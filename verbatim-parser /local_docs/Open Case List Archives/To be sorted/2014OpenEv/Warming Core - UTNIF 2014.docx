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F324C5" w14:textId="77777777" w:rsidR="000D16A0" w:rsidRPr="005E465C" w:rsidRDefault="000D16A0" w:rsidP="000D16A0"/>
    <w:p w14:paraId="53D686D0" w14:textId="77777777" w:rsidR="00CC0523" w:rsidRPr="005E465C" w:rsidRDefault="00CC0523" w:rsidP="00CC0523">
      <w:pPr>
        <w:pStyle w:val="Heading1"/>
        <w:rPr>
          <w:rFonts w:cs="Times New Roman"/>
        </w:rPr>
      </w:pPr>
      <w:r w:rsidRPr="005E465C">
        <w:rPr>
          <w:rFonts w:cs="Times New Roman"/>
        </w:rPr>
        <w:lastRenderedPageBreak/>
        <w:t>***</w:t>
      </w:r>
      <w:r w:rsidR="000D16A0" w:rsidRPr="005E465C">
        <w:rPr>
          <w:rFonts w:cs="Times New Roman"/>
        </w:rPr>
        <w:t>Yes Warming</w:t>
      </w:r>
    </w:p>
    <w:p w14:paraId="67FEACF5" w14:textId="77777777" w:rsidR="00386527" w:rsidRPr="005E465C" w:rsidRDefault="00E419B5" w:rsidP="000D16A0">
      <w:pPr>
        <w:pStyle w:val="Heading2"/>
      </w:pPr>
      <w:r w:rsidRPr="005E465C">
        <w:lastRenderedPageBreak/>
        <w:t>Anthropogenic</w:t>
      </w:r>
    </w:p>
    <w:p w14:paraId="303E1337" w14:textId="77777777" w:rsidR="00386527" w:rsidRPr="005E465C" w:rsidRDefault="00386527" w:rsidP="00386527"/>
    <w:p w14:paraId="5873E126" w14:textId="77777777" w:rsidR="00386527" w:rsidRPr="005E465C" w:rsidRDefault="00386527" w:rsidP="00386527">
      <w:pPr>
        <w:pStyle w:val="Heading4"/>
        <w:rPr>
          <w:rFonts w:cs="Times New Roman"/>
        </w:rPr>
      </w:pPr>
      <w:r w:rsidRPr="005E465C">
        <w:rPr>
          <w:rFonts w:cs="Times New Roman"/>
        </w:rPr>
        <w:t>Warming is real and anthropogenic – scientific consensus proves</w:t>
      </w:r>
    </w:p>
    <w:p w14:paraId="7091432C" w14:textId="77777777" w:rsidR="00386527" w:rsidRPr="005E465C" w:rsidRDefault="00386527" w:rsidP="00386527">
      <w:pPr>
        <w:rPr>
          <w:rStyle w:val="Heading4Char"/>
          <w:rFonts w:cs="Times New Roman"/>
        </w:rPr>
      </w:pPr>
      <w:proofErr w:type="spellStart"/>
      <w:r w:rsidRPr="005E465C">
        <w:rPr>
          <w:rStyle w:val="StyleStyleBold12pt"/>
        </w:rPr>
        <w:t>Fearnow</w:t>
      </w:r>
      <w:proofErr w:type="spellEnd"/>
      <w:r w:rsidRPr="005E465C">
        <w:rPr>
          <w:rStyle w:val="StyleStyleBold12pt"/>
        </w:rPr>
        <w:t xml:space="preserve"> 14 </w:t>
      </w:r>
      <w:r w:rsidRPr="005E465C">
        <w:t xml:space="preserve">(Benjamin, Physicist Offers $30,000 Reward To Anyone Who Can Disprove Climate Change, </w:t>
      </w:r>
      <w:hyperlink r:id="rId8" w:history="1">
        <w:r w:rsidRPr="005E465C">
          <w:t>http://washington.cbslocal.com/2014/07/02/physicist-offers-30000-reward-to-anyone-who-can-disprove-climate-change/</w:t>
        </w:r>
      </w:hyperlink>
      <w:r w:rsidRPr="005E465C">
        <w:t>)</w:t>
      </w:r>
    </w:p>
    <w:p w14:paraId="0FCADD0F" w14:textId="77777777" w:rsidR="00386527" w:rsidRPr="005E465C" w:rsidRDefault="00386527" w:rsidP="00386527">
      <w:pPr>
        <w:rPr>
          <w:rStyle w:val="Heading4Char"/>
          <w:rFonts w:cs="Times New Roman"/>
        </w:rPr>
      </w:pPr>
    </w:p>
    <w:p w14:paraId="748F357A" w14:textId="77777777" w:rsidR="00386527" w:rsidRPr="005E465C" w:rsidRDefault="00386527" w:rsidP="00386527">
      <w:pPr>
        <w:rPr>
          <w:sz w:val="16"/>
        </w:rPr>
      </w:pPr>
      <w:r w:rsidRPr="005E465C">
        <w:rPr>
          <w:rStyle w:val="StyleBoldUnderline"/>
        </w:rPr>
        <w:t>Climate-change deniers are considered a minute sect of the science community.</w:t>
      </w:r>
      <w:r w:rsidRPr="005E465C">
        <w:rPr>
          <w:sz w:val="16"/>
        </w:rPr>
        <w:t xml:space="preserve"> A “Global Climate Change” report from NASA finds that </w:t>
      </w:r>
      <w:r w:rsidRPr="005E465C">
        <w:rPr>
          <w:rStyle w:val="StyleBoldUnderline"/>
        </w:rPr>
        <w:t>97 percent of climate scientists agree that climate-warming trends over the past century “are very likely due to human activities.”</w:t>
      </w:r>
      <w:r w:rsidRPr="005E465C">
        <w:rPr>
          <w:sz w:val="16"/>
        </w:rPr>
        <w:t xml:space="preserve"> The report also notes that </w:t>
      </w:r>
      <w:r w:rsidRPr="005E465C">
        <w:rPr>
          <w:rStyle w:val="StyleBoldUnderline"/>
        </w:rPr>
        <w:t>a majority of worldwide scientific organizations have issued public statements endorsing the effects of man-made global warming</w:t>
      </w:r>
      <w:r w:rsidRPr="005E465C">
        <w:rPr>
          <w:sz w:val="16"/>
        </w:rPr>
        <w:t>.</w:t>
      </w:r>
    </w:p>
    <w:p w14:paraId="35038FE4" w14:textId="77777777" w:rsidR="00386527" w:rsidRPr="005E465C" w:rsidRDefault="00386527" w:rsidP="00386527">
      <w:pPr>
        <w:rPr>
          <w:sz w:val="16"/>
        </w:rPr>
      </w:pPr>
    </w:p>
    <w:p w14:paraId="64B4005B" w14:textId="77777777" w:rsidR="00386527" w:rsidRPr="005E465C" w:rsidRDefault="00386527" w:rsidP="00386527">
      <w:pPr>
        <w:pStyle w:val="Heading4"/>
        <w:rPr>
          <w:rFonts w:cs="Times New Roman"/>
        </w:rPr>
      </w:pPr>
      <w:r w:rsidRPr="005E465C">
        <w:rPr>
          <w:rFonts w:cs="Times New Roman"/>
        </w:rPr>
        <w:t>Warming is indisputably real</w:t>
      </w:r>
    </w:p>
    <w:p w14:paraId="687E9DCA" w14:textId="77777777" w:rsidR="00386527" w:rsidRPr="005E465C" w:rsidRDefault="00386527" w:rsidP="00386527">
      <w:r w:rsidRPr="005E465C">
        <w:rPr>
          <w:rStyle w:val="StyleStyleBold12pt"/>
        </w:rPr>
        <w:t xml:space="preserve">Adams 14 </w:t>
      </w:r>
      <w:r w:rsidRPr="005E465C">
        <w:t>(Chris, Ex-EPA chiefs testify global warming is real, http://www.dispatch.com/content/stories/national_world/2014/06/19/ex-epa-chiefs-testify-global-warming-is-real.html)</w:t>
      </w:r>
    </w:p>
    <w:p w14:paraId="5C783C73" w14:textId="77777777" w:rsidR="00386527" w:rsidRPr="005E465C" w:rsidRDefault="00386527" w:rsidP="00386527"/>
    <w:p w14:paraId="0BB40177" w14:textId="77777777" w:rsidR="00386527" w:rsidRPr="005E465C" w:rsidRDefault="00386527" w:rsidP="00386527">
      <w:pPr>
        <w:rPr>
          <w:rStyle w:val="StyleBoldUnderline"/>
        </w:rPr>
      </w:pPr>
      <w:r w:rsidRPr="005E465C">
        <w:rPr>
          <w:sz w:val="14"/>
        </w:rPr>
        <w:t xml:space="preserve">Ruckelshaus was the nation’s first EPA administrator, a job he held under Presidents Richard Nixon and Ronald Reagan. He said the four administrators “believe </w:t>
      </w:r>
      <w:r w:rsidRPr="005E465C">
        <w:rPr>
          <w:rStyle w:val="StyleBoldUnderline"/>
        </w:rPr>
        <w:t>there is legitimate scientific debate over the pace and effects of climate change, but no legitimate debate over the fact of the Earth’s warming or over man’s contribution.</w:t>
      </w:r>
      <w:r w:rsidRPr="005E465C">
        <w:rPr>
          <w:sz w:val="14"/>
        </w:rPr>
        <w:t>”</w:t>
      </w:r>
      <w:r w:rsidRPr="005E465C">
        <w:rPr>
          <w:sz w:val="12"/>
        </w:rPr>
        <w:t>¶</w:t>
      </w:r>
      <w:r w:rsidRPr="005E465C">
        <w:rPr>
          <w:sz w:val="14"/>
        </w:rPr>
        <w:t xml:space="preserve"> </w:t>
      </w:r>
      <w:proofErr w:type="gramStart"/>
      <w:r w:rsidRPr="005E465C">
        <w:rPr>
          <w:sz w:val="14"/>
        </w:rPr>
        <w:t>The</w:t>
      </w:r>
      <w:proofErr w:type="gramEnd"/>
      <w:r w:rsidRPr="005E465C">
        <w:rPr>
          <w:sz w:val="14"/>
        </w:rPr>
        <w:t xml:space="preserve"> hearing comes two weeks after the Obama administration proposed new rules to substantially reduce carbon pollution, a process that could shutter older coal-fired power plants and spur development of wind and other alternative-energy sources. The rules face considerable push-back from industry sources and Republicans in Congress</w:t>
      </w:r>
      <w:proofErr w:type="gramStart"/>
      <w:r w:rsidRPr="005E465C">
        <w:rPr>
          <w:sz w:val="14"/>
        </w:rPr>
        <w:t>.</w:t>
      </w:r>
      <w:r w:rsidRPr="005E465C">
        <w:rPr>
          <w:sz w:val="12"/>
        </w:rPr>
        <w:t>¶</w:t>
      </w:r>
      <w:proofErr w:type="gramEnd"/>
      <w:r w:rsidRPr="005E465C">
        <w:rPr>
          <w:sz w:val="14"/>
        </w:rPr>
        <w:t xml:space="preserve"> Republican members of the Subcommittee on Clean Air and Nuclear Safety sought to poke holes in the scientific consensus on climate change and its effects, and to talk about how they think the Obama administration overreached in its recent rules and that Americans’ energy bills would rise if new carbon rules go into effect.</w:t>
      </w:r>
      <w:r w:rsidRPr="005E465C">
        <w:rPr>
          <w:sz w:val="12"/>
        </w:rPr>
        <w:t>¶</w:t>
      </w:r>
      <w:r w:rsidRPr="005E465C">
        <w:rPr>
          <w:sz w:val="14"/>
        </w:rPr>
        <w:t xml:space="preserve"> Democrats responded with exasperation that </w:t>
      </w:r>
      <w:r w:rsidRPr="005E465C">
        <w:rPr>
          <w:rStyle w:val="StyleBoldUnderline"/>
        </w:rPr>
        <w:t>issues that used to have bipartisan consensus had turned bitterly political, and said the prevailing view among scientists about the nature of climate change couldn’t be ignored.</w:t>
      </w:r>
      <w:r w:rsidRPr="005E465C">
        <w:rPr>
          <w:sz w:val="12"/>
        </w:rPr>
        <w:t>¶</w:t>
      </w:r>
      <w:r w:rsidRPr="005E465C">
        <w:rPr>
          <w:sz w:val="14"/>
        </w:rPr>
        <w:t xml:space="preserve"> Christine Todd Whitman, a former governor of New Jersey who was the EPA administrator under President George W. Bush, said she was frustrated by the debate over whether the EPA had the authority to take the action it did on carbon pollution.</w:t>
      </w:r>
      <w:r w:rsidRPr="005E465C">
        <w:rPr>
          <w:sz w:val="12"/>
        </w:rPr>
        <w:t>¶</w:t>
      </w:r>
      <w:r w:rsidRPr="005E465C">
        <w:rPr>
          <w:sz w:val="14"/>
        </w:rPr>
        <w:t xml:space="preserve"> “</w:t>
      </w:r>
      <w:r w:rsidRPr="005E465C">
        <w:rPr>
          <w:rStyle w:val="StyleBoldUnderline"/>
        </w:rPr>
        <w:t>The issue has been settled</w:t>
      </w:r>
      <w:r w:rsidRPr="005E465C">
        <w:rPr>
          <w:sz w:val="14"/>
        </w:rPr>
        <w:t>,” she said in her prepared testimony. “EPA does have the authority. The law says so and the Supreme Court has said so twice. The matter should be put to rest.”</w:t>
      </w:r>
      <w:r w:rsidRPr="005E465C">
        <w:rPr>
          <w:sz w:val="12"/>
        </w:rPr>
        <w:t>¶</w:t>
      </w:r>
      <w:r w:rsidRPr="005E465C">
        <w:rPr>
          <w:sz w:val="14"/>
        </w:rPr>
        <w:t xml:space="preserve"> </w:t>
      </w:r>
      <w:proofErr w:type="gramStart"/>
      <w:r w:rsidRPr="005E465C">
        <w:rPr>
          <w:sz w:val="14"/>
        </w:rPr>
        <w:t>The</w:t>
      </w:r>
      <w:proofErr w:type="gramEnd"/>
      <w:r w:rsidRPr="005E465C">
        <w:rPr>
          <w:sz w:val="14"/>
        </w:rPr>
        <w:t xml:space="preserve"> other former Republican EPA administrators who testified were Lee Thomas, who served under Reagan, and William K. Reilly, who served under President George H.W. Bush.</w:t>
      </w:r>
    </w:p>
    <w:p w14:paraId="13A8E51C" w14:textId="77777777" w:rsidR="00386527" w:rsidRPr="005E465C" w:rsidRDefault="00386527" w:rsidP="00386527"/>
    <w:p w14:paraId="516A2376" w14:textId="77777777" w:rsidR="00A9182E" w:rsidRPr="005E465C" w:rsidRDefault="00A9182E" w:rsidP="00A9182E">
      <w:pPr>
        <w:pStyle w:val="Heading4"/>
        <w:rPr>
          <w:rFonts w:cs="Times New Roman"/>
        </w:rPr>
      </w:pPr>
      <w:r w:rsidRPr="005E465C">
        <w:rPr>
          <w:rFonts w:cs="Times New Roman"/>
        </w:rPr>
        <w:t>Warming is real and anthropogenic—Skeptics are bought off clowns</w:t>
      </w:r>
    </w:p>
    <w:p w14:paraId="6FDF39DC" w14:textId="77777777" w:rsidR="00A9182E" w:rsidRPr="005E465C" w:rsidRDefault="00A9182E" w:rsidP="00A9182E">
      <w:proofErr w:type="spellStart"/>
      <w:r w:rsidRPr="005E465C">
        <w:rPr>
          <w:rStyle w:val="StyleStyleBold12pt"/>
        </w:rPr>
        <w:t>Prothero</w:t>
      </w:r>
      <w:proofErr w:type="spellEnd"/>
      <w:r w:rsidRPr="005E465C">
        <w:rPr>
          <w:rStyle w:val="StyleStyleBold12pt"/>
        </w:rPr>
        <w:t xml:space="preserve"> 12</w:t>
      </w:r>
      <w:r w:rsidRPr="005E465C">
        <w:t xml:space="preserve"> (Donald </w:t>
      </w:r>
      <w:proofErr w:type="spellStart"/>
      <w:r w:rsidRPr="005E465C">
        <w:t>Prothero</w:t>
      </w:r>
      <w:proofErr w:type="spellEnd"/>
      <w:r w:rsidRPr="005E465C">
        <w:t xml:space="preserve">, Professor of Geology at Occidental College, Lecturer in </w:t>
      </w:r>
      <w:proofErr w:type="spellStart"/>
      <w:r w:rsidRPr="005E465C">
        <w:t>Geobiology</w:t>
      </w:r>
      <w:proofErr w:type="spellEnd"/>
      <w:r w:rsidRPr="005E465C">
        <w:t xml:space="preserve"> at </w:t>
      </w:r>
      <w:proofErr w:type="spellStart"/>
      <w:r w:rsidRPr="005E465C">
        <w:t>CalTech</w:t>
      </w:r>
      <w:proofErr w:type="spellEnd"/>
      <w:r w:rsidRPr="005E465C">
        <w:t>, "How We Know Global Warming is Real and Human Caused," 3/1/12, EBSCO)</w:t>
      </w:r>
    </w:p>
    <w:p w14:paraId="61BB9E83" w14:textId="77777777" w:rsidR="00A9182E" w:rsidRPr="005E465C" w:rsidRDefault="00A9182E" w:rsidP="00A9182E">
      <w:pPr>
        <w:rPr>
          <w:sz w:val="12"/>
        </w:rPr>
      </w:pPr>
      <w:r w:rsidRPr="005E465C">
        <w:rPr>
          <w:sz w:val="12"/>
        </w:rPr>
        <w:t xml:space="preserve">How do we know that global warming is real and primarily human caused? There are numerous lines of evidence that converge toward this conclusion. 1. Carbon Dioxide Increase </w:t>
      </w:r>
      <w:r w:rsidRPr="005E465C">
        <w:rPr>
          <w:rStyle w:val="StyleBoldUnderline"/>
        </w:rPr>
        <w:t>Carbon dioxide in our atmosphere has increased at an unprecedented rate in the past 200 years. Not one data set collected over a long enough span of time shows otherwise. Mann et al. (1999) compiled the past 900 years' worth of temperature data from tree rings, ice cores, corals, and direct measurements</w:t>
      </w:r>
      <w:r w:rsidRPr="005E465C">
        <w:rPr>
          <w:sz w:val="12"/>
        </w:rPr>
        <w:t xml:space="preserve"> in the past few centuries, and the sudden increase of temperature of the past century stands out like a sore thumb. This famous graph is now known as the "hockey stick" because it is long and straight through most of its length, then bends sharply upward at the end like the blade of a hockey stick. Other graphs show that </w:t>
      </w:r>
      <w:r w:rsidRPr="005E465C">
        <w:rPr>
          <w:rStyle w:val="StyleBoldUnderline"/>
        </w:rPr>
        <w:t>climate was very stable within a narrow range of variation through the past 1000, 2000, or even 10,000 years</w:t>
      </w:r>
      <w:r w:rsidRPr="005E465C">
        <w:rPr>
          <w:sz w:val="12"/>
        </w:rPr>
        <w:t xml:space="preserve"> since the end of the last Ice Age. There were minor warming events during the Climatic Optimum about 7000 years ago, the Medieval Warm Period, and the slight cooling of the </w:t>
      </w:r>
      <w:proofErr w:type="spellStart"/>
      <w:r w:rsidRPr="005E465C">
        <w:rPr>
          <w:sz w:val="12"/>
        </w:rPr>
        <w:t>Litde</w:t>
      </w:r>
      <w:proofErr w:type="spellEnd"/>
      <w:r w:rsidRPr="005E465C">
        <w:rPr>
          <w:sz w:val="12"/>
        </w:rPr>
        <w:t xml:space="preserve"> Ice Age in the 1700s and 1800s. But </w:t>
      </w:r>
      <w:r w:rsidRPr="005E465C">
        <w:rPr>
          <w:rStyle w:val="StyleBoldUnderline"/>
        </w:rPr>
        <w:t>the magnitude and rapidity of the warming represented by the last 200 years is simply unmatched</w:t>
      </w:r>
      <w:r w:rsidRPr="005E465C">
        <w:rPr>
          <w:sz w:val="12"/>
        </w:rPr>
        <w:t xml:space="preserve"> in all of human history. More revealing, the timing of this warming coincides with the Industrial Revolution, when humans first began massive deforestation and released carbon dioxide into the atmosphere by burning an unprecedented amount of coal, gas, and oil. 2. Melting Polar Ice Caps The polar </w:t>
      </w:r>
      <w:r w:rsidRPr="005E465C">
        <w:rPr>
          <w:rStyle w:val="StyleBoldUnderline"/>
        </w:rPr>
        <w:t>icecaps are thinning</w:t>
      </w:r>
      <w:r w:rsidRPr="005E465C">
        <w:rPr>
          <w:sz w:val="12"/>
        </w:rPr>
        <w:t xml:space="preserve"> and breaking up at an alarming rate. In 2000, my former graduate advisor Malcolm McKenna was one of the first humans to fly over the North Pole in summer time and see no ice, just open water. The Arctic ice cap has been frozen solid for at least the past 3 million years (and maybe longer)</w:t>
      </w:r>
      <w:proofErr w:type="gramStart"/>
      <w:r w:rsidRPr="005E465C">
        <w:rPr>
          <w:sz w:val="12"/>
        </w:rPr>
        <w:t>,[</w:t>
      </w:r>
      <w:proofErr w:type="gramEnd"/>
      <w:r w:rsidRPr="005E465C">
        <w:rPr>
          <w:sz w:val="12"/>
        </w:rPr>
        <w:t xml:space="preserve"> 4] but now the entire ice sheet is breaking up so fast that by 2030 (and possibly sooner) less than half of the Arctic will be ice covered in the summer.[ 5] As one can see from watching the news, this is an ecological disaster for everything that lives up there, from the polar bears to the seals and walruses to the animals they feed upon, to the 4 million people whose world is melting beneath their feet. The </w:t>
      </w:r>
      <w:r w:rsidRPr="005E465C">
        <w:rPr>
          <w:rStyle w:val="StyleBoldUnderline"/>
        </w:rPr>
        <w:t>Antarctic is thawing</w:t>
      </w:r>
      <w:r w:rsidRPr="005E465C">
        <w:rPr>
          <w:sz w:val="12"/>
        </w:rPr>
        <w:t xml:space="preserve"> even faster. In February-March 2002, the Larsen B ice shelf -- over 3000 square km (the size of Rhode Island) and 220 m (700 feet) thick -- broke up in just a few months, a story -typical of nearly all the </w:t>
      </w:r>
      <w:r w:rsidRPr="005E465C">
        <w:rPr>
          <w:sz w:val="12"/>
        </w:rPr>
        <w:lastRenderedPageBreak/>
        <w:t xml:space="preserve">ice shelves in Antarctica. </w:t>
      </w:r>
      <w:r w:rsidRPr="005E465C">
        <w:rPr>
          <w:rStyle w:val="StyleBoldUnderline"/>
        </w:rPr>
        <w:t xml:space="preserve">The Larsen B shelf had survived all the previous ice ages and interglacial warming episodes over the past 3 million years, and even the warmest periods of the last 10,000 years -- yet it and nearly all the other thick ice sheets on the Arctic, Greenland, and Antarctic are vanishing at a rate never before seen in geologic history. 3. Melting Glaciers </w:t>
      </w:r>
      <w:proofErr w:type="spellStart"/>
      <w:r w:rsidRPr="005E465C">
        <w:rPr>
          <w:rStyle w:val="StyleBoldUnderline"/>
        </w:rPr>
        <w:t>Glaciers</w:t>
      </w:r>
      <w:proofErr w:type="spellEnd"/>
      <w:r w:rsidRPr="005E465C">
        <w:rPr>
          <w:rStyle w:val="StyleBoldUnderline"/>
        </w:rPr>
        <w:t xml:space="preserve"> are all retreating</w:t>
      </w:r>
      <w:r w:rsidRPr="005E465C">
        <w:rPr>
          <w:sz w:val="12"/>
        </w:rPr>
        <w:t xml:space="preserve"> at the highest rates ever documented.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w:t>
      </w:r>
      <w:proofErr w:type="gramStart"/>
      <w:r w:rsidRPr="005E465C">
        <w:rPr>
          <w:sz w:val="12"/>
        </w:rPr>
        <w:t>depend</w:t>
      </w:r>
      <w:proofErr w:type="gramEnd"/>
      <w:r w:rsidRPr="005E465C">
        <w:rPr>
          <w:sz w:val="12"/>
        </w:rPr>
        <w:t xml:space="preserve">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 as it thaws, the permafrost releases huge amounts of greenhouse </w:t>
      </w:r>
      <w:proofErr w:type="gramStart"/>
      <w:r w:rsidRPr="005E465C">
        <w:rPr>
          <w:sz w:val="12"/>
        </w:rPr>
        <w:t>gases which</w:t>
      </w:r>
      <w:proofErr w:type="gramEnd"/>
      <w:r w:rsidRPr="005E465C">
        <w:rPr>
          <w:sz w:val="12"/>
        </w:rPr>
        <w:t xml:space="preserve"> are one of the major contributors to global warming. </w:t>
      </w:r>
      <w:proofErr w:type="gramStart"/>
      <w:r w:rsidRPr="005E465C">
        <w:rPr>
          <w:sz w:val="12"/>
        </w:rPr>
        <w:t>Not only is</w:t>
      </w:r>
      <w:proofErr w:type="gramEnd"/>
      <w:r w:rsidRPr="005E465C">
        <w:rPr>
          <w:sz w:val="12"/>
        </w:rPr>
        <w:t xml:space="preserve"> the ice vanishing, but we have seen record heat waves over and over again, killing thousands of people, as each year joins the list of the hottest years on record. (2010 just topped that list as the hottest year, surpassing the previous record in 2009, and we shall know about 2011 soon enough). Natural animal and plant populations are being devastated all over the globe as their environments change</w:t>
      </w:r>
      <w:proofErr w:type="gramStart"/>
      <w:r w:rsidRPr="005E465C">
        <w:rPr>
          <w:sz w:val="12"/>
        </w:rPr>
        <w:t>.[</w:t>
      </w:r>
      <w:proofErr w:type="gramEnd"/>
      <w:r w:rsidRPr="005E465C">
        <w:rPr>
          <w:sz w:val="12"/>
        </w:rPr>
        <w:t xml:space="preserve"> 6] Many animals respond by moving their ranges to formerly cold climates, so now places that once did not have to worry about disease-bearing mosquitoes are infested as the climate warms and allows them to breed further north. 4. Sea Level </w:t>
      </w:r>
      <w:proofErr w:type="gramStart"/>
      <w:r w:rsidRPr="005E465C">
        <w:rPr>
          <w:sz w:val="12"/>
        </w:rPr>
        <w:t>Rise</w:t>
      </w:r>
      <w:proofErr w:type="gramEnd"/>
      <w:r w:rsidRPr="005E465C">
        <w:rPr>
          <w:sz w:val="12"/>
        </w:rPr>
        <w:t xml:space="preserve"> All that melted ice eventually ends up in the ocean, causing sea levels to rise, as it has many times in the geologic past. At present, </w:t>
      </w:r>
      <w:r w:rsidRPr="005E465C">
        <w:rPr>
          <w:rStyle w:val="StyleBoldUnderline"/>
        </w:rPr>
        <w:t>the sea level is rising about 3-4 mm per year, more than ten times the rate</w:t>
      </w:r>
      <w:r w:rsidRPr="005E465C">
        <w:rPr>
          <w:sz w:val="12"/>
        </w:rPr>
        <w:t xml:space="preserve"> of 0.1-0.2 mm/year that has occurred over the past 3000 years. Geological data show that the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w:t>
      </w:r>
      <w:proofErr w:type="gramStart"/>
      <w:r w:rsidRPr="005E465C">
        <w:rPr>
          <w:sz w:val="12"/>
        </w:rPr>
        <w:t>.[</w:t>
      </w:r>
      <w:proofErr w:type="gramEnd"/>
      <w:r w:rsidRPr="005E465C">
        <w:rPr>
          <w:sz w:val="12"/>
        </w:rPr>
        <w:t xml:space="preserve"> 7]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cities would be partially or completely under water with such a sea level rise. </w:t>
      </w:r>
      <w:r w:rsidRPr="005E465C">
        <w:rPr>
          <w:rStyle w:val="StyleBoldUnderline"/>
        </w:rPr>
        <w:t>If all the glacial ice caps melted</w:t>
      </w:r>
      <w:r w:rsidRPr="005E465C">
        <w:rPr>
          <w:sz w:val="12"/>
        </w:rPr>
        <w:t xml:space="preserve"> completely (as they have several times before during past greenhouse episodes in the geologic past), sea level would rise by 65 m (215 feet)! The entire Mississippi Valley would flood, so you could dock an ocean liner in Cairo, Illinois. Such </w:t>
      </w:r>
      <w:r w:rsidRPr="005E465C">
        <w:rPr>
          <w:rStyle w:val="StyleBoldUnderline"/>
        </w:rPr>
        <w:t>a sea level rise would drown nearly every coastal region under hundreds of feet of water, and inundate New York City, London and Paris</w:t>
      </w:r>
      <w:r w:rsidRPr="005E465C">
        <w:rPr>
          <w:sz w:val="12"/>
        </w:rPr>
        <w:t xml:space="preserve">. All that would remain would be the tall landmarks such as the Empire State Building, Big Ben, and the Eiffel Tower. You could tie your boats to these pinnacles, but the rest of these drowned cities would lie deep underwater. Climate Change Critic's Arguments and Scientists' Rebuttals Despite the overwhelming evidence there are many </w:t>
      </w:r>
      <w:r w:rsidRPr="005E465C">
        <w:rPr>
          <w:rStyle w:val="StyleBoldUnderline"/>
        </w:rPr>
        <w:t>people</w:t>
      </w:r>
      <w:r w:rsidRPr="005E465C">
        <w:rPr>
          <w:sz w:val="12"/>
        </w:rPr>
        <w:t xml:space="preserve"> who remain skeptical. One reason is that they </w:t>
      </w:r>
      <w:r w:rsidRPr="005E465C">
        <w:rPr>
          <w:rStyle w:val="StyleBoldUnderline"/>
        </w:rPr>
        <w:t>have been fed distortions</w:t>
      </w:r>
      <w:r w:rsidRPr="005E465C">
        <w:rPr>
          <w:sz w:val="12"/>
        </w:rPr>
        <w:t xml:space="preserve"> and misstatements by the global warming </w:t>
      </w:r>
      <w:proofErr w:type="spellStart"/>
      <w:r w:rsidRPr="005E465C">
        <w:rPr>
          <w:sz w:val="12"/>
        </w:rPr>
        <w:t>denialists</w:t>
      </w:r>
      <w:proofErr w:type="spellEnd"/>
      <w:r w:rsidRPr="005E465C">
        <w:rPr>
          <w:sz w:val="12"/>
        </w:rPr>
        <w:t xml:space="preserve"> who cloud or confuse the issue. Let's examine some of these claims in detail: * "</w:t>
      </w:r>
      <w:r w:rsidRPr="005E465C">
        <w:rPr>
          <w:rStyle w:val="StyleBoldUnderline"/>
        </w:rPr>
        <w:t>It's just natural climatic variability." No,</w:t>
      </w:r>
      <w:r w:rsidRPr="005E465C">
        <w:rPr>
          <w:sz w:val="12"/>
        </w:rPr>
        <w:t xml:space="preserve"> it is not. As I detailed in my 2009 book, Greenhouse of the Dinosaurs, </w:t>
      </w:r>
      <w:r w:rsidRPr="005E465C">
        <w:rPr>
          <w:rStyle w:val="StyleBoldUnderline"/>
        </w:rPr>
        <w:t xml:space="preserve">geologists and </w:t>
      </w:r>
      <w:proofErr w:type="spellStart"/>
      <w:r w:rsidRPr="005E465C">
        <w:rPr>
          <w:rStyle w:val="StyleBoldUnderline"/>
        </w:rPr>
        <w:t>paleoclimatologists</w:t>
      </w:r>
      <w:proofErr w:type="spellEnd"/>
      <w:r w:rsidRPr="005E465C">
        <w:rPr>
          <w:rStyle w:val="StyleBoldUnderline"/>
        </w:rPr>
        <w:t xml:space="preserve"> know a lot about past greenhouse worlds</w:t>
      </w:r>
      <w:r w:rsidRPr="005E465C">
        <w:rPr>
          <w:sz w:val="12"/>
        </w:rPr>
        <w:t xml:space="preserve">,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We know how </w:t>
      </w:r>
      <w:r w:rsidRPr="005E465C">
        <w:rPr>
          <w:rStyle w:val="StyleBoldUnderline"/>
        </w:rPr>
        <w:t xml:space="preserve">variations in the </w:t>
      </w:r>
      <w:proofErr w:type="gramStart"/>
      <w:r w:rsidRPr="005E465C">
        <w:rPr>
          <w:rStyle w:val="StyleBoldUnderline"/>
        </w:rPr>
        <w:t>earth's</w:t>
      </w:r>
      <w:proofErr w:type="gramEnd"/>
      <w:r w:rsidRPr="005E465C">
        <w:rPr>
          <w:rStyle w:val="StyleBoldUnderline"/>
        </w:rPr>
        <w:t xml:space="preserve"> orbit (the </w:t>
      </w:r>
      <w:proofErr w:type="spellStart"/>
      <w:r w:rsidRPr="005E465C">
        <w:rPr>
          <w:rStyle w:val="StyleBoldUnderline"/>
        </w:rPr>
        <w:t>Milankovitch</w:t>
      </w:r>
      <w:proofErr w:type="spellEnd"/>
      <w:r w:rsidRPr="005E465C">
        <w:rPr>
          <w:rStyle w:val="StyleBoldUnderline"/>
        </w:rPr>
        <w:t xml:space="preserve"> cycles) controls the amount of solar radiation</w:t>
      </w:r>
      <w:r w:rsidRPr="005E465C">
        <w:rPr>
          <w:sz w:val="12"/>
        </w:rPr>
        <w:t xml:space="preserve"> the earth receives, triggering the shifts between glacial and interglacial periods. Our current warm interglacial has already lasted 10,000 years, the duration of most previous </w:t>
      </w:r>
      <w:proofErr w:type="spellStart"/>
      <w:r w:rsidRPr="005E465C">
        <w:rPr>
          <w:sz w:val="12"/>
        </w:rPr>
        <w:t>interglacials</w:t>
      </w:r>
      <w:proofErr w:type="spellEnd"/>
      <w:r w:rsidRPr="005E465C">
        <w:rPr>
          <w:sz w:val="12"/>
        </w:rPr>
        <w:t xml:space="preserve">, so if it were not for global warming, we would be headed into the next glacial in the next 1000 years or so. Instead, our pumping </w:t>
      </w:r>
      <w:r w:rsidRPr="005E465C">
        <w:rPr>
          <w:rStyle w:val="StyleBoldUnderline"/>
        </w:rPr>
        <w:t>greenhouse gases</w:t>
      </w:r>
      <w:r w:rsidRPr="005E465C">
        <w:rPr>
          <w:sz w:val="12"/>
        </w:rPr>
        <w:t xml:space="preserve"> into our atmosphere after they were long trapped in the earth's crust has </w:t>
      </w:r>
      <w:r w:rsidRPr="005E465C">
        <w:rPr>
          <w:rStyle w:val="StyleBoldUnderline"/>
        </w:rPr>
        <w:t>pushed the planet into a "super-interglacial</w:t>
      </w:r>
      <w:r w:rsidRPr="005E465C">
        <w:rPr>
          <w:sz w:val="12"/>
        </w:rPr>
        <w:t xml:space="preserve">," already warmer than any previous warming period. </w:t>
      </w:r>
      <w:r w:rsidRPr="005E465C">
        <w:rPr>
          <w:rStyle w:val="StyleBoldUnderline"/>
        </w:rPr>
        <w:t>We</w:t>
      </w:r>
      <w:r w:rsidRPr="005E465C">
        <w:rPr>
          <w:sz w:val="12"/>
        </w:rPr>
        <w:t xml:space="preserve"> </w:t>
      </w:r>
      <w:r w:rsidRPr="005E465C">
        <w:rPr>
          <w:rStyle w:val="StyleBoldUnderline"/>
        </w:rPr>
        <w:t>can</w:t>
      </w:r>
      <w:r w:rsidRPr="005E465C">
        <w:rPr>
          <w:sz w:val="12"/>
        </w:rPr>
        <w:t xml:space="preserve"> see </w:t>
      </w:r>
      <w:r w:rsidRPr="005E465C">
        <w:rPr>
          <w:rStyle w:val="StyleBoldUnderline"/>
        </w:rPr>
        <w:t>the "big picture" of climate variability</w:t>
      </w:r>
      <w:r w:rsidRPr="005E465C">
        <w:rPr>
          <w:sz w:val="12"/>
        </w:rPr>
        <w:t xml:space="preserve"> most clearly </w:t>
      </w:r>
      <w:r w:rsidRPr="005E465C">
        <w:rPr>
          <w:rStyle w:val="StyleBoldUnderline"/>
        </w:rPr>
        <w:t>in ice cores</w:t>
      </w:r>
      <w:r w:rsidRPr="005E465C">
        <w:rPr>
          <w:sz w:val="12"/>
        </w:rPr>
        <w:t xml:space="preserve"> from the EPICA (European Project for Ice Coring in Antarctica), which show the details of the last 650,000 years of glacial-inters glacial cycles (Fig. 2). At no time during any previous interglacial did the carbon dioxide levels exceed 300 ppm, even at their very warmest. Our atmospheric carbon dioxide levels are already close to 400 ppm today. The atmosphere is headed to 600 ppm within a few decades, even if we stopped releasing greenhouse gases immediately. </w:t>
      </w:r>
      <w:r w:rsidRPr="005E465C">
        <w:rPr>
          <w:rStyle w:val="StyleBoldUnderline"/>
        </w:rPr>
        <w:t>This is decidedly not within the normal range of "climatic variability</w:t>
      </w:r>
      <w:r w:rsidRPr="005E465C">
        <w:rPr>
          <w:sz w:val="12"/>
        </w:rPr>
        <w:t xml:space="preserve">," but clearly unprecedented in human history. Anyone who says this is "normal variability" has never seen the huge amount of </w:t>
      </w:r>
      <w:proofErr w:type="spellStart"/>
      <w:r w:rsidRPr="005E465C">
        <w:rPr>
          <w:sz w:val="12"/>
        </w:rPr>
        <w:t>paleoclimatic</w:t>
      </w:r>
      <w:proofErr w:type="spellEnd"/>
      <w:r w:rsidRPr="005E465C">
        <w:rPr>
          <w:sz w:val="12"/>
        </w:rPr>
        <w:t xml:space="preserve"> data that show otherwise. * "It's just another warming episode, like the Medieval Warm Period, or the Holocene Climatic Optimum or the end of the Little Ice Age." Untrue. </w:t>
      </w:r>
      <w:r w:rsidRPr="005E465C">
        <w:rPr>
          <w:rStyle w:val="StyleBoldUnderline"/>
        </w:rPr>
        <w:t>There were numerous small fluctuations</w:t>
      </w:r>
      <w:r w:rsidRPr="005E465C">
        <w:rPr>
          <w:sz w:val="12"/>
        </w:rPr>
        <w:t xml:space="preserve"> of warming and cooling over the last 10,000 years of the Holocene. </w:t>
      </w:r>
      <w:r w:rsidRPr="005E465C">
        <w:rPr>
          <w:rStyle w:val="StyleBoldUnderline"/>
        </w:rPr>
        <w:t>But</w:t>
      </w:r>
      <w:r w:rsidRPr="005E465C">
        <w:rPr>
          <w:sz w:val="12"/>
        </w:rPr>
        <w:t xml:space="preserve"> in the case of the Medieval Warm Period (about 950-1250 A.D.), the temperatures increased only 1°C, </w:t>
      </w:r>
      <w:r w:rsidRPr="005E465C">
        <w:rPr>
          <w:rStyle w:val="StyleBoldUnderline"/>
        </w:rPr>
        <w:t>much less than we have seen in the current</w:t>
      </w:r>
      <w:r w:rsidRPr="005E465C">
        <w:rPr>
          <w:sz w:val="12"/>
        </w:rPr>
        <w:t xml:space="preserve"> episode of global </w:t>
      </w:r>
      <w:r w:rsidRPr="005E465C">
        <w:rPr>
          <w:rStyle w:val="StyleBoldUnderline"/>
        </w:rPr>
        <w:t>warming</w:t>
      </w:r>
      <w:r w:rsidRPr="005E465C">
        <w:rPr>
          <w:sz w:val="12"/>
        </w:rPr>
        <w:t xml:space="preserve"> (Fig. 1). This episode was also only a local warming in the North Atlantic and northern Europe. Global temperatures over this interval did not warm at all, and actually cooled by more than 1°C. Likewise, the warmest period of the last 10,000 years was the Holocene Climatic Optimum </w:t>
      </w:r>
      <w:proofErr w:type="gramStart"/>
      <w:r w:rsidRPr="005E465C">
        <w:rPr>
          <w:sz w:val="12"/>
        </w:rPr>
        <w:t>( 5,000</w:t>
      </w:r>
      <w:proofErr w:type="gramEnd"/>
      <w:r w:rsidRPr="005E465C">
        <w:rPr>
          <w:sz w:val="12"/>
        </w:rPr>
        <w:t>-9,000 B.C.E.) when warmer and wetter conditions in Eurasia contributed to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w:t>
      </w:r>
      <w:proofErr w:type="gramStart"/>
      <w:r w:rsidRPr="005E465C">
        <w:rPr>
          <w:sz w:val="12"/>
        </w:rPr>
        <w:t>.[</w:t>
      </w:r>
      <w:proofErr w:type="gramEnd"/>
      <w:r w:rsidRPr="005E465C">
        <w:rPr>
          <w:sz w:val="12"/>
        </w:rPr>
        <w:t xml:space="preserve"> 8] From a Eurocentric viewpoint, these warming events seemed important, but on a global scale the effect was negligible. In addition, neither of these warming episodes is related to increasing greenhouse gases. The Holocene Climatic Optimum, in fact, is predicted by the </w:t>
      </w:r>
      <w:proofErr w:type="spellStart"/>
      <w:r w:rsidRPr="005E465C">
        <w:rPr>
          <w:sz w:val="12"/>
        </w:rPr>
        <w:t>Milankovitch</w:t>
      </w:r>
      <w:proofErr w:type="spellEnd"/>
      <w:r w:rsidRPr="005E465C">
        <w:rPr>
          <w:sz w:val="12"/>
        </w:rPr>
        <w:t xml:space="preserve"> cycles, since at that time the axial tilt of the earth was 24°, its steepest value, meaning the Northern Hemisphere got more solar radiation than normal -- but the Southern Hemisphere less, so the two balanced. By contrast, not only is the warming observed in the last 200 years much greater than during these previous episodes, </w:t>
      </w:r>
      <w:proofErr w:type="gramStart"/>
      <w:r w:rsidRPr="005E465C">
        <w:rPr>
          <w:sz w:val="12"/>
        </w:rPr>
        <w:t>but</w:t>
      </w:r>
      <w:proofErr w:type="gramEnd"/>
      <w:r w:rsidRPr="005E465C">
        <w:rPr>
          <w:sz w:val="12"/>
        </w:rPr>
        <w:t xml:space="preserve">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remaining for the post-1940 warming is carbon dioxide</w:t>
      </w:r>
      <w:proofErr w:type="gramStart"/>
      <w:r w:rsidRPr="005E465C">
        <w:rPr>
          <w:sz w:val="12"/>
        </w:rPr>
        <w:t>.[</w:t>
      </w:r>
      <w:proofErr w:type="gramEnd"/>
      <w:r w:rsidRPr="005E465C">
        <w:rPr>
          <w:sz w:val="12"/>
        </w:rPr>
        <w:t xml:space="preserve"> 9] "</w:t>
      </w:r>
      <w:r w:rsidRPr="005E465C">
        <w:rPr>
          <w:rStyle w:val="StyleBoldUnderline"/>
        </w:rPr>
        <w:t xml:space="preserve">It's just the sun, or cosmic rays, or volcanic activity or methane." </w:t>
      </w:r>
      <w:proofErr w:type="gramStart"/>
      <w:r w:rsidRPr="005E465C">
        <w:rPr>
          <w:rStyle w:val="StyleBoldUnderline"/>
        </w:rPr>
        <w:t>Nope, sorry.</w:t>
      </w:r>
      <w:proofErr w:type="gramEnd"/>
      <w:r w:rsidRPr="005E465C">
        <w:rPr>
          <w:rStyle w:val="StyleBoldUnderline"/>
        </w:rPr>
        <w:t xml:space="preserve"> The amount of heat that the sun provides has been decreasing</w:t>
      </w:r>
      <w:r w:rsidRPr="005E465C">
        <w:rPr>
          <w:sz w:val="12"/>
        </w:rPr>
        <w:t xml:space="preserve"> since 1940</w:t>
      </w:r>
      <w:proofErr w:type="gramStart"/>
      <w:r w:rsidRPr="005E465C">
        <w:rPr>
          <w:sz w:val="12"/>
        </w:rPr>
        <w:t>,[</w:t>
      </w:r>
      <w:proofErr w:type="gramEnd"/>
      <w:r w:rsidRPr="005E465C">
        <w:rPr>
          <w:sz w:val="12"/>
        </w:rPr>
        <w:t xml:space="preserve"> 10] just the opposite of the critics' claims (Fig. 3). There is </w:t>
      </w:r>
      <w:r w:rsidRPr="005E465C">
        <w:rPr>
          <w:rStyle w:val="StyleBoldUnderline"/>
        </w:rPr>
        <w:t>no evidence of</w:t>
      </w:r>
      <w:r w:rsidRPr="005E465C">
        <w:rPr>
          <w:sz w:val="12"/>
        </w:rPr>
        <w:t xml:space="preserve"> an increase in cosmic </w:t>
      </w:r>
      <w:r w:rsidRPr="005E465C">
        <w:rPr>
          <w:rStyle w:val="StyleBoldUnderline"/>
        </w:rPr>
        <w:t>ray particles</w:t>
      </w:r>
      <w:r w:rsidRPr="005E465C">
        <w:rPr>
          <w:sz w:val="12"/>
        </w:rPr>
        <w:t xml:space="preserve"> during the past century</w:t>
      </w:r>
      <w:proofErr w:type="gramStart"/>
      <w:r w:rsidRPr="005E465C">
        <w:rPr>
          <w:sz w:val="12"/>
        </w:rPr>
        <w:t>.[</w:t>
      </w:r>
      <w:proofErr w:type="gramEnd"/>
      <w:r w:rsidRPr="005E465C">
        <w:rPr>
          <w:sz w:val="12"/>
        </w:rPr>
        <w:t xml:space="preserve"> 11] </w:t>
      </w:r>
      <w:r w:rsidRPr="005E465C">
        <w:rPr>
          <w:rStyle w:val="StyleBoldUnderline"/>
        </w:rPr>
        <w:t>Nor</w:t>
      </w:r>
      <w:r w:rsidRPr="005E465C">
        <w:rPr>
          <w:sz w:val="12"/>
        </w:rPr>
        <w:t xml:space="preserve"> is there any clear </w:t>
      </w:r>
      <w:r w:rsidRPr="005E465C">
        <w:rPr>
          <w:rStyle w:val="StyleBoldUnderline"/>
        </w:rPr>
        <w:t>evidence</w:t>
      </w:r>
      <w:r w:rsidRPr="005E465C">
        <w:rPr>
          <w:sz w:val="12"/>
        </w:rPr>
        <w:t xml:space="preserve"> that large-scale </w:t>
      </w:r>
      <w:r w:rsidRPr="005E465C">
        <w:rPr>
          <w:rStyle w:val="StyleBoldUnderline"/>
        </w:rPr>
        <w:t>volcanic events</w:t>
      </w:r>
      <w:r w:rsidRPr="005E465C">
        <w:rPr>
          <w:sz w:val="12"/>
        </w:rPr>
        <w:t xml:space="preserve"> (such as the 1815 eruption of </w:t>
      </w:r>
      <w:proofErr w:type="spellStart"/>
      <w:r w:rsidRPr="005E465C">
        <w:rPr>
          <w:sz w:val="12"/>
        </w:rPr>
        <w:t>Tambora</w:t>
      </w:r>
      <w:proofErr w:type="spellEnd"/>
      <w:r w:rsidRPr="005E465C">
        <w:rPr>
          <w:sz w:val="12"/>
        </w:rPr>
        <w:t xml:space="preserve"> in Indonesia, which changed global climate for about a year) </w:t>
      </w:r>
      <w:r w:rsidRPr="005E465C">
        <w:rPr>
          <w:rStyle w:val="StyleBoldUnderline"/>
        </w:rPr>
        <w:t>have</w:t>
      </w:r>
      <w:r w:rsidRPr="005E465C">
        <w:rPr>
          <w:sz w:val="12"/>
        </w:rPr>
        <w:t xml:space="preserve"> any long-term </w:t>
      </w:r>
      <w:r w:rsidRPr="005E465C">
        <w:rPr>
          <w:rStyle w:val="StyleBoldUnderline"/>
        </w:rPr>
        <w:t>effects</w:t>
      </w:r>
      <w:r w:rsidRPr="005E465C">
        <w:rPr>
          <w:sz w:val="12"/>
        </w:rPr>
        <w:t xml:space="preserve"> that would explain 200 years of warming and carbon dioxide increase. Volcanoes erupt only 0.3 billion </w:t>
      </w:r>
      <w:proofErr w:type="spellStart"/>
      <w:r w:rsidRPr="005E465C">
        <w:rPr>
          <w:sz w:val="12"/>
        </w:rPr>
        <w:t>tonnes</w:t>
      </w:r>
      <w:proofErr w:type="spellEnd"/>
      <w:r w:rsidRPr="005E465C">
        <w:rPr>
          <w:sz w:val="12"/>
        </w:rPr>
        <w:t xml:space="preserve"> of carbon dioxide each year, but humans emit over 29 billion </w:t>
      </w:r>
      <w:proofErr w:type="spellStart"/>
      <w:r w:rsidRPr="005E465C">
        <w:rPr>
          <w:sz w:val="12"/>
        </w:rPr>
        <w:t>tonnes</w:t>
      </w:r>
      <w:proofErr w:type="spellEnd"/>
      <w:r w:rsidRPr="005E465C">
        <w:rPr>
          <w:sz w:val="12"/>
        </w:rPr>
        <w:t xml:space="preserve"> a year</w:t>
      </w:r>
      <w:proofErr w:type="gramStart"/>
      <w:r w:rsidRPr="005E465C">
        <w:rPr>
          <w:sz w:val="12"/>
        </w:rPr>
        <w:t>,[</w:t>
      </w:r>
      <w:proofErr w:type="gramEnd"/>
      <w:r w:rsidRPr="005E465C">
        <w:rPr>
          <w:sz w:val="12"/>
        </w:rPr>
        <w:t xml:space="preserve"> 12] roughly 100 times as much. Clearly, we have a bigger effect. </w:t>
      </w:r>
      <w:r w:rsidRPr="005E465C">
        <w:rPr>
          <w:rStyle w:val="StyleBoldUnderline"/>
        </w:rPr>
        <w:t>Methane is a more powerful greenhouse gas, but there is 200 times more carbon dioxide</w:t>
      </w:r>
      <w:r w:rsidRPr="005E465C">
        <w:rPr>
          <w:sz w:val="12"/>
        </w:rPr>
        <w:t xml:space="preserve"> than methane, so carbon dioxide is still the most important agent</w:t>
      </w:r>
      <w:proofErr w:type="gramStart"/>
      <w:r w:rsidRPr="005E465C">
        <w:rPr>
          <w:sz w:val="12"/>
        </w:rPr>
        <w:t>.[</w:t>
      </w:r>
      <w:proofErr w:type="gramEnd"/>
      <w:r w:rsidRPr="005E465C">
        <w:rPr>
          <w:sz w:val="12"/>
        </w:rPr>
        <w:t xml:space="preserve"> 13] </w:t>
      </w:r>
      <w:r w:rsidRPr="005E465C">
        <w:rPr>
          <w:rStyle w:val="StyleBoldUnderline"/>
        </w:rPr>
        <w:t>Every other alternative has been looked at and</w:t>
      </w:r>
      <w:r w:rsidRPr="005E465C">
        <w:rPr>
          <w:sz w:val="12"/>
        </w:rPr>
        <w:t xml:space="preserve"> can be </w:t>
      </w:r>
      <w:r w:rsidRPr="005E465C">
        <w:rPr>
          <w:rStyle w:val="StyleBoldUnderline"/>
        </w:rPr>
        <w:t>ruled ou</w:t>
      </w:r>
      <w:r w:rsidRPr="005E465C">
        <w:rPr>
          <w:sz w:val="12"/>
        </w:rPr>
        <w:t xml:space="preserve">t. The only clear-cut relationship is between human-caused carbon dioxide increase and global warming. * "The climate records since 1995 (or 1998) show </w:t>
      </w:r>
      <w:r w:rsidRPr="005E465C">
        <w:rPr>
          <w:rStyle w:val="StyleBoldUnderline"/>
        </w:rPr>
        <w:t>cooling." That's simply untrue. The only way to support this argument is to cherry-pick</w:t>
      </w:r>
      <w:r w:rsidRPr="005E465C">
        <w:rPr>
          <w:sz w:val="12"/>
        </w:rPr>
        <w:t xml:space="preserve"> the data</w:t>
      </w:r>
      <w:proofErr w:type="gramStart"/>
      <w:r w:rsidRPr="005E465C">
        <w:rPr>
          <w:sz w:val="12"/>
        </w:rPr>
        <w:t>.[</w:t>
      </w:r>
      <w:proofErr w:type="gramEnd"/>
      <w:r w:rsidRPr="005E465C">
        <w:rPr>
          <w:sz w:val="12"/>
        </w:rPr>
        <w:t xml:space="preserve"> 14] Over the short term, there was a slight cooling trend from 1998-2000, but only because 1998 was a record-breaking El Nino year, so the next few years look cooler by comparison (Fig. 4). But since 2002, </w:t>
      </w:r>
      <w:r w:rsidRPr="005E465C">
        <w:rPr>
          <w:rStyle w:val="StyleBoldUnderline"/>
        </w:rPr>
        <w:lastRenderedPageBreak/>
        <w:t>the overall long-term trend of warming is</w:t>
      </w:r>
      <w:r w:rsidRPr="005E465C">
        <w:rPr>
          <w:sz w:val="12"/>
        </w:rPr>
        <w:t xml:space="preserve"> </w:t>
      </w:r>
      <w:r w:rsidRPr="005E465C">
        <w:rPr>
          <w:rStyle w:val="StyleBoldUnderline"/>
        </w:rPr>
        <w:t>unequivocal. All of the 16 hottest years ever recorded on a global scale have occurred in the last 20</w:t>
      </w:r>
      <w:r w:rsidRPr="005E465C">
        <w:rPr>
          <w:sz w:val="12"/>
        </w:rPr>
        <w:t xml:space="preserve"> years. They are (in order of hottest first): 2010, 2009, 1998, 2005, 2003, 2002, 2004, 2006, 2007, 2001, 1997, 2008, 1995, 1999, 1990, and 2000</w:t>
      </w:r>
      <w:proofErr w:type="gramStart"/>
      <w:r w:rsidRPr="005E465C">
        <w:rPr>
          <w:sz w:val="12"/>
        </w:rPr>
        <w:t>.[</w:t>
      </w:r>
      <w:proofErr w:type="gramEnd"/>
      <w:r w:rsidRPr="005E465C">
        <w:rPr>
          <w:sz w:val="12"/>
        </w:rPr>
        <w:t xml:space="preserve"> 15] In other words, every year since 2000 has been on the Top Ten hottest years list. The rest of the top 16 include 1995, 1997, 1998, 1999, and 2000. Only 1996 failed to make the list (because of the short-term cooling mentioned already). * "We had record snows in the winter of 2009-2010, and also in 2010-2011." So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w:t>
      </w:r>
      <w:proofErr w:type="spellStart"/>
      <w:r w:rsidRPr="005E465C">
        <w:rPr>
          <w:sz w:val="12"/>
        </w:rPr>
        <w:t>oceano</w:t>
      </w:r>
      <w:proofErr w:type="spellEnd"/>
      <w:r w:rsidRPr="005E465C">
        <w:rPr>
          <w:sz w:val="12"/>
        </w:rPr>
        <w:t>-graphic conditions</w:t>
      </w:r>
      <w:proofErr w:type="gramStart"/>
      <w:r w:rsidRPr="005E465C">
        <w:rPr>
          <w:sz w:val="12"/>
        </w:rPr>
        <w:t>.[</w:t>
      </w:r>
      <w:proofErr w:type="gramEnd"/>
      <w:r w:rsidRPr="005E465C">
        <w:rPr>
          <w:sz w:val="12"/>
        </w:rPr>
        <w:t xml:space="preserve"> 16] In fact, warmer global temperatures mean more moisture in the atmosphere, which increases the intensity of normal winter snowstorms. In this particular case, the climate change critics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Also, the summer of 2010 was the hottest on record, breaking the previous record set in 2009. * "Carbon dioxide is good for plants, so the world will be better off." Who do they think they're kidding? The Competitive Enterprise Institute (funded by oil and coal companies and conservative foundations</w:t>
      </w:r>
      <w:proofErr w:type="gramStart"/>
      <w:r w:rsidRPr="005E465C">
        <w:rPr>
          <w:sz w:val="12"/>
        </w:rPr>
        <w:t>[ 17</w:t>
      </w:r>
      <w:proofErr w:type="gramEnd"/>
      <w:r w:rsidRPr="005E465C">
        <w:rPr>
          <w:sz w:val="12"/>
        </w:rPr>
        <w:t>]) has run a series of shockingly stupid ads concluding with the tag line "Carbon dioxide: they call it pollution, we call it life." Anyone who knows the basic science of earth's atmosphere can spot the gross inaccuracies in this ad</w:t>
      </w:r>
      <w:proofErr w:type="gramStart"/>
      <w:r w:rsidRPr="005E465C">
        <w:rPr>
          <w:sz w:val="12"/>
        </w:rPr>
        <w:t>.[</w:t>
      </w:r>
      <w:proofErr w:type="gramEnd"/>
      <w:r w:rsidRPr="005E465C">
        <w:rPr>
          <w:sz w:val="12"/>
        </w:rPr>
        <w:t xml:space="preserve"> 18] True, plants take in carbon dioxide that animals exhale, as they have for millions of years. But the whole point of the global warming evidence (as shown from ice cores) is that the delicate natural balance of carbon dioxide has been thrown off balance by our production of too much of it, way in excess of what plants or the oceans can handle. As a consequence, the oceans are warming</w:t>
      </w:r>
      <w:proofErr w:type="gramStart"/>
      <w:r w:rsidRPr="005E465C">
        <w:rPr>
          <w:sz w:val="12"/>
        </w:rPr>
        <w:t>[ 19</w:t>
      </w:r>
      <w:proofErr w:type="gramEnd"/>
      <w:r w:rsidRPr="005E465C">
        <w:rPr>
          <w:sz w:val="12"/>
        </w:rPr>
        <w:t>, 20] and absorbing excess carbon dioxide making them more acidic. Already we are seeing a shocking decline in coral reefs ("bleaching") and extinctions in many marine ecosystems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research</w:t>
      </w:r>
      <w:proofErr w:type="gramStart"/>
      <w:r w:rsidRPr="005E465C">
        <w:rPr>
          <w:sz w:val="12"/>
        </w:rPr>
        <w:t>[ 21</w:t>
      </w:r>
      <w:proofErr w:type="gramEnd"/>
      <w:r w:rsidRPr="005E465C">
        <w:rPr>
          <w:sz w:val="12"/>
        </w:rPr>
        <w:t>] actually shows that increased carbon dioxide inhibits the absorption of nitrogen into plants, so plants (at least those that we depend upon today) are not going to flourish in a greenhouse world. It is difficult to know if those who tell the public otherwise are ignorant of basic atmospheric science and global geochemistry, or if they are being cynically disingenuous. * "I agree that climate is changing, but I'm skeptical that humans are the main cause, so we shouldn't do anything." This is just fence sitting. A lot of reasonable skeptics deplore the right wing's rejection of the reality of climate change, but still want to be skeptical about the cause. If they want proof, they can examine the huge array of data that points directly to human caused global warming</w:t>
      </w:r>
      <w:proofErr w:type="gramStart"/>
      <w:r w:rsidRPr="005E465C">
        <w:rPr>
          <w:sz w:val="12"/>
        </w:rPr>
        <w:t>.[</w:t>
      </w:r>
      <w:proofErr w:type="gramEnd"/>
      <w:r w:rsidRPr="005E465C">
        <w:rPr>
          <w:sz w:val="12"/>
        </w:rPr>
        <w:t xml:space="preserve"> 22] We can directly measure the amount of carbon dioxide humans are producing, and it tracks exactly with the amount of increase in atmospheric carbon dioxide. </w:t>
      </w:r>
      <w:r w:rsidRPr="005E465C">
        <w:rPr>
          <w:rStyle w:val="StyleBoldUnderline"/>
        </w:rPr>
        <w:t>Through carbon isotope analysis, we can show that this carbon dioxide in the atmosphere is coming</w:t>
      </w:r>
      <w:r w:rsidRPr="005E465C">
        <w:rPr>
          <w:sz w:val="12"/>
        </w:rPr>
        <w:t xml:space="preserve"> directly </w:t>
      </w:r>
      <w:r w:rsidRPr="005E465C">
        <w:rPr>
          <w:rStyle w:val="StyleBoldUnderline"/>
        </w:rPr>
        <w:t>from</w:t>
      </w:r>
      <w:r w:rsidRPr="005E465C">
        <w:rPr>
          <w:sz w:val="12"/>
        </w:rPr>
        <w:t xml:space="preserve"> our burning of </w:t>
      </w:r>
      <w:r w:rsidRPr="005E465C">
        <w:rPr>
          <w:rStyle w:val="StyleBoldUnderline"/>
        </w:rPr>
        <w:t>fossil fuels</w:t>
      </w:r>
      <w:r w:rsidRPr="005E465C">
        <w:rPr>
          <w:sz w:val="12"/>
        </w:rPr>
        <w:t xml:space="preserve">, not from natural sources. We can also measure the drop in oxygen as it combines with the increased carbon levels to produce carbon dioxide. We have </w:t>
      </w:r>
      <w:r w:rsidRPr="005E465C">
        <w:rPr>
          <w:rStyle w:val="StyleBoldUnderline"/>
        </w:rPr>
        <w:t>satellites</w:t>
      </w:r>
      <w:r w:rsidRPr="005E465C">
        <w:rPr>
          <w:sz w:val="12"/>
        </w:rPr>
        <w:t xml:space="preserve"> in space that are </w:t>
      </w:r>
      <w:r w:rsidRPr="005E465C">
        <w:rPr>
          <w:rStyle w:val="StyleBoldUnderline"/>
        </w:rPr>
        <w:t>measuring the heat released</w:t>
      </w:r>
      <w:r w:rsidRPr="005E465C">
        <w:rPr>
          <w:sz w:val="12"/>
        </w:rPr>
        <w:t xml:space="preserve"> from the planet and </w:t>
      </w:r>
      <w:r w:rsidRPr="005E465C">
        <w:rPr>
          <w:rStyle w:val="StyleBoldUnderline"/>
        </w:rPr>
        <w:t>can</w:t>
      </w:r>
      <w:r w:rsidRPr="005E465C">
        <w:rPr>
          <w:sz w:val="12"/>
        </w:rPr>
        <w:t xml:space="preserve"> actually </w:t>
      </w:r>
      <w:r w:rsidRPr="005E465C">
        <w:rPr>
          <w:rStyle w:val="StyleBoldUnderline"/>
        </w:rPr>
        <w:t>see the atmosphere getting warmer</w:t>
      </w:r>
      <w:r w:rsidRPr="005E465C">
        <w:rPr>
          <w:sz w:val="12"/>
        </w:rPr>
        <w:t xml:space="preserve">. The most crucial evidence emerged only within the past few years: climate </w:t>
      </w:r>
      <w:r w:rsidRPr="005E465C">
        <w:rPr>
          <w:rStyle w:val="StyleBoldUnderline"/>
        </w:rPr>
        <w:t>models</w:t>
      </w:r>
      <w:r w:rsidRPr="005E465C">
        <w:rPr>
          <w:sz w:val="12"/>
        </w:rPr>
        <w:t xml:space="preserve"> of the greenhouse effect </w:t>
      </w:r>
      <w:r w:rsidRPr="005E465C">
        <w:rPr>
          <w:rStyle w:val="StyleBoldUnderline"/>
        </w:rPr>
        <w:t>predict</w:t>
      </w:r>
      <w:r w:rsidRPr="005E465C">
        <w:rPr>
          <w:sz w:val="12"/>
        </w:rPr>
        <w:t xml:space="preserve"> that there should be </w:t>
      </w:r>
      <w:r w:rsidRPr="005E465C">
        <w:rPr>
          <w:rStyle w:val="StyleBoldUnderline"/>
        </w:rPr>
        <w:t>cooling in the stratosphere</w:t>
      </w:r>
      <w:r w:rsidRPr="005E465C">
        <w:rPr>
          <w:sz w:val="12"/>
        </w:rPr>
        <w:t xml:space="preserve"> (the upper layer of the atmosphere above 10 km or 6 miles in elevation), but </w:t>
      </w:r>
      <w:r w:rsidRPr="005E465C">
        <w:rPr>
          <w:rStyle w:val="StyleBoldUnderline"/>
        </w:rPr>
        <w:t>warming in the troposphere</w:t>
      </w:r>
      <w:r w:rsidRPr="005E465C">
        <w:rPr>
          <w:sz w:val="12"/>
        </w:rPr>
        <w:t xml:space="preserve"> (the bottom layer below 10 km or 6 miles), and </w:t>
      </w:r>
      <w:r w:rsidRPr="005E465C">
        <w:rPr>
          <w:rStyle w:val="StyleBoldUnderline"/>
        </w:rPr>
        <w:t>that's</w:t>
      </w:r>
      <w:r w:rsidRPr="005E465C">
        <w:rPr>
          <w:sz w:val="12"/>
        </w:rPr>
        <w:t xml:space="preserve"> exactly </w:t>
      </w:r>
      <w:r w:rsidRPr="005E465C">
        <w:rPr>
          <w:rStyle w:val="StyleBoldUnderline"/>
        </w:rPr>
        <w:t>what our</w:t>
      </w:r>
      <w:r w:rsidRPr="005E465C">
        <w:rPr>
          <w:sz w:val="12"/>
        </w:rPr>
        <w:t xml:space="preserve"> space </w:t>
      </w:r>
      <w:r w:rsidRPr="005E465C">
        <w:rPr>
          <w:rStyle w:val="StyleBoldUnderline"/>
        </w:rPr>
        <w:t>probes</w:t>
      </w:r>
      <w:r w:rsidRPr="005E465C">
        <w:rPr>
          <w:sz w:val="12"/>
        </w:rPr>
        <w:t xml:space="preserve"> have </w:t>
      </w:r>
      <w:r w:rsidRPr="005E465C">
        <w:rPr>
          <w:rStyle w:val="StyleBoldUnderline"/>
        </w:rPr>
        <w:t>measured</w:t>
      </w:r>
      <w:r w:rsidRPr="005E465C">
        <w:rPr>
          <w:sz w:val="12"/>
        </w:rPr>
        <w:t>. Finally, we can rule out any other suspects (see above): solar heat is decreasing since 1940, not increasing, and there are no measurable increases in cosmic rays, methane, volcanic gases, or any other potential cause. Face it -- it's our problem. Why Do People Continue to Question the Reality of Climate Change? Thanks to all the noise and confusion over climate change, the general public has only a vague idea of what the debate is really about, and only about half of Americans think global warming is real or that we are to blame</w:t>
      </w:r>
      <w:proofErr w:type="gramStart"/>
      <w:r w:rsidRPr="005E465C">
        <w:rPr>
          <w:sz w:val="12"/>
        </w:rPr>
        <w:t>.[</w:t>
      </w:r>
      <w:proofErr w:type="gramEnd"/>
      <w:r w:rsidRPr="005E465C">
        <w:rPr>
          <w:sz w:val="12"/>
        </w:rPr>
        <w:t xml:space="preserve"> 23] As in the evolution/creationism debate, the scientific community is virtually unanimous on what the data demonstrate about anthropogenic global warming. This has been true for over a decade. When science historian Naomi </w:t>
      </w:r>
      <w:proofErr w:type="spellStart"/>
      <w:r w:rsidRPr="005E465C">
        <w:rPr>
          <w:rStyle w:val="StyleBoldUnderline"/>
        </w:rPr>
        <w:t>Oreskes</w:t>
      </w:r>
      <w:proofErr w:type="spellEnd"/>
      <w:proofErr w:type="gramStart"/>
      <w:r w:rsidRPr="005E465C">
        <w:rPr>
          <w:rStyle w:val="StyleBoldUnderline"/>
        </w:rPr>
        <w:t>[ 24</w:t>
      </w:r>
      <w:proofErr w:type="gramEnd"/>
      <w:r w:rsidRPr="005E465C">
        <w:rPr>
          <w:rStyle w:val="StyleBoldUnderline"/>
        </w:rPr>
        <w:t>] surveyed all peer-reviewed papers</w:t>
      </w:r>
      <w:r w:rsidRPr="005E465C">
        <w:rPr>
          <w:sz w:val="12"/>
        </w:rPr>
        <w:t xml:space="preserve"> on climate change published between 1993 and 2003 in the world's leading scientific journal, Science, she found that </w:t>
      </w:r>
      <w:r w:rsidRPr="005E465C">
        <w:rPr>
          <w:rStyle w:val="StyleBoldUnderline"/>
        </w:rPr>
        <w:t xml:space="preserve">there were </w:t>
      </w:r>
      <w:r w:rsidRPr="005E465C">
        <w:rPr>
          <w:sz w:val="12"/>
        </w:rPr>
        <w:t xml:space="preserve">980 supporting the idea of human-induced global warming and </w:t>
      </w:r>
      <w:r w:rsidRPr="005E465C">
        <w:rPr>
          <w:rStyle w:val="StyleBoldUnderline"/>
        </w:rPr>
        <w:t>none opposing</w:t>
      </w:r>
      <w:r w:rsidRPr="005E465C">
        <w:rPr>
          <w:sz w:val="12"/>
        </w:rPr>
        <w:t xml:space="preserve"> it. In 2009, Doran and Kendall Zimmerman</w:t>
      </w:r>
      <w:proofErr w:type="gramStart"/>
      <w:r w:rsidRPr="005E465C">
        <w:rPr>
          <w:sz w:val="12"/>
        </w:rPr>
        <w:t>[ 25</w:t>
      </w:r>
      <w:proofErr w:type="gramEnd"/>
      <w:r w:rsidRPr="005E465C">
        <w:rPr>
          <w:sz w:val="12"/>
        </w:rPr>
        <w:t xml:space="preserve">] surveyed all the </w:t>
      </w:r>
      <w:r w:rsidRPr="005E465C">
        <w:rPr>
          <w:rStyle w:val="StyleBoldUnderline"/>
        </w:rPr>
        <w:t>climate scientists</w:t>
      </w:r>
      <w:r w:rsidRPr="005E465C">
        <w:rPr>
          <w:sz w:val="12"/>
        </w:rPr>
        <w:t xml:space="preserve"> who were familiar with the data. They found that 95-</w:t>
      </w:r>
      <w:r w:rsidRPr="005E465C">
        <w:rPr>
          <w:rStyle w:val="StyleBoldUnderline"/>
        </w:rPr>
        <w:t xml:space="preserve">99% agreed that global warming is </w:t>
      </w:r>
      <w:proofErr w:type="gramStart"/>
      <w:r w:rsidRPr="005E465C">
        <w:rPr>
          <w:rStyle w:val="StyleBoldUnderline"/>
        </w:rPr>
        <w:t>real</w:t>
      </w:r>
      <w:r w:rsidRPr="005E465C">
        <w:rPr>
          <w:sz w:val="12"/>
        </w:rPr>
        <w:t xml:space="preserve">  and</w:t>
      </w:r>
      <w:proofErr w:type="gramEnd"/>
      <w:r w:rsidRPr="005E465C">
        <w:rPr>
          <w:sz w:val="12"/>
        </w:rPr>
        <w:t xml:space="preserve"> human caused. In 2010, the prestigious Proceedings of the National Academy of Sciences published a study that showed that 98% of the scientists who actually do research in climate change are in agreement over anthropogenic global warming</w:t>
      </w:r>
      <w:proofErr w:type="gramStart"/>
      <w:r w:rsidRPr="005E465C">
        <w:rPr>
          <w:sz w:val="12"/>
        </w:rPr>
        <w:t>.[</w:t>
      </w:r>
      <w:proofErr w:type="gramEnd"/>
      <w:r w:rsidRPr="005E465C">
        <w:rPr>
          <w:sz w:val="12"/>
        </w:rPr>
        <w:t xml:space="preserve"> 26] Every major scientific organization in the world has endorsed the conclusion of anthropogenic climate change as well. </w:t>
      </w:r>
      <w:r w:rsidRPr="005E465C">
        <w:rPr>
          <w:rStyle w:val="StyleBoldUnderline"/>
        </w:rPr>
        <w:t>This is a rare degree of agreement</w:t>
      </w:r>
      <w:r w:rsidRPr="005E465C">
        <w:rPr>
          <w:sz w:val="12"/>
        </w:rPr>
        <w:t xml:space="preserve"> within such an independent and cantankerous group as the world's top scientists. This is </w:t>
      </w:r>
      <w:r w:rsidRPr="005E465C">
        <w:rPr>
          <w:rStyle w:val="StyleBoldUnderline"/>
        </w:rPr>
        <w:t>the same</w:t>
      </w:r>
      <w:r w:rsidRPr="005E465C">
        <w:rPr>
          <w:sz w:val="12"/>
        </w:rPr>
        <w:t xml:space="preserve"> degree of scientific consensus that </w:t>
      </w:r>
      <w:r w:rsidRPr="005E465C">
        <w:rPr>
          <w:rStyle w:val="StyleBoldUnderline"/>
        </w:rPr>
        <w:t>scientists have achieved over</w:t>
      </w:r>
      <w:r w:rsidRPr="005E465C">
        <w:rPr>
          <w:sz w:val="12"/>
        </w:rPr>
        <w:t xml:space="preserve"> most major ideas, including </w:t>
      </w:r>
      <w:r w:rsidRPr="005E465C">
        <w:rPr>
          <w:rStyle w:val="StyleBoldUnderline"/>
        </w:rPr>
        <w:t>gravity, evolution, and relativity</w:t>
      </w:r>
      <w:r w:rsidRPr="005E465C">
        <w:rPr>
          <w:sz w:val="12"/>
        </w:rPr>
        <w:t xml:space="preserve">.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 </w:t>
      </w:r>
      <w:r w:rsidRPr="005E465C">
        <w:rPr>
          <w:rStyle w:val="StyleBoldUnderline"/>
        </w:rPr>
        <w:t>why is there</w:t>
      </w:r>
      <w:r w:rsidRPr="005E465C">
        <w:rPr>
          <w:sz w:val="12"/>
        </w:rPr>
        <w:t xml:space="preserve"> still any </w:t>
      </w:r>
      <w:r w:rsidRPr="005E465C">
        <w:rPr>
          <w:rStyle w:val="StyleBoldUnderline"/>
        </w:rPr>
        <w:t>debate</w:t>
      </w:r>
      <w:r w:rsidRPr="005E465C">
        <w:rPr>
          <w:sz w:val="12"/>
        </w:rPr>
        <w:t xml:space="preserve"> at all? The answer has been revealed by a number of investigations by diligent reporters who got past the PR machinery denying global warming, and uncovered </w:t>
      </w:r>
      <w:r w:rsidRPr="005E465C">
        <w:rPr>
          <w:rStyle w:val="StyleBoldUnderline"/>
        </w:rPr>
        <w:t>the money trail</w:t>
      </w:r>
      <w:r w:rsidRPr="005E465C">
        <w:rPr>
          <w:sz w:val="12"/>
        </w:rPr>
        <w:t xml:space="preserve">. Originally, there were no real "dissenters" to the idea of global warming by scientists who are actually involved with climate research. Instead, the </w:t>
      </w:r>
      <w:r w:rsidRPr="005E465C">
        <w:rPr>
          <w:rStyle w:val="StyleBoldUnderline"/>
        </w:rPr>
        <w:t>forces with vested interests</w:t>
      </w:r>
      <w:r w:rsidRPr="005E465C">
        <w:rPr>
          <w:sz w:val="12"/>
        </w:rPr>
        <w:t xml:space="preserve"> in denying global climate change (the </w:t>
      </w:r>
      <w:r w:rsidRPr="005E465C">
        <w:rPr>
          <w:rStyle w:val="StyleBoldUnderline"/>
        </w:rPr>
        <w:t>energy companies</w:t>
      </w:r>
      <w:r w:rsidRPr="005E465C">
        <w:rPr>
          <w:sz w:val="12"/>
        </w:rPr>
        <w:t xml:space="preserve">, and the "free-market" advocates) </w:t>
      </w:r>
      <w:r w:rsidRPr="005E465C">
        <w:rPr>
          <w:rStyle w:val="StyleBoldUnderline"/>
        </w:rPr>
        <w:t>followed</w:t>
      </w:r>
      <w:r w:rsidRPr="005E465C">
        <w:rPr>
          <w:sz w:val="12"/>
        </w:rPr>
        <w:t xml:space="preserve"> the strategy of </w:t>
      </w:r>
      <w:r w:rsidRPr="005E465C">
        <w:rPr>
          <w:rStyle w:val="StyleBoldUnderline"/>
        </w:rPr>
        <w:t>tobacco companies</w:t>
      </w:r>
      <w:r w:rsidRPr="005E465C">
        <w:rPr>
          <w:sz w:val="12"/>
        </w:rPr>
        <w:t>: create a smokescreen of confusion and prevent the American public from recognizing scientific consensus. As the famous memo</w:t>
      </w:r>
      <w:proofErr w:type="gramStart"/>
      <w:r w:rsidRPr="005E465C">
        <w:rPr>
          <w:sz w:val="12"/>
        </w:rPr>
        <w:t>[ 27</w:t>
      </w:r>
      <w:proofErr w:type="gramEnd"/>
      <w:r w:rsidRPr="005E465C">
        <w:rPr>
          <w:sz w:val="12"/>
        </w:rPr>
        <w:t xml:space="preserve">] from the tobacco lobbyists said "Doubt is our product." The </w:t>
      </w:r>
      <w:proofErr w:type="spellStart"/>
      <w:r w:rsidRPr="005E465C">
        <w:rPr>
          <w:rStyle w:val="StyleBoldUnderline"/>
        </w:rPr>
        <w:t>denialists</w:t>
      </w:r>
      <w:proofErr w:type="spellEnd"/>
      <w:r w:rsidRPr="005E465C">
        <w:rPr>
          <w:rStyle w:val="StyleBoldUnderline"/>
        </w:rPr>
        <w:t xml:space="preserve"> generated an anti-science movement</w:t>
      </w:r>
      <w:r w:rsidRPr="005E465C">
        <w:rPr>
          <w:sz w:val="12"/>
        </w:rPr>
        <w:t xml:space="preserve"> entirely out of thin air and PR. The evidence for this PR conspiracy has been well documented in numerous sources. For example, </w:t>
      </w:r>
      <w:proofErr w:type="spellStart"/>
      <w:r w:rsidRPr="005E465C">
        <w:rPr>
          <w:sz w:val="12"/>
        </w:rPr>
        <w:t>Oreskes</w:t>
      </w:r>
      <w:proofErr w:type="spellEnd"/>
      <w:r w:rsidRPr="005E465C">
        <w:rPr>
          <w:sz w:val="12"/>
        </w:rPr>
        <w:t xml:space="preserve"> and Conway revealed from memos leaked to the press that in April 1998 the </w:t>
      </w:r>
      <w:proofErr w:type="gramStart"/>
      <w:r w:rsidRPr="005E465C">
        <w:rPr>
          <w:sz w:val="12"/>
        </w:rPr>
        <w:t>right-wing</w:t>
      </w:r>
      <w:proofErr w:type="gramEnd"/>
      <w:r w:rsidRPr="005E465C">
        <w:rPr>
          <w:sz w:val="12"/>
        </w:rPr>
        <w:t xml:space="preserve"> </w:t>
      </w:r>
      <w:r w:rsidRPr="005E465C">
        <w:rPr>
          <w:rStyle w:val="StyleBoldUnderline"/>
        </w:rPr>
        <w:t>Marshall Institute</w:t>
      </w:r>
      <w:r w:rsidRPr="005E465C">
        <w:rPr>
          <w:sz w:val="12"/>
        </w:rPr>
        <w:t xml:space="preserve">, SEPP (Fred Seitz's lobby that aids tobacco companies and polluters), and </w:t>
      </w:r>
      <w:r w:rsidRPr="005E465C">
        <w:rPr>
          <w:rStyle w:val="StyleBoldUnderline"/>
        </w:rPr>
        <w:t>ExxonMobil,</w:t>
      </w:r>
      <w:r w:rsidRPr="005E465C">
        <w:rPr>
          <w:sz w:val="12"/>
        </w:rPr>
        <w:t xml:space="preserve"> met in secret at the </w:t>
      </w:r>
      <w:r w:rsidRPr="005E465C">
        <w:rPr>
          <w:rStyle w:val="StyleBoldUnderline"/>
        </w:rPr>
        <w:t>American Petroleum Institute's</w:t>
      </w:r>
      <w:r w:rsidRPr="005E465C">
        <w:rPr>
          <w:sz w:val="12"/>
        </w:rPr>
        <w:t xml:space="preserve"> headquarters in Washington, D.C. There they planned a $20 million campaign to get "respected scientists" to cast doubt on climate change, get major PR efforts going, and lobby Congress that global warming isn't real and is not a threat. The </w:t>
      </w:r>
      <w:r w:rsidRPr="005E465C">
        <w:rPr>
          <w:rStyle w:val="StyleBoldUnderline"/>
        </w:rPr>
        <w:t>right-wing institutes</w:t>
      </w:r>
      <w:r w:rsidRPr="005E465C">
        <w:rPr>
          <w:sz w:val="12"/>
        </w:rPr>
        <w:t xml:space="preserve"> and the energy lobby </w:t>
      </w:r>
      <w:r w:rsidRPr="005E465C">
        <w:rPr>
          <w:rStyle w:val="StyleBoldUnderline"/>
        </w:rPr>
        <w:t>beat the bushes to find scientists -- any scientists -- who might disagree</w:t>
      </w:r>
      <w:r w:rsidRPr="005E465C">
        <w:rPr>
          <w:sz w:val="12"/>
        </w:rPr>
        <w:t xml:space="preserve"> with the scientific consensus. As investigative journalists and scientists have documented over and over again</w:t>
      </w:r>
      <w:proofErr w:type="gramStart"/>
      <w:r w:rsidRPr="005E465C">
        <w:rPr>
          <w:sz w:val="12"/>
        </w:rPr>
        <w:t>,[</w:t>
      </w:r>
      <w:proofErr w:type="gramEnd"/>
      <w:r w:rsidRPr="005E465C">
        <w:rPr>
          <w:sz w:val="12"/>
        </w:rPr>
        <w:t xml:space="preserve"> 28] </w:t>
      </w:r>
      <w:r w:rsidRPr="005E465C">
        <w:rPr>
          <w:rStyle w:val="StyleBoldUnderline"/>
        </w:rPr>
        <w:t xml:space="preserve">the </w:t>
      </w:r>
      <w:proofErr w:type="spellStart"/>
      <w:r w:rsidRPr="005E465C">
        <w:rPr>
          <w:rStyle w:val="StyleBoldUnderline"/>
        </w:rPr>
        <w:t>denialist</w:t>
      </w:r>
      <w:proofErr w:type="spellEnd"/>
      <w:r w:rsidRPr="005E465C">
        <w:rPr>
          <w:rStyle w:val="StyleBoldUnderline"/>
        </w:rPr>
        <w:t xml:space="preserve"> conspiracy essentially paid for the testimony of anyone who could be useful</w:t>
      </w:r>
      <w:r w:rsidRPr="005E465C">
        <w:rPr>
          <w:sz w:val="12"/>
        </w:rPr>
        <w:t xml:space="preserve">  to them. The day that the 2007 IPCC report was released (Feb. 2, 2007), the British newspaper The Guardian reported that the conservative </w:t>
      </w:r>
      <w:r w:rsidRPr="005E465C">
        <w:rPr>
          <w:rStyle w:val="StyleBoldUnderline"/>
        </w:rPr>
        <w:t>American Enterprise Institute</w:t>
      </w:r>
      <w:r w:rsidRPr="005E465C">
        <w:rPr>
          <w:sz w:val="12"/>
        </w:rPr>
        <w:t xml:space="preserve"> (funded largely by oil companies and conservative think tanks) had </w:t>
      </w:r>
      <w:r w:rsidRPr="005E465C">
        <w:rPr>
          <w:rStyle w:val="StyleBoldUnderline"/>
        </w:rPr>
        <w:t>offered $10,000</w:t>
      </w:r>
      <w:r w:rsidRPr="005E465C">
        <w:rPr>
          <w:sz w:val="12"/>
        </w:rPr>
        <w:t xml:space="preserve"> plus travel expenses to </w:t>
      </w:r>
      <w:r w:rsidRPr="005E465C">
        <w:rPr>
          <w:rStyle w:val="StyleBoldUnderline"/>
        </w:rPr>
        <w:t>scientists who would write negatively</w:t>
      </w:r>
      <w:r w:rsidRPr="005E465C">
        <w:rPr>
          <w:sz w:val="12"/>
        </w:rPr>
        <w:t xml:space="preserve"> about the IPCC report</w:t>
      </w:r>
      <w:proofErr w:type="gramStart"/>
      <w:r w:rsidRPr="005E465C">
        <w:rPr>
          <w:sz w:val="12"/>
        </w:rPr>
        <w:t>.[</w:t>
      </w:r>
      <w:proofErr w:type="gramEnd"/>
      <w:r w:rsidRPr="005E465C">
        <w:rPr>
          <w:sz w:val="12"/>
        </w:rPr>
        <w:t xml:space="preserve"> 29] In February 2012, leaks of documents from the </w:t>
      </w:r>
      <w:proofErr w:type="spellStart"/>
      <w:r w:rsidRPr="005E465C">
        <w:rPr>
          <w:sz w:val="12"/>
        </w:rPr>
        <w:t>denialist</w:t>
      </w:r>
      <w:proofErr w:type="spellEnd"/>
      <w:r w:rsidRPr="005E465C">
        <w:rPr>
          <w:sz w:val="12"/>
        </w:rPr>
        <w:t xml:space="preserve"> </w:t>
      </w:r>
      <w:r w:rsidRPr="005E465C">
        <w:rPr>
          <w:rStyle w:val="StyleBoldUnderline"/>
        </w:rPr>
        <w:t>Heartland</w:t>
      </w:r>
      <w:r w:rsidRPr="005E465C">
        <w:rPr>
          <w:sz w:val="12"/>
        </w:rPr>
        <w:t xml:space="preserve"> Institute revealed that they were trying to influence science education, suppress the work of scientists, and had </w:t>
      </w:r>
      <w:r w:rsidRPr="005E465C">
        <w:rPr>
          <w:rStyle w:val="StyleBoldUnderline"/>
        </w:rPr>
        <w:t>paid off many</w:t>
      </w:r>
      <w:r w:rsidRPr="005E465C">
        <w:rPr>
          <w:sz w:val="12"/>
        </w:rPr>
        <w:t xml:space="preserve"> prominent </w:t>
      </w:r>
      <w:r w:rsidRPr="005E465C">
        <w:rPr>
          <w:rStyle w:val="StyleBoldUnderline"/>
        </w:rPr>
        <w:t>climate deniers</w:t>
      </w:r>
      <w:r w:rsidRPr="005E465C">
        <w:rPr>
          <w:sz w:val="12"/>
        </w:rPr>
        <w:t xml:space="preserve">, such as Anthony Watts, all in an effort to circumvent the scientific consensus by doing an "end run" of PR and political pressure. Other leaks have shown </w:t>
      </w:r>
      <w:r w:rsidRPr="005E465C">
        <w:rPr>
          <w:rStyle w:val="StyleBoldUnderline"/>
        </w:rPr>
        <w:t>9 out of 10</w:t>
      </w:r>
      <w:r w:rsidRPr="005E465C">
        <w:rPr>
          <w:sz w:val="12"/>
        </w:rPr>
        <w:t xml:space="preserve"> major climate deniers </w:t>
      </w:r>
      <w:r w:rsidRPr="005E465C">
        <w:rPr>
          <w:rStyle w:val="StyleBoldUnderline"/>
        </w:rPr>
        <w:t>are paid by ExxonMobil</w:t>
      </w:r>
      <w:proofErr w:type="gramStart"/>
      <w:r w:rsidRPr="005E465C">
        <w:rPr>
          <w:sz w:val="12"/>
        </w:rPr>
        <w:t>.[</w:t>
      </w:r>
      <w:proofErr w:type="gramEnd"/>
      <w:r w:rsidRPr="005E465C">
        <w:rPr>
          <w:sz w:val="12"/>
        </w:rPr>
        <w:t xml:space="preserve"> 30] We are accustomed to hired-gun "experts" paid by lawyers to muddy up the evidence in the case they are fighting, but this is extraordinary -- buying scientists outright to act as shills for organizations trying to deny scientific reality. </w:t>
      </w:r>
      <w:r w:rsidRPr="005E465C">
        <w:rPr>
          <w:rStyle w:val="StyleBoldUnderline"/>
        </w:rPr>
        <w:t xml:space="preserve">With this kind of money, however, </w:t>
      </w:r>
      <w:r w:rsidRPr="005E465C">
        <w:rPr>
          <w:rStyle w:val="StyleBoldUnderline"/>
        </w:rPr>
        <w:lastRenderedPageBreak/>
        <w:t>you can always find a fringe</w:t>
      </w:r>
      <w:r w:rsidRPr="005E465C">
        <w:rPr>
          <w:sz w:val="12"/>
        </w:rPr>
        <w:t xml:space="preserve"> scientist or crank or someone </w:t>
      </w:r>
      <w:r w:rsidRPr="005E465C">
        <w:rPr>
          <w:rStyle w:val="StyleBoldUnderline"/>
        </w:rPr>
        <w:t>with no relevant credentials</w:t>
      </w:r>
      <w:r w:rsidRPr="005E465C">
        <w:rPr>
          <w:sz w:val="12"/>
        </w:rPr>
        <w:t xml:space="preserve"> who will do what they're paid to do. Fishing around to find anyone with some science background who will agree with you and dispute a scientific consensus is a tactic employed by the creationists to sound "scientific". The NCSE created a satirical "Project Steve,"</w:t>
      </w:r>
      <w:proofErr w:type="gramStart"/>
      <w:r w:rsidRPr="005E465C">
        <w:rPr>
          <w:sz w:val="12"/>
        </w:rPr>
        <w:t>[ 31</w:t>
      </w:r>
      <w:proofErr w:type="gramEnd"/>
      <w:r w:rsidRPr="005E465C">
        <w:rPr>
          <w:sz w:val="12"/>
        </w:rPr>
        <w:t xml:space="preserve">] which demonstrated that there were more scientists who accept evolution named "Steve" than the total number of "scientists who dispute evolution". It may generate lots of PR and a smokescreen to confuse the public, but it doesn't change the fact that </w:t>
      </w:r>
      <w:r w:rsidRPr="005E465C">
        <w:rPr>
          <w:rStyle w:val="StyleBoldUnderline"/>
        </w:rPr>
        <w:t>scientists who actually do research</w:t>
      </w:r>
      <w:r w:rsidRPr="005E465C">
        <w:rPr>
          <w:sz w:val="12"/>
        </w:rPr>
        <w:t xml:space="preserve"> in climate change </w:t>
      </w:r>
      <w:r w:rsidRPr="005E465C">
        <w:rPr>
          <w:rStyle w:val="StyleBoldUnderline"/>
        </w:rPr>
        <w:t>are unanimous</w:t>
      </w:r>
      <w:r w:rsidRPr="005E465C">
        <w:rPr>
          <w:sz w:val="12"/>
        </w:rPr>
        <w:t xml:space="preserve"> in their insistence that anthropogenic global warming is a real threat. Most scientists I know and respect work very hard for little pay, yet they still cannot be paid to endorse some scientific idea they know to be false. The climate deniers have a lot of other things in common with creationists and other anti-science movements. They too like to quote someone out of context ("quote mining"), finding a short phrase in the work of legitimate scientists that seems to support their position. But when you read the full quote in context, it is obvious that they have used the quote inappropriately. The original author meant something that does not support their goals. The "</w:t>
      </w:r>
      <w:proofErr w:type="spellStart"/>
      <w:r w:rsidRPr="005E465C">
        <w:rPr>
          <w:sz w:val="12"/>
        </w:rPr>
        <w:t>Climategate</w:t>
      </w:r>
      <w:proofErr w:type="spellEnd"/>
      <w:r w:rsidRPr="005E465C">
        <w:rPr>
          <w:sz w:val="12"/>
        </w:rPr>
        <w:t xml:space="preserve"> scandal" is a classic case of this. It started with a few stolen emails from the Climate Research Unit of the University of East Anglia. If you read the complete text of the actual emails</w:t>
      </w:r>
      <w:proofErr w:type="gramStart"/>
      <w:r w:rsidRPr="005E465C">
        <w:rPr>
          <w:sz w:val="12"/>
        </w:rPr>
        <w:t>[ 32</w:t>
      </w:r>
      <w:proofErr w:type="gramEnd"/>
      <w:r w:rsidRPr="005E465C">
        <w:rPr>
          <w:sz w:val="12"/>
        </w:rPr>
        <w:t>]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w:t>
      </w:r>
      <w:proofErr w:type="gramStart"/>
      <w:r w:rsidRPr="005E465C">
        <w:rPr>
          <w:sz w:val="12"/>
        </w:rPr>
        <w:t>.[</w:t>
      </w:r>
      <w:proofErr w:type="gramEnd"/>
      <w:r w:rsidRPr="005E465C">
        <w:rPr>
          <w:sz w:val="12"/>
        </w:rPr>
        <w:t xml:space="preserve"> 33] Even if there had been some conspiracy on the part of these few scientists, </w:t>
      </w:r>
      <w:r w:rsidRPr="005E465C">
        <w:rPr>
          <w:rStyle w:val="StyleBoldUnderline"/>
        </w:rPr>
        <w:t>there is no reason to believe that the entire climate science community is secretly working together</w:t>
      </w:r>
      <w:r w:rsidRPr="005E465C">
        <w:rPr>
          <w:sz w:val="12"/>
        </w:rPr>
        <w:t xml:space="preserve"> to generate false information and mislead the public</w:t>
      </w:r>
      <w:r w:rsidRPr="005E465C">
        <w:rPr>
          <w:rStyle w:val="StyleBoldUnderline"/>
        </w:rPr>
        <w:t>. If there's one thing that is clear</w:t>
      </w:r>
      <w:r w:rsidRPr="005E465C">
        <w:rPr>
          <w:sz w:val="12"/>
        </w:rPr>
        <w:t xml:space="preserve"> about science, </w:t>
      </w:r>
      <w:r w:rsidRPr="005E465C">
        <w:rPr>
          <w:rStyle w:val="StyleBoldUnderline"/>
        </w:rPr>
        <w:t>it's</w:t>
      </w:r>
      <w:r w:rsidRPr="005E465C">
        <w:rPr>
          <w:sz w:val="12"/>
        </w:rPr>
        <w:t xml:space="preserve"> about </w:t>
      </w:r>
      <w:r w:rsidRPr="005E465C">
        <w:rPr>
          <w:rStyle w:val="StyleBoldUnderline"/>
        </w:rPr>
        <w:t>competition and criticism</w:t>
      </w:r>
      <w:r w:rsidRPr="005E465C">
        <w:rPr>
          <w:sz w:val="12"/>
        </w:rPr>
        <w:t xml:space="preserve">, not conspiracy and collusion. Most </w:t>
      </w:r>
      <w:r w:rsidRPr="005E465C">
        <w:rPr>
          <w:rStyle w:val="StyleBoldUnderline"/>
        </w:rPr>
        <w:t>labs are competing</w:t>
      </w:r>
      <w:r w:rsidRPr="005E465C">
        <w:rPr>
          <w:sz w:val="12"/>
        </w:rPr>
        <w:t xml:space="preserve"> with each other, not conspiring together. </w:t>
      </w:r>
      <w:r w:rsidRPr="005E465C">
        <w:rPr>
          <w:rStyle w:val="StyleBoldUnderline"/>
        </w:rPr>
        <w:t>If one lab publishes a result that is not clearly defensible, other labs will quickly correct</w:t>
      </w:r>
      <w:r w:rsidRPr="005E465C">
        <w:rPr>
          <w:sz w:val="12"/>
        </w:rPr>
        <w:t xml:space="preserve"> it. As James Lawrence Powell wrote: </w:t>
      </w:r>
      <w:r w:rsidRPr="005E465C">
        <w:rPr>
          <w:rStyle w:val="StyleBoldUnderline"/>
        </w:rPr>
        <w:t xml:space="preserve">Scientists…show no evidence of being more interested in politics </w:t>
      </w:r>
      <w:r w:rsidRPr="005E465C">
        <w:rPr>
          <w:sz w:val="12"/>
        </w:rPr>
        <w:t>or ideology than the average American.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w:t>
      </w:r>
      <w:proofErr w:type="gramStart"/>
      <w:r w:rsidRPr="005E465C">
        <w:rPr>
          <w:sz w:val="12"/>
        </w:rPr>
        <w:t>.[</w:t>
      </w:r>
      <w:proofErr w:type="gramEnd"/>
      <w:r w:rsidRPr="005E465C">
        <w:rPr>
          <w:sz w:val="12"/>
        </w:rPr>
        <w:t xml:space="preserve"> 34]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when all these competing labs around the world have reached a consensus and get the same answer, there is no longer any reason to doubt their common conclusion. The anti-scientists of climate </w:t>
      </w:r>
      <w:proofErr w:type="spellStart"/>
      <w:r w:rsidRPr="005E465C">
        <w:rPr>
          <w:sz w:val="12"/>
        </w:rPr>
        <w:t>denialism</w:t>
      </w:r>
      <w:proofErr w:type="spellEnd"/>
      <w:r w:rsidRPr="005E465C">
        <w:rPr>
          <w:sz w:val="12"/>
        </w:rPr>
        <w:t xml:space="preserve">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there is no doubt that their data are checked carefully 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w:t>
      </w:r>
      <w:proofErr w:type="spellStart"/>
      <w:r w:rsidRPr="005E465C">
        <w:rPr>
          <w:sz w:val="12"/>
        </w:rPr>
        <w:t>cre-ationism</w:t>
      </w:r>
      <w:proofErr w:type="spellEnd"/>
      <w:r w:rsidRPr="005E465C">
        <w:rPr>
          <w:sz w:val="12"/>
        </w:rPr>
        <w:t xml:space="preserve"> website for the Discovery Institute. Most of the daily news items lately have nothing to do with creationism at all, but are focused on climate denial and other right-wing causes</w:t>
      </w:r>
      <w:proofErr w:type="gramStart"/>
      <w:r w:rsidRPr="005E465C">
        <w:rPr>
          <w:sz w:val="12"/>
        </w:rPr>
        <w:t>.[</w:t>
      </w:r>
      <w:proofErr w:type="gramEnd"/>
      <w:r w:rsidRPr="005E465C">
        <w:rPr>
          <w:sz w:val="12"/>
        </w:rPr>
        <w:t xml:space="preserve"> 35] If the data about global climate change are indeed valid and robust, any qualified scientist should be able to look at them and see if the prevailing scientific interpretation holds up. Indeed, such a test took place. Starting in 2010, a group led by U.C. Berkeley physicist Richard </w:t>
      </w:r>
      <w:r w:rsidRPr="005E465C">
        <w:rPr>
          <w:rStyle w:val="StyleBoldUnderline"/>
        </w:rPr>
        <w:t>Muller re-examined all the temperature data</w:t>
      </w:r>
      <w:r w:rsidRPr="005E465C">
        <w:rPr>
          <w:sz w:val="12"/>
        </w:rPr>
        <w:t xml:space="preserve"> from the NOAA, East Anglia Hadley Climate Research Unit, and the Goddard Institute of Space Science sources. Even though Muller </w:t>
      </w:r>
      <w:r w:rsidRPr="005E465C">
        <w:rPr>
          <w:rStyle w:val="StyleBoldUnderline"/>
        </w:rPr>
        <w:t>started out as a skeptic of the temperature data, and was funded by the Koch brothers and other oil company sources, he carefully checked and re-checked the research</w:t>
      </w:r>
      <w:r w:rsidRPr="005E465C">
        <w:rPr>
          <w:sz w:val="12"/>
        </w:rPr>
        <w:t xml:space="preserve"> himself. When the GOP leaders called him to testify before the House Science and Technology Committee in spring 2011, they were expecting him to discredit the temperature data. Instead, </w:t>
      </w:r>
      <w:r w:rsidRPr="005E465C">
        <w:rPr>
          <w:rStyle w:val="StyleBoldUnderline"/>
        </w:rPr>
        <w:t>Muller shocked his GOP sponsors by demonstrating his scientific integrity and telling the truth: the temperature increase is real</w:t>
      </w:r>
      <w:r w:rsidRPr="005E465C">
        <w:rPr>
          <w:sz w:val="12"/>
        </w:rPr>
        <w:t>, and the scientists who have demonstrated that the climate is changing are right (Fig. 5). In the fall of 2011, his study was published, and the conclusions were clear: global warming is real, even to a right-wing skeptical scientist. Unlike the hired-gun scientists who play political games, Muller did what a true scientist should do: if the data go against your biases and preconceptions, then do the right thing and admit it -- even if you've been paid by sponsors who want to discredit global warming. Muller is a shining example of a scientist whose integrity and honesty came first, and did not sell out to the highest bidder</w:t>
      </w:r>
      <w:proofErr w:type="gramStart"/>
      <w:r w:rsidRPr="005E465C">
        <w:rPr>
          <w:sz w:val="12"/>
        </w:rPr>
        <w:t>.[</w:t>
      </w:r>
      <w:proofErr w:type="gramEnd"/>
      <w:r w:rsidRPr="005E465C">
        <w:rPr>
          <w:sz w:val="12"/>
        </w:rPr>
        <w:t xml:space="preserve"> 36] * Science and Anti-Science The conclusion is clear: there's science, and then there's the anti-science of global warming denial. As we have seen, there is a nearly unanimous consensus among climate scientists that anthropogenic global warming is real and that we must do something about it. Yet the smokescreen, bluster and lies of the deniers has created enough doubt so that only half of the American public is convinced the problem requires action. Ironically, the U.S. is almost alone in questioning its scientific reality. International polls taken of 33,000 people in 33 nations in 2006 and 2007 show that 90% of their citizens regard climate change as a serious problem</w:t>
      </w:r>
      <w:proofErr w:type="gramStart"/>
      <w:r w:rsidRPr="005E465C">
        <w:rPr>
          <w:sz w:val="12"/>
        </w:rPr>
        <w:t>[ 37</w:t>
      </w:r>
      <w:proofErr w:type="gramEnd"/>
      <w:r w:rsidRPr="005E465C">
        <w:rPr>
          <w:sz w:val="12"/>
        </w:rPr>
        <w:t>] and 80% realize that humans are the cause of it.[ 38] Just as in the case of creationism, the U.S. is out of step with much of the rest of the world in accepting scientific reality. 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cheap oil will be running out soon and that the effects of burning oil will make their business less popular. BP officially stands for "British Petroleum," but in one of their ad campaigns about 5 years ago, it stood for "Beyond Petroleum."</w:t>
      </w:r>
      <w:proofErr w:type="gramStart"/>
      <w:r w:rsidRPr="005E465C">
        <w:rPr>
          <w:sz w:val="12"/>
        </w:rPr>
        <w:t>[ 39</w:t>
      </w:r>
      <w:proofErr w:type="gramEnd"/>
      <w:r w:rsidRPr="005E465C">
        <w:rPr>
          <w:sz w:val="12"/>
        </w:rPr>
        <w:t>] Although they still spend relatively little of their total budgets on alternative forms of energy, the oil companies still see the handwriting on the wall about the eventual exhaustion of oil -- and they are acting like any company that wants to survive by getting into a new business when the old one is dying. The Pentagon (normally not a left-wing institution) is also making contingency plans for how to fight wars in an era of global climate change, and analyzing what kinds of strategic threats might occur when climate change alters the kinds of enemies we might be fighting, and water becomes a scarce commodity. The New York Times reported</w:t>
      </w:r>
      <w:proofErr w:type="gramStart"/>
      <w:r w:rsidRPr="005E465C">
        <w:rPr>
          <w:sz w:val="12"/>
        </w:rPr>
        <w:t>[ 40</w:t>
      </w:r>
      <w:proofErr w:type="gramEnd"/>
      <w:r w:rsidRPr="005E465C">
        <w:rPr>
          <w:sz w:val="12"/>
        </w:rPr>
        <w:t>] that in December 2008, the National Defense University outlined plans for military strategy in a greenhouse world. To the Pentagon, the big issue is global chaos and the potential of even nuclear conflict. The world must "prepare for the inevitable effects of abrupt climate change -- 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"Climate change will significantly affect the health of humans and ecosystems and these impacts will have economic consequences."</w:t>
      </w:r>
      <w:proofErr w:type="gramStart"/>
      <w:r w:rsidRPr="005E465C">
        <w:rPr>
          <w:sz w:val="12"/>
        </w:rPr>
        <w:t>[ 41</w:t>
      </w:r>
      <w:proofErr w:type="gramEnd"/>
      <w:r w:rsidRPr="005E465C">
        <w:rPr>
          <w:sz w:val="12"/>
        </w:rPr>
        <w:t>]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we as a society.</w:t>
      </w:r>
    </w:p>
    <w:p w14:paraId="75BCEF83" w14:textId="77777777" w:rsidR="00A9182E" w:rsidRPr="005E465C" w:rsidRDefault="00A9182E" w:rsidP="00386527"/>
    <w:p w14:paraId="6C3D7251" w14:textId="77777777" w:rsidR="00E419B5" w:rsidRPr="005E465C" w:rsidRDefault="00E419B5" w:rsidP="000D16A0">
      <w:pPr>
        <w:pStyle w:val="Heading2"/>
      </w:pPr>
      <w:r w:rsidRPr="005E465C">
        <w:lastRenderedPageBreak/>
        <w:t>Anthropogenic &gt; Natural</w:t>
      </w:r>
    </w:p>
    <w:p w14:paraId="0C5785D7" w14:textId="77777777" w:rsidR="00E419B5" w:rsidRPr="005E465C" w:rsidRDefault="00E419B5" w:rsidP="00E419B5"/>
    <w:p w14:paraId="14B638B0" w14:textId="77777777" w:rsidR="00E419B5" w:rsidRPr="005E465C" w:rsidRDefault="00E419B5" w:rsidP="00E419B5">
      <w:pPr>
        <w:pStyle w:val="Heading4"/>
        <w:rPr>
          <w:rFonts w:cs="Times New Roman"/>
        </w:rPr>
      </w:pPr>
      <w:r w:rsidRPr="005E465C">
        <w:rPr>
          <w:rFonts w:cs="Times New Roman"/>
        </w:rPr>
        <w:t>Humans are the biggest CO2 emitter—anthropogenic warming outweighs the natural</w:t>
      </w:r>
    </w:p>
    <w:p w14:paraId="2DA97887" w14:textId="77777777" w:rsidR="00E419B5" w:rsidRPr="005E465C" w:rsidRDefault="00E419B5" w:rsidP="00E419B5">
      <w:pPr>
        <w:rPr>
          <w:sz w:val="16"/>
        </w:rPr>
      </w:pPr>
      <w:proofErr w:type="spellStart"/>
      <w:r w:rsidRPr="005E465C">
        <w:rPr>
          <w:rStyle w:val="StyleStyleBold12pt"/>
        </w:rPr>
        <w:t>Borenstein</w:t>
      </w:r>
      <w:proofErr w:type="spellEnd"/>
      <w:r w:rsidRPr="005E465C">
        <w:rPr>
          <w:rStyle w:val="StyleStyleBold12pt"/>
        </w:rPr>
        <w:t xml:space="preserve"> ’12</w:t>
      </w:r>
      <w:r w:rsidRPr="005E465C">
        <w:rPr>
          <w:sz w:val="16"/>
        </w:rPr>
        <w:t xml:space="preserve"> (Seth </w:t>
      </w:r>
      <w:proofErr w:type="spellStart"/>
      <w:r w:rsidRPr="005E465C">
        <w:rPr>
          <w:sz w:val="16"/>
        </w:rPr>
        <w:t>Borenstein</w:t>
      </w:r>
      <w:proofErr w:type="spellEnd"/>
      <w:r w:rsidRPr="005E465C">
        <w:rPr>
          <w:sz w:val="16"/>
        </w:rPr>
        <w:t xml:space="preserve">, Associated Press May 31, 2012 “Climate Change: Arctic passes 400 parts per million milestone: Christian Science Monitor </w:t>
      </w:r>
      <w:hyperlink r:id="rId9" w:history="1">
        <w:r w:rsidRPr="005E465C">
          <w:rPr>
            <w:sz w:val="16"/>
          </w:rPr>
          <w:t>http://ww”.csmonitor.com/Science/2012/0531/Climate-change-Arctic-passes-400-parts-per-million-milestone/(page)/2</w:t>
        </w:r>
      </w:hyperlink>
      <w:r w:rsidRPr="005E465C">
        <w:rPr>
          <w:sz w:val="16"/>
        </w:rPr>
        <w:t>)</w:t>
      </w:r>
    </w:p>
    <w:p w14:paraId="59819C8C" w14:textId="77777777" w:rsidR="00E419B5" w:rsidRPr="005E465C" w:rsidRDefault="00E419B5" w:rsidP="00E419B5">
      <w:pPr>
        <w:rPr>
          <w:sz w:val="12"/>
        </w:rPr>
      </w:pPr>
      <w:r w:rsidRPr="005E465C">
        <w:rPr>
          <w:szCs w:val="21"/>
          <w:u w:val="single"/>
          <w:shd w:val="clear" w:color="auto" w:fill="FFFFFF"/>
        </w:rPr>
        <w:t>The world's air has reached what scientists call a troubling new milestone for carbon dioxide, the main global warming pollutant.</w:t>
      </w:r>
      <w:r w:rsidRPr="005E465C">
        <w:rPr>
          <w:szCs w:val="21"/>
          <w:u w:val="single"/>
        </w:rPr>
        <w:t xml:space="preserve"> Monitoring stations across the Arctic this spring are measuring more than 400 parts per million of the heat-trapping gas in the atmosphere</w:t>
      </w:r>
      <w:r w:rsidRPr="005E465C">
        <w:rPr>
          <w:sz w:val="12"/>
          <w:szCs w:val="21"/>
        </w:rPr>
        <w:t xml:space="preserve">. The number isn't quite a surprise, because it's been rising at an accelerating pace. </w:t>
      </w:r>
      <w:r w:rsidRPr="005E465C">
        <w:rPr>
          <w:szCs w:val="21"/>
          <w:u w:val="single"/>
        </w:rPr>
        <w:t>Years ago, it passed the 350 ppm mark that many scientists say is the highest safe level for carbon dioxide. It now stands globally at 395. So far, only the Arctic has reached that 400 level, but the rest of the world will follow soon. "The fact that it's 400 is significant,"</w:t>
      </w:r>
      <w:r w:rsidRPr="005E465C">
        <w:rPr>
          <w:sz w:val="12"/>
          <w:szCs w:val="21"/>
        </w:rPr>
        <w:t xml:space="preserve"> </w:t>
      </w:r>
      <w:r w:rsidRPr="005E465C">
        <w:rPr>
          <w:sz w:val="12"/>
        </w:rPr>
        <w:t xml:space="preserve">said </w:t>
      </w:r>
      <w:r w:rsidRPr="005E465C">
        <w:rPr>
          <w:sz w:val="12"/>
        </w:rPr>
        <w:fldChar w:fldCharType="begin"/>
      </w:r>
      <w:r w:rsidRPr="005E465C">
        <w:rPr>
          <w:sz w:val="12"/>
        </w:rPr>
        <w:instrText xml:space="preserve"> HYPERLINK "http://www.csmonitor.com/tags/topic/Jim+Butler" \t "_self" </w:instrText>
      </w:r>
      <w:r w:rsidRPr="005E465C">
        <w:rPr>
          <w:sz w:val="12"/>
        </w:rPr>
      </w:r>
      <w:r w:rsidRPr="005E465C">
        <w:rPr>
          <w:sz w:val="12"/>
        </w:rPr>
        <w:fldChar w:fldCharType="separate"/>
      </w:r>
      <w:r w:rsidRPr="005E465C">
        <w:rPr>
          <w:sz w:val="12"/>
        </w:rPr>
        <w:t>Jim Butler</w:t>
      </w:r>
      <w:r w:rsidRPr="005E465C">
        <w:rPr>
          <w:sz w:val="12"/>
        </w:rPr>
        <w:fldChar w:fldCharType="end"/>
      </w:r>
      <w:r w:rsidRPr="005E465C">
        <w:rPr>
          <w:sz w:val="12"/>
        </w:rPr>
        <w:t xml:space="preserve">, global monitoring director at the </w:t>
      </w:r>
      <w:r w:rsidRPr="005E465C">
        <w:rPr>
          <w:sz w:val="12"/>
        </w:rPr>
        <w:fldChar w:fldCharType="begin"/>
      </w:r>
      <w:r w:rsidRPr="005E465C">
        <w:rPr>
          <w:sz w:val="12"/>
        </w:rPr>
        <w:instrText xml:space="preserve"> HYPERLINK "http://www.csmonitor.com/tags/topic/National+Oceanic+and+Atmospheric+Administration" \t "_self" </w:instrText>
      </w:r>
      <w:r w:rsidRPr="005E465C">
        <w:rPr>
          <w:sz w:val="12"/>
        </w:rPr>
      </w:r>
      <w:r w:rsidRPr="005E465C">
        <w:rPr>
          <w:sz w:val="12"/>
        </w:rPr>
        <w:fldChar w:fldCharType="separate"/>
      </w:r>
      <w:r w:rsidRPr="005E465C">
        <w:rPr>
          <w:sz w:val="12"/>
        </w:rPr>
        <w:t>National Oceanic and Atmospheric Administration</w:t>
      </w:r>
      <w:r w:rsidRPr="005E465C">
        <w:rPr>
          <w:sz w:val="12"/>
        </w:rPr>
        <w:fldChar w:fldCharType="end"/>
      </w:r>
      <w:r w:rsidRPr="005E465C">
        <w:rPr>
          <w:sz w:val="12"/>
        </w:rPr>
        <w:t xml:space="preserve">'s </w:t>
      </w:r>
      <w:r w:rsidRPr="005E465C">
        <w:rPr>
          <w:sz w:val="12"/>
        </w:rPr>
        <w:fldChar w:fldCharType="begin"/>
      </w:r>
      <w:r w:rsidRPr="005E465C">
        <w:rPr>
          <w:sz w:val="12"/>
        </w:rPr>
        <w:instrText xml:space="preserve"> HYPERLINK "http://www.csmonitor.com/tags/topic/NOAA+Earth+System+Research+Laboratory" \t "_self" </w:instrText>
      </w:r>
      <w:r w:rsidRPr="005E465C">
        <w:rPr>
          <w:sz w:val="12"/>
        </w:rPr>
      </w:r>
      <w:r w:rsidRPr="005E465C">
        <w:rPr>
          <w:sz w:val="12"/>
        </w:rPr>
        <w:fldChar w:fldCharType="separate"/>
      </w:r>
      <w:r w:rsidRPr="005E465C">
        <w:rPr>
          <w:sz w:val="12"/>
        </w:rPr>
        <w:t>Earth System Research Lab</w:t>
      </w:r>
      <w:r w:rsidRPr="005E465C">
        <w:rPr>
          <w:sz w:val="12"/>
        </w:rPr>
        <w:fldChar w:fldCharType="end"/>
      </w:r>
      <w:r w:rsidRPr="005E465C">
        <w:rPr>
          <w:sz w:val="12"/>
        </w:rPr>
        <w:t xml:space="preserve"> in </w:t>
      </w:r>
      <w:r w:rsidRPr="005E465C">
        <w:rPr>
          <w:sz w:val="12"/>
        </w:rPr>
        <w:fldChar w:fldCharType="begin"/>
      </w:r>
      <w:r w:rsidRPr="005E465C">
        <w:rPr>
          <w:sz w:val="12"/>
        </w:rPr>
        <w:instrText xml:space="preserve"> HYPERLINK "http://www.csmonitor.com/tags/topic/Boulder+(Colorado)" \t "_self" </w:instrText>
      </w:r>
      <w:r w:rsidRPr="005E465C">
        <w:rPr>
          <w:sz w:val="12"/>
        </w:rPr>
      </w:r>
      <w:r w:rsidRPr="005E465C">
        <w:rPr>
          <w:sz w:val="12"/>
        </w:rPr>
        <w:fldChar w:fldCharType="separate"/>
      </w:r>
      <w:r w:rsidRPr="005E465C">
        <w:rPr>
          <w:sz w:val="12"/>
        </w:rPr>
        <w:t>Boulder, Colo.</w:t>
      </w:r>
      <w:r w:rsidRPr="005E465C">
        <w:rPr>
          <w:sz w:val="12"/>
        </w:rPr>
        <w:fldChar w:fldCharType="end"/>
      </w:r>
      <w:r w:rsidRPr="005E465C">
        <w:rPr>
          <w:sz w:val="12"/>
        </w:rPr>
        <w:t xml:space="preserve"> "It's just a reminder</w:t>
      </w:r>
      <w:r w:rsidRPr="005E465C">
        <w:rPr>
          <w:sz w:val="12"/>
          <w:szCs w:val="21"/>
        </w:rPr>
        <w:t xml:space="preserve"> to everybody that we haven't fixed this and we're still in trouble." </w:t>
      </w:r>
      <w:r w:rsidRPr="005E465C">
        <w:rPr>
          <w:szCs w:val="21"/>
          <w:u w:val="single"/>
        </w:rPr>
        <w:t>Carbon dioxide is the chief greenhouse gas and stays in the atmosphere for 100 years</w:t>
      </w:r>
      <w:r w:rsidRPr="005E465C">
        <w:rPr>
          <w:sz w:val="12"/>
          <w:szCs w:val="21"/>
        </w:rPr>
        <w:t>. Some carbon dioxide is natural, mainly from decomposing dead plants and animals. Before the Industrial Age, levels were around 275 parts per million. For more than 60 years, readings have been in the 300s, except in urban areas, where levels are skewed</w:t>
      </w:r>
      <w:r w:rsidRPr="005E465C">
        <w:rPr>
          <w:szCs w:val="21"/>
          <w:u w:val="single"/>
        </w:rPr>
        <w:t>. The burning of fossil fuels, such as coal for electricity and oil for gasoline, has caused the overwhelming bulk of the man-made increase in carbon in the air,</w:t>
      </w:r>
      <w:r w:rsidRPr="005E465C">
        <w:rPr>
          <w:sz w:val="12"/>
          <w:szCs w:val="21"/>
        </w:rPr>
        <w:t xml:space="preserve"> scientists say. It's been at least 800,000 years — probably more — since </w:t>
      </w:r>
      <w:r w:rsidRPr="005E465C">
        <w:rPr>
          <w:sz w:val="12"/>
        </w:rPr>
        <w:t xml:space="preserve">Earth saw carbon dioxide levels in the 400s, Butler and other climate scientists said. </w:t>
      </w:r>
      <w:proofErr w:type="gramStart"/>
      <w:r w:rsidRPr="005E465C">
        <w:rPr>
          <w:sz w:val="12"/>
        </w:rPr>
        <w:t>Until now.</w:t>
      </w:r>
      <w:proofErr w:type="gramEnd"/>
      <w:r w:rsidRPr="005E465C">
        <w:rPr>
          <w:sz w:val="12"/>
        </w:rPr>
        <w:t xml:space="preserve"> Readings are coming in at 400 and higher all over the Arctic. They've been recorded in </w:t>
      </w:r>
      <w:r w:rsidRPr="005E465C">
        <w:rPr>
          <w:sz w:val="12"/>
        </w:rPr>
        <w:fldChar w:fldCharType="begin"/>
      </w:r>
      <w:r w:rsidRPr="005E465C">
        <w:rPr>
          <w:sz w:val="12"/>
        </w:rPr>
        <w:instrText xml:space="preserve"> HYPERLINK "http://www.csmonitor.com/tags/topic/Alaska" \t "_self" </w:instrText>
      </w:r>
      <w:r w:rsidRPr="005E465C">
        <w:rPr>
          <w:sz w:val="12"/>
        </w:rPr>
      </w:r>
      <w:r w:rsidRPr="005E465C">
        <w:rPr>
          <w:sz w:val="12"/>
        </w:rPr>
        <w:fldChar w:fldCharType="separate"/>
      </w:r>
      <w:r w:rsidRPr="005E465C">
        <w:rPr>
          <w:sz w:val="12"/>
        </w:rPr>
        <w:t>Alaska</w:t>
      </w:r>
      <w:r w:rsidRPr="005E465C">
        <w:rPr>
          <w:sz w:val="12"/>
        </w:rPr>
        <w:fldChar w:fldCharType="end"/>
      </w:r>
      <w:r w:rsidRPr="005E465C">
        <w:rPr>
          <w:sz w:val="12"/>
        </w:rPr>
        <w:t xml:space="preserve">, </w:t>
      </w:r>
      <w:r w:rsidRPr="005E465C">
        <w:rPr>
          <w:sz w:val="12"/>
        </w:rPr>
        <w:fldChar w:fldCharType="begin"/>
      </w:r>
      <w:r w:rsidRPr="005E465C">
        <w:rPr>
          <w:sz w:val="12"/>
        </w:rPr>
        <w:instrText xml:space="preserve"> HYPERLINK "http://www.csmonitor.com/tags/topic/Greenland" \t "_self" </w:instrText>
      </w:r>
      <w:r w:rsidRPr="005E465C">
        <w:rPr>
          <w:sz w:val="12"/>
        </w:rPr>
      </w:r>
      <w:r w:rsidRPr="005E465C">
        <w:rPr>
          <w:sz w:val="12"/>
        </w:rPr>
        <w:fldChar w:fldCharType="separate"/>
      </w:r>
      <w:r w:rsidRPr="005E465C">
        <w:rPr>
          <w:sz w:val="12"/>
        </w:rPr>
        <w:t>Greenland</w:t>
      </w:r>
      <w:r w:rsidRPr="005E465C">
        <w:rPr>
          <w:sz w:val="12"/>
        </w:rPr>
        <w:fldChar w:fldCharType="end"/>
      </w:r>
      <w:r w:rsidRPr="005E465C">
        <w:rPr>
          <w:sz w:val="12"/>
        </w:rPr>
        <w:t xml:space="preserve">, </w:t>
      </w:r>
      <w:r w:rsidRPr="005E465C">
        <w:rPr>
          <w:sz w:val="12"/>
        </w:rPr>
        <w:fldChar w:fldCharType="begin"/>
      </w:r>
      <w:r w:rsidRPr="005E465C">
        <w:rPr>
          <w:sz w:val="12"/>
        </w:rPr>
        <w:instrText xml:space="preserve"> HYPERLINK "http://www.csmonitor.com/tags/topic/Norway" \t "_self" </w:instrText>
      </w:r>
      <w:r w:rsidRPr="005E465C">
        <w:rPr>
          <w:sz w:val="12"/>
        </w:rPr>
      </w:r>
      <w:r w:rsidRPr="005E465C">
        <w:rPr>
          <w:sz w:val="12"/>
        </w:rPr>
        <w:fldChar w:fldCharType="separate"/>
      </w:r>
      <w:r w:rsidRPr="005E465C">
        <w:rPr>
          <w:sz w:val="12"/>
        </w:rPr>
        <w:t>Norway</w:t>
      </w:r>
      <w:r w:rsidRPr="005E465C">
        <w:rPr>
          <w:sz w:val="12"/>
        </w:rPr>
        <w:fldChar w:fldCharType="end"/>
      </w:r>
      <w:r w:rsidRPr="005E465C">
        <w:rPr>
          <w:sz w:val="12"/>
        </w:rPr>
        <w:t xml:space="preserve">, </w:t>
      </w:r>
      <w:r w:rsidRPr="005E465C">
        <w:rPr>
          <w:sz w:val="12"/>
        </w:rPr>
        <w:fldChar w:fldCharType="begin"/>
      </w:r>
      <w:r w:rsidRPr="005E465C">
        <w:rPr>
          <w:sz w:val="12"/>
        </w:rPr>
        <w:instrText xml:space="preserve"> HYPERLINK "http://www.csmonitor.com/tags/topic/Iceland" \t "_self" </w:instrText>
      </w:r>
      <w:r w:rsidRPr="005E465C">
        <w:rPr>
          <w:sz w:val="12"/>
        </w:rPr>
      </w:r>
      <w:r w:rsidRPr="005E465C">
        <w:rPr>
          <w:sz w:val="12"/>
        </w:rPr>
        <w:fldChar w:fldCharType="separate"/>
      </w:r>
      <w:r w:rsidRPr="005E465C">
        <w:rPr>
          <w:sz w:val="12"/>
        </w:rPr>
        <w:t>Iceland</w:t>
      </w:r>
      <w:r w:rsidRPr="005E465C">
        <w:rPr>
          <w:sz w:val="12"/>
        </w:rPr>
        <w:fldChar w:fldCharType="end"/>
      </w:r>
      <w:r w:rsidRPr="005E465C">
        <w:rPr>
          <w:sz w:val="12"/>
        </w:rPr>
        <w:t xml:space="preserve"> and even </w:t>
      </w:r>
      <w:r w:rsidRPr="005E465C">
        <w:rPr>
          <w:sz w:val="12"/>
        </w:rPr>
        <w:fldChar w:fldCharType="begin"/>
      </w:r>
      <w:r w:rsidRPr="005E465C">
        <w:rPr>
          <w:sz w:val="12"/>
        </w:rPr>
        <w:instrText xml:space="preserve"> HYPERLINK "http://www.csmonitor.com/tags/topic/Mongolia" \t "_self" </w:instrText>
      </w:r>
      <w:r w:rsidRPr="005E465C">
        <w:rPr>
          <w:sz w:val="12"/>
        </w:rPr>
      </w:r>
      <w:r w:rsidRPr="005E465C">
        <w:rPr>
          <w:sz w:val="12"/>
        </w:rPr>
        <w:fldChar w:fldCharType="separate"/>
      </w:r>
      <w:r w:rsidRPr="005E465C">
        <w:rPr>
          <w:sz w:val="12"/>
        </w:rPr>
        <w:t>Mongolia</w:t>
      </w:r>
      <w:r w:rsidRPr="005E465C">
        <w:rPr>
          <w:sz w:val="12"/>
        </w:rPr>
        <w:fldChar w:fldCharType="end"/>
      </w:r>
      <w:r w:rsidRPr="005E465C">
        <w:rPr>
          <w:sz w:val="12"/>
        </w:rPr>
        <w:t>. But levels change with</w:t>
      </w:r>
      <w:r w:rsidRPr="005E465C">
        <w:rPr>
          <w:sz w:val="12"/>
          <w:szCs w:val="21"/>
        </w:rPr>
        <w:t xml:space="preserve"> the seasons and will </w:t>
      </w:r>
      <w:r w:rsidRPr="005E465C">
        <w:rPr>
          <w:szCs w:val="21"/>
          <w:u w:val="single"/>
        </w:rPr>
        <w:t xml:space="preserve">drop a bit in the summer, when plants suck up carbon dioxide, NOAA scientists said. So the yearly average for those northern stations likely will be lower and so will the global number. Globally, the average carbon dioxide level is about 395 parts per million but will pass the 400 mark within a few years, scientists said. The Arctic is the leading indicator in global warming, both in carbon dioxide in the air and effects, </w:t>
      </w:r>
      <w:r w:rsidRPr="005E465C">
        <w:rPr>
          <w:sz w:val="12"/>
          <w:szCs w:val="21"/>
        </w:rPr>
        <w:t>said Pieter Tans, a senior NOAA scientist.</w:t>
      </w:r>
      <w:r w:rsidRPr="005E465C">
        <w:rPr>
          <w:szCs w:val="21"/>
          <w:u w:val="single"/>
        </w:rPr>
        <w:t xml:space="preserve"> "This is the first time the entire Arctic is that high," he said. Tans called reaching the 400 </w:t>
      </w:r>
      <w:proofErr w:type="gramStart"/>
      <w:r w:rsidRPr="005E465C">
        <w:rPr>
          <w:szCs w:val="21"/>
          <w:u w:val="single"/>
        </w:rPr>
        <w:t>number</w:t>
      </w:r>
      <w:proofErr w:type="gramEnd"/>
      <w:r w:rsidRPr="005E465C">
        <w:rPr>
          <w:szCs w:val="21"/>
          <w:u w:val="single"/>
        </w:rPr>
        <w:t xml:space="preserve"> "depressing," and Butler said it was "a troubling milestone." "It's an important threshold," </w:t>
      </w:r>
      <w:r w:rsidRPr="005E465C">
        <w:rPr>
          <w:sz w:val="12"/>
        </w:rPr>
        <w:t xml:space="preserve">said </w:t>
      </w:r>
      <w:r w:rsidRPr="005E465C">
        <w:rPr>
          <w:sz w:val="12"/>
        </w:rPr>
        <w:fldChar w:fldCharType="begin"/>
      </w:r>
      <w:r w:rsidRPr="005E465C">
        <w:rPr>
          <w:sz w:val="12"/>
        </w:rPr>
        <w:instrText xml:space="preserve"> HYPERLINK "http://www.csmonitor.com/tags/topic/Carnegie+Institution" \t "_self" </w:instrText>
      </w:r>
      <w:r w:rsidRPr="005E465C">
        <w:rPr>
          <w:sz w:val="12"/>
        </w:rPr>
      </w:r>
      <w:r w:rsidRPr="005E465C">
        <w:rPr>
          <w:sz w:val="12"/>
        </w:rPr>
        <w:fldChar w:fldCharType="separate"/>
      </w:r>
      <w:r w:rsidRPr="005E465C">
        <w:rPr>
          <w:sz w:val="12"/>
        </w:rPr>
        <w:t>Carnegie Institution</w:t>
      </w:r>
      <w:r w:rsidRPr="005E465C">
        <w:rPr>
          <w:sz w:val="12"/>
        </w:rPr>
        <w:fldChar w:fldCharType="end"/>
      </w:r>
      <w:r w:rsidRPr="005E465C">
        <w:rPr>
          <w:sz w:val="12"/>
        </w:rPr>
        <w:t xml:space="preserve"> ecologist Chris Field, a scientist who helps lead the </w:t>
      </w:r>
      <w:r w:rsidRPr="005E465C">
        <w:rPr>
          <w:sz w:val="12"/>
        </w:rPr>
        <w:fldChar w:fldCharType="begin"/>
      </w:r>
      <w:r w:rsidRPr="005E465C">
        <w:rPr>
          <w:sz w:val="12"/>
        </w:rPr>
        <w:instrText xml:space="preserve"> HYPERLINK "http://www.csmonitor.com/tags/topic/Nobel+Prize" \t "_self" </w:instrText>
      </w:r>
      <w:r w:rsidRPr="005E465C">
        <w:rPr>
          <w:sz w:val="12"/>
        </w:rPr>
      </w:r>
      <w:r w:rsidRPr="005E465C">
        <w:rPr>
          <w:sz w:val="12"/>
        </w:rPr>
        <w:fldChar w:fldCharType="separate"/>
      </w:r>
      <w:r w:rsidRPr="005E465C">
        <w:rPr>
          <w:sz w:val="12"/>
        </w:rPr>
        <w:t>Nobel Prize-winning</w:t>
      </w:r>
      <w:r w:rsidRPr="005E465C">
        <w:rPr>
          <w:sz w:val="12"/>
        </w:rPr>
        <w:fldChar w:fldCharType="end"/>
      </w:r>
      <w:r w:rsidRPr="005E465C">
        <w:rPr>
          <w:sz w:val="12"/>
        </w:rPr>
        <w:t xml:space="preserve"> </w:t>
      </w:r>
      <w:r w:rsidRPr="005E465C">
        <w:rPr>
          <w:sz w:val="12"/>
        </w:rPr>
        <w:fldChar w:fldCharType="begin"/>
      </w:r>
      <w:r w:rsidRPr="005E465C">
        <w:rPr>
          <w:sz w:val="12"/>
        </w:rPr>
        <w:instrText xml:space="preserve"> HYPERLINK "http://www.csmonitor.com/tags/topic/Intergovernmental+Panel+on+Climate+Change" \t "_self" </w:instrText>
      </w:r>
      <w:r w:rsidRPr="005E465C">
        <w:rPr>
          <w:sz w:val="12"/>
        </w:rPr>
      </w:r>
      <w:r w:rsidRPr="005E465C">
        <w:rPr>
          <w:sz w:val="12"/>
        </w:rPr>
        <w:fldChar w:fldCharType="separate"/>
      </w:r>
      <w:r w:rsidRPr="005E465C">
        <w:rPr>
          <w:sz w:val="12"/>
        </w:rPr>
        <w:t>Intergovernmental Panel on Climate Change</w:t>
      </w:r>
      <w:r w:rsidRPr="005E465C">
        <w:rPr>
          <w:sz w:val="12"/>
        </w:rPr>
        <w:fldChar w:fldCharType="end"/>
      </w:r>
      <w:r w:rsidRPr="005E465C">
        <w:rPr>
          <w:sz w:val="12"/>
        </w:rPr>
        <w:t>.</w:t>
      </w:r>
      <w:r w:rsidRPr="005E465C">
        <w:rPr>
          <w:szCs w:val="21"/>
          <w:u w:val="single"/>
        </w:rPr>
        <w:t xml:space="preserve"> "It is an indication that we're in a different world."</w:t>
      </w:r>
      <w:r w:rsidRPr="005E465C">
        <w:rPr>
          <w:sz w:val="12"/>
          <w:szCs w:val="21"/>
        </w:rPr>
        <w:t xml:space="preserve"> </w:t>
      </w:r>
      <w:bookmarkStart w:id="0" w:name="nextParagraph"/>
      <w:bookmarkEnd w:id="0"/>
      <w:r w:rsidRPr="005E465C">
        <w:rPr>
          <w:sz w:val="12"/>
          <w:szCs w:val="21"/>
        </w:rPr>
        <w:t xml:space="preserve">Ronald </w:t>
      </w:r>
      <w:proofErr w:type="spellStart"/>
      <w:r w:rsidRPr="005E465C">
        <w:rPr>
          <w:sz w:val="12"/>
          <w:szCs w:val="21"/>
        </w:rPr>
        <w:t>Prinn</w:t>
      </w:r>
      <w:proofErr w:type="spellEnd"/>
      <w:r w:rsidRPr="005E465C">
        <w:rPr>
          <w:sz w:val="12"/>
          <w:szCs w:val="21"/>
        </w:rPr>
        <w:t xml:space="preserve">, an atmospheric sciences professor at the </w:t>
      </w:r>
      <w:r w:rsidRPr="005E465C">
        <w:rPr>
          <w:sz w:val="12"/>
        </w:rPr>
        <w:fldChar w:fldCharType="begin"/>
      </w:r>
      <w:r w:rsidRPr="005E465C">
        <w:rPr>
          <w:sz w:val="12"/>
        </w:rPr>
        <w:instrText xml:space="preserve"> HYPERLINK "http://www.csmonitor.com/tags/topic/Massachusetts+Institute+of+Technology" \t "_self" </w:instrText>
      </w:r>
      <w:r w:rsidRPr="005E465C">
        <w:rPr>
          <w:sz w:val="12"/>
        </w:rPr>
      </w:r>
      <w:r w:rsidRPr="005E465C">
        <w:rPr>
          <w:sz w:val="12"/>
        </w:rPr>
        <w:fldChar w:fldCharType="separate"/>
      </w:r>
      <w:r w:rsidRPr="005E465C">
        <w:rPr>
          <w:sz w:val="12"/>
        </w:rPr>
        <w:t>Massachusetts Institute of Technology</w:t>
      </w:r>
      <w:r w:rsidRPr="005E465C">
        <w:rPr>
          <w:sz w:val="12"/>
        </w:rPr>
        <w:fldChar w:fldCharType="end"/>
      </w:r>
      <w:r w:rsidRPr="005E465C">
        <w:rPr>
          <w:sz w:val="12"/>
        </w:rPr>
        <w:t xml:space="preserve">, said 400 </w:t>
      </w:r>
      <w:proofErr w:type="gramStart"/>
      <w:r w:rsidRPr="005E465C">
        <w:rPr>
          <w:sz w:val="12"/>
        </w:rPr>
        <w:t>is</w:t>
      </w:r>
      <w:proofErr w:type="gramEnd"/>
      <w:r w:rsidRPr="005E465C">
        <w:rPr>
          <w:sz w:val="12"/>
        </w:rPr>
        <w:t xml:space="preserve"> more a psychological</w:t>
      </w:r>
      <w:r w:rsidRPr="005E465C">
        <w:rPr>
          <w:sz w:val="12"/>
          <w:szCs w:val="21"/>
        </w:rPr>
        <w:t xml:space="preserve"> milestone than a scientific one. </w:t>
      </w:r>
      <w:r w:rsidRPr="005E465C">
        <w:rPr>
          <w:szCs w:val="21"/>
          <w:u w:val="single"/>
        </w:rPr>
        <w:t>We think in hundreds, and "we're poking our heads above 400," he said. Tans said the readings show how much the Earth's atmosphere and its climate are being affected by humans. Global carbon dioxide emissions from fossil fuels hit a record high of 34.8 billion tons in 2011, up 3.2 percent,</w:t>
      </w:r>
      <w:r w:rsidRPr="005E465C">
        <w:rPr>
          <w:sz w:val="12"/>
          <w:szCs w:val="21"/>
        </w:rPr>
        <w:t xml:space="preserve"> </w:t>
      </w:r>
      <w:r w:rsidRPr="005E465C">
        <w:rPr>
          <w:sz w:val="12"/>
        </w:rPr>
        <w:t xml:space="preserve">the </w:t>
      </w:r>
      <w:r w:rsidRPr="005E465C">
        <w:rPr>
          <w:sz w:val="12"/>
        </w:rPr>
        <w:fldChar w:fldCharType="begin"/>
      </w:r>
      <w:r w:rsidRPr="005E465C">
        <w:rPr>
          <w:sz w:val="12"/>
        </w:rPr>
        <w:instrText xml:space="preserve"> HYPERLINK "http://www.csmonitor.com/tags/topic/International+Energy+Agency" \t "_self" </w:instrText>
      </w:r>
      <w:r w:rsidRPr="005E465C">
        <w:rPr>
          <w:sz w:val="12"/>
        </w:rPr>
      </w:r>
      <w:r w:rsidRPr="005E465C">
        <w:rPr>
          <w:sz w:val="12"/>
        </w:rPr>
        <w:fldChar w:fldCharType="separate"/>
      </w:r>
      <w:r w:rsidRPr="005E465C">
        <w:rPr>
          <w:sz w:val="12"/>
        </w:rPr>
        <w:t>International Energy Agency</w:t>
      </w:r>
      <w:r w:rsidRPr="005E465C">
        <w:rPr>
          <w:sz w:val="12"/>
        </w:rPr>
        <w:fldChar w:fldCharType="end"/>
      </w:r>
      <w:r w:rsidRPr="005E465C">
        <w:rPr>
          <w:sz w:val="12"/>
        </w:rPr>
        <w:t xml:space="preserve"> announced last week. The agency said it's becoming unlikely that the world can achieve the European goal of limiting global warming to just 2 degrees based on increasing pollution and greenhouse gas levels. "The news today, that some stations have measured concentrations above 400 ppm in the atmosphere, is further evidence that the world's political leaders — with a few honorable exceptions — are failing catastrophically to address the climate crisis," former Vice President </w:t>
      </w:r>
      <w:r w:rsidRPr="005E465C">
        <w:rPr>
          <w:sz w:val="12"/>
        </w:rPr>
        <w:fldChar w:fldCharType="begin"/>
      </w:r>
      <w:r w:rsidRPr="005E465C">
        <w:rPr>
          <w:sz w:val="12"/>
        </w:rPr>
        <w:instrText xml:space="preserve"> HYPERLINK "http://www.csmonitor.com/tags/topic/Al+Gore" \t "_self" </w:instrText>
      </w:r>
      <w:r w:rsidRPr="005E465C">
        <w:rPr>
          <w:sz w:val="12"/>
        </w:rPr>
      </w:r>
      <w:r w:rsidRPr="005E465C">
        <w:rPr>
          <w:sz w:val="12"/>
        </w:rPr>
        <w:fldChar w:fldCharType="separate"/>
      </w:r>
      <w:proofErr w:type="gramStart"/>
      <w:r w:rsidRPr="005E465C">
        <w:rPr>
          <w:sz w:val="12"/>
        </w:rPr>
        <w:t>Al</w:t>
      </w:r>
      <w:proofErr w:type="gramEnd"/>
      <w:r w:rsidRPr="005E465C">
        <w:rPr>
          <w:sz w:val="12"/>
        </w:rPr>
        <w:t xml:space="preserve"> Gore</w:t>
      </w:r>
      <w:r w:rsidRPr="005E465C">
        <w:rPr>
          <w:sz w:val="12"/>
        </w:rPr>
        <w:fldChar w:fldCharType="end"/>
      </w:r>
      <w:r w:rsidRPr="005E465C">
        <w:rPr>
          <w:sz w:val="12"/>
        </w:rPr>
        <w:t xml:space="preserve">, the highest-profile campaigner against global warming, said in an email. "History will not understand or forgive them." But political dynamics in the </w:t>
      </w:r>
      <w:r w:rsidRPr="005E465C">
        <w:rPr>
          <w:sz w:val="12"/>
        </w:rPr>
        <w:fldChar w:fldCharType="begin"/>
      </w:r>
      <w:r w:rsidRPr="005E465C">
        <w:rPr>
          <w:sz w:val="12"/>
        </w:rPr>
        <w:instrText xml:space="preserve"> HYPERLINK "http://www.csmonitor.com/tags/topic/United+States" \t "_self" </w:instrText>
      </w:r>
      <w:r w:rsidRPr="005E465C">
        <w:rPr>
          <w:sz w:val="12"/>
        </w:rPr>
      </w:r>
      <w:r w:rsidRPr="005E465C">
        <w:rPr>
          <w:sz w:val="12"/>
        </w:rPr>
        <w:fldChar w:fldCharType="separate"/>
      </w:r>
      <w:r w:rsidRPr="005E465C">
        <w:rPr>
          <w:sz w:val="12"/>
        </w:rPr>
        <w:t>United States</w:t>
      </w:r>
      <w:r w:rsidRPr="005E465C">
        <w:rPr>
          <w:sz w:val="12"/>
        </w:rPr>
        <w:fldChar w:fldCharType="end"/>
      </w:r>
      <w:r w:rsidRPr="005E465C">
        <w:rPr>
          <w:sz w:val="12"/>
        </w:rPr>
        <w:t xml:space="preserve"> mean there's no possibility of significant restrictions on man-made greenhouse gases no matter what the levels are in the air, said </w:t>
      </w:r>
      <w:r w:rsidRPr="005E465C">
        <w:rPr>
          <w:sz w:val="12"/>
        </w:rPr>
        <w:fldChar w:fldCharType="begin"/>
      </w:r>
      <w:r w:rsidRPr="005E465C">
        <w:rPr>
          <w:sz w:val="12"/>
        </w:rPr>
        <w:instrText xml:space="preserve"> HYPERLINK "http://www.csmonitor.com/tags/topic/Jerry+Taylor" \t "_self" </w:instrText>
      </w:r>
      <w:r w:rsidRPr="005E465C">
        <w:rPr>
          <w:sz w:val="12"/>
        </w:rPr>
      </w:r>
      <w:r w:rsidRPr="005E465C">
        <w:rPr>
          <w:sz w:val="12"/>
        </w:rPr>
        <w:fldChar w:fldCharType="separate"/>
      </w:r>
      <w:r w:rsidRPr="005E465C">
        <w:rPr>
          <w:sz w:val="12"/>
        </w:rPr>
        <w:t>Jerry Taylor</w:t>
      </w:r>
      <w:r w:rsidRPr="005E465C">
        <w:rPr>
          <w:sz w:val="12"/>
        </w:rPr>
        <w:fldChar w:fldCharType="end"/>
      </w:r>
      <w:r w:rsidRPr="005E465C">
        <w:rPr>
          <w:sz w:val="12"/>
        </w:rPr>
        <w:t xml:space="preserve">, a senior fellow of the libertarian </w:t>
      </w:r>
      <w:r w:rsidRPr="005E465C">
        <w:rPr>
          <w:sz w:val="12"/>
        </w:rPr>
        <w:fldChar w:fldCharType="begin"/>
      </w:r>
      <w:r w:rsidRPr="005E465C">
        <w:rPr>
          <w:sz w:val="12"/>
        </w:rPr>
        <w:instrText xml:space="preserve"> HYPERLINK "http://www.csmonitor.com/tags/topic/Cato+Institute" \t "_self" </w:instrText>
      </w:r>
      <w:r w:rsidRPr="005E465C">
        <w:rPr>
          <w:sz w:val="12"/>
        </w:rPr>
      </w:r>
      <w:r w:rsidRPr="005E465C">
        <w:rPr>
          <w:sz w:val="12"/>
        </w:rPr>
        <w:fldChar w:fldCharType="separate"/>
      </w:r>
      <w:r w:rsidRPr="005E465C">
        <w:rPr>
          <w:sz w:val="12"/>
        </w:rPr>
        <w:t>Cato Institute</w:t>
      </w:r>
      <w:r w:rsidRPr="005E465C">
        <w:rPr>
          <w:sz w:val="12"/>
        </w:rPr>
        <w:fldChar w:fldCharType="end"/>
      </w:r>
      <w:r w:rsidRPr="005E465C">
        <w:rPr>
          <w:sz w:val="12"/>
        </w:rPr>
        <w:t xml:space="preserve">. "These milestones are always worth noting," said economist </w:t>
      </w:r>
      <w:r w:rsidRPr="005E465C">
        <w:rPr>
          <w:sz w:val="12"/>
        </w:rPr>
        <w:fldChar w:fldCharType="begin"/>
      </w:r>
      <w:r w:rsidRPr="005E465C">
        <w:rPr>
          <w:sz w:val="12"/>
        </w:rPr>
        <w:instrText xml:space="preserve"> HYPERLINK "http://www.csmonitor.com/tags/topic/Myron+Ebell" \t "_self" </w:instrText>
      </w:r>
      <w:r w:rsidRPr="005E465C">
        <w:rPr>
          <w:sz w:val="12"/>
        </w:rPr>
      </w:r>
      <w:r w:rsidRPr="005E465C">
        <w:rPr>
          <w:sz w:val="12"/>
        </w:rPr>
        <w:fldChar w:fldCharType="separate"/>
      </w:r>
      <w:r w:rsidRPr="005E465C">
        <w:rPr>
          <w:sz w:val="12"/>
        </w:rPr>
        <w:t xml:space="preserve">Myron </w:t>
      </w:r>
      <w:proofErr w:type="spellStart"/>
      <w:r w:rsidRPr="005E465C">
        <w:rPr>
          <w:sz w:val="12"/>
        </w:rPr>
        <w:t>Ebell</w:t>
      </w:r>
      <w:proofErr w:type="spellEnd"/>
      <w:r w:rsidRPr="005E465C">
        <w:rPr>
          <w:sz w:val="12"/>
        </w:rPr>
        <w:fldChar w:fldCharType="end"/>
      </w:r>
      <w:r w:rsidRPr="005E465C">
        <w:rPr>
          <w:sz w:val="12"/>
        </w:rPr>
        <w:t xml:space="preserve"> at the conservative </w:t>
      </w:r>
      <w:r w:rsidRPr="005E465C">
        <w:rPr>
          <w:sz w:val="12"/>
        </w:rPr>
        <w:fldChar w:fldCharType="begin"/>
      </w:r>
      <w:r w:rsidRPr="005E465C">
        <w:rPr>
          <w:sz w:val="12"/>
        </w:rPr>
        <w:instrText xml:space="preserve"> HYPERLINK "http://www.csmonitor.com/tags/topic/Competitive+Enterprise+Institute" \t "_self" </w:instrText>
      </w:r>
      <w:r w:rsidRPr="005E465C">
        <w:rPr>
          <w:sz w:val="12"/>
        </w:rPr>
      </w:r>
      <w:r w:rsidRPr="005E465C">
        <w:rPr>
          <w:sz w:val="12"/>
        </w:rPr>
        <w:fldChar w:fldCharType="separate"/>
      </w:r>
      <w:r w:rsidRPr="005E465C">
        <w:rPr>
          <w:sz w:val="12"/>
        </w:rPr>
        <w:t>Competitive Enterprise Institute</w:t>
      </w:r>
      <w:r w:rsidRPr="005E465C">
        <w:rPr>
          <w:sz w:val="12"/>
        </w:rPr>
        <w:fldChar w:fldCharType="end"/>
      </w:r>
      <w:r w:rsidRPr="005E465C">
        <w:rPr>
          <w:sz w:val="12"/>
        </w:rPr>
        <w:t xml:space="preserve">. "As carbon dioxide levels have continued to increase, global temperatures flattened out, contrary to the models" used by climate scientists and the </w:t>
      </w:r>
      <w:r w:rsidRPr="005E465C">
        <w:rPr>
          <w:sz w:val="12"/>
        </w:rPr>
        <w:fldChar w:fldCharType="begin"/>
      </w:r>
      <w:r w:rsidRPr="005E465C">
        <w:rPr>
          <w:sz w:val="12"/>
        </w:rPr>
        <w:instrText xml:space="preserve"> HYPERLINK "http://www.csmonitor.com/tags/topic/United+Nations" \t "_self" </w:instrText>
      </w:r>
      <w:r w:rsidRPr="005E465C">
        <w:rPr>
          <w:sz w:val="12"/>
        </w:rPr>
      </w:r>
      <w:r w:rsidRPr="005E465C">
        <w:rPr>
          <w:sz w:val="12"/>
        </w:rPr>
        <w:fldChar w:fldCharType="separate"/>
      </w:r>
      <w:r w:rsidRPr="005E465C">
        <w:rPr>
          <w:sz w:val="12"/>
        </w:rPr>
        <w:t>United Nations</w:t>
      </w:r>
      <w:r w:rsidRPr="005E465C">
        <w:rPr>
          <w:sz w:val="12"/>
        </w:rPr>
        <w:fldChar w:fldCharType="end"/>
      </w:r>
      <w:r w:rsidRPr="005E465C">
        <w:rPr>
          <w:sz w:val="12"/>
        </w:rPr>
        <w:t xml:space="preserve">. He contends temperatures have not risen since 1998, which was unusually hot. Temperature records contradict that claim. Both 2005 and 2010 were warmer than 1998, and the entire decade of 2000 to 2009 was the warmest on record, according to NOAA. </w:t>
      </w:r>
    </w:p>
    <w:p w14:paraId="5C5F87F7" w14:textId="77777777" w:rsidR="00E419B5" w:rsidRPr="005E465C" w:rsidRDefault="00E419B5" w:rsidP="00E419B5"/>
    <w:p w14:paraId="57EFF827" w14:textId="77777777" w:rsidR="00817038" w:rsidRPr="005E465C" w:rsidRDefault="00817038" w:rsidP="000D16A0">
      <w:pPr>
        <w:pStyle w:val="Heading2"/>
      </w:pPr>
      <w:r w:rsidRPr="005E465C">
        <w:lastRenderedPageBreak/>
        <w:t>Consensus</w:t>
      </w:r>
    </w:p>
    <w:p w14:paraId="2C0FDFD0" w14:textId="77777777" w:rsidR="00817038" w:rsidRPr="005E465C" w:rsidRDefault="00817038" w:rsidP="00817038"/>
    <w:p w14:paraId="7809FAC3" w14:textId="77777777" w:rsidR="00817038" w:rsidRPr="005E465C" w:rsidRDefault="00817038" w:rsidP="00817038">
      <w:pPr>
        <w:pStyle w:val="Heading4"/>
        <w:rPr>
          <w:rFonts w:cs="Times New Roman"/>
        </w:rPr>
      </w:pPr>
      <w:r w:rsidRPr="005E465C">
        <w:rPr>
          <w:rFonts w:cs="Times New Roman"/>
        </w:rPr>
        <w:t>Human induced global warming’s happening now – consensus is on our side and numerous studies prove</w:t>
      </w:r>
    </w:p>
    <w:p w14:paraId="31E600A1" w14:textId="77777777" w:rsidR="00817038" w:rsidRPr="005E465C" w:rsidRDefault="00817038" w:rsidP="00817038">
      <w:pPr>
        <w:rPr>
          <w:sz w:val="16"/>
        </w:rPr>
      </w:pPr>
      <w:proofErr w:type="spellStart"/>
      <w:r w:rsidRPr="005E465C">
        <w:rPr>
          <w:rStyle w:val="StyleStyleBold12pt"/>
        </w:rPr>
        <w:t>Rahmstorf</w:t>
      </w:r>
      <w:proofErr w:type="spellEnd"/>
      <w:r w:rsidRPr="005E465C">
        <w:rPr>
          <w:sz w:val="16"/>
        </w:rPr>
        <w:t xml:space="preserve">, Professor of Physics of the Oceans at Potsdam University, </w:t>
      </w:r>
      <w:r w:rsidRPr="005E465C">
        <w:rPr>
          <w:rStyle w:val="StyleStyleBold12pt"/>
        </w:rPr>
        <w:t>2008</w:t>
      </w:r>
      <w:r w:rsidRPr="005E465C">
        <w:rPr>
          <w:sz w:val="16"/>
        </w:rPr>
        <w:t xml:space="preserve"> [Richard, Global Warming: Looking Beyond Kyoto, Edited by Ernesto Zedillo, “Anthropogenic Climate Change</w:t>
      </w:r>
      <w:proofErr w:type="gramStart"/>
      <w:r w:rsidRPr="005E465C">
        <w:rPr>
          <w:sz w:val="16"/>
        </w:rPr>
        <w:t>?,</w:t>
      </w:r>
      <w:proofErr w:type="gramEnd"/>
      <w:r w:rsidRPr="005E465C">
        <w:rPr>
          <w:sz w:val="16"/>
        </w:rPr>
        <w:t>” p.42-49]</w:t>
      </w:r>
    </w:p>
    <w:p w14:paraId="5FB2E8A5" w14:textId="77777777" w:rsidR="00817038" w:rsidRPr="005E465C" w:rsidRDefault="00817038" w:rsidP="00E419B5">
      <w:pPr>
        <w:pStyle w:val="Shrink"/>
        <w:ind w:left="0"/>
        <w:rPr>
          <w:rFonts w:ascii="Times New Roman" w:hAnsi="Times New Roman" w:cs="Times New Roman"/>
          <w:sz w:val="16"/>
          <w:szCs w:val="22"/>
        </w:rPr>
      </w:pPr>
      <w:r w:rsidRPr="005E465C">
        <w:rPr>
          <w:rFonts w:ascii="Times New Roman" w:hAnsi="Times New Roman" w:cs="Times New Roman"/>
          <w:sz w:val="16"/>
          <w:szCs w:val="22"/>
        </w:rPr>
        <w:t xml:space="preserve">It is time to turn to statement B: human activities are altering the climate. This can be broken into two parts. The first is as follows: </w:t>
      </w:r>
      <w:r w:rsidRPr="005E465C">
        <w:rPr>
          <w:rStyle w:val="underline"/>
          <w:rFonts w:ascii="Times New Roman" w:hAnsi="Times New Roman" w:cs="Times New Roman"/>
          <w:sz w:val="22"/>
          <w:szCs w:val="22"/>
        </w:rPr>
        <w:t>global climate is warming. This is by now a generally undisputed point</w:t>
      </w:r>
      <w:r w:rsidRPr="005E465C">
        <w:rPr>
          <w:rFonts w:ascii="Times New Roman" w:hAnsi="Times New Roman" w:cs="Times New Roman"/>
          <w:sz w:val="16"/>
          <w:szCs w:val="22"/>
        </w:rPr>
        <w:t xml:space="preserve"> (except by novelist Michael Crichton), so we deal with it only briefly. </w:t>
      </w:r>
      <w:r w:rsidRPr="005E465C">
        <w:rPr>
          <w:rStyle w:val="underline"/>
          <w:rFonts w:ascii="Times New Roman" w:hAnsi="Times New Roman" w:cs="Times New Roman"/>
          <w:sz w:val="22"/>
          <w:szCs w:val="22"/>
        </w:rPr>
        <w:t>The two leading compilations of data measured with thermometer</w:t>
      </w:r>
      <w:r w:rsidRPr="005E465C">
        <w:rPr>
          <w:rFonts w:ascii="Times New Roman" w:hAnsi="Times New Roman" w:cs="Times New Roman"/>
          <w:sz w:val="16"/>
          <w:szCs w:val="22"/>
        </w:rPr>
        <w:t xml:space="preserve">s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5E465C">
        <w:rPr>
          <w:rStyle w:val="underline"/>
          <w:rFonts w:ascii="Times New Roman" w:hAnsi="Times New Roman" w:cs="Times New Roman"/>
          <w:sz w:val="22"/>
          <w:szCs w:val="22"/>
        </w:rPr>
        <w:t>show a consistent picture, with a global mean warming of 0.8°C</w:t>
      </w:r>
      <w:r w:rsidRPr="005E465C">
        <w:rPr>
          <w:rFonts w:ascii="Times New Roman" w:hAnsi="Times New Roman" w:cs="Times New Roman"/>
          <w:sz w:val="16"/>
          <w:szCs w:val="22"/>
        </w:rPr>
        <w:t xml:space="preserve"> since the late nineteenth century. </w:t>
      </w:r>
      <w:r w:rsidRPr="005E465C">
        <w:rPr>
          <w:rStyle w:val="underline"/>
          <w:rFonts w:ascii="Times New Roman" w:hAnsi="Times New Roman" w:cs="Times New Roman"/>
          <w:sz w:val="22"/>
          <w:szCs w:val="22"/>
        </w:rPr>
        <w:t xml:space="preserve">Temperatures over the past ten years clearly were the warmest since measured records have been available. The year 1998 sticks out </w:t>
      </w:r>
      <w:r w:rsidRPr="005E465C">
        <w:rPr>
          <w:rFonts w:ascii="Times New Roman" w:hAnsi="Times New Roman" w:cs="Times New Roman"/>
          <w:sz w:val="16"/>
          <w:szCs w:val="22"/>
        </w:rPr>
        <w:t xml:space="preserve">well above the </w:t>
      </w:r>
      <w:proofErr w:type="spellStart"/>
      <w:r w:rsidRPr="005E465C">
        <w:rPr>
          <w:rFonts w:ascii="Times New Roman" w:hAnsi="Times New Roman" w:cs="Times New Roman"/>
          <w:sz w:val="16"/>
          <w:szCs w:val="22"/>
        </w:rPr>
        <w:t>longterm</w:t>
      </w:r>
      <w:proofErr w:type="spellEnd"/>
      <w:r w:rsidRPr="005E465C">
        <w:rPr>
          <w:rFonts w:ascii="Times New Roman" w:hAnsi="Times New Roman" w:cs="Times New Roman"/>
          <w:sz w:val="16"/>
          <w:szCs w:val="22"/>
        </w:rPr>
        <w:t xml:space="preserve"> trend </w:t>
      </w:r>
      <w:r w:rsidRPr="005E465C">
        <w:rPr>
          <w:rStyle w:val="underline"/>
          <w:rFonts w:ascii="Times New Roman" w:hAnsi="Times New Roman" w:cs="Times New Roman"/>
          <w:sz w:val="22"/>
          <w:szCs w:val="22"/>
        </w:rPr>
        <w:t>due to the</w:t>
      </w:r>
      <w:r w:rsidRPr="005E465C">
        <w:rPr>
          <w:rFonts w:ascii="Times New Roman" w:hAnsi="Times New Roman" w:cs="Times New Roman"/>
          <w:sz w:val="16"/>
          <w:szCs w:val="22"/>
        </w:rPr>
        <w:t xml:space="preserve"> occurrence of a major </w:t>
      </w:r>
      <w:r w:rsidRPr="005E465C">
        <w:rPr>
          <w:rStyle w:val="underline"/>
          <w:rFonts w:ascii="Times New Roman" w:hAnsi="Times New Roman" w:cs="Times New Roman"/>
          <w:sz w:val="22"/>
          <w:szCs w:val="22"/>
        </w:rPr>
        <w:t>El Nino</w:t>
      </w:r>
      <w:r w:rsidRPr="005E465C">
        <w:rPr>
          <w:rFonts w:ascii="Times New Roman" w:hAnsi="Times New Roman" w:cs="Times New Roman"/>
          <w:sz w:val="16"/>
          <w:szCs w:val="22"/>
        </w:rPr>
        <w:t xml:space="preserve"> event that year (the last El Nino so far and one of the strongest on record). </w:t>
      </w:r>
      <w:r w:rsidRPr="005E465C">
        <w:rPr>
          <w:rStyle w:val="underline"/>
          <w:rFonts w:ascii="Times New Roman" w:hAnsi="Times New Roman" w:cs="Times New Roman"/>
          <w:sz w:val="22"/>
          <w:szCs w:val="22"/>
        </w:rPr>
        <w:t>These events are examples of the largest natural climate variations on multiyear time scales</w:t>
      </w:r>
      <w:r w:rsidRPr="005E465C">
        <w:rPr>
          <w:rFonts w:ascii="Times New Roman" w:hAnsi="Times New Roman" w:cs="Times New Roman"/>
          <w:sz w:val="16"/>
          <w:szCs w:val="22"/>
        </w:rPr>
        <w:t xml:space="preserve"> and, by releasing heat from the ocean, generally cause positive anomalies in global mean temperature. It is remarkable that </w:t>
      </w:r>
      <w:r w:rsidRPr="005E465C">
        <w:rPr>
          <w:rStyle w:val="underline"/>
          <w:rFonts w:ascii="Times New Roman" w:hAnsi="Times New Roman" w:cs="Times New Roman"/>
          <w:sz w:val="22"/>
          <w:szCs w:val="22"/>
        </w:rPr>
        <w:t>the year 2005 rivaled the heat of 1998 even though no El Nino event occurred</w:t>
      </w:r>
      <w:r w:rsidRPr="005E465C">
        <w:rPr>
          <w:rFonts w:ascii="Times New Roman" w:hAnsi="Times New Roman" w:cs="Times New Roman"/>
          <w:sz w:val="16"/>
          <w:szCs w:val="22"/>
        </w:rPr>
        <w:t xml:space="preserve"> that year. (A bizarre curiosity, perhaps worth mentioning, is that several prominent "climate skeptics" recently used the extreme year 1998 to claim in the media that global warming had ended. In </w:t>
      </w:r>
      <w:proofErr w:type="spellStart"/>
      <w:r w:rsidRPr="005E465C">
        <w:rPr>
          <w:rFonts w:ascii="Times New Roman" w:hAnsi="Times New Roman" w:cs="Times New Roman"/>
          <w:sz w:val="16"/>
          <w:szCs w:val="22"/>
        </w:rPr>
        <w:t>Lindzen's</w:t>
      </w:r>
      <w:proofErr w:type="spellEnd"/>
      <w:r w:rsidRPr="005E465C">
        <w:rPr>
          <w:rFonts w:ascii="Times New Roman" w:hAnsi="Times New Roman" w:cs="Times New Roman"/>
          <w:sz w:val="16"/>
          <w:szCs w:val="22"/>
        </w:rPr>
        <w:t xml:space="preserve"> words, "Indeed, the absence of any record breakers during the past seven years is statistical evidence that temperatures are not increasing.</w:t>
      </w:r>
      <w:proofErr w:type="gramStart"/>
      <w:r w:rsidRPr="005E465C">
        <w:rPr>
          <w:rFonts w:ascii="Times New Roman" w:hAnsi="Times New Roman" w:cs="Times New Roman"/>
          <w:sz w:val="16"/>
          <w:szCs w:val="22"/>
        </w:rPr>
        <w:t>")</w:t>
      </w:r>
      <w:proofErr w:type="gramEnd"/>
      <w:r w:rsidRPr="005E465C">
        <w:rPr>
          <w:rFonts w:ascii="Times New Roman" w:hAnsi="Times New Roman" w:cs="Times New Roman"/>
          <w:sz w:val="16"/>
          <w:szCs w:val="22"/>
        </w:rPr>
        <w:t xml:space="preserve">33 In addition to the surface measurements, </w:t>
      </w:r>
      <w:r w:rsidRPr="005E465C">
        <w:rPr>
          <w:rStyle w:val="underline"/>
          <w:rFonts w:ascii="Times New Roman" w:hAnsi="Times New Roman" w:cs="Times New Roman"/>
          <w:sz w:val="22"/>
          <w:szCs w:val="22"/>
        </w:rPr>
        <w:t>the more recent portion of the global warming trend</w:t>
      </w:r>
      <w:r w:rsidRPr="005E465C">
        <w:rPr>
          <w:rFonts w:ascii="Times New Roman" w:hAnsi="Times New Roman" w:cs="Times New Roman"/>
          <w:sz w:val="16"/>
          <w:szCs w:val="22"/>
        </w:rPr>
        <w:t xml:space="preserve"> (since 1979) </w:t>
      </w:r>
      <w:r w:rsidRPr="005E465C">
        <w:rPr>
          <w:rStyle w:val="underline"/>
          <w:rFonts w:ascii="Times New Roman" w:hAnsi="Times New Roman" w:cs="Times New Roman"/>
          <w:sz w:val="22"/>
          <w:szCs w:val="22"/>
        </w:rPr>
        <w:t>is also documented by satellite data.</w:t>
      </w:r>
      <w:r w:rsidRPr="005E465C">
        <w:rPr>
          <w:rFonts w:ascii="Times New Roman" w:hAnsi="Times New Roman" w:cs="Times New Roman"/>
          <w:sz w:val="16"/>
          <w:szCs w:val="22"/>
        </w:rPr>
        <w:t xml:space="preserve"> 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w:t>
      </w:r>
      <w:r w:rsidRPr="005E465C">
        <w:rPr>
          <w:rStyle w:val="underline"/>
          <w:rFonts w:ascii="Times New Roman" w:hAnsi="Times New Roman" w:cs="Times New Roman"/>
          <w:sz w:val="22"/>
          <w:szCs w:val="22"/>
        </w:rPr>
        <w:t>Current analyses of</w:t>
      </w:r>
      <w:r w:rsidRPr="005E465C">
        <w:rPr>
          <w:rFonts w:ascii="Times New Roman" w:hAnsi="Times New Roman" w:cs="Times New Roman"/>
          <w:sz w:val="16"/>
          <w:szCs w:val="22"/>
        </w:rPr>
        <w:t xml:space="preserve"> these satellite </w:t>
      </w:r>
      <w:r w:rsidRPr="005E465C">
        <w:rPr>
          <w:rStyle w:val="underline"/>
          <w:rFonts w:ascii="Times New Roman" w:hAnsi="Times New Roman" w:cs="Times New Roman"/>
          <w:sz w:val="22"/>
          <w:szCs w:val="22"/>
        </w:rPr>
        <w:t xml:space="preserve">data show trends that are fully consistent with surface measurements and model simulations." </w:t>
      </w:r>
      <w:r w:rsidRPr="005E465C">
        <w:rPr>
          <w:rFonts w:ascii="Times New Roman" w:hAnsi="Times New Roman" w:cs="Times New Roman"/>
          <w:sz w:val="16"/>
          <w:szCs w:val="22"/>
        </w:rPr>
        <w:t xml:space="preserve">If no reliable temperature measurements existed, could we be sure that the climate is warming? The "canaries in the coal mine" of climate change (as glaciologist Lonnie Thompson puts it) ~are mountain glaciers. </w:t>
      </w:r>
      <w:r w:rsidRPr="005E465C">
        <w:rPr>
          <w:rStyle w:val="underline"/>
          <w:rFonts w:ascii="Times New Roman" w:hAnsi="Times New Roman" w:cs="Times New Roman"/>
          <w:sz w:val="22"/>
          <w:szCs w:val="22"/>
        </w:rPr>
        <w:t>We know</w:t>
      </w:r>
      <w:r w:rsidRPr="005E465C">
        <w:rPr>
          <w:rFonts w:ascii="Times New Roman" w:hAnsi="Times New Roman" w:cs="Times New Roman"/>
          <w:sz w:val="16"/>
          <w:szCs w:val="22"/>
        </w:rPr>
        <w:t xml:space="preserve">, both </w:t>
      </w:r>
      <w:r w:rsidRPr="005E465C">
        <w:rPr>
          <w:rStyle w:val="underline"/>
          <w:rFonts w:ascii="Times New Roman" w:hAnsi="Times New Roman" w:cs="Times New Roman"/>
          <w:sz w:val="22"/>
          <w:szCs w:val="22"/>
        </w:rPr>
        <w:t>from old photographs and from the position of the terminal moraines heaped up by the flowing ice, that mountain glaciers have been in retreat all over the world</w:t>
      </w:r>
      <w:r w:rsidRPr="005E465C">
        <w:rPr>
          <w:rFonts w:ascii="Times New Roman" w:hAnsi="Times New Roman" w:cs="Times New Roman"/>
          <w:sz w:val="16"/>
          <w:szCs w:val="22"/>
        </w:rPr>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 </w:t>
      </w:r>
      <w:r w:rsidRPr="005E465C">
        <w:rPr>
          <w:rStyle w:val="underline"/>
          <w:rFonts w:ascii="Times New Roman" w:hAnsi="Times New Roman" w:cs="Times New Roman"/>
          <w:sz w:val="22"/>
          <w:szCs w:val="22"/>
        </w:rPr>
        <w:t>Cores drilled in tropical glaciers show signs of recent melting that is unprecedented at least throughout the Holocene</w:t>
      </w:r>
      <w:r w:rsidRPr="005E465C">
        <w:rPr>
          <w:rFonts w:ascii="Times New Roman" w:hAnsi="Times New Roman" w:cs="Times New Roman"/>
          <w:sz w:val="16"/>
          <w:szCs w:val="22"/>
        </w:rPr>
        <w:t xml:space="preserve">-the past 10,000 years. </w:t>
      </w:r>
      <w:r w:rsidRPr="005E465C">
        <w:rPr>
          <w:rStyle w:val="underline"/>
          <w:rFonts w:ascii="Times New Roman" w:hAnsi="Times New Roman" w:cs="Times New Roman"/>
          <w:sz w:val="22"/>
          <w:szCs w:val="22"/>
        </w:rPr>
        <w:t>Another powerful sign of warming,</w:t>
      </w:r>
      <w:r w:rsidRPr="005E465C">
        <w:rPr>
          <w:rFonts w:ascii="Times New Roman" w:hAnsi="Times New Roman" w:cs="Times New Roman"/>
          <w:sz w:val="16"/>
          <w:szCs w:val="22"/>
        </w:rPr>
        <w:t xml:space="preserve"> visible clearly from satellites, </w:t>
      </w:r>
      <w:r w:rsidRPr="005E465C">
        <w:rPr>
          <w:rStyle w:val="underline"/>
          <w:rFonts w:ascii="Times New Roman" w:hAnsi="Times New Roman" w:cs="Times New Roman"/>
          <w:sz w:val="22"/>
          <w:szCs w:val="22"/>
        </w:rPr>
        <w:t>is the shrinking Arctic sea ice cover</w:t>
      </w:r>
      <w:r w:rsidRPr="005E465C">
        <w:rPr>
          <w:rFonts w:ascii="Times New Roman" w:hAnsi="Times New Roman" w:cs="Times New Roman"/>
          <w:sz w:val="16"/>
          <w:szCs w:val="22"/>
        </w:rPr>
        <w:t xml:space="preserve"> (figure 3-5), </w:t>
      </w:r>
      <w:r w:rsidRPr="005E465C">
        <w:rPr>
          <w:rStyle w:val="underline"/>
          <w:rFonts w:ascii="Times New Roman" w:hAnsi="Times New Roman" w:cs="Times New Roman"/>
          <w:sz w:val="22"/>
          <w:szCs w:val="22"/>
        </w:rPr>
        <w:t>which has declined 20 percent since</w:t>
      </w:r>
      <w:r w:rsidRPr="005E465C">
        <w:rPr>
          <w:rFonts w:ascii="Times New Roman" w:hAnsi="Times New Roman" w:cs="Times New Roman"/>
          <w:sz w:val="16"/>
          <w:szCs w:val="22"/>
        </w:rPr>
        <w:t xml:space="preserve"> satellite observations began in </w:t>
      </w:r>
      <w:r w:rsidRPr="005E465C">
        <w:rPr>
          <w:rStyle w:val="underline"/>
          <w:rFonts w:ascii="Times New Roman" w:hAnsi="Times New Roman" w:cs="Times New Roman"/>
          <w:sz w:val="22"/>
          <w:szCs w:val="22"/>
        </w:rPr>
        <w:t>1979.</w:t>
      </w:r>
      <w:r w:rsidRPr="005E465C">
        <w:rPr>
          <w:rFonts w:ascii="Times New Roman" w:hAnsi="Times New Roman" w:cs="Times New Roman"/>
          <w:sz w:val="16"/>
          <w:szCs w:val="22"/>
        </w:rPr>
        <w:t xml:space="preserve"> 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5E465C">
        <w:rPr>
          <w:rFonts w:ascii="Times New Roman" w:hAnsi="Times New Roman" w:cs="Times New Roman"/>
          <w:sz w:val="22"/>
          <w:szCs w:val="22"/>
          <w:u w:val="single"/>
        </w:rPr>
        <w:t xml:space="preserve"> </w:t>
      </w:r>
      <w:r w:rsidRPr="005E465C">
        <w:rPr>
          <w:rFonts w:ascii="Times New Roman" w:hAnsi="Times New Roman" w:cs="Times New Roman"/>
          <w:sz w:val="16"/>
          <w:szCs w:val="22"/>
        </w:rPr>
        <w:t xml:space="preserve">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w:t>
      </w:r>
      <w:r w:rsidRPr="005E465C">
        <w:rPr>
          <w:rFonts w:ascii="Times New Roman" w:hAnsi="Times New Roman" w:cs="Times New Roman"/>
          <w:sz w:val="16"/>
          <w:szCs w:val="22"/>
        </w:rPr>
        <w:lastRenderedPageBreak/>
        <w:t>symbolic power, has attracted much criticism, to some extent in scientific journals, but even more so in the popular media. The hockey stick-shaped curve became a symbol for the IPCC</w:t>
      </w:r>
      <w:proofErr w:type="gramStart"/>
      <w:r w:rsidRPr="005E465C">
        <w:rPr>
          <w:rFonts w:ascii="Times New Roman" w:hAnsi="Times New Roman" w:cs="Times New Roman"/>
          <w:sz w:val="16"/>
          <w:szCs w:val="22"/>
        </w:rPr>
        <w:t>, .and</w:t>
      </w:r>
      <w:proofErr w:type="gramEnd"/>
      <w:r w:rsidRPr="005E465C">
        <w:rPr>
          <w:rFonts w:ascii="Times New Roman" w:hAnsi="Times New Roman" w:cs="Times New Roman"/>
          <w:sz w:val="16"/>
          <w:szCs w:val="22"/>
        </w:rPr>
        <w:t xml:space="preserve">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w:t>
      </w:r>
      <w:proofErr w:type="gramStart"/>
      <w:r w:rsidRPr="005E465C">
        <w:rPr>
          <w:rFonts w:ascii="Times New Roman" w:hAnsi="Times New Roman" w:cs="Times New Roman"/>
          <w:sz w:val="16"/>
          <w:szCs w:val="22"/>
        </w:rPr>
        <w:t>This conclusion has since been supported further by every single one of close to a dozen new reconstructions</w:t>
      </w:r>
      <w:proofErr w:type="gramEnd"/>
      <w:r w:rsidRPr="005E465C">
        <w:rPr>
          <w:rFonts w:ascii="Times New Roman" w:hAnsi="Times New Roman" w:cs="Times New Roman"/>
          <w:sz w:val="16"/>
          <w:szCs w:val="22"/>
        </w:rPr>
        <w:t xml:space="preserve"> (two of which are shown in figure 3-6). Second, by far the most serious scientific criticism </w:t>
      </w:r>
      <w:proofErr w:type="gramStart"/>
      <w:r w:rsidRPr="005E465C">
        <w:rPr>
          <w:rFonts w:ascii="Times New Roman" w:hAnsi="Times New Roman" w:cs="Times New Roman"/>
          <w:sz w:val="16"/>
          <w:szCs w:val="22"/>
        </w:rPr>
        <w:t>raised</w:t>
      </w:r>
      <w:proofErr w:type="gramEnd"/>
      <w:r w:rsidRPr="005E465C">
        <w:rPr>
          <w:rFonts w:ascii="Times New Roman" w:hAnsi="Times New Roman" w:cs="Times New Roman"/>
          <w:sz w:val="16"/>
          <w:szCs w:val="22"/>
        </w:rPr>
        <w:t xml:space="preserve"> against Mann, Hughes, and Bradley was simply based on a mistake. 40 The prominent paper of von </w:t>
      </w:r>
      <w:proofErr w:type="spellStart"/>
      <w:r w:rsidRPr="005E465C">
        <w:rPr>
          <w:rFonts w:ascii="Times New Roman" w:hAnsi="Times New Roman" w:cs="Times New Roman"/>
          <w:sz w:val="16"/>
          <w:szCs w:val="22"/>
        </w:rPr>
        <w:t>Storch</w:t>
      </w:r>
      <w:proofErr w:type="spellEnd"/>
      <w:r w:rsidRPr="005E465C">
        <w:rPr>
          <w:rFonts w:ascii="Times New Roman" w:hAnsi="Times New Roman" w:cs="Times New Roman"/>
          <w:sz w:val="16"/>
          <w:szCs w:val="22"/>
        </w:rPr>
        <w:t xml:space="preserve">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w:t>
      </w:r>
      <w:proofErr w:type="gramStart"/>
      <w:r w:rsidRPr="005E465C">
        <w:rPr>
          <w:rFonts w:ascii="Times New Roman" w:hAnsi="Times New Roman" w:cs="Times New Roman"/>
          <w:sz w:val="16"/>
          <w:szCs w:val="22"/>
        </w:rPr>
        <w:t>Third, whether their reconstruction is accurate or not has no bearing on policy.</w:t>
      </w:r>
      <w:proofErr w:type="gramEnd"/>
      <w:r w:rsidRPr="005E465C">
        <w:rPr>
          <w:rFonts w:ascii="Times New Roman" w:hAnsi="Times New Roman" w:cs="Times New Roman"/>
          <w:sz w:val="16"/>
          <w:szCs w:val="22"/>
        </w:rPr>
        <w:t xml:space="preserve"> If their analysis underestimated past natural climate variability, this would certainly not argue for </w:t>
      </w:r>
      <w:proofErr w:type="gramStart"/>
      <w:r w:rsidRPr="005E465C">
        <w:rPr>
          <w:rFonts w:ascii="Times New Roman" w:hAnsi="Times New Roman" w:cs="Times New Roman"/>
          <w:sz w:val="16"/>
          <w:szCs w:val="22"/>
        </w:rPr>
        <w:t>a smaller</w:t>
      </w:r>
      <w:proofErr w:type="gramEnd"/>
      <w:r w:rsidRPr="005E465C">
        <w:rPr>
          <w:rFonts w:ascii="Times New Roman" w:hAnsi="Times New Roman" w:cs="Times New Roman"/>
          <w:sz w:val="16"/>
          <w:szCs w:val="22"/>
        </w:rPr>
        <w:t xml:space="preserve"> climate sensitivity and thus a lesser concern about the consequences of our emissions. Some have argued that, in contrast, it would point to </w:t>
      </w:r>
      <w:proofErr w:type="gramStart"/>
      <w:r w:rsidRPr="005E465C">
        <w:rPr>
          <w:rFonts w:ascii="Times New Roman" w:hAnsi="Times New Roman" w:cs="Times New Roman"/>
          <w:sz w:val="16"/>
          <w:szCs w:val="22"/>
        </w:rPr>
        <w:t>a larger</w:t>
      </w:r>
      <w:proofErr w:type="gramEnd"/>
      <w:r w:rsidRPr="005E465C">
        <w:rPr>
          <w:rFonts w:ascii="Times New Roman" w:hAnsi="Times New Roman" w:cs="Times New Roman"/>
          <w:sz w:val="16"/>
          <w:szCs w:val="22"/>
        </w:rPr>
        <w:t xml:space="preserve">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 </w:t>
      </w:r>
      <w:r w:rsidRPr="005E465C">
        <w:rPr>
          <w:rStyle w:val="underline"/>
          <w:rFonts w:ascii="Times New Roman" w:hAnsi="Times New Roman" w:cs="Times New Roman"/>
          <w:sz w:val="22"/>
          <w:szCs w:val="22"/>
        </w:rPr>
        <w:t xml:space="preserve">most of the observed warming over the past fifty years is anthropogenic. </w:t>
      </w:r>
      <w:r w:rsidRPr="005E465C">
        <w:rPr>
          <w:rFonts w:ascii="Times New Roman" w:hAnsi="Times New Roman" w:cs="Times New Roman"/>
          <w:sz w:val="16"/>
          <w:szCs w:val="22"/>
        </w:rPr>
        <w:t>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w:t>
      </w:r>
      <w:r w:rsidRPr="005E465C">
        <w:rPr>
          <w:rStyle w:val="underline"/>
          <w:rFonts w:ascii="Times New Roman" w:hAnsi="Times New Roman" w:cs="Times New Roman"/>
          <w:sz w:val="22"/>
          <w:szCs w:val="22"/>
        </w:rPr>
        <w:t xml:space="preserve"> The first and crucial piece of evidence is</w:t>
      </w:r>
      <w:r w:rsidRPr="005E465C">
        <w:rPr>
          <w:rFonts w:ascii="Times New Roman" w:hAnsi="Times New Roman" w:cs="Times New Roman"/>
          <w:sz w:val="16"/>
          <w:szCs w:val="22"/>
        </w:rPr>
        <w:t xml:space="preserve">, of course, </w:t>
      </w:r>
      <w:r w:rsidRPr="005E465C">
        <w:rPr>
          <w:rStyle w:val="underline"/>
          <w:rFonts w:ascii="Times New Roman" w:hAnsi="Times New Roman" w:cs="Times New Roman"/>
          <w:sz w:val="22"/>
          <w:szCs w:val="22"/>
        </w:rPr>
        <w:t>that the magnitude of the warming is what is expected from the anthropogenic perturbation of the radiation balance, so anthropogenic forcing is able to explain all of the temperature rise.</w:t>
      </w:r>
      <w:r w:rsidRPr="005E465C">
        <w:rPr>
          <w:rFonts w:ascii="Times New Roman" w:hAnsi="Times New Roman" w:cs="Times New Roman"/>
          <w:sz w:val="16"/>
          <w:szCs w:val="22"/>
        </w:rPr>
        <w:t xml:space="preserve"> As discussed here, </w:t>
      </w:r>
      <w:r w:rsidRPr="005E465C">
        <w:rPr>
          <w:rStyle w:val="underline"/>
          <w:rFonts w:ascii="Times New Roman" w:hAnsi="Times New Roman" w:cs="Times New Roman"/>
          <w:sz w:val="22"/>
          <w:szCs w:val="22"/>
        </w:rPr>
        <w:t>the rise in greenhouse gases alone corresponds to</w:t>
      </w:r>
      <w:r w:rsidRPr="005E465C">
        <w:rPr>
          <w:rFonts w:ascii="Times New Roman" w:hAnsi="Times New Roman" w:cs="Times New Roman"/>
          <w:sz w:val="16"/>
          <w:szCs w:val="22"/>
        </w:rPr>
        <w:t xml:space="preserve"> 2.6 W/tn2 of forcing. This by itself, after subtraction of the observed 0'</w:t>
      </w:r>
      <w:proofErr w:type="gramStart"/>
      <w:r w:rsidRPr="005E465C">
        <w:rPr>
          <w:rFonts w:ascii="Times New Roman" w:hAnsi="Times New Roman" w:cs="Times New Roman"/>
          <w:sz w:val="16"/>
          <w:szCs w:val="22"/>
        </w:rPr>
        <w:t>.6</w:t>
      </w:r>
      <w:proofErr w:type="gramEnd"/>
      <w:r w:rsidRPr="005E465C">
        <w:rPr>
          <w:rFonts w:ascii="Times New Roman" w:hAnsi="Times New Roman" w:cs="Times New Roman"/>
          <w:sz w:val="16"/>
          <w:szCs w:val="22"/>
        </w:rPr>
        <w:t xml:space="preserve"> W/m2 of ocean heat uptake, would Cause </w:t>
      </w:r>
      <w:r w:rsidRPr="005E465C">
        <w:rPr>
          <w:rStyle w:val="underline"/>
          <w:rFonts w:ascii="Times New Roman" w:hAnsi="Times New Roman" w:cs="Times New Roman"/>
          <w:sz w:val="22"/>
          <w:szCs w:val="22"/>
        </w:rPr>
        <w:t>1.6°C of warming</w:t>
      </w:r>
      <w:r w:rsidRPr="005E465C">
        <w:rPr>
          <w:rFonts w:ascii="Times New Roman" w:hAnsi="Times New Roman" w:cs="Times New Roman"/>
          <w:sz w:val="16"/>
          <w:szCs w:val="22"/>
        </w:rPr>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There can be little doubt that the anthropogenic forcing is large enough to explain most of the warming. </w:t>
      </w:r>
      <w:r w:rsidRPr="005E465C">
        <w:rPr>
          <w:rStyle w:val="underline"/>
          <w:rFonts w:ascii="Times New Roman" w:hAnsi="Times New Roman" w:cs="Times New Roman"/>
          <w:sz w:val="22"/>
          <w:szCs w:val="22"/>
        </w:rPr>
        <w:t>Depending on aerosol forcing and climate sensitivity, it could explain a large fraction of the warming, or all of it</w:t>
      </w:r>
      <w:r w:rsidRPr="005E465C">
        <w:rPr>
          <w:rFonts w:ascii="Times New Roman" w:hAnsi="Times New Roman" w:cs="Times New Roman"/>
          <w:sz w:val="16"/>
          <w:szCs w:val="22"/>
        </w:rPr>
        <w:t>, or even more warming than has been observed (leaving room for natural processes to counteract some of the</w:t>
      </w:r>
      <w:r w:rsidRPr="005E465C">
        <w:rPr>
          <w:rFonts w:ascii="Times New Roman" w:hAnsi="Times New Roman" w:cs="Times New Roman"/>
          <w:szCs w:val="22"/>
        </w:rPr>
        <w:t>¶</w:t>
      </w:r>
      <w:r w:rsidRPr="005E465C">
        <w:rPr>
          <w:rFonts w:ascii="Times New Roman" w:hAnsi="Times New Roman" w:cs="Times New Roman"/>
          <w:sz w:val="16"/>
          <w:szCs w:val="22"/>
        </w:rPr>
        <w:t xml:space="preserve"> The second important piece of evidence is clear: </w:t>
      </w:r>
      <w:r w:rsidRPr="005E465C">
        <w:rPr>
          <w:rStyle w:val="underline"/>
          <w:rFonts w:ascii="Times New Roman" w:hAnsi="Times New Roman" w:cs="Times New Roman"/>
          <w:sz w:val="22"/>
          <w:szCs w:val="22"/>
        </w:rPr>
        <w:t>there is no viable alternative explanation. In the scientific literature, no serious alternative hypothesis has been proposed</w:t>
      </w:r>
      <w:r w:rsidRPr="005E465C">
        <w:rPr>
          <w:rFonts w:ascii="Times New Roman" w:hAnsi="Times New Roman" w:cs="Times New Roman"/>
          <w:sz w:val="16"/>
          <w:szCs w:val="22"/>
        </w:rPr>
        <w:t xml:space="preserve"> to explain the observed global warming. </w:t>
      </w:r>
      <w:r w:rsidRPr="005E465C">
        <w:rPr>
          <w:rStyle w:val="underline"/>
          <w:rFonts w:ascii="Times New Roman" w:hAnsi="Times New Roman" w:cs="Times New Roman"/>
          <w:sz w:val="22"/>
          <w:szCs w:val="22"/>
        </w:rPr>
        <w:t>Other possible causes, such as solar activity, volcanic activity, cosmic rays, or orbital cycles, are well observed, but they do not show trends capable of explaining the observed warming</w:t>
      </w:r>
      <w:r w:rsidRPr="005E465C">
        <w:rPr>
          <w:rFonts w:ascii="Times New Roman" w:hAnsi="Times New Roman" w:cs="Times New Roman"/>
          <w:sz w:val="16"/>
          <w:szCs w:val="22"/>
        </w:rPr>
        <w:t xml:space="preserve">.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w:t>
      </w:r>
      <w:proofErr w:type="spellStart"/>
      <w:r w:rsidRPr="005E465C">
        <w:rPr>
          <w:rFonts w:ascii="Times New Roman" w:hAnsi="Times New Roman" w:cs="Times New Roman"/>
          <w:sz w:val="16"/>
          <w:szCs w:val="22"/>
        </w:rPr>
        <w:t>forcings</w:t>
      </w:r>
      <w:proofErr w:type="spellEnd"/>
      <w:r w:rsidRPr="005E465C">
        <w:rPr>
          <w:rFonts w:ascii="Times New Roman" w:hAnsi="Times New Roman" w:cs="Times New Roman"/>
          <w:sz w:val="16"/>
          <w:szCs w:val="22"/>
        </w:rPr>
        <w:t xml:space="preserve"> is downward.</w:t>
      </w:r>
      <w:r w:rsidRPr="005E465C">
        <w:rPr>
          <w:rStyle w:val="underline"/>
          <w:rFonts w:ascii="Times New Roman" w:hAnsi="Times New Roman" w:cs="Times New Roman"/>
          <w:sz w:val="22"/>
          <w:szCs w:val="22"/>
        </w:rPr>
        <w:t xml:space="preserve"> The only way out would be either some as yet undiscovered unknown forcing or a warming trend that arises by chance from an unforced internal variability</w:t>
      </w:r>
      <w:r w:rsidRPr="005E465C">
        <w:rPr>
          <w:rFonts w:ascii="Times New Roman" w:hAnsi="Times New Roman" w:cs="Times New Roman"/>
          <w:sz w:val="16"/>
          <w:szCs w:val="22"/>
        </w:rPr>
        <w:t xml:space="preserve"> in the climate system. </w:t>
      </w:r>
      <w:r w:rsidRPr="005E465C">
        <w:rPr>
          <w:rStyle w:val="underline"/>
          <w:rFonts w:ascii="Times New Roman" w:hAnsi="Times New Roman" w:cs="Times New Roman"/>
          <w:sz w:val="22"/>
          <w:szCs w:val="22"/>
        </w:rPr>
        <w:t>The latter cannot be completely ruled out, but has to be considered highly unlikely. No evidence in the observed record</w:t>
      </w:r>
      <w:r w:rsidRPr="005E465C">
        <w:rPr>
          <w:rFonts w:ascii="Times New Roman" w:hAnsi="Times New Roman" w:cs="Times New Roman"/>
          <w:sz w:val="16"/>
          <w:szCs w:val="22"/>
        </w:rPr>
        <w:t>, proxy data, or current models s</w:t>
      </w:r>
      <w:r w:rsidRPr="005E465C">
        <w:rPr>
          <w:rStyle w:val="underline"/>
          <w:rFonts w:ascii="Times New Roman" w:hAnsi="Times New Roman" w:cs="Times New Roman"/>
          <w:sz w:val="22"/>
          <w:szCs w:val="22"/>
        </w:rPr>
        <w:t>uggest that such internal variability could cause a sustained trend of global warming</w:t>
      </w:r>
      <w:r w:rsidRPr="005E465C">
        <w:rPr>
          <w:rFonts w:ascii="Times New Roman" w:hAnsi="Times New Roman" w:cs="Times New Roman"/>
          <w:sz w:val="16"/>
          <w:szCs w:val="22"/>
        </w:rPr>
        <w:t xml:space="preserve"> of the observed magnitude. As discussed</w:t>
      </w:r>
      <w:r w:rsidRPr="005E465C">
        <w:rPr>
          <w:rStyle w:val="underline"/>
          <w:rFonts w:ascii="Times New Roman" w:hAnsi="Times New Roman" w:cs="Times New Roman"/>
          <w:sz w:val="22"/>
          <w:szCs w:val="22"/>
        </w:rPr>
        <w:t>, twentieth century warming is unprecedented</w:t>
      </w:r>
      <w:r w:rsidRPr="005E465C">
        <w:rPr>
          <w:rFonts w:ascii="Times New Roman" w:hAnsi="Times New Roman" w:cs="Times New Roman"/>
          <w:sz w:val="16"/>
          <w:szCs w:val="22"/>
        </w:rPr>
        <w:t xml:space="preserve">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t>
      </w:r>
      <w:r w:rsidRPr="005E465C">
        <w:rPr>
          <w:rFonts w:ascii="Times New Roman" w:hAnsi="Times New Roman" w:cs="Times New Roman"/>
          <w:sz w:val="16"/>
          <w:szCs w:val="22"/>
        </w:rPr>
        <w:lastRenderedPageBreak/>
        <w:t xml:space="preserve">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w:t>
      </w:r>
      <w:proofErr w:type="spellStart"/>
      <w:r w:rsidRPr="005E465C">
        <w:rPr>
          <w:rFonts w:ascii="Times New Roman" w:hAnsi="Times New Roman" w:cs="Times New Roman"/>
          <w:sz w:val="16"/>
          <w:szCs w:val="22"/>
        </w:rPr>
        <w:t>forcings</w:t>
      </w:r>
      <w:proofErr w:type="spellEnd"/>
      <w:r w:rsidRPr="005E465C">
        <w:rPr>
          <w:rFonts w:ascii="Times New Roman" w:hAnsi="Times New Roman" w:cs="Times New Roman"/>
          <w:sz w:val="16"/>
          <w:szCs w:val="22"/>
        </w:rPr>
        <w:t>.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w:t>
      </w:r>
      <w:r w:rsidRPr="005E465C">
        <w:rPr>
          <w:rStyle w:val="underline"/>
          <w:rFonts w:ascii="Times New Roman" w:hAnsi="Times New Roman" w:cs="Times New Roman"/>
          <w:sz w:val="22"/>
          <w:szCs w:val="22"/>
        </w:rPr>
        <w:t xml:space="preserve"> studies have used different data sets and have been performed by different groups of researchers with different statistical methods. They consistently conclude that the observed spatial pattern of warming can only be explained by greenhouse gases</w:t>
      </w:r>
      <w:r w:rsidRPr="005E465C">
        <w:rPr>
          <w:rFonts w:ascii="Times New Roman" w:hAnsi="Times New Roman" w:cs="Times New Roman"/>
          <w:sz w:val="16"/>
          <w:szCs w:val="22"/>
        </w:rPr>
        <w:t xml:space="preserve">.49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5E465C">
        <w:rPr>
          <w:rStyle w:val="underline"/>
          <w:rFonts w:ascii="Times New Roman" w:hAnsi="Times New Roman" w:cs="Times New Roman"/>
          <w:sz w:val="22"/>
          <w:szCs w:val="22"/>
        </w:rPr>
        <w:t>this anthropogenic increase is proven beyond reasonable doubt and that a mass of evidence points to a CO2 effect on climate of 3C ± 1.59C global-warming</w:t>
      </w:r>
      <w:r w:rsidRPr="005E465C">
        <w:rPr>
          <w:rFonts w:ascii="Times New Roman" w:hAnsi="Times New Roman" w:cs="Times New Roman"/>
          <w:sz w:val="16"/>
          <w:szCs w:val="22"/>
        </w:rPr>
        <w:t xml:space="preserve"> for a doubling of concentration. (This is, the classic IPCC range; my personal assessment is that, in-the light of new studies since the IPCC Third Assessment Report, the uncertainty range can now be narrowed somewhat to 3°C ± 1.0C) </w:t>
      </w:r>
      <w:r w:rsidRPr="005E465C">
        <w:rPr>
          <w:rStyle w:val="underline"/>
          <w:rFonts w:ascii="Times New Roman" w:hAnsi="Times New Roman" w:cs="Times New Roman"/>
          <w:sz w:val="22"/>
          <w:szCs w:val="22"/>
        </w:rPr>
        <w:t>This is based on consistent results from theory, models, and data analysis, and, even in the absence-of any computer models, the same result would still hold based on physics and on data from climate history alone. Considering the plethora of consistent evidence, the chance that these conclusions are wrong has to be considered minute.</w:t>
      </w:r>
      <w:r w:rsidRPr="005E465C">
        <w:rPr>
          <w:rFonts w:ascii="Times New Roman" w:hAnsi="Times New Roman" w:cs="Times New Roman"/>
          <w:sz w:val="16"/>
          <w:szCs w:val="22"/>
        </w:rPr>
        <w:t xml:space="preserve"> If the preceding is accepted, then </w:t>
      </w:r>
      <w:r w:rsidRPr="005E465C">
        <w:rPr>
          <w:rStyle w:val="underline"/>
          <w:rFonts w:ascii="Times New Roman" w:hAnsi="Times New Roman" w:cs="Times New Roman"/>
          <w:sz w:val="22"/>
          <w:szCs w:val="22"/>
        </w:rPr>
        <w:t>it follows logically and incontrovertibly that a further increase in CO2 concentration will lead to further warming. The magnitude of our emissions depends on human behavior,</w:t>
      </w:r>
      <w:r w:rsidRPr="005E465C">
        <w:rPr>
          <w:rFonts w:ascii="Times New Roman" w:hAnsi="Times New Roman" w:cs="Times New Roman"/>
          <w:sz w:val="16"/>
          <w:szCs w:val="22"/>
        </w:rPr>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w:t>
      </w:r>
      <w:proofErr w:type="spellStart"/>
      <w:r w:rsidRPr="005E465C">
        <w:rPr>
          <w:rFonts w:ascii="Times New Roman" w:hAnsi="Times New Roman" w:cs="Times New Roman"/>
          <w:sz w:val="16"/>
          <w:szCs w:val="22"/>
        </w:rPr>
        <w:t>forcings</w:t>
      </w:r>
      <w:proofErr w:type="spellEnd"/>
      <w:r w:rsidRPr="005E465C">
        <w:rPr>
          <w:rFonts w:ascii="Times New Roman" w:hAnsi="Times New Roman" w:cs="Times New Roman"/>
          <w:sz w:val="16"/>
          <w:szCs w:val="22"/>
        </w:rPr>
        <w:t xml:space="preserve"> other than CO2 (for example, other greenhouse gases and aerosols) and the computation of concentrations from the emissions. Other gases are not discussed here, although they are important to get quantitatively accurate results. </w:t>
      </w:r>
      <w:r w:rsidRPr="005E465C">
        <w:rPr>
          <w:rStyle w:val="underline"/>
          <w:rFonts w:ascii="Times New Roman" w:hAnsi="Times New Roman" w:cs="Times New Roman"/>
          <w:sz w:val="22"/>
          <w:szCs w:val="22"/>
        </w:rPr>
        <w:t>CO2 is the largest and most important forcing.</w:t>
      </w:r>
      <w:r w:rsidRPr="005E465C">
        <w:rPr>
          <w:rFonts w:ascii="Times New Roman" w:hAnsi="Times New Roman" w:cs="Times New Roman"/>
          <w:sz w:val="16"/>
          <w:szCs w:val="22"/>
        </w:rPr>
        <w:t xml:space="preserve"> 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w:t>
      </w:r>
      <w:proofErr w:type="spellStart"/>
      <w:r w:rsidRPr="005E465C">
        <w:rPr>
          <w:rFonts w:ascii="Times New Roman" w:hAnsi="Times New Roman" w:cs="Times New Roman"/>
          <w:sz w:val="16"/>
          <w:szCs w:val="22"/>
        </w:rPr>
        <w:t>paleoclimatologist</w:t>
      </w:r>
      <w:proofErr w:type="spellEnd"/>
      <w:r w:rsidRPr="005E465C">
        <w:rPr>
          <w:rFonts w:ascii="Times New Roman" w:hAnsi="Times New Roman" w:cs="Times New Roman"/>
          <w:sz w:val="16"/>
          <w:szCs w:val="22"/>
        </w:rPr>
        <w:t xml:space="preserve"> like myself, this is an extraordinarily high temperature, which is very likely unprecedented in at least the past 100,000 years. As far as the data show, </w:t>
      </w:r>
      <w:r w:rsidRPr="005E465C">
        <w:rPr>
          <w:rStyle w:val="underline"/>
          <w:rFonts w:ascii="Times New Roman" w:hAnsi="Times New Roman" w:cs="Times New Roman"/>
          <w:sz w:val="22"/>
          <w:szCs w:val="22"/>
        </w:rPr>
        <w:t>we would have to go back about 3 million years, to the Pliocene, for comparable temperatures. The rate of this warming</w:t>
      </w:r>
      <w:r w:rsidRPr="005E465C">
        <w:rPr>
          <w:rFonts w:ascii="Times New Roman" w:hAnsi="Times New Roman" w:cs="Times New Roman"/>
          <w:sz w:val="16"/>
          <w:szCs w:val="22"/>
        </w:rPr>
        <w:t xml:space="preserve"> (which is important for the ability of ecosystems to cope) is </w:t>
      </w:r>
      <w:r w:rsidRPr="005E465C">
        <w:rPr>
          <w:rStyle w:val="underline"/>
          <w:rFonts w:ascii="Times New Roman" w:hAnsi="Times New Roman" w:cs="Times New Roman"/>
          <w:sz w:val="22"/>
          <w:szCs w:val="22"/>
        </w:rPr>
        <w:t>also highly unusual</w:t>
      </w:r>
      <w:r w:rsidRPr="005E465C">
        <w:rPr>
          <w:rFonts w:ascii="Times New Roman" w:hAnsi="Times New Roman" w:cs="Times New Roman"/>
          <w:sz w:val="16"/>
          <w:szCs w:val="22"/>
        </w:rPr>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5E465C">
        <w:rPr>
          <w:rStyle w:val="underline"/>
          <w:rFonts w:ascii="Times New Roman" w:hAnsi="Times New Roman" w:cs="Times New Roman"/>
          <w:sz w:val="22"/>
          <w:szCs w:val="22"/>
        </w:rPr>
        <w:t xml:space="preserve">that global warming is already a measured and-well-established fact, not a theory. Many different lines of evidence consistently show that most of the observed warming of the past fifty years was caused by human activity. </w:t>
      </w:r>
      <w:r w:rsidRPr="005E465C">
        <w:rPr>
          <w:rFonts w:ascii="Times New Roman" w:hAnsi="Times New Roman" w:cs="Times New Roman"/>
          <w:sz w:val="16"/>
          <w:szCs w:val="22"/>
        </w:rPr>
        <w:t>Above all, this warming is exactly what would be expected given the anthropogenic rise in greenhouse gases, and no viable alternative explanation for this warming has been proposed in the scientific literature. Taken together</w:t>
      </w:r>
      <w:proofErr w:type="gramStart"/>
      <w:r w:rsidRPr="005E465C">
        <w:rPr>
          <w:rFonts w:ascii="Times New Roman" w:hAnsi="Times New Roman" w:cs="Times New Roman"/>
          <w:sz w:val="16"/>
          <w:szCs w:val="22"/>
        </w:rPr>
        <w:t>.,</w:t>
      </w:r>
      <w:proofErr w:type="gramEnd"/>
      <w:r w:rsidRPr="005E465C">
        <w:rPr>
          <w:rFonts w:ascii="Times New Roman" w:hAnsi="Times New Roman" w:cs="Times New Roman"/>
          <w:sz w:val="16"/>
          <w:szCs w:val="22"/>
        </w:rPr>
        <w:t xml:space="preserve"> </w:t>
      </w:r>
      <w:r w:rsidRPr="005E465C">
        <w:rPr>
          <w:rStyle w:val="underline"/>
          <w:rFonts w:ascii="Times New Roman" w:hAnsi="Times New Roman" w:cs="Times New Roman"/>
          <w:sz w:val="22"/>
          <w:szCs w:val="22"/>
        </w:rPr>
        <w:t>the very strong evidence accumulated from thousands of independent studies, has over the past decades convinced virtually every climatologist around the world</w:t>
      </w:r>
      <w:r w:rsidRPr="005E465C">
        <w:rPr>
          <w:rFonts w:ascii="Times New Roman" w:hAnsi="Times New Roman" w:cs="Times New Roman"/>
          <w:sz w:val="16"/>
          <w:szCs w:val="22"/>
        </w:rPr>
        <w:t xml:space="preserve"> (many of whom were initially quite skeptical, including myself) </w:t>
      </w:r>
      <w:r w:rsidRPr="005E465C">
        <w:rPr>
          <w:rStyle w:val="underline"/>
          <w:rFonts w:ascii="Times New Roman" w:hAnsi="Times New Roman" w:cs="Times New Roman"/>
          <w:sz w:val="22"/>
          <w:szCs w:val="22"/>
        </w:rPr>
        <w:t xml:space="preserve">that anthropogenic global warming is a reality </w:t>
      </w:r>
      <w:r w:rsidRPr="005E465C">
        <w:rPr>
          <w:rFonts w:ascii="Times New Roman" w:hAnsi="Times New Roman" w:cs="Times New Roman"/>
          <w:sz w:val="16"/>
          <w:szCs w:val="22"/>
        </w:rPr>
        <w:t>with which we need to deal.</w:t>
      </w:r>
    </w:p>
    <w:p w14:paraId="6D93D8B5" w14:textId="77777777" w:rsidR="00817038" w:rsidRPr="005E465C" w:rsidRDefault="00817038" w:rsidP="00817038">
      <w:pPr>
        <w:pStyle w:val="tag"/>
        <w:rPr>
          <w:rFonts w:ascii="Times New Roman" w:hAnsi="Times New Roman"/>
        </w:rPr>
      </w:pPr>
    </w:p>
    <w:p w14:paraId="5BED7EA1" w14:textId="77777777" w:rsidR="00817038" w:rsidRPr="005E465C" w:rsidRDefault="00817038" w:rsidP="00817038"/>
    <w:p w14:paraId="772AAC9A" w14:textId="77777777" w:rsidR="005E465C" w:rsidRPr="005E465C" w:rsidRDefault="005E465C" w:rsidP="005E465C">
      <w:pPr>
        <w:pStyle w:val="Heading2"/>
      </w:pPr>
      <w:r w:rsidRPr="005E465C">
        <w:lastRenderedPageBreak/>
        <w:t>AT Solar Variations</w:t>
      </w:r>
    </w:p>
    <w:p w14:paraId="3B2C84E9" w14:textId="77777777" w:rsidR="005E465C" w:rsidRPr="005E465C" w:rsidRDefault="005E465C" w:rsidP="005E465C"/>
    <w:p w14:paraId="35F3A6F4" w14:textId="77777777" w:rsidR="005E465C" w:rsidRPr="005E465C" w:rsidRDefault="005E465C" w:rsidP="005E465C">
      <w:pPr>
        <w:pStyle w:val="Heading4"/>
        <w:rPr>
          <w:rFonts w:cs="Times New Roman"/>
        </w:rPr>
      </w:pPr>
      <w:r w:rsidRPr="005E465C">
        <w:rPr>
          <w:rFonts w:cs="Times New Roman"/>
        </w:rPr>
        <w:t>Best empirical data compilation confirms – sun isn’t causing global warming.</w:t>
      </w:r>
    </w:p>
    <w:p w14:paraId="5F589CFB" w14:textId="77777777" w:rsidR="005E465C" w:rsidRPr="005E465C" w:rsidRDefault="005E465C" w:rsidP="005E465C">
      <w:pPr>
        <w:rPr>
          <w:sz w:val="14"/>
        </w:rPr>
      </w:pPr>
      <w:proofErr w:type="spellStart"/>
      <w:r w:rsidRPr="005E465C">
        <w:rPr>
          <w:rStyle w:val="StyleStyleBold12pt"/>
        </w:rPr>
        <w:t>Nuccitelli</w:t>
      </w:r>
      <w:proofErr w:type="spellEnd"/>
      <w:r w:rsidRPr="005E465C">
        <w:rPr>
          <w:rStyle w:val="StyleStyleBold12pt"/>
        </w:rPr>
        <w:t xml:space="preserve"> 12</w:t>
      </w:r>
      <w:r w:rsidRPr="005E465C">
        <w:rPr>
          <w:sz w:val="14"/>
          <w:szCs w:val="16"/>
        </w:rPr>
        <w:t xml:space="preserve"> (Dana, environmental scientist, MA in physics and climate researcher, 9/4/12, “Solar Activity and Climate: Is the Sun Causing Global Warming?</w:t>
      </w:r>
      <w:proofErr w:type="gramStart"/>
      <w:r w:rsidRPr="005E465C">
        <w:rPr>
          <w:sz w:val="14"/>
          <w:szCs w:val="16"/>
        </w:rPr>
        <w:t>”,</w:t>
      </w:r>
      <w:proofErr w:type="gramEnd"/>
      <w:r w:rsidRPr="005E465C">
        <w:rPr>
          <w:sz w:val="14"/>
        </w:rPr>
        <w:t xml:space="preserve"> </w:t>
      </w:r>
      <w:r w:rsidRPr="005E465C">
        <w:rPr>
          <w:sz w:val="14"/>
          <w:szCs w:val="16"/>
        </w:rPr>
        <w:t>http://www.skepticalscience.com/solar-activity-sunspots-global-warming-advanced.htm)</w:t>
      </w:r>
    </w:p>
    <w:p w14:paraId="658B27D1" w14:textId="77777777" w:rsidR="005E465C" w:rsidRPr="005E465C" w:rsidRDefault="005E465C" w:rsidP="005E465C">
      <w:pPr>
        <w:rPr>
          <w:b/>
          <w:u w:val="single"/>
        </w:rPr>
      </w:pPr>
      <w:r w:rsidRPr="005E465C">
        <w:rPr>
          <w:sz w:val="16"/>
        </w:rPr>
        <w:t xml:space="preserve">It's often considered "common sense" that global warming is caused by the Sun. After all, the Sun is the source of almost all of the energy on Earth. The Sun has both direct and indirect influences over the Earth's temperature, and we can evaluate whether these effects could be responsible for a significant amount of the recent global warming. As shown in the Intermediate level rebuttal of this argument, dozens of studies have concluded that the Sun simply cannot account for the recent global warming, but here we'll go through the calculations for ourselves. Direct solar effect The Sun's largest influence on the Earth's surface temperature is through incoming solar radiation, also known as total solar irradiance (TSI). Changes in TSI can be converted into a </w:t>
      </w:r>
      <w:proofErr w:type="spellStart"/>
      <w:r w:rsidRPr="005E465C">
        <w:rPr>
          <w:sz w:val="16"/>
        </w:rPr>
        <w:t>radiative</w:t>
      </w:r>
      <w:proofErr w:type="spellEnd"/>
      <w:r w:rsidRPr="005E465C">
        <w:rPr>
          <w:sz w:val="16"/>
        </w:rPr>
        <w:t xml:space="preserve"> forcing, which tells us the energy imbalance it causes on Earth. This energy imbalance is what causes a global temperature change. The solar </w:t>
      </w:r>
      <w:proofErr w:type="spellStart"/>
      <w:r w:rsidRPr="005E465C">
        <w:rPr>
          <w:sz w:val="16"/>
        </w:rPr>
        <w:t>radiative</w:t>
      </w:r>
      <w:proofErr w:type="spellEnd"/>
      <w:r w:rsidRPr="005E465C">
        <w:rPr>
          <w:sz w:val="16"/>
        </w:rPr>
        <w:t xml:space="preserve"> forcing is TSI in Watts per square meter (W-m-2) divided by 4 to account for spherical geometry, and multiplied by 0.7 to account for planetary albedo (</w:t>
      </w:r>
      <w:proofErr w:type="spellStart"/>
      <w:r w:rsidRPr="005E465C">
        <w:rPr>
          <w:sz w:val="16"/>
        </w:rPr>
        <w:t>Meehl</w:t>
      </w:r>
      <w:proofErr w:type="spellEnd"/>
      <w:r w:rsidRPr="005E465C">
        <w:rPr>
          <w:sz w:val="16"/>
        </w:rPr>
        <w:t xml:space="preserve"> 2002). The albedo factor is due to the fact that the planet reflects approximately 30% of the incoming solar radiation. This is a very straightforward and easy to understand formula - the larger the change in solar irradiance, the larger the energy imbalance it causes, and thus the larger the </w:t>
      </w:r>
      <w:proofErr w:type="spellStart"/>
      <w:r w:rsidRPr="005E465C">
        <w:rPr>
          <w:sz w:val="16"/>
        </w:rPr>
        <w:t>radiative</w:t>
      </w:r>
      <w:proofErr w:type="spellEnd"/>
      <w:r w:rsidRPr="005E465C">
        <w:rPr>
          <w:sz w:val="16"/>
        </w:rPr>
        <w:t xml:space="preserve"> forcing. Studies have reconstructed TSI over the past 300 years. Wang, Lean, and </w:t>
      </w:r>
      <w:proofErr w:type="spellStart"/>
      <w:r w:rsidRPr="005E465C">
        <w:rPr>
          <w:sz w:val="16"/>
        </w:rPr>
        <w:t>Sheeley</w:t>
      </w:r>
      <w:proofErr w:type="spellEnd"/>
      <w:r w:rsidRPr="005E465C">
        <w:rPr>
          <w:sz w:val="16"/>
        </w:rPr>
        <w:t xml:space="preserve"> (2005) compared a flux transport model with geomagnetic activity and </w:t>
      </w:r>
      <w:proofErr w:type="spellStart"/>
      <w:r w:rsidRPr="005E465C">
        <w:rPr>
          <w:sz w:val="16"/>
        </w:rPr>
        <w:t>cosmogenic</w:t>
      </w:r>
      <w:proofErr w:type="spellEnd"/>
      <w:r w:rsidRPr="005E465C">
        <w:rPr>
          <w:sz w:val="16"/>
        </w:rPr>
        <w:t xml:space="preserve"> isotope records and to derive a reconstruction of TSI since 1713. Satellites have directly measured TSI since 1978. As you can see, over the past 32 years, TSI has remained unchanged on average. In the early 20th century, from about 1900 to 1950 there was an increase in TSI </w:t>
      </w:r>
      <w:proofErr w:type="gramStart"/>
      <w:r w:rsidRPr="005E465C">
        <w:rPr>
          <w:sz w:val="16"/>
        </w:rPr>
        <w:t>from about 1365.5 to 1366 W-m-2</w:t>
      </w:r>
      <w:proofErr w:type="gramEnd"/>
      <w:r w:rsidRPr="005E465C">
        <w:rPr>
          <w:sz w:val="16"/>
        </w:rPr>
        <w:t xml:space="preserve">. The change in global temperature in response to a </w:t>
      </w:r>
      <w:proofErr w:type="spellStart"/>
      <w:r w:rsidRPr="005E465C">
        <w:rPr>
          <w:sz w:val="16"/>
        </w:rPr>
        <w:t>radiative</w:t>
      </w:r>
      <w:proofErr w:type="spellEnd"/>
      <w:r w:rsidRPr="005E465C">
        <w:rPr>
          <w:sz w:val="16"/>
        </w:rPr>
        <w:t xml:space="preserve"> forcing is: Where '</w:t>
      </w:r>
      <w:proofErr w:type="spellStart"/>
      <w:r w:rsidRPr="005E465C">
        <w:rPr>
          <w:sz w:val="16"/>
        </w:rPr>
        <w:t>dT</w:t>
      </w:r>
      <w:proofErr w:type="spellEnd"/>
      <w:r w:rsidRPr="005E465C">
        <w:rPr>
          <w:sz w:val="16"/>
        </w:rPr>
        <w:t>' is the change in the Earth's average surface temperature, 'λ' is the climate sensitivity, usually with units in Kelvin or degrees Celsius per Watts per square meter (°C/[W-m-2]), and '</w:t>
      </w:r>
      <w:proofErr w:type="spellStart"/>
      <w:r w:rsidRPr="005E465C">
        <w:rPr>
          <w:sz w:val="16"/>
        </w:rPr>
        <w:t>dF</w:t>
      </w:r>
      <w:proofErr w:type="spellEnd"/>
      <w:r w:rsidRPr="005E465C">
        <w:rPr>
          <w:sz w:val="16"/>
        </w:rPr>
        <w:t xml:space="preserve">' is the </w:t>
      </w:r>
      <w:proofErr w:type="spellStart"/>
      <w:r w:rsidRPr="005E465C">
        <w:rPr>
          <w:sz w:val="16"/>
        </w:rPr>
        <w:t>radiative</w:t>
      </w:r>
      <w:proofErr w:type="spellEnd"/>
      <w:r w:rsidRPr="005E465C">
        <w:rPr>
          <w:sz w:val="16"/>
        </w:rPr>
        <w:t xml:space="preserve"> forcing. So now to calculate the change in temperature, we just need to know the climate sensitivity. Studies have given a possible range of values of 2 to 4.5°C warming for a doubling of CO2 (IPCC 2007), which corresponds to a range of 0.54 to 1.2°C/(W-m-2) for λ. We can then calculate the change in global temperature caused by the increase in TSI since 1900 using the formulas above. Although Wang, Lean, and </w:t>
      </w:r>
      <w:proofErr w:type="spellStart"/>
      <w:r w:rsidRPr="005E465C">
        <w:rPr>
          <w:sz w:val="16"/>
        </w:rPr>
        <w:t>Sheeley's</w:t>
      </w:r>
      <w:proofErr w:type="spellEnd"/>
      <w:r w:rsidRPr="005E465C">
        <w:rPr>
          <w:sz w:val="16"/>
        </w:rPr>
        <w:t xml:space="preserve"> reconstruction puts the change in TSI since 1900 at about 0.5 W-m-2, previous studies have shown a larger change, so we'll estimate the change in TSI </w:t>
      </w:r>
      <w:proofErr w:type="gramStart"/>
      <w:r w:rsidRPr="005E465C">
        <w:rPr>
          <w:sz w:val="16"/>
        </w:rPr>
        <w:t>at 0.5 to 2 W-m-2</w:t>
      </w:r>
      <w:proofErr w:type="gramEnd"/>
      <w:r w:rsidRPr="005E465C">
        <w:rPr>
          <w:sz w:val="16"/>
        </w:rPr>
        <w:t xml:space="preserve">. </w:t>
      </w:r>
      <w:proofErr w:type="gramStart"/>
      <w:r w:rsidRPr="005E465C">
        <w:rPr>
          <w:sz w:val="16"/>
        </w:rPr>
        <w:t>with</w:t>
      </w:r>
      <w:proofErr w:type="gramEnd"/>
      <w:r w:rsidRPr="005E465C">
        <w:rPr>
          <w:sz w:val="16"/>
        </w:rPr>
        <w:t xml:space="preserve"> a most likely value of 0.15°C We can confirm this by comparing the calculation to empirical observations. From 1900 to 1950 the Earth's surface temperature warmed by about 0.4°C. Over that period, humans increased the amount of carbon dioxide in the atmosphere by about 20 parts per million by volume. This corresponds to an anthropogenic warming of: with a most likely value of 0.22°C. Therefore,</w:t>
      </w:r>
      <w:r w:rsidRPr="005E465C">
        <w:rPr>
          <w:u w:val="single"/>
        </w:rPr>
        <w:t xml:space="preserve"> </w:t>
      </w:r>
      <w:r w:rsidRPr="005E465C">
        <w:rPr>
          <w:rStyle w:val="StyleBoldUnderline"/>
        </w:rPr>
        <w:t xml:space="preserve">the solar forcing combined with the anthropogenic CO2 forcing and other minor </w:t>
      </w:r>
      <w:proofErr w:type="spellStart"/>
      <w:r w:rsidRPr="005E465C">
        <w:rPr>
          <w:rStyle w:val="StyleBoldUnderline"/>
        </w:rPr>
        <w:t>forcings</w:t>
      </w:r>
      <w:proofErr w:type="spellEnd"/>
      <w:r w:rsidRPr="005E465C">
        <w:rPr>
          <w:rStyle w:val="StyleBoldUnderline"/>
        </w:rPr>
        <w:t xml:space="preserve"> (such as decreased volcanic activity) can account for the 0.4°C warming in the early 20th century, with the solar forcing accounting for about 40% of the total warming. Over the past century, this increase in TSI is responsible for about 15-20% of global warming</w:t>
      </w:r>
      <w:r w:rsidRPr="005E465C">
        <w:rPr>
          <w:u w:val="single"/>
        </w:rPr>
        <w:t xml:space="preserve"> </w:t>
      </w:r>
      <w:r w:rsidRPr="005E465C">
        <w:rPr>
          <w:sz w:val="16"/>
        </w:rPr>
        <w:t>(</w:t>
      </w:r>
      <w:proofErr w:type="spellStart"/>
      <w:r w:rsidRPr="005E465C">
        <w:rPr>
          <w:sz w:val="16"/>
        </w:rPr>
        <w:t>Meehl</w:t>
      </w:r>
      <w:proofErr w:type="spellEnd"/>
      <w:r w:rsidRPr="005E465C">
        <w:rPr>
          <w:sz w:val="16"/>
        </w:rPr>
        <w:t xml:space="preserve"> 2004). </w:t>
      </w:r>
      <w:r w:rsidRPr="005E465C">
        <w:rPr>
          <w:rStyle w:val="StyleBoldUnderline"/>
        </w:rPr>
        <w:t>But since TSI hasn't increased in at least the past 32 years (and more like 60 years, based on reconstructions), the Sun is not directly responsible for the warming over that period.</w:t>
      </w:r>
      <w:r w:rsidRPr="005E465C">
        <w:rPr>
          <w:u w:val="single"/>
        </w:rPr>
        <w:t xml:space="preserve"> </w:t>
      </w:r>
      <w:r w:rsidRPr="005E465C">
        <w:rPr>
          <w:sz w:val="16"/>
        </w:rPr>
        <w:t xml:space="preserve">Foster and </w:t>
      </w:r>
      <w:proofErr w:type="spellStart"/>
      <w:r w:rsidRPr="005E465C">
        <w:rPr>
          <w:sz w:val="16"/>
        </w:rPr>
        <w:t>Rahmstorf</w:t>
      </w:r>
      <w:proofErr w:type="spellEnd"/>
      <w:r w:rsidRPr="005E465C">
        <w:rPr>
          <w:sz w:val="16"/>
        </w:rPr>
        <w:t xml:space="preserve"> (2011) used multiple linear </w:t>
      </w:r>
      <w:proofErr w:type="gramStart"/>
      <w:r w:rsidRPr="005E465C">
        <w:rPr>
          <w:sz w:val="16"/>
        </w:rPr>
        <w:t>regression</w:t>
      </w:r>
      <w:proofErr w:type="gramEnd"/>
      <w:r w:rsidRPr="005E465C">
        <w:rPr>
          <w:sz w:val="16"/>
        </w:rPr>
        <w:t xml:space="preserve"> to quantify and remove the effects of the El Niño Southern Oscillation (ENSO) and solar and volcanic activity from the surface and lower troposphere temperature data. They found that since 1979, solar activity has had a very slight cooling effect of between -0.014 and -0.023°C per decade, depending on the data set (Table 1, Figure 3). Like Foster and </w:t>
      </w:r>
      <w:proofErr w:type="spellStart"/>
      <w:r w:rsidRPr="005E465C">
        <w:rPr>
          <w:sz w:val="16"/>
        </w:rPr>
        <w:t>Rahmstorf</w:t>
      </w:r>
      <w:proofErr w:type="spellEnd"/>
      <w:r w:rsidRPr="005E465C">
        <w:rPr>
          <w:sz w:val="16"/>
        </w:rPr>
        <w:t xml:space="preserve">, Lean and Rind (2008) performed a multiple linear regression on the temperature data, and found that while solar activity can account for about 11% of the global warming from 1889 to 2006, it can only account for 1.6% of the warming from 1955 to 2005, and had a slight cooling effect (-0.004°C per decade) from 1979 to 2005. Note that this multiple linear regression technique it makes no assumptions about various solar effects. Any solar effect (either direct or indirect) </w:t>
      </w:r>
      <w:proofErr w:type="gramStart"/>
      <w:r w:rsidRPr="005E465C">
        <w:rPr>
          <w:sz w:val="16"/>
        </w:rPr>
        <w:t>which is correlated to solar activity</w:t>
      </w:r>
      <w:proofErr w:type="gramEnd"/>
      <w:r w:rsidRPr="005E465C">
        <w:rPr>
          <w:sz w:val="16"/>
        </w:rPr>
        <w:t xml:space="preserve"> (i.e. solar irradiance, solar magnetic field [and thus galactic cosmic rays], ultraviolet [UV] radiation, etc.) is accounted for in the linear regression. Both Lean and Rind and Foster and </w:t>
      </w:r>
      <w:proofErr w:type="spellStart"/>
      <w:r w:rsidRPr="005E465C">
        <w:rPr>
          <w:sz w:val="16"/>
        </w:rPr>
        <w:t>Rahmstorf</w:t>
      </w:r>
      <w:proofErr w:type="spellEnd"/>
      <w:r w:rsidRPr="005E465C">
        <w:rPr>
          <w:sz w:val="16"/>
        </w:rPr>
        <w:t xml:space="preserve"> found that</w:t>
      </w:r>
      <w:r w:rsidRPr="005E465C">
        <w:rPr>
          <w:b/>
          <w:u w:val="single"/>
        </w:rPr>
        <w:t xml:space="preserve"> </w:t>
      </w:r>
      <w:r w:rsidRPr="005E465C">
        <w:rPr>
          <w:rStyle w:val="StyleBoldUnderline"/>
        </w:rPr>
        <w:t>solar activity has played a very small role in the recent observed global warming.</w:t>
      </w:r>
      <w:r w:rsidRPr="005E465C">
        <w:rPr>
          <w:sz w:val="16"/>
        </w:rPr>
        <w:t xml:space="preserve"> Indirect Solar Effects Ultraviolet Radiation It has also been proposed that ultraviolet (UV) radiation, which varies more than other solar irradiance wavelengths, could amplify the solar influence on the global climate through interactions with the stratosphere and atmospheric ozone. </w:t>
      </w:r>
      <w:proofErr w:type="spellStart"/>
      <w:r w:rsidRPr="005E465C">
        <w:rPr>
          <w:sz w:val="16"/>
        </w:rPr>
        <w:t>Shindell</w:t>
      </w:r>
      <w:proofErr w:type="spellEnd"/>
      <w:r w:rsidRPr="005E465C">
        <w:rPr>
          <w:sz w:val="16"/>
        </w:rPr>
        <w:t xml:space="preserve"> et al. (1999) examined this possibility, but found that </w:t>
      </w:r>
      <w:r w:rsidRPr="005E465C">
        <w:rPr>
          <w:rStyle w:val="StyleBoldUnderline"/>
        </w:rPr>
        <w:t>while this UV variability has a significant influence over regional temperatures, it has little effect on global surface temperatures.</w:t>
      </w:r>
      <w:r w:rsidRPr="005E465C">
        <w:rPr>
          <w:u w:val="single"/>
        </w:rPr>
        <w:t xml:space="preserve"> </w:t>
      </w:r>
      <w:r w:rsidRPr="005E465C">
        <w:rPr>
          <w:sz w:val="16"/>
        </w:rPr>
        <w:t xml:space="preserve">"Solar cycle variability may therefore play a significant role in regional surface temperatures, even though its influence on the global mean surface temperature is small (0.07 K for December–February)." Moreover, </w:t>
      </w:r>
      <w:proofErr w:type="spellStart"/>
      <w:r w:rsidRPr="005E465C">
        <w:rPr>
          <w:sz w:val="16"/>
        </w:rPr>
        <w:t>Shindell</w:t>
      </w:r>
      <w:proofErr w:type="spellEnd"/>
      <w:r w:rsidRPr="005E465C">
        <w:rPr>
          <w:sz w:val="16"/>
        </w:rPr>
        <w:t xml:space="preserve"> et al. found that</w:t>
      </w:r>
      <w:r w:rsidRPr="005E465C">
        <w:rPr>
          <w:u w:val="single"/>
        </w:rPr>
        <w:t xml:space="preserve"> </w:t>
      </w:r>
      <w:r w:rsidRPr="005E465C">
        <w:rPr>
          <w:rStyle w:val="StyleBoldUnderline"/>
        </w:rPr>
        <w:t>anthropogenic ozone depletion (via chlorofluorocarbon emissions) may have reduced the impact of UV variability on the climate, and may have even offset it entirely</w:t>
      </w:r>
      <w:r w:rsidRPr="005E465C">
        <w:rPr>
          <w:u w:val="single"/>
        </w:rPr>
        <w:t>.</w:t>
      </w:r>
      <w:r w:rsidRPr="005E465C">
        <w:rPr>
          <w:sz w:val="16"/>
        </w:rPr>
        <w:t xml:space="preserve"> "Another consideration is that upper stratospheric ozone has decreased significantly since the 1970s as a result of destruction by halogens released from chlorofluorocarbons. This</w:t>
      </w:r>
      <w:r w:rsidRPr="005E465C">
        <w:rPr>
          <w:u w:val="single"/>
        </w:rPr>
        <w:t xml:space="preserve"> </w:t>
      </w:r>
      <w:r w:rsidRPr="005E465C">
        <w:rPr>
          <w:rStyle w:val="StyleBoldUnderline"/>
        </w:rPr>
        <w:t>ozone decrease, which has been much larger than the modeled solar-induced ozone increases, may have limited the ability of solar irradiance changes to affect climate over recent decades, or may have even offset those effects."</w:t>
      </w:r>
      <w:r w:rsidRPr="005E465C">
        <w:rPr>
          <w:sz w:val="16"/>
        </w:rPr>
        <w:t xml:space="preserve"> </w:t>
      </w:r>
      <w:proofErr w:type="gramStart"/>
      <w:r w:rsidRPr="005E465C">
        <w:rPr>
          <w:sz w:val="16"/>
        </w:rPr>
        <w:t xml:space="preserve">Galactic cosmic rays </w:t>
      </w:r>
      <w:proofErr w:type="spellStart"/>
      <w:r w:rsidRPr="005E465C">
        <w:rPr>
          <w:sz w:val="16"/>
        </w:rPr>
        <w:t>Henrik</w:t>
      </w:r>
      <w:proofErr w:type="spellEnd"/>
      <w:r w:rsidRPr="005E465C">
        <w:rPr>
          <w:sz w:val="16"/>
        </w:rPr>
        <w:t xml:space="preserve"> </w:t>
      </w:r>
      <w:proofErr w:type="spellStart"/>
      <w:r w:rsidRPr="005E465C">
        <w:rPr>
          <w:sz w:val="16"/>
        </w:rPr>
        <w:t>Svensmark</w:t>
      </w:r>
      <w:proofErr w:type="spellEnd"/>
      <w:r w:rsidRPr="005E465C">
        <w:rPr>
          <w:sz w:val="16"/>
        </w:rPr>
        <w:t xml:space="preserve"> has</w:t>
      </w:r>
      <w:proofErr w:type="gramEnd"/>
      <w:r w:rsidRPr="005E465C">
        <w:rPr>
          <w:sz w:val="16"/>
        </w:rPr>
        <w:t xml:space="preserve"> proposed that galactic cosmic rays (GCRs) could exert significant influence over global temperatures (</w:t>
      </w:r>
      <w:proofErr w:type="spellStart"/>
      <w:r w:rsidRPr="005E465C">
        <w:rPr>
          <w:sz w:val="16"/>
        </w:rPr>
        <w:t>Svensmark</w:t>
      </w:r>
      <w:proofErr w:type="spellEnd"/>
      <w:r w:rsidRPr="005E465C">
        <w:rPr>
          <w:sz w:val="16"/>
        </w:rPr>
        <w:t xml:space="preserve"> </w:t>
      </w:r>
      <w:r w:rsidRPr="005E465C">
        <w:rPr>
          <w:sz w:val="16"/>
        </w:rPr>
        <w:lastRenderedPageBreak/>
        <w:t>1998). The theory goes that the solar magnetic field deflects GCRs, which are capable of seeding cloud formation on Earth. So if solar magnetic field were to increase, fewer GCRs would reach Earth, seeding fewer low-level clouds, which are strongly reflective. So an increased solar magnetic field can indirectly decrease the Earth's albedo (reflectivity), thus causing the planet to warm. Thus</w:t>
      </w:r>
      <w:r w:rsidRPr="005E465C">
        <w:rPr>
          <w:u w:val="single"/>
        </w:rPr>
        <w:t xml:space="preserve"> </w:t>
      </w:r>
      <w:r w:rsidRPr="005E465C">
        <w:rPr>
          <w:rStyle w:val="StyleBoldUnderline"/>
        </w:rPr>
        <w:t xml:space="preserve">in order for this theory to be plausible, </w:t>
      </w:r>
      <w:proofErr w:type="gramStart"/>
      <w:r w:rsidRPr="005E465C">
        <w:rPr>
          <w:rStyle w:val="StyleBoldUnderline"/>
        </w:rPr>
        <w:t>Solar</w:t>
      </w:r>
      <w:proofErr w:type="gramEnd"/>
      <w:r w:rsidRPr="005E465C">
        <w:rPr>
          <w:rStyle w:val="StyleBoldUnderline"/>
        </w:rPr>
        <w:t xml:space="preserve"> magnetic field must have a long-term positive trend. Galactic cosmic ray flux on Earth must have a long-term negative trend</w:t>
      </w:r>
      <w:r w:rsidRPr="005E465C">
        <w:rPr>
          <w:sz w:val="16"/>
        </w:rPr>
        <w:t xml:space="preserve">. Cosmic rays must successfully seed low-level clouds. Low-level cloud cover must have a long-term negative trend. Fortunately we have empirical observations with which to test these requirements. Solar magnetic field </w:t>
      </w:r>
      <w:proofErr w:type="gramStart"/>
      <w:r w:rsidRPr="005E465C">
        <w:rPr>
          <w:sz w:val="16"/>
        </w:rPr>
        <w:t>Solar</w:t>
      </w:r>
      <w:proofErr w:type="gramEnd"/>
      <w:r w:rsidRPr="005E465C">
        <w:rPr>
          <w:sz w:val="16"/>
        </w:rPr>
        <w:t xml:space="preserve"> magnetic field strength correlates strongly with other solar activity, such as TSI and sunspot number. </w:t>
      </w:r>
      <w:r w:rsidRPr="005E465C">
        <w:rPr>
          <w:rStyle w:val="StyleBoldUnderline"/>
        </w:rPr>
        <w:t xml:space="preserve">As is the case with these other solar attributes, solar magnetic field has not changed appreciably over the past three decades </w:t>
      </w:r>
      <w:r w:rsidRPr="005E465C">
        <w:t>(Lockwood 2001). Galactic Cosmic Ray Flux Cosmic ray flux on Earth has been monitored since the mid-20th century, and has shown</w:t>
      </w:r>
      <w:r w:rsidRPr="005E465C">
        <w:rPr>
          <w:sz w:val="16"/>
        </w:rPr>
        <w:t xml:space="preserve"> no significant trend over that period. GCR Cloud Seeding Numerous studies have investigated the effectiveness of GCRs in cloud formation. </w:t>
      </w:r>
      <w:proofErr w:type="spellStart"/>
      <w:r w:rsidRPr="005E465C">
        <w:rPr>
          <w:sz w:val="16"/>
        </w:rPr>
        <w:t>Kazil</w:t>
      </w:r>
      <w:proofErr w:type="spellEnd"/>
      <w:r w:rsidRPr="005E465C">
        <w:rPr>
          <w:sz w:val="16"/>
        </w:rPr>
        <w:t xml:space="preserve"> et al. (2006) found: "the variation of ionization by galactic cosmic rays over the decadal solar cycle does not entail a response...that would explain observed variations in global cloud cover" Sloan and </w:t>
      </w:r>
      <w:proofErr w:type="spellStart"/>
      <w:r w:rsidRPr="005E465C">
        <w:rPr>
          <w:sz w:val="16"/>
        </w:rPr>
        <w:t>Wolfendale</w:t>
      </w:r>
      <w:proofErr w:type="spellEnd"/>
      <w:r w:rsidRPr="005E465C">
        <w:rPr>
          <w:sz w:val="16"/>
        </w:rPr>
        <w:t xml:space="preserve"> (2008) found: </w:t>
      </w:r>
      <w:r w:rsidRPr="005E465C">
        <w:rPr>
          <w:rStyle w:val="StyleBoldUnderline"/>
        </w:rPr>
        <w:t>"we estimate that less than 23%, at the 95% confidence level, of the 11-year cycle changes in the globally averaged cloud cover observed in solar cycle 22 is due to the change in the rate of ionization from the solar modulation of cosmic rays."</w:t>
      </w:r>
      <w:r w:rsidRPr="005E465C">
        <w:rPr>
          <w:sz w:val="16"/>
        </w:rPr>
        <w:t xml:space="preserve"> </w:t>
      </w:r>
      <w:proofErr w:type="spellStart"/>
      <w:r w:rsidRPr="005E465C">
        <w:rPr>
          <w:sz w:val="16"/>
        </w:rPr>
        <w:t>Kristjansson</w:t>
      </w:r>
      <w:proofErr w:type="spellEnd"/>
      <w:r w:rsidRPr="005E465C">
        <w:rPr>
          <w:sz w:val="16"/>
        </w:rPr>
        <w:t xml:space="preserve"> et al. (2008)</w:t>
      </w:r>
      <w:r w:rsidRPr="005E465C">
        <w:rPr>
          <w:b/>
          <w:u w:val="single"/>
        </w:rPr>
        <w:t xml:space="preserve"> </w:t>
      </w:r>
      <w:r w:rsidRPr="005E465C">
        <w:rPr>
          <w:rStyle w:val="StyleBoldUnderline"/>
        </w:rPr>
        <w:t>found: "no statistically significant correlations were found between any of the four cloud parameters and GCR"</w:t>
      </w:r>
      <w:r w:rsidRPr="005E465C">
        <w:rPr>
          <w:sz w:val="16"/>
        </w:rPr>
        <w:t xml:space="preserve"> </w:t>
      </w:r>
      <w:proofErr w:type="spellStart"/>
      <w:r w:rsidRPr="005E465C">
        <w:rPr>
          <w:sz w:val="16"/>
        </w:rPr>
        <w:t>Calogovic</w:t>
      </w:r>
      <w:proofErr w:type="spellEnd"/>
      <w:r w:rsidRPr="005E465C">
        <w:rPr>
          <w:sz w:val="16"/>
        </w:rPr>
        <w:t xml:space="preserve"> et al. (2010) found: "no response of global cloud cover to </w:t>
      </w:r>
      <w:proofErr w:type="spellStart"/>
      <w:r w:rsidRPr="005E465C">
        <w:rPr>
          <w:sz w:val="16"/>
        </w:rPr>
        <w:t>Forbush</w:t>
      </w:r>
      <w:proofErr w:type="spellEnd"/>
      <w:r w:rsidRPr="005E465C">
        <w:rPr>
          <w:sz w:val="16"/>
        </w:rPr>
        <w:t xml:space="preserve"> decreases at any altitude and latitude." </w:t>
      </w:r>
      <w:proofErr w:type="spellStart"/>
      <w:r w:rsidRPr="005E465C">
        <w:rPr>
          <w:sz w:val="16"/>
        </w:rPr>
        <w:t>Kulmala</w:t>
      </w:r>
      <w:proofErr w:type="spellEnd"/>
      <w:r w:rsidRPr="005E465C">
        <w:rPr>
          <w:sz w:val="16"/>
        </w:rPr>
        <w:t xml:space="preserve"> et al. (2010) also found </w:t>
      </w:r>
      <w:r w:rsidRPr="005E465C">
        <w:rPr>
          <w:rStyle w:val="StyleBoldUnderline"/>
        </w:rPr>
        <w:t>"galactic cosmic rays appear to play a minor role for atmospheric aerosol formation events, and so for the connected aerosol-climate effects as well."</w:t>
      </w:r>
      <w:r w:rsidRPr="005E465C">
        <w:rPr>
          <w:sz w:val="16"/>
        </w:rPr>
        <w:t xml:space="preserve"> Low-Level Cloud Cover Unfortunately observational low-level cloud cover data is somewhat lacking and even yields contradictory results. Norris et al. (2007) found "Global mean time series of surface- and satellite-observed low-level and total cloud cover exhibit very large discrepancies, however, implying that artifacts exist in one or both data sets</w:t>
      </w:r>
      <w:proofErr w:type="gramStart"/>
      <w:r w:rsidRPr="005E465C">
        <w:rPr>
          <w:sz w:val="16"/>
        </w:rPr>
        <w:t>....The</w:t>
      </w:r>
      <w:proofErr w:type="gramEnd"/>
      <w:r w:rsidRPr="005E465C">
        <w:rPr>
          <w:sz w:val="16"/>
        </w:rPr>
        <w:t xml:space="preserve"> surface-observed low-level cloud cover time series averaged over the global ocean appears suspicious because it reports a very large 5%-sky-cover increase between 1952 and 1997. Unless low-level cloud albedo substantially decreased during this time period, the reduced solar absorption caused by the reported enhancement of cloud cover would have resulted in cooling of the climate system that is inconsistent with the observed temperature record." So the jury is still out regarding whether or not there's a long-term trend in low-level cloud cover. Inability to explain other observations In addition to these multiple lines of empirical evidence which contradict the GCR warming theory,</w:t>
      </w:r>
      <w:r w:rsidRPr="005E465C">
        <w:rPr>
          <w:u w:val="single"/>
        </w:rPr>
        <w:t xml:space="preserve"> </w:t>
      </w:r>
      <w:r w:rsidRPr="005E465C">
        <w:rPr>
          <w:rStyle w:val="StyleBoldUnderline"/>
        </w:rPr>
        <w:t>the galactic cosmic ray theory cannot easily explain the cooling of the upper atmosphere, greater warming at night, or greater warming at higher latitudes. These are fingerprints of the increased greenhouse effect, the major mechanism of anthropogenic global warming.</w:t>
      </w:r>
      <w:r w:rsidRPr="005E465C">
        <w:rPr>
          <w:b/>
          <w:u w:val="single"/>
        </w:rPr>
        <w:t xml:space="preserve"> </w:t>
      </w:r>
      <w:proofErr w:type="spellStart"/>
      <w:r w:rsidRPr="005E465C">
        <w:rPr>
          <w:sz w:val="16"/>
        </w:rPr>
        <w:t>Dansgaard-Oeschger</w:t>
      </w:r>
      <w:proofErr w:type="spellEnd"/>
      <w:r w:rsidRPr="005E465C">
        <w:rPr>
          <w:sz w:val="16"/>
        </w:rPr>
        <w:t xml:space="preserve"> Events Some individuals, most notably Fred Singer, have argued that </w:t>
      </w:r>
      <w:proofErr w:type="spellStart"/>
      <w:r w:rsidRPr="005E465C">
        <w:rPr>
          <w:sz w:val="16"/>
        </w:rPr>
        <w:t>Dansgaard-Oeschger</w:t>
      </w:r>
      <w:proofErr w:type="spellEnd"/>
      <w:r w:rsidRPr="005E465C">
        <w:rPr>
          <w:sz w:val="16"/>
        </w:rPr>
        <w:t xml:space="preserve"> (</w:t>
      </w:r>
      <w:r w:rsidRPr="005E465C">
        <w:rPr>
          <w:rStyle w:val="StyleBoldUnderline"/>
        </w:rPr>
        <w:t xml:space="preserve">D-O, a.k.a. Bond) events could be causing the current global warming. D-O events are rapid climate fluctuations that occur quasi-periodically with a 1,470-year </w:t>
      </w:r>
      <w:proofErr w:type="spellStart"/>
      <w:r w:rsidRPr="005E465C">
        <w:rPr>
          <w:rStyle w:val="StyleBoldUnderline"/>
        </w:rPr>
        <w:t>recurrance</w:t>
      </w:r>
      <w:proofErr w:type="spellEnd"/>
      <w:r w:rsidRPr="005E465C">
        <w:rPr>
          <w:rStyle w:val="StyleBoldUnderline"/>
        </w:rPr>
        <w:t xml:space="preserve"> time and which, according to Singer, are "likely caused by the sun."</w:t>
      </w:r>
      <w:r w:rsidRPr="005E465C">
        <w:rPr>
          <w:sz w:val="16"/>
        </w:rPr>
        <w:t xml:space="preserve"> However, there is significant debate as to the cause of these D-O events, with changes in solar output being just one possibility (NOAA Paleoclimatology). Regardless, </w:t>
      </w:r>
      <w:r w:rsidRPr="005E465C">
        <w:rPr>
          <w:rStyle w:val="StyleBoldUnderline"/>
        </w:rPr>
        <w:t xml:space="preserve">the most obvious flaw in this argument is that the planet wasn't warming 1,470 years ago. The previous warm event was the Medieval Warm Period approximately 1,000 years ago. </w:t>
      </w:r>
      <w:r w:rsidRPr="005E465C">
        <w:rPr>
          <w:sz w:val="16"/>
        </w:rPr>
        <w:t xml:space="preserve">Bond et al. (1999) added further evidence that the timing of D-O events disqualifies them from being responsible for the current warming, by showing that the most recent D-O event may have contributed to the Little Ice Age (LIA): "evidence from cores near Newfoundland confirms previous suggestions that the Little </w:t>
      </w:r>
      <w:proofErr w:type="spellStart"/>
      <w:r w:rsidRPr="005E465C">
        <w:rPr>
          <w:sz w:val="16"/>
        </w:rPr>
        <w:t>lce</w:t>
      </w:r>
      <w:proofErr w:type="spellEnd"/>
      <w:r w:rsidRPr="005E465C">
        <w:rPr>
          <w:sz w:val="16"/>
        </w:rPr>
        <w:t xml:space="preserve"> Age was the most recent cold phase of the 1-2kyr cycle" And a study by </w:t>
      </w:r>
      <w:proofErr w:type="spellStart"/>
      <w:r w:rsidRPr="005E465C">
        <w:rPr>
          <w:sz w:val="16"/>
        </w:rPr>
        <w:t>Rahmstorf</w:t>
      </w:r>
      <w:proofErr w:type="spellEnd"/>
      <w:r w:rsidRPr="005E465C">
        <w:rPr>
          <w:sz w:val="16"/>
        </w:rPr>
        <w:t xml:space="preserve"> (2003) also concludes that the LIA may be the most recent cold phase of the D-O cycle, and his research suggests that the 1,470-year periodicity is so regular that it's more likely due to an orbital cycle than a solar cycle. "While the earlier estimate of ±20% [Schulz, 2002] is consistent with a solar cycle (the 11-year sunspot cycle varies in period by ±14%), a much higher precision would point more to an orbital cycle. The closest cycle known so far is a lunar cycle of 1,800 years [De </w:t>
      </w:r>
      <w:proofErr w:type="spellStart"/>
      <w:r w:rsidRPr="005E465C">
        <w:rPr>
          <w:sz w:val="16"/>
        </w:rPr>
        <w:t>Rop</w:t>
      </w:r>
      <w:proofErr w:type="spellEnd"/>
      <w:r w:rsidRPr="005E465C">
        <w:rPr>
          <w:sz w:val="16"/>
        </w:rPr>
        <w:t>, 1971], which cannot be reconciled with the 1,470-year pacing found in the Greenland data. The origin of this regular pacing thus remains a mystery." However, according to Braun et al. (2005), D-O events could be caused by a combination of solar cycles and freshwater input into the North Atlantic Ocean. But their study also concludes that D-O events are not expected to occur during the Holocene (the current geologic epoch). "</w:t>
      </w:r>
      <w:proofErr w:type="gramStart"/>
      <w:r w:rsidRPr="005E465C">
        <w:rPr>
          <w:sz w:val="16"/>
        </w:rPr>
        <w:t>the</w:t>
      </w:r>
      <w:proofErr w:type="gramEnd"/>
      <w:r w:rsidRPr="005E465C">
        <w:rPr>
          <w:sz w:val="16"/>
        </w:rPr>
        <w:t xml:space="preserve"> 1,470-year climate response in the simulation is restricted to glacial climate and cannot be excited for substantially different (such as Holocene) boundary conditions...Thus, our mechanism for the glacial ,1,470-year climate cycle is also consistent with the lack of a clear and pronounced 1,470-year cycle in Holocene climate archives</w:t>
      </w:r>
      <w:r w:rsidRPr="005E465C">
        <w:rPr>
          <w:rStyle w:val="StyleBoldUnderline"/>
        </w:rPr>
        <w:t>." The bottom line is that regardless of whether or not the D-O cycles are triggered by the Sun, the timing is clearly not right for this cycle to be responsible for the current warming. Particularly since solar output has not increased in approximately 60 years, and has only increased a fraction of a percent in the past 300 years, as discussed above.</w:t>
      </w:r>
      <w:r w:rsidRPr="005E465C">
        <w:rPr>
          <w:sz w:val="16"/>
        </w:rPr>
        <w:t xml:space="preserve"> Ironically, prior to publishing a book in </w:t>
      </w:r>
      <w:proofErr w:type="gramStart"/>
      <w:r w:rsidRPr="005E465C">
        <w:rPr>
          <w:sz w:val="16"/>
        </w:rPr>
        <w:t>2007 which</w:t>
      </w:r>
      <w:proofErr w:type="gramEnd"/>
      <w:r w:rsidRPr="005E465C">
        <w:rPr>
          <w:sz w:val="16"/>
        </w:rPr>
        <w:t xml:space="preserve"> blamed the current warming on D-O cycles, Singer argued that the planet wasn't warming as recently as 2003. So the planet isn't warming, but it's warming due to the D-O cycles? It's quite clear that in reality, neither of these contradictory arguments is even remotely correct. </w:t>
      </w:r>
      <w:proofErr w:type="gramStart"/>
      <w:r w:rsidRPr="005E465C">
        <w:rPr>
          <w:sz w:val="16"/>
        </w:rPr>
        <w:t xml:space="preserve">Inability to explain empirical observations Aside from the fact that solar effects cannot physically explain the recent global warming, as with GCRs, there </w:t>
      </w:r>
      <w:r w:rsidRPr="005E465C">
        <w:rPr>
          <w:sz w:val="16"/>
        </w:rPr>
        <w:lastRenderedPageBreak/>
        <w:t>are several empirical observations which solar warming could not account for.</w:t>
      </w:r>
      <w:proofErr w:type="gramEnd"/>
      <w:r w:rsidRPr="005E465C">
        <w:rPr>
          <w:sz w:val="16"/>
        </w:rPr>
        <w:t xml:space="preserve"> For example</w:t>
      </w:r>
      <w:r w:rsidRPr="005E465C">
        <w:rPr>
          <w:rStyle w:val="StyleBoldUnderline"/>
        </w:rPr>
        <w:t>, if global warming were due to increased solar output, we would expect to see all layers of the atmosphere warm, and more warming during the day when the surface is bombarded with solar radiation than at night. Instead we observe a cooling of the upper atmosphere and greater warming at night, which are fingerprints of the increased greenhouse effect.</w:t>
      </w:r>
      <w:r w:rsidRPr="005E465C">
        <w:rPr>
          <w:u w:val="single"/>
        </w:rPr>
        <w:t xml:space="preserve"> </w:t>
      </w:r>
      <w:r w:rsidRPr="005E465C">
        <w:rPr>
          <w:sz w:val="16"/>
        </w:rPr>
        <w:t xml:space="preserve">Conservation of Energy Huber and </w:t>
      </w:r>
      <w:proofErr w:type="spellStart"/>
      <w:r w:rsidRPr="005E465C">
        <w:rPr>
          <w:sz w:val="16"/>
        </w:rPr>
        <w:t>Knutti</w:t>
      </w:r>
      <w:proofErr w:type="spellEnd"/>
      <w:r w:rsidRPr="005E465C">
        <w:rPr>
          <w:sz w:val="16"/>
        </w:rPr>
        <w:t xml:space="preserve"> (2011) have published a paper in Nature Geoscience, Anthropogenic and natural warming inferred from changes in Earth’s energy balance. They take an approach in this study which utilizes the principle of conservation of energy for the global energy budget, and summarize their methodology: "We use a massive ensemble of the Bern2.5D climate model of intermediate complexity, driven by bottom-up estimates of historic </w:t>
      </w:r>
      <w:proofErr w:type="spellStart"/>
      <w:r w:rsidRPr="005E465C">
        <w:rPr>
          <w:sz w:val="16"/>
        </w:rPr>
        <w:t>radiative</w:t>
      </w:r>
      <w:proofErr w:type="spellEnd"/>
      <w:r w:rsidRPr="005E465C">
        <w:rPr>
          <w:sz w:val="16"/>
        </w:rPr>
        <w:t xml:space="preserve"> forcing F, and constrained by a set of observations of the surface warming T since 1850 and heat uptake Q since the 1950s</w:t>
      </w:r>
      <w:proofErr w:type="gramStart"/>
      <w:r w:rsidRPr="005E465C">
        <w:rPr>
          <w:sz w:val="16"/>
        </w:rPr>
        <w:t>....Between</w:t>
      </w:r>
      <w:proofErr w:type="gramEnd"/>
      <w:r w:rsidRPr="005E465C">
        <w:rPr>
          <w:sz w:val="16"/>
        </w:rPr>
        <w:t xml:space="preserve"> 1850 and 2010, the climate system accumulated a total net forcing energy of 140 x 1022 J with a 5-95% uncertainty range of 95-197 x 1022 J, corresponding to an average net </w:t>
      </w:r>
      <w:proofErr w:type="spellStart"/>
      <w:r w:rsidRPr="005E465C">
        <w:rPr>
          <w:sz w:val="16"/>
        </w:rPr>
        <w:t>radiative</w:t>
      </w:r>
      <w:proofErr w:type="spellEnd"/>
      <w:r w:rsidRPr="005E465C">
        <w:rPr>
          <w:sz w:val="16"/>
        </w:rPr>
        <w:t xml:space="preserve"> forcing of roughly 0.54 (0.36-0.76)Wm-2." Essentially, Huber and </w:t>
      </w:r>
      <w:proofErr w:type="spellStart"/>
      <w:r w:rsidRPr="005E465C">
        <w:rPr>
          <w:sz w:val="16"/>
        </w:rPr>
        <w:t>Knutti</w:t>
      </w:r>
      <w:proofErr w:type="spellEnd"/>
      <w:r w:rsidRPr="005E465C">
        <w:rPr>
          <w:sz w:val="16"/>
        </w:rPr>
        <w:t xml:space="preserve"> take the estimated global heat content increase since 1850, calculate how much of the increase is due to various estimated </w:t>
      </w:r>
      <w:proofErr w:type="spellStart"/>
      <w:r w:rsidRPr="005E465C">
        <w:rPr>
          <w:sz w:val="16"/>
        </w:rPr>
        <w:t>radiative</w:t>
      </w:r>
      <w:proofErr w:type="spellEnd"/>
      <w:r w:rsidRPr="005E465C">
        <w:rPr>
          <w:sz w:val="16"/>
        </w:rPr>
        <w:t xml:space="preserve"> </w:t>
      </w:r>
      <w:proofErr w:type="spellStart"/>
      <w:r w:rsidRPr="005E465C">
        <w:rPr>
          <w:sz w:val="16"/>
        </w:rPr>
        <w:t>forcings</w:t>
      </w:r>
      <w:proofErr w:type="spellEnd"/>
      <w:r w:rsidRPr="005E465C">
        <w:rPr>
          <w:sz w:val="16"/>
        </w:rPr>
        <w:t xml:space="preserve">, and partition the increase between increasing ocean heat content and outgoing </w:t>
      </w:r>
      <w:proofErr w:type="spellStart"/>
      <w:r w:rsidRPr="005E465C">
        <w:rPr>
          <w:sz w:val="16"/>
        </w:rPr>
        <w:t>longwave</w:t>
      </w:r>
      <w:proofErr w:type="spellEnd"/>
      <w:r w:rsidRPr="005E465C">
        <w:rPr>
          <w:sz w:val="16"/>
        </w:rPr>
        <w:t xml:space="preserve"> radiation. The authors note that more than 85% of the global heat uptake (Q) has gone into the oceans, including increasing the heat content of the deeper oceans, although their model only accounts for the upper 700 meters. Figure 6 is a similar graphic to that presented in </w:t>
      </w:r>
      <w:proofErr w:type="spellStart"/>
      <w:r w:rsidRPr="005E465C">
        <w:rPr>
          <w:sz w:val="16"/>
        </w:rPr>
        <w:t>Meehl</w:t>
      </w:r>
      <w:proofErr w:type="spellEnd"/>
      <w:r w:rsidRPr="005E465C">
        <w:rPr>
          <w:sz w:val="16"/>
        </w:rPr>
        <w:t xml:space="preserve"> et al. (2004), comparing the average global surface warming simulated by the model using natural </w:t>
      </w:r>
      <w:proofErr w:type="spellStart"/>
      <w:r w:rsidRPr="005E465C">
        <w:rPr>
          <w:sz w:val="16"/>
        </w:rPr>
        <w:t>forcings</w:t>
      </w:r>
      <w:proofErr w:type="spellEnd"/>
      <w:r w:rsidRPr="005E465C">
        <w:rPr>
          <w:sz w:val="16"/>
        </w:rPr>
        <w:t xml:space="preserve"> only (blue), anthropogenic </w:t>
      </w:r>
      <w:proofErr w:type="spellStart"/>
      <w:r w:rsidRPr="005E465C">
        <w:rPr>
          <w:sz w:val="16"/>
        </w:rPr>
        <w:t>forcings</w:t>
      </w:r>
      <w:proofErr w:type="spellEnd"/>
      <w:r w:rsidRPr="005E465C">
        <w:rPr>
          <w:sz w:val="16"/>
        </w:rPr>
        <w:t xml:space="preserve"> only (red), and the combination of the two (gray). In Figure 7, Huber and </w:t>
      </w:r>
      <w:proofErr w:type="spellStart"/>
      <w:r w:rsidRPr="005E465C">
        <w:rPr>
          <w:sz w:val="16"/>
        </w:rPr>
        <w:t>Knutti</w:t>
      </w:r>
      <w:proofErr w:type="spellEnd"/>
      <w:r w:rsidRPr="005E465C">
        <w:rPr>
          <w:sz w:val="16"/>
        </w:rPr>
        <w:t xml:space="preserve"> break down the anthropogenic and natural </w:t>
      </w:r>
      <w:proofErr w:type="spellStart"/>
      <w:r w:rsidRPr="005E465C">
        <w:rPr>
          <w:sz w:val="16"/>
        </w:rPr>
        <w:t>forcings</w:t>
      </w:r>
      <w:proofErr w:type="spellEnd"/>
      <w:r w:rsidRPr="005E465C">
        <w:rPr>
          <w:sz w:val="16"/>
        </w:rPr>
        <w:t xml:space="preserve"> into their individual components to quantify the amount of warming caused by each since the 1850s (Figure 7b), 1950s (7c), and projected from 2000 to 2050 using the IPCC SRES A2 emissions scenario as business-as-usual (7d). Solar and volcanic </w:t>
      </w:r>
      <w:proofErr w:type="gramStart"/>
      <w:r w:rsidRPr="005E465C">
        <w:rPr>
          <w:sz w:val="16"/>
        </w:rPr>
        <w:t>activity are</w:t>
      </w:r>
      <w:proofErr w:type="gramEnd"/>
      <w:r w:rsidRPr="005E465C">
        <w:rPr>
          <w:sz w:val="16"/>
        </w:rPr>
        <w:t xml:space="preserve"> the main natural </w:t>
      </w:r>
      <w:proofErr w:type="spellStart"/>
      <w:r w:rsidRPr="005E465C">
        <w:rPr>
          <w:sz w:val="16"/>
        </w:rPr>
        <w:t>forcings</w:t>
      </w:r>
      <w:proofErr w:type="spellEnd"/>
      <w:r w:rsidRPr="005E465C">
        <w:rPr>
          <w:sz w:val="16"/>
        </w:rPr>
        <w:t xml:space="preserve"> included in the Huber and </w:t>
      </w:r>
      <w:proofErr w:type="spellStart"/>
      <w:r w:rsidRPr="005E465C">
        <w:rPr>
          <w:sz w:val="16"/>
        </w:rPr>
        <w:t>Knutti</w:t>
      </w:r>
      <w:proofErr w:type="spellEnd"/>
      <w:r w:rsidRPr="005E465C">
        <w:rPr>
          <w:sz w:val="16"/>
        </w:rPr>
        <w:t xml:space="preserve"> study. Both are slightly positive since 1850, and account for approximately 0.2°C of the observed 0.8°C surface warming over that period. Since 1950, the volcanic forcing has been negative due to a few significant eruptions, and has offset the modestly positive solar forcing, such that the net natural external forcing contribution to global warming over the past 50 years is approximately zero (more specifically, the authors estimate the natural forcing contribution since 1950 at -10 to +13%, with a most likely value of 1%). </w:t>
      </w:r>
      <w:r w:rsidRPr="005E465C">
        <w:rPr>
          <w:rStyle w:val="StyleBoldUnderline"/>
        </w:rPr>
        <w:t xml:space="preserve">The authors also note that they chose a reconstruction with high variability in solar irradiance, so if anything they may have overestimated the natural contribution to the observed warming. </w:t>
      </w:r>
      <w:r w:rsidRPr="005E465C">
        <w:rPr>
          <w:sz w:val="16"/>
        </w:rPr>
        <w:t xml:space="preserve">"Even for a reconstruction with high variability in total irradiance, solar forcing contributed only about 0.07°C (0.03-0.13°C) to the warming since 1950." Other Attribution Studies </w:t>
      </w:r>
      <w:proofErr w:type="gramStart"/>
      <w:r w:rsidRPr="005E465C">
        <w:rPr>
          <w:sz w:val="16"/>
        </w:rPr>
        <w:t>A</w:t>
      </w:r>
      <w:proofErr w:type="gramEnd"/>
      <w:r w:rsidRPr="005E465C">
        <w:rPr>
          <w:sz w:val="16"/>
        </w:rPr>
        <w:t xml:space="preserve"> number of studies have used a variety of statistical and physical approaches to determine the contribution of greenhouse gases and other effects to the observed global warming, like Lean &amp; Rind, Foster &amp; </w:t>
      </w:r>
      <w:proofErr w:type="spellStart"/>
      <w:r w:rsidRPr="005E465C">
        <w:rPr>
          <w:sz w:val="16"/>
        </w:rPr>
        <w:t>Rahmstorf</w:t>
      </w:r>
      <w:proofErr w:type="spellEnd"/>
      <w:r w:rsidRPr="005E465C">
        <w:rPr>
          <w:sz w:val="16"/>
        </w:rPr>
        <w:t xml:space="preserve">, and Huber &amp; </w:t>
      </w:r>
      <w:proofErr w:type="spellStart"/>
      <w:r w:rsidRPr="005E465C">
        <w:rPr>
          <w:sz w:val="16"/>
        </w:rPr>
        <w:t>Knutti</w:t>
      </w:r>
      <w:proofErr w:type="spellEnd"/>
      <w:r w:rsidRPr="005E465C">
        <w:rPr>
          <w:sz w:val="16"/>
        </w:rPr>
        <w:t>. And like those studies,</w:t>
      </w:r>
      <w:r w:rsidRPr="005E465C">
        <w:rPr>
          <w:rStyle w:val="StyleBoldUnderline"/>
        </w:rPr>
        <w:t xml:space="preserve"> they find a relatively small solar contribution to global warming, particularly in recent decades </w:t>
      </w:r>
      <w:r w:rsidRPr="005E465C">
        <w:rPr>
          <w:sz w:val="16"/>
        </w:rPr>
        <w:t xml:space="preserve">(Figure 8). It's not the Sun As illustrated above, </w:t>
      </w:r>
      <w:r w:rsidRPr="005E465C">
        <w:rPr>
          <w:rStyle w:val="StyleBoldUnderline"/>
        </w:rPr>
        <w:t xml:space="preserve">neither direct nor indirect solar influences can explain a significant amount of the global warming over the past century, and certainly not over the past 30 years. As Ray </w:t>
      </w:r>
      <w:proofErr w:type="spellStart"/>
      <w:r w:rsidRPr="005E465C">
        <w:rPr>
          <w:rStyle w:val="StyleBoldUnderline"/>
        </w:rPr>
        <w:t>Pierrehumbert</w:t>
      </w:r>
      <w:proofErr w:type="spellEnd"/>
      <w:r w:rsidRPr="005E465C">
        <w:rPr>
          <w:rStyle w:val="StyleBoldUnderline"/>
        </w:rPr>
        <w:t xml:space="preserve"> said about solar warming, “That’s a coffin with so many nails in it already that the hard part is finding a place to hammer in a new one.”</w:t>
      </w:r>
      <w:r w:rsidRPr="005E465C">
        <w:rPr>
          <w:b/>
          <w:u w:val="single"/>
        </w:rPr>
        <w:t xml:space="preserve"> </w:t>
      </w:r>
    </w:p>
    <w:p w14:paraId="26836694" w14:textId="77777777" w:rsidR="005E465C" w:rsidRPr="005E465C" w:rsidRDefault="005E465C" w:rsidP="005E465C">
      <w:pPr>
        <w:rPr>
          <w:b/>
          <w:u w:val="single"/>
        </w:rPr>
      </w:pPr>
    </w:p>
    <w:p w14:paraId="1A02F397" w14:textId="77777777" w:rsidR="005E465C" w:rsidRPr="005E465C" w:rsidRDefault="005E465C" w:rsidP="005E465C">
      <w:pPr>
        <w:pStyle w:val="Heading4"/>
        <w:rPr>
          <w:rFonts w:cs="Times New Roman"/>
        </w:rPr>
      </w:pPr>
      <w:proofErr w:type="gramStart"/>
      <w:r w:rsidRPr="005E465C">
        <w:rPr>
          <w:rFonts w:cs="Times New Roman"/>
        </w:rPr>
        <w:t>Negative correlation between solar activity and warming.</w:t>
      </w:r>
      <w:proofErr w:type="gramEnd"/>
    </w:p>
    <w:p w14:paraId="7E47A7B1" w14:textId="77777777" w:rsidR="005E465C" w:rsidRPr="005E465C" w:rsidRDefault="005E465C" w:rsidP="005E465C">
      <w:r w:rsidRPr="005E465C">
        <w:rPr>
          <w:b/>
        </w:rPr>
        <w:t xml:space="preserve">Cook 12 </w:t>
      </w:r>
      <w:r w:rsidRPr="005E465C">
        <w:t xml:space="preserve">- </w:t>
      </w:r>
      <w:r w:rsidRPr="005E465C">
        <w:rPr>
          <w:sz w:val="16"/>
          <w:szCs w:val="16"/>
        </w:rPr>
        <w:t>Global Change Institute, University of Queensland, Australia (John, “Solar Activity and Climate: Is the Sun Causing Global Warming?”, 12/17/12; &lt;</w:t>
      </w:r>
      <w:r w:rsidRPr="005E465C">
        <w:t xml:space="preserve"> </w:t>
      </w:r>
      <w:r w:rsidRPr="005E465C">
        <w:rPr>
          <w:sz w:val="16"/>
          <w:szCs w:val="16"/>
        </w:rPr>
        <w:t>http://www.skepticalscience.com/solar-activity-sunspots-global-warming-intermediate.htm&gt;)//</w:t>
      </w:r>
      <w:proofErr w:type="spellStart"/>
      <w:r w:rsidRPr="005E465C">
        <w:rPr>
          <w:sz w:val="16"/>
          <w:szCs w:val="16"/>
        </w:rPr>
        <w:t>Beddow</w:t>
      </w:r>
      <w:proofErr w:type="spellEnd"/>
    </w:p>
    <w:p w14:paraId="1DF92837" w14:textId="77777777" w:rsidR="005E465C" w:rsidRPr="005E465C" w:rsidRDefault="005E465C" w:rsidP="005E465C">
      <w:pPr>
        <w:rPr>
          <w:u w:val="single"/>
        </w:rPr>
      </w:pPr>
      <w:r w:rsidRPr="005E465C">
        <w:rPr>
          <w:sz w:val="16"/>
        </w:rPr>
        <w:t>As supplier of almost all the energy in Earth's climate, the sun has a strong influence on climate. A comparison of sun and climate over the past 1150 years found temperatures closely match solar activity (</w:t>
      </w:r>
      <w:proofErr w:type="spellStart"/>
      <w:r w:rsidRPr="005E465C">
        <w:rPr>
          <w:sz w:val="16"/>
        </w:rPr>
        <w:t>Usoskin</w:t>
      </w:r>
      <w:proofErr w:type="spellEnd"/>
      <w:r w:rsidRPr="005E465C">
        <w:rPr>
          <w:sz w:val="16"/>
        </w:rPr>
        <w:t xml:space="preserve"> 2005). However, </w:t>
      </w:r>
      <w:r w:rsidRPr="005E465C">
        <w:rPr>
          <w:u w:val="single"/>
        </w:rPr>
        <w:t xml:space="preserve">after 1975, temperatures rose while solar activity showed little to no long-term trend. </w:t>
      </w:r>
      <w:r w:rsidRPr="005E465C">
        <w:rPr>
          <w:sz w:val="16"/>
        </w:rPr>
        <w:t>This led the study to conclude, "...during these last 30 years the solar total irradiance, solar UV irradiance and</w:t>
      </w:r>
      <w:r w:rsidRPr="005E465C">
        <w:rPr>
          <w:u w:val="single"/>
        </w:rPr>
        <w:t xml:space="preserve"> cosmic ray flux has not shown any significant secular trend, so that at least</w:t>
      </w:r>
      <w:r w:rsidRPr="005E465C">
        <w:rPr>
          <w:b/>
          <w:u w:val="single"/>
        </w:rPr>
        <w:t xml:space="preserve"> this most recent warming episode must have another source.</w:t>
      </w:r>
      <w:r w:rsidRPr="005E465C">
        <w:rPr>
          <w:u w:val="single"/>
        </w:rPr>
        <w:t xml:space="preserve">" In fact, a number of independent measurements of solar activity indicate the </w:t>
      </w:r>
      <w:r w:rsidRPr="005E465C">
        <w:rPr>
          <w:b/>
          <w:u w:val="single"/>
        </w:rPr>
        <w:t xml:space="preserve">sun has shown a slight cooling trend since 1960, over the same period that global temperatures have been warming. </w:t>
      </w:r>
      <w:r w:rsidRPr="005E465C">
        <w:rPr>
          <w:u w:val="single"/>
        </w:rPr>
        <w:t>Over the last 35 years of global warming,</w:t>
      </w:r>
      <w:r w:rsidRPr="005E465C">
        <w:rPr>
          <w:b/>
          <w:u w:val="single"/>
        </w:rPr>
        <w:t xml:space="preserve"> sun and climate have been moving in opposite directions. </w:t>
      </w:r>
      <w:r w:rsidRPr="005E465C">
        <w:rPr>
          <w:u w:val="single"/>
        </w:rPr>
        <w:t xml:space="preserve">An analysis of solar trends concluded that the sun has actually contributed a slight cooling influence in recent decades </w:t>
      </w:r>
      <w:r w:rsidRPr="005E465C">
        <w:rPr>
          <w:sz w:val="16"/>
        </w:rPr>
        <w:t xml:space="preserve">(Lockwood 2008). Foster and </w:t>
      </w:r>
      <w:proofErr w:type="spellStart"/>
      <w:r w:rsidRPr="005E465C">
        <w:rPr>
          <w:sz w:val="16"/>
        </w:rPr>
        <w:t>Rahmstorf</w:t>
      </w:r>
      <w:proofErr w:type="spellEnd"/>
      <w:r w:rsidRPr="005E465C">
        <w:rPr>
          <w:sz w:val="16"/>
        </w:rPr>
        <w:t xml:space="preserve"> (2011) used multiple linear </w:t>
      </w:r>
      <w:proofErr w:type="gramStart"/>
      <w:r w:rsidRPr="005E465C">
        <w:rPr>
          <w:sz w:val="16"/>
        </w:rPr>
        <w:t>regression</w:t>
      </w:r>
      <w:proofErr w:type="gramEnd"/>
      <w:r w:rsidRPr="005E465C">
        <w:rPr>
          <w:sz w:val="16"/>
        </w:rPr>
        <w:t xml:space="preserve"> to quantify and remove the effects of the El Niño Southern Oscillation (ENSO) and solar and volcanic activity from the surface and lower troposphere temperature data. They found that from 1979 to 2010, </w:t>
      </w:r>
      <w:r w:rsidRPr="005E465C">
        <w:rPr>
          <w:u w:val="single"/>
        </w:rPr>
        <w:t>solar activity had a very slight cooling effect of between -0.014 and -0.023°C per decade</w:t>
      </w:r>
      <w:r w:rsidRPr="005E465C">
        <w:rPr>
          <w:sz w:val="16"/>
        </w:rPr>
        <w:t xml:space="preserve">, depending on the data set (Table 1, Figure 2). Like Foster and </w:t>
      </w:r>
      <w:proofErr w:type="spellStart"/>
      <w:r w:rsidRPr="005E465C">
        <w:rPr>
          <w:sz w:val="16"/>
        </w:rPr>
        <w:t>Rahmstorf</w:t>
      </w:r>
      <w:proofErr w:type="spellEnd"/>
      <w:r w:rsidRPr="005E465C">
        <w:rPr>
          <w:sz w:val="16"/>
        </w:rPr>
        <w:t>, Lean and Rind (2008) performed a multiple linear regression on the temperature data, and found that</w:t>
      </w:r>
      <w:r w:rsidRPr="005E465C">
        <w:rPr>
          <w:u w:val="single"/>
        </w:rPr>
        <w:t xml:space="preserve"> while solar activity can account for about 11% of the global warming from 1889 to 2006, it can only account for 1.6% of the warming from 1955 to 2005, and had a slight cooling effect (-0.004°C per decade) from 1979 to 2005.</w:t>
      </w:r>
      <w:r w:rsidRPr="005E465C">
        <w:rPr>
          <w:sz w:val="16"/>
        </w:rPr>
        <w:t xml:space="preserve"> A number of studies have used a variety of statistical and physical approaches to determine the contribution of greenhouse gases and other effects to the observed global warming, like Lean &amp; Rind and Foster &amp; </w:t>
      </w:r>
      <w:proofErr w:type="spellStart"/>
      <w:r w:rsidRPr="005E465C">
        <w:rPr>
          <w:sz w:val="16"/>
        </w:rPr>
        <w:t>Rahmstorf</w:t>
      </w:r>
      <w:proofErr w:type="spellEnd"/>
      <w:r w:rsidRPr="005E465C">
        <w:rPr>
          <w:sz w:val="16"/>
        </w:rPr>
        <w:t xml:space="preserve">. And like those studies, </w:t>
      </w:r>
      <w:r w:rsidRPr="005E465C">
        <w:rPr>
          <w:u w:val="single"/>
        </w:rPr>
        <w:t xml:space="preserve">they find a relatively small solar contribution to global warming, particularly in recent decades (Figure 3). </w:t>
      </w:r>
    </w:p>
    <w:p w14:paraId="5F32E49D" w14:textId="77777777" w:rsidR="007B2E5A" w:rsidRPr="005E465C" w:rsidRDefault="007B2E5A" w:rsidP="007B2E5A"/>
    <w:p w14:paraId="3E795744" w14:textId="77777777" w:rsidR="000D16A0" w:rsidRPr="005E465C" w:rsidRDefault="000D16A0" w:rsidP="000D16A0">
      <w:pPr>
        <w:pStyle w:val="Heading2"/>
      </w:pPr>
      <w:r w:rsidRPr="005E465C">
        <w:lastRenderedPageBreak/>
        <w:t>CO2 Key – Extinction</w:t>
      </w:r>
    </w:p>
    <w:p w14:paraId="5015ABB0" w14:textId="77777777" w:rsidR="000D16A0" w:rsidRPr="005E465C" w:rsidRDefault="000D16A0" w:rsidP="000D16A0"/>
    <w:p w14:paraId="6A684C90" w14:textId="77777777" w:rsidR="000D16A0" w:rsidRPr="005E465C" w:rsidRDefault="000D16A0" w:rsidP="000D16A0">
      <w:pPr>
        <w:pStyle w:val="Heading4"/>
        <w:rPr>
          <w:rFonts w:cs="Times New Roman"/>
        </w:rPr>
      </w:pPr>
      <w:r w:rsidRPr="005E465C">
        <w:rPr>
          <w:rFonts w:cs="Times New Roman"/>
        </w:rPr>
        <w:t>Unmitigated carbon emissions cause extinction.</w:t>
      </w:r>
    </w:p>
    <w:p w14:paraId="3E4E110C" w14:textId="77777777" w:rsidR="000D16A0" w:rsidRPr="005E465C" w:rsidRDefault="000D16A0" w:rsidP="000D16A0">
      <w:pPr>
        <w:rPr>
          <w:sz w:val="16"/>
        </w:rPr>
      </w:pPr>
      <w:proofErr w:type="spellStart"/>
      <w:r w:rsidRPr="005E465C">
        <w:rPr>
          <w:rStyle w:val="StyleStyleBold12pt"/>
        </w:rPr>
        <w:t>Romm</w:t>
      </w:r>
      <w:proofErr w:type="spellEnd"/>
      <w:r w:rsidRPr="005E465C">
        <w:rPr>
          <w:rStyle w:val="StyleStyleBold12pt"/>
        </w:rPr>
        <w:t xml:space="preserve"> 12</w:t>
      </w:r>
      <w:r w:rsidRPr="005E465C">
        <w:rPr>
          <w:sz w:val="16"/>
        </w:rPr>
        <w:t xml:space="preserve"> (Joe, Fellow at American Progress and is the editor of Climate Progress, 3/2/2012, “Science: Ocean Acidifying So Fast It Threatens Humanity’s Ability to Feed Itself,” http://thinkprogress.org/romm/2012/03/02/436193/science-ocean-acidifying-so-fast-it-threatens-humanity-ability-to-feed-itself/</w:t>
      </w:r>
      <w:proofErr w:type="gramStart"/>
      <w:r w:rsidRPr="005E465C">
        <w:rPr>
          <w:sz w:val="16"/>
        </w:rPr>
        <w:t>?utm</w:t>
      </w:r>
      <w:proofErr w:type="gramEnd"/>
      <w:r w:rsidRPr="005E465C">
        <w:rPr>
          <w:sz w:val="16"/>
        </w:rPr>
        <w:t>_source=feedburner&amp;utm_medium=email&amp;utm_campaign=Feed%3A+climateprogre</w:t>
      </w:r>
    </w:p>
    <w:p w14:paraId="53F0BFF1" w14:textId="77777777" w:rsidR="000D16A0" w:rsidRPr="005E465C" w:rsidRDefault="000D16A0" w:rsidP="000D16A0"/>
    <w:p w14:paraId="56005E6F" w14:textId="77777777" w:rsidR="000D16A0" w:rsidRPr="005E465C" w:rsidRDefault="000D16A0" w:rsidP="000D16A0">
      <w:pPr>
        <w:rPr>
          <w:sz w:val="14"/>
        </w:rPr>
      </w:pPr>
      <w:r w:rsidRPr="005E465C">
        <w:rPr>
          <w:u w:val="single"/>
        </w:rPr>
        <w:t>The world’s oceans may be turning acidic faster</w:t>
      </w:r>
      <w:r w:rsidRPr="005E465C">
        <w:rPr>
          <w:sz w:val="14"/>
        </w:rPr>
        <w:t xml:space="preserve"> today </w:t>
      </w:r>
      <w:r w:rsidRPr="005E465C">
        <w:rPr>
          <w:u w:val="single"/>
        </w:rPr>
        <w:t>from human carbon emissions</w:t>
      </w:r>
      <w:r w:rsidRPr="005E465C">
        <w:rPr>
          <w:sz w:val="14"/>
        </w:rPr>
        <w:t xml:space="preserve"> than they did during four major extinctions in the last 300 million years, when natural pulses of carbon sent global temperatures soaring, says a new study in Science. The study is the first of its kind to survey the geologic record for evidence of ocean acidification over this vast time period. “What we’re doing today really stands out,” said lead author </w:t>
      </w:r>
      <w:proofErr w:type="spellStart"/>
      <w:r w:rsidRPr="005E465C">
        <w:rPr>
          <w:sz w:val="14"/>
        </w:rPr>
        <w:t>Bärbel</w:t>
      </w:r>
      <w:proofErr w:type="spellEnd"/>
      <w:r w:rsidRPr="005E465C">
        <w:rPr>
          <w:sz w:val="14"/>
        </w:rPr>
        <w:t xml:space="preserve"> </w:t>
      </w:r>
      <w:proofErr w:type="spellStart"/>
      <w:r w:rsidRPr="005E465C">
        <w:rPr>
          <w:sz w:val="14"/>
        </w:rPr>
        <w:t>Hönisch</w:t>
      </w:r>
      <w:proofErr w:type="spellEnd"/>
      <w:r w:rsidRPr="005E465C">
        <w:rPr>
          <w:sz w:val="14"/>
        </w:rPr>
        <w:t xml:space="preserve">, a </w:t>
      </w:r>
      <w:proofErr w:type="spellStart"/>
      <w:r w:rsidRPr="005E465C">
        <w:rPr>
          <w:sz w:val="14"/>
        </w:rPr>
        <w:t>paleoceanographer</w:t>
      </w:r>
      <w:proofErr w:type="spellEnd"/>
      <w:r w:rsidRPr="005E465C">
        <w:rPr>
          <w:sz w:val="14"/>
        </w:rPr>
        <w:t xml:space="preserve"> at Columbia University’s Lamont-Doherty Earth Observatory. “We know that life during past ocean acidification events was not wiped out—new species evolved to replace those that died off. But </w:t>
      </w:r>
      <w:r w:rsidRPr="005E465C">
        <w:rPr>
          <w:u w:val="single"/>
        </w:rPr>
        <w:t>if industrial carbon emissions continue at the current pace, we may lose organisms we care about</w:t>
      </w:r>
      <w:r w:rsidRPr="005E465C">
        <w:rPr>
          <w:sz w:val="14"/>
        </w:rPr>
        <w:t xml:space="preserve">—coral reefs, oysters, salmon.” That’s the news release from a major 21-author Science paper, “The Geological Record of Ocean Acidification” (subs. </w:t>
      </w:r>
      <w:proofErr w:type="spellStart"/>
      <w:r w:rsidRPr="005E465C">
        <w:rPr>
          <w:sz w:val="14"/>
        </w:rPr>
        <w:t>req’d</w:t>
      </w:r>
      <w:proofErr w:type="spellEnd"/>
      <w:r w:rsidRPr="005E465C">
        <w:rPr>
          <w:sz w:val="14"/>
        </w:rPr>
        <w:t>). We knew from a 2010 Nature Geoscience study that the oceans are now acidifying 10 times faster today than 55 million years ago when a mass extinction of marine species occurred. But this study looked back over 300 million and found that “</w:t>
      </w:r>
      <w:r w:rsidRPr="005E465C">
        <w:rPr>
          <w:u w:val="single"/>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w:t>
      </w:r>
      <w:r w:rsidRPr="005E465C">
        <w:rPr>
          <w:sz w:val="14"/>
        </w:rPr>
        <w:t xml:space="preserve"> at least the last ~300 My of </w:t>
      </w:r>
      <w:r w:rsidRPr="005E465C">
        <w:rPr>
          <w:u w:val="single"/>
        </w:rPr>
        <w:t>Earth history</w:t>
      </w:r>
      <w:r w:rsidRPr="005E465C">
        <w:rPr>
          <w:sz w:val="14"/>
        </w:rPr>
        <w:t xml:space="preserve">, raising the possibility that </w:t>
      </w:r>
      <w:r w:rsidRPr="005E465C">
        <w:rPr>
          <w:u w:val="single"/>
        </w:rPr>
        <w:t>we are entering an unknown territory</w:t>
      </w:r>
      <w:r w:rsidRPr="005E465C">
        <w:rPr>
          <w:sz w:val="14"/>
        </w:rPr>
        <w:t xml:space="preserve"> of marine ecosystem change. That is to say, it’s not just that acidifying oceans spell marine biological meltdown “by end of century” as a 2010 Geological Society study put it. </w:t>
      </w:r>
      <w:r w:rsidRPr="005E465C">
        <w:rPr>
          <w:u w:val="single"/>
        </w:rPr>
        <w:t>We are also warming the ocean and decreasing dissolved oxygen concentration. That is a recipe for mass extinction.</w:t>
      </w:r>
      <w:r w:rsidRPr="005E465C">
        <w:rPr>
          <w:sz w:val="14"/>
        </w:rPr>
        <w:t xml:space="preserve"> A 2009 Nature Geoscience study found that </w:t>
      </w:r>
      <w:r w:rsidRPr="005E465C">
        <w:rPr>
          <w:u w:val="single"/>
        </w:rPr>
        <w:t>ocean dead zones</w:t>
      </w:r>
      <w:r w:rsidRPr="005E465C">
        <w:rPr>
          <w:sz w:val="14"/>
        </w:rPr>
        <w:t xml:space="preserve"> “devoid of fish and seafood” </w:t>
      </w:r>
      <w:r w:rsidRPr="005E465C">
        <w:rPr>
          <w:u w:val="single"/>
        </w:rPr>
        <w:t>are poised to expand and “remain for thousands of years.“</w:t>
      </w:r>
      <w:r w:rsidRPr="005E465C">
        <w:rPr>
          <w:sz w:val="14"/>
        </w:rPr>
        <w:t xml:space="preserve"> And remember, we just learned from a 2012 new Nature Climate Change study that </w:t>
      </w:r>
      <w:r w:rsidRPr="005E465C">
        <w:rPr>
          <w:u w:val="single"/>
        </w:rPr>
        <w:t>carbon dioxide is “driving fish crazy” and threatening their survival</w:t>
      </w:r>
      <w:r w:rsidRPr="005E465C">
        <w:rPr>
          <w:sz w:val="14"/>
        </w:rPr>
        <w:t xml:space="preserve">. Here’s more on the new study: The oceans act like a sponge to draw down excess carbon dioxide from the air; the gas reacts with seawater to form carbonic acid, which over time is neutralized by fossil carbonate shells on the seafloor. But </w:t>
      </w:r>
      <w:r w:rsidRPr="005E465C">
        <w:rPr>
          <w:u w:val="single"/>
        </w:rPr>
        <w:t xml:space="preserve">if CO2 goes into the oceans too quickly, it can deplete the carbonate ions that corals, mollusks and some plankton need for reef and </w:t>
      </w:r>
      <w:proofErr w:type="gramStart"/>
      <w:r w:rsidRPr="005E465C">
        <w:rPr>
          <w:u w:val="single"/>
        </w:rPr>
        <w:t>shell-building</w:t>
      </w:r>
      <w:proofErr w:type="gramEnd"/>
      <w:r w:rsidRPr="005E465C">
        <w:rPr>
          <w:u w:val="single"/>
        </w:rPr>
        <w:t>.</w:t>
      </w:r>
    </w:p>
    <w:p w14:paraId="6733B904" w14:textId="77777777" w:rsidR="000D16A0" w:rsidRPr="005E465C" w:rsidRDefault="000D16A0" w:rsidP="000D16A0"/>
    <w:p w14:paraId="464DAF7C" w14:textId="77777777" w:rsidR="000D16A0" w:rsidRPr="005E465C" w:rsidRDefault="000D16A0" w:rsidP="000D16A0"/>
    <w:p w14:paraId="2D520A81" w14:textId="77777777" w:rsidR="000D16A0" w:rsidRPr="005E465C" w:rsidRDefault="000D16A0" w:rsidP="000D16A0">
      <w:pPr>
        <w:pStyle w:val="Heading2"/>
      </w:pPr>
      <w:r w:rsidRPr="005E465C">
        <w:lastRenderedPageBreak/>
        <w:t>Peer-Reviewed Framing</w:t>
      </w:r>
    </w:p>
    <w:p w14:paraId="3F69C444" w14:textId="77777777" w:rsidR="000D16A0" w:rsidRPr="005E465C" w:rsidRDefault="000D16A0" w:rsidP="000D16A0"/>
    <w:p w14:paraId="579B3088" w14:textId="77777777" w:rsidR="000D16A0" w:rsidRPr="005E465C" w:rsidRDefault="000D16A0" w:rsidP="000D16A0">
      <w:pPr>
        <w:pStyle w:val="Heading4"/>
        <w:rPr>
          <w:rFonts w:cs="Times New Roman"/>
          <w:sz w:val="20"/>
        </w:rPr>
      </w:pPr>
      <w:r w:rsidRPr="005E465C">
        <w:rPr>
          <w:rFonts w:cs="Times New Roman"/>
        </w:rPr>
        <w:t>Prefer our evidence because it’s peer-reviewed—proves its legitimacy</w:t>
      </w:r>
    </w:p>
    <w:p w14:paraId="77A1A459" w14:textId="77777777" w:rsidR="000D16A0" w:rsidRPr="005E465C" w:rsidRDefault="000D16A0" w:rsidP="000D16A0">
      <w:pPr>
        <w:rPr>
          <w:sz w:val="14"/>
          <w:szCs w:val="16"/>
        </w:rPr>
      </w:pPr>
      <w:proofErr w:type="spellStart"/>
      <w:r w:rsidRPr="005E465C">
        <w:rPr>
          <w:rStyle w:val="StyleStyleBold12pt"/>
        </w:rPr>
        <w:t>Lewandowsky</w:t>
      </w:r>
      <w:proofErr w:type="spellEnd"/>
      <w:r w:rsidRPr="005E465C">
        <w:rPr>
          <w:rStyle w:val="StyleStyleBold12pt"/>
        </w:rPr>
        <w:t>, 11</w:t>
      </w:r>
      <w:r w:rsidRPr="005E465C">
        <w:rPr>
          <w:sz w:val="14"/>
          <w:szCs w:val="16"/>
        </w:rPr>
        <w:t xml:space="preserve"> (Stephen, Professor of Cognitive Studies at the University of Western Australia, 6/20/11, “Climate change denial and the abuse of peer review,” </w:t>
      </w:r>
      <w:hyperlink r:id="rId10" w:history="1">
        <w:r w:rsidRPr="005E465C">
          <w:rPr>
            <w:rStyle w:val="Hyperlink"/>
            <w:sz w:val="14"/>
            <w:szCs w:val="16"/>
          </w:rPr>
          <w:t>http://theconversation.edu.au/climate-change-denial-and-the-abuse-of-peer-review-1552</w:t>
        </w:r>
      </w:hyperlink>
      <w:r w:rsidRPr="005E465C">
        <w:rPr>
          <w:sz w:val="14"/>
          <w:szCs w:val="16"/>
        </w:rPr>
        <w:t>)</w:t>
      </w:r>
    </w:p>
    <w:p w14:paraId="0F2AED76" w14:textId="77777777" w:rsidR="000D16A0" w:rsidRPr="005E465C" w:rsidRDefault="000D16A0" w:rsidP="000D16A0">
      <w:pPr>
        <w:rPr>
          <w:sz w:val="16"/>
        </w:rPr>
      </w:pPr>
      <w:r w:rsidRPr="005E465C">
        <w:rPr>
          <w:sz w:val="16"/>
        </w:rPr>
        <w:t xml:space="preserve"> In a similar inversion of normal practice, </w:t>
      </w:r>
      <w:r w:rsidRPr="005E465C">
        <w:rPr>
          <w:sz w:val="22"/>
          <w:u w:val="single"/>
        </w:rPr>
        <w:t xml:space="preserve">most climate deniers avoid scrutiny by sidestepping the peer-review process that is fundamental to science, instead posting their material in the </w:t>
      </w:r>
      <w:proofErr w:type="gramStart"/>
      <w:r w:rsidRPr="005E465C">
        <w:rPr>
          <w:sz w:val="22"/>
          <w:u w:val="single"/>
        </w:rPr>
        <w:t>internet</w:t>
      </w:r>
      <w:proofErr w:type="gramEnd"/>
      <w:r w:rsidRPr="005E465C">
        <w:rPr>
          <w:sz w:val="22"/>
          <w:u w:val="single"/>
        </w:rPr>
        <w:t xml:space="preserve"> or writing books</w:t>
      </w:r>
      <w:r w:rsidRPr="005E465C">
        <w:rPr>
          <w:sz w:val="16"/>
        </w:rPr>
        <w:t xml:space="preserve">. </w:t>
      </w:r>
      <w:r w:rsidRPr="005E465C">
        <w:rPr>
          <w:sz w:val="22"/>
          <w:u w:val="single"/>
        </w:rPr>
        <w:t>Books may be impressively weighty, but</w:t>
      </w:r>
      <w:r w:rsidRPr="005E465C">
        <w:rPr>
          <w:sz w:val="16"/>
        </w:rPr>
        <w:t xml:space="preserve"> remember that </w:t>
      </w:r>
      <w:r w:rsidRPr="005E465C">
        <w:rPr>
          <w:sz w:val="22"/>
          <w:u w:val="single"/>
        </w:rPr>
        <w:t>they are printed because a publisher thinks they can make money, not necessarily because the content has scientific value</w:t>
      </w:r>
      <w:r w:rsidRPr="005E465C">
        <w:rPr>
          <w:sz w:val="16"/>
        </w:rPr>
        <w:t xml:space="preserve">. </w:t>
      </w:r>
      <w:r w:rsidRPr="005E465C">
        <w:rPr>
          <w:sz w:val="22"/>
          <w:u w:val="single"/>
        </w:rPr>
        <w:t>Fiction sells, even if dressed up as science. During peer review, by contrast, commercial interests are removed from the publication decision because journals are often published by not-for-profit professional organizations</w:t>
      </w:r>
      <w:r w:rsidRPr="005E465C">
        <w:rPr>
          <w:sz w:val="16"/>
        </w:rPr>
        <w:t xml:space="preserve">. Even if private publishers are involved, they make their profit primarily via university subscriptions, and universities subscribe to journals based on their reputation, rather than based on individual publication decisions. </w:t>
      </w:r>
      <w:r w:rsidRPr="005E465C">
        <w:rPr>
          <w:sz w:val="22"/>
          <w:u w:val="single"/>
        </w:rPr>
        <w:t>Very occasionally a contrarian paper does appear in a peer-reviewed journal</w:t>
      </w:r>
      <w:r w:rsidRPr="005E465C">
        <w:rPr>
          <w:sz w:val="16"/>
        </w:rPr>
        <w:t xml:space="preserve">, which segments of the </w:t>
      </w:r>
      <w:proofErr w:type="gramStart"/>
      <w:r w:rsidRPr="005E465C">
        <w:rPr>
          <w:sz w:val="16"/>
        </w:rPr>
        <w:t>internet</w:t>
      </w:r>
      <w:proofErr w:type="gramEnd"/>
      <w:r w:rsidRPr="005E465C">
        <w:rPr>
          <w:sz w:val="16"/>
        </w:rPr>
        <w:t xml:space="preserve"> and the media immediately hail as evidence against global warming or its human causes, as if a single paper somehow nullifies thousands of previous scientific findings. What are we to make of that handful of contrarian papers? Do they make a legitimate if dissenting contribution to scientific knowledge? </w:t>
      </w:r>
      <w:proofErr w:type="gramStart"/>
      <w:r w:rsidRPr="005E465C">
        <w:rPr>
          <w:sz w:val="16"/>
        </w:rPr>
        <w:t>In some cases, perhaps.</w:t>
      </w:r>
      <w:proofErr w:type="gramEnd"/>
      <w:r w:rsidRPr="005E465C">
        <w:rPr>
          <w:sz w:val="16"/>
        </w:rPr>
        <w:t xml:space="preserve"> But </w:t>
      </w:r>
      <w:r w:rsidRPr="005E465C">
        <w:rPr>
          <w:sz w:val="22"/>
          <w:u w:val="single"/>
        </w:rPr>
        <w:t>in many</w:t>
      </w:r>
      <w:r w:rsidRPr="005E465C">
        <w:rPr>
          <w:sz w:val="16"/>
        </w:rPr>
        <w:t xml:space="preserve"> other </w:t>
      </w:r>
      <w:r w:rsidRPr="005E465C">
        <w:rPr>
          <w:sz w:val="22"/>
          <w:u w:val="single"/>
        </w:rPr>
        <w:t>cases, troubling ethical questions arise from examination of the public record surrounding contrarian papers</w:t>
      </w:r>
      <w:r w:rsidRPr="005E465C">
        <w:rPr>
          <w:sz w:val="16"/>
        </w:rPr>
        <w:t xml:space="preserve">. </w:t>
      </w:r>
    </w:p>
    <w:p w14:paraId="7CE4768B" w14:textId="77777777" w:rsidR="000D16A0" w:rsidRPr="005E465C" w:rsidRDefault="000D16A0" w:rsidP="000D16A0"/>
    <w:p w14:paraId="63A4B8EA" w14:textId="77777777" w:rsidR="000D16A0" w:rsidRPr="005E465C" w:rsidRDefault="000D16A0" w:rsidP="000D16A0"/>
    <w:p w14:paraId="4156E41E" w14:textId="77777777" w:rsidR="000D16A0" w:rsidRPr="005E465C" w:rsidRDefault="00E419B5" w:rsidP="00E419B5">
      <w:pPr>
        <w:pStyle w:val="Heading2"/>
      </w:pPr>
      <w:r w:rsidRPr="005E465C">
        <w:lastRenderedPageBreak/>
        <w:t>AT Warming Inevitable</w:t>
      </w:r>
    </w:p>
    <w:p w14:paraId="3D7A1715" w14:textId="77777777" w:rsidR="00E419B5" w:rsidRPr="005E465C" w:rsidRDefault="00E419B5" w:rsidP="00E419B5"/>
    <w:p w14:paraId="0FD465B6" w14:textId="77777777" w:rsidR="00E419B5" w:rsidRPr="005E465C" w:rsidRDefault="00E419B5" w:rsidP="002456C5">
      <w:pPr>
        <w:pStyle w:val="Heading4"/>
        <w:rPr>
          <w:rFonts w:cs="Times New Roman"/>
        </w:rPr>
      </w:pPr>
      <w:r w:rsidRPr="005E465C">
        <w:rPr>
          <w:rFonts w:cs="Times New Roman"/>
        </w:rPr>
        <w:t>Emissions are reversible but the window is closing.</w:t>
      </w:r>
    </w:p>
    <w:p w14:paraId="624EABDD" w14:textId="77777777" w:rsidR="00E419B5" w:rsidRPr="005E465C" w:rsidRDefault="00E419B5" w:rsidP="00E419B5">
      <w:pPr>
        <w:rPr>
          <w:sz w:val="14"/>
        </w:rPr>
      </w:pPr>
      <w:r w:rsidRPr="005E465C">
        <w:rPr>
          <w:sz w:val="14"/>
        </w:rPr>
        <w:t xml:space="preserve">Fiona </w:t>
      </w:r>
      <w:r w:rsidRPr="005E465C">
        <w:rPr>
          <w:b/>
        </w:rPr>
        <w:t>Harvey</w:t>
      </w:r>
      <w:r w:rsidRPr="005E465C">
        <w:rPr>
          <w:sz w:val="14"/>
        </w:rPr>
        <w:t xml:space="preserve"> is an environmental correspondent for Guardian, “World headed for irreversible climate change in five years, IEA warns,” 11/9/</w:t>
      </w:r>
      <w:r w:rsidRPr="005E465C">
        <w:rPr>
          <w:b/>
        </w:rPr>
        <w:t>2011</w:t>
      </w:r>
      <w:r w:rsidRPr="005E465C">
        <w:rPr>
          <w:sz w:val="14"/>
        </w:rPr>
        <w:t>, http://www.guardian.co.uk/environment/2011/nov/09/fossil-fuel-infrastructure-climate-change</w:t>
      </w:r>
    </w:p>
    <w:p w14:paraId="7F2438B0" w14:textId="77777777" w:rsidR="00E419B5" w:rsidRPr="005E465C" w:rsidRDefault="00E419B5" w:rsidP="00E419B5"/>
    <w:p w14:paraId="2B9FBE5C" w14:textId="77777777" w:rsidR="00E419B5" w:rsidRPr="005E465C" w:rsidRDefault="00E419B5" w:rsidP="00E419B5">
      <w:pPr>
        <w:rPr>
          <w:sz w:val="14"/>
        </w:rPr>
      </w:pPr>
      <w:r w:rsidRPr="005E465C">
        <w:rPr>
          <w:u w:val="single"/>
        </w:rPr>
        <w:t>The world is likely to build so many fossil-fuelled power stations, energy-guzzling factories and inefficient buildings in the next five years</w:t>
      </w:r>
      <w:r w:rsidRPr="005E465C">
        <w:rPr>
          <w:sz w:val="14"/>
        </w:rPr>
        <w:t xml:space="preserve"> that it will become impossible to hold global warming to safe levels, and the last chance of combating dangerous climate change will be "lost for ever", according to the most thorough analysis yet of world energy infrastructure. Anything built from now on that produces carbon will do so for decades, and this "lock-in" effect will be the single factor most likely to produce irreversible climate change, the world's foremost authority on energy economics has found. </w:t>
      </w:r>
      <w:r w:rsidRPr="005E465C">
        <w:rPr>
          <w:u w:val="single"/>
        </w:rPr>
        <w:t xml:space="preserve">If this is not rapidly changed within the </w:t>
      </w:r>
      <w:r w:rsidRPr="005E465C">
        <w:rPr>
          <w:b/>
          <w:u w:val="single"/>
        </w:rPr>
        <w:t>next five years</w:t>
      </w:r>
      <w:r w:rsidRPr="005E465C">
        <w:rPr>
          <w:u w:val="single"/>
        </w:rPr>
        <w:t xml:space="preserve">, </w:t>
      </w:r>
      <w:r w:rsidRPr="005E465C">
        <w:rPr>
          <w:b/>
          <w:u w:val="single"/>
        </w:rPr>
        <w:t>the results are likely to be disastrous</w:t>
      </w:r>
      <w:r w:rsidRPr="005E465C">
        <w:rPr>
          <w:sz w:val="14"/>
        </w:rPr>
        <w:t>. "</w:t>
      </w:r>
      <w:r w:rsidRPr="005E465C">
        <w:rPr>
          <w:b/>
          <w:u w:val="single"/>
        </w:rPr>
        <w:t>The door is closing</w:t>
      </w:r>
      <w:r w:rsidRPr="005E465C">
        <w:rPr>
          <w:sz w:val="14"/>
        </w:rPr>
        <w:t xml:space="preserve">," </w:t>
      </w:r>
      <w:proofErr w:type="spellStart"/>
      <w:r w:rsidRPr="005E465C">
        <w:rPr>
          <w:sz w:val="14"/>
        </w:rPr>
        <w:t>Fatih</w:t>
      </w:r>
      <w:proofErr w:type="spellEnd"/>
      <w:r w:rsidRPr="005E465C">
        <w:rPr>
          <w:sz w:val="14"/>
        </w:rPr>
        <w:t xml:space="preserve"> </w:t>
      </w:r>
      <w:proofErr w:type="spellStart"/>
      <w:r w:rsidRPr="005E465C">
        <w:rPr>
          <w:sz w:val="14"/>
        </w:rPr>
        <w:t>Birol</w:t>
      </w:r>
      <w:proofErr w:type="spellEnd"/>
      <w:r w:rsidRPr="005E465C">
        <w:rPr>
          <w:sz w:val="14"/>
        </w:rPr>
        <w:t xml:space="preserve">, chief economist at the International Energy Agency, said. "I am very worried – </w:t>
      </w:r>
      <w:r w:rsidRPr="005E465C">
        <w:rPr>
          <w:u w:val="single"/>
        </w:rPr>
        <w:t>if we don't change direction now on how we use energy, we will end up beyond</w:t>
      </w:r>
      <w:r w:rsidRPr="005E465C">
        <w:rPr>
          <w:sz w:val="14"/>
        </w:rPr>
        <w:t xml:space="preserve"> what scientists tell us is </w:t>
      </w:r>
      <w:r w:rsidRPr="005E465C">
        <w:rPr>
          <w:u w:val="single"/>
        </w:rPr>
        <w:t xml:space="preserve">the minimum [for safety]. </w:t>
      </w:r>
      <w:r w:rsidRPr="005E465C">
        <w:rPr>
          <w:b/>
          <w:u w:val="single"/>
        </w:rPr>
        <w:t>The door will be closed forever</w:t>
      </w:r>
      <w:r w:rsidRPr="005E465C">
        <w:rPr>
          <w:u w:val="single"/>
        </w:rPr>
        <w:t>."</w:t>
      </w:r>
      <w:r w:rsidRPr="005E465C">
        <w:rPr>
          <w:sz w:val="14"/>
        </w:rPr>
        <w:t xml:space="preserve"> If the world is to stay below 2C of warming, which scientists regard as the limit of safety, then </w:t>
      </w:r>
      <w:r w:rsidRPr="005E465C">
        <w:rPr>
          <w:u w:val="single"/>
        </w:rPr>
        <w:t xml:space="preserve">emissions must be held to no more than 450 parts per million </w:t>
      </w:r>
      <w:r w:rsidRPr="005E465C">
        <w:rPr>
          <w:sz w:val="14"/>
        </w:rPr>
        <w:t xml:space="preserve">(ppm) </w:t>
      </w:r>
      <w:r w:rsidRPr="005E465C">
        <w:rPr>
          <w:u w:val="single"/>
        </w:rPr>
        <w:t>of carbon dioxide in the atmosphere; the level is currently around 390ppm.</w:t>
      </w:r>
      <w:r w:rsidRPr="005E465C">
        <w:rPr>
          <w:sz w:val="14"/>
        </w:rPr>
        <w:t xml:space="preserve"> But the world's existing infrastructure is already producing 80% of that "carbon budget", according to the IEA's analysis, published on Wednesday. </w:t>
      </w:r>
      <w:r w:rsidRPr="005E465C">
        <w:rPr>
          <w:u w:val="single"/>
        </w:rPr>
        <w:t xml:space="preserve">This gives an ever-narrowing gap in which to reform the global economy on to a low-carbon footing. If current trends continue, and we go on building high-carbon energy generation, then by 2015 at least 90% of the available "carbon budget" will be swallowed up by our energy and industrial infrastructure. By 2017, there will be no room for </w:t>
      </w:r>
      <w:proofErr w:type="spellStart"/>
      <w:r w:rsidRPr="005E465C">
        <w:rPr>
          <w:u w:val="single"/>
        </w:rPr>
        <w:t>manoeuvre</w:t>
      </w:r>
      <w:proofErr w:type="spellEnd"/>
      <w:r w:rsidRPr="005E465C">
        <w:rPr>
          <w:u w:val="single"/>
        </w:rPr>
        <w:t xml:space="preserve"> at all – the whole of the carbon budget will be spoken for, according to the IEA's calculations</w:t>
      </w:r>
      <w:r w:rsidRPr="005E465C">
        <w:rPr>
          <w:sz w:val="14"/>
        </w:rPr>
        <w:t xml:space="preserve">. </w:t>
      </w:r>
      <w:proofErr w:type="spellStart"/>
      <w:r w:rsidRPr="005E465C">
        <w:rPr>
          <w:sz w:val="14"/>
        </w:rPr>
        <w:t>Birol's</w:t>
      </w:r>
      <w:proofErr w:type="spellEnd"/>
      <w:r w:rsidRPr="005E465C">
        <w:rPr>
          <w:sz w:val="14"/>
        </w:rPr>
        <w:t xml:space="preserve"> warning comes at a crucial moment in international negotiations on climate change, as </w:t>
      </w:r>
      <w:proofErr w:type="gramStart"/>
      <w:r w:rsidRPr="005E465C">
        <w:rPr>
          <w:sz w:val="14"/>
        </w:rPr>
        <w:t>governments</w:t>
      </w:r>
      <w:proofErr w:type="gramEnd"/>
      <w:r w:rsidRPr="005E465C">
        <w:rPr>
          <w:sz w:val="14"/>
        </w:rPr>
        <w:t xml:space="preserve"> gear up for the next fortnight of talks in Durban, South Africa, from late November. "If we do not have an international agreement, whose effect is put in place by 2017, then the door to [holding temperatures to 2C of warming] will be closed forever," said </w:t>
      </w:r>
      <w:proofErr w:type="spellStart"/>
      <w:r w:rsidRPr="005E465C">
        <w:rPr>
          <w:sz w:val="14"/>
        </w:rPr>
        <w:t>Birol</w:t>
      </w:r>
      <w:proofErr w:type="spellEnd"/>
      <w:r w:rsidRPr="005E465C">
        <w:rPr>
          <w:sz w:val="14"/>
        </w:rPr>
        <w:t>.</w:t>
      </w:r>
    </w:p>
    <w:p w14:paraId="2A56A42B" w14:textId="77777777" w:rsidR="00E419B5" w:rsidRPr="005E465C" w:rsidRDefault="00E419B5" w:rsidP="00E419B5">
      <w:pPr>
        <w:rPr>
          <w:sz w:val="14"/>
        </w:rPr>
      </w:pPr>
    </w:p>
    <w:p w14:paraId="58E4C9CE" w14:textId="77C7E313" w:rsidR="00E419B5" w:rsidRPr="005E465C" w:rsidRDefault="00E419B5" w:rsidP="002456C5">
      <w:pPr>
        <w:pStyle w:val="Heading4"/>
        <w:rPr>
          <w:rFonts w:cs="Times New Roman"/>
        </w:rPr>
      </w:pPr>
      <w:r w:rsidRPr="005E465C">
        <w:rPr>
          <w:rFonts w:cs="Times New Roman"/>
        </w:rPr>
        <w:t>Now key time for climate</w:t>
      </w:r>
      <w:r w:rsidR="002456C5" w:rsidRPr="005E465C">
        <w:rPr>
          <w:rFonts w:cs="Times New Roman"/>
        </w:rPr>
        <w:t>—warming isn’t inevitable yet</w:t>
      </w:r>
    </w:p>
    <w:p w14:paraId="5C1EC8EA" w14:textId="77777777" w:rsidR="00E419B5" w:rsidRPr="005E465C" w:rsidRDefault="00E419B5" w:rsidP="00E419B5">
      <w:pPr>
        <w:rPr>
          <w:rFonts w:eastAsia="Times New Roman"/>
        </w:rPr>
      </w:pPr>
      <w:r w:rsidRPr="005E465C">
        <w:rPr>
          <w:b/>
        </w:rPr>
        <w:t>ANI, 11</w:t>
      </w:r>
      <w:r w:rsidRPr="005E465C">
        <w:t xml:space="preserve"> (Asian News International, "UN climate chief calls for urgent action to halt global warming," 11-28-11, l/n, accessed 2-13-12, </w:t>
      </w:r>
      <w:proofErr w:type="spellStart"/>
      <w:r w:rsidRPr="005E465C">
        <w:t>mss</w:t>
      </w:r>
      <w:proofErr w:type="spellEnd"/>
      <w:r w:rsidRPr="005E465C">
        <w:t>)</w:t>
      </w:r>
    </w:p>
    <w:p w14:paraId="240E941F" w14:textId="77777777" w:rsidR="00E419B5" w:rsidRPr="005E465C" w:rsidRDefault="00E419B5" w:rsidP="00E419B5">
      <w:pPr>
        <w:rPr>
          <w:rFonts w:eastAsia="Times New Roman"/>
          <w:szCs w:val="20"/>
        </w:rPr>
      </w:pPr>
      <w:r w:rsidRPr="005E465C">
        <w:rPr>
          <w:rFonts w:eastAsia="Times New Roman"/>
          <w:szCs w:val="20"/>
        </w:rPr>
        <w:t>The United Nation's top official on climate change</w:t>
      </w:r>
      <w:r w:rsidRPr="005E465C">
        <w:rPr>
          <w:rFonts w:eastAsia="Times New Roman"/>
          <w:szCs w:val="20"/>
          <w:u w:val="single"/>
        </w:rPr>
        <w:t xml:space="preserve">, Christiana </w:t>
      </w:r>
      <w:proofErr w:type="spellStart"/>
      <w:r w:rsidRPr="005E465C">
        <w:rPr>
          <w:rFonts w:eastAsia="Times New Roman"/>
          <w:szCs w:val="20"/>
          <w:u w:val="single"/>
        </w:rPr>
        <w:t>Figueres</w:t>
      </w:r>
      <w:proofErr w:type="spellEnd"/>
      <w:r w:rsidRPr="005E465C">
        <w:rPr>
          <w:rFonts w:eastAsia="Times New Roman"/>
          <w:szCs w:val="20"/>
          <w:u w:val="single"/>
        </w:rPr>
        <w:t xml:space="preserve">, has sounded alarm bells and called for urgent action to halt global warming. </w:t>
      </w:r>
      <w:r w:rsidRPr="005E465C">
        <w:rPr>
          <w:rFonts w:eastAsia="Times New Roman"/>
          <w:sz w:val="16"/>
          <w:szCs w:val="20"/>
        </w:rPr>
        <w:t>Speaking at a curtain-raiser media briefing in Durban on Sunday, a day ahead of the official opening of the COP 17 conference</w:t>
      </w:r>
      <w:r w:rsidRPr="005E465C">
        <w:rPr>
          <w:rFonts w:eastAsia="Times New Roman"/>
          <w:szCs w:val="20"/>
          <w:u w:val="single"/>
        </w:rPr>
        <w:t xml:space="preserve">, </w:t>
      </w:r>
      <w:proofErr w:type="spellStart"/>
      <w:r w:rsidRPr="005E465C">
        <w:rPr>
          <w:rFonts w:eastAsia="Times New Roman"/>
          <w:szCs w:val="20"/>
          <w:u w:val="single"/>
        </w:rPr>
        <w:t>Figueres</w:t>
      </w:r>
      <w:proofErr w:type="spellEnd"/>
      <w:r w:rsidRPr="005E465C">
        <w:rPr>
          <w:rFonts w:eastAsia="Times New Roman"/>
          <w:szCs w:val="20"/>
          <w:u w:val="single"/>
        </w:rPr>
        <w:t xml:space="preserve"> said there were two very important backdrops to the next fortnight's negotiations. "The first has to do with a growing momentum for action... and the other is the new research and </w:t>
      </w:r>
      <w:proofErr w:type="gramStart"/>
      <w:r w:rsidRPr="005E465C">
        <w:rPr>
          <w:rFonts w:eastAsia="Times New Roman"/>
          <w:szCs w:val="20"/>
          <w:u w:val="single"/>
        </w:rPr>
        <w:t>the</w:t>
      </w:r>
      <w:proofErr w:type="gramEnd"/>
      <w:r w:rsidRPr="005E465C">
        <w:rPr>
          <w:rFonts w:eastAsia="Times New Roman"/>
          <w:szCs w:val="20"/>
          <w:u w:val="single"/>
        </w:rPr>
        <w:t xml:space="preserve"> findings (on climate change) that are sounding alarm bells for urgent action."</w:t>
      </w:r>
      <w:r w:rsidRPr="005E465C">
        <w:rPr>
          <w:rFonts w:eastAsia="Times New Roman"/>
          <w:sz w:val="16"/>
          <w:szCs w:val="20"/>
        </w:rPr>
        <w:t xml:space="preserve"> </w:t>
      </w:r>
      <w:proofErr w:type="spellStart"/>
      <w:r w:rsidRPr="005E465C">
        <w:rPr>
          <w:rFonts w:eastAsia="Times New Roman"/>
          <w:sz w:val="16"/>
          <w:szCs w:val="20"/>
        </w:rPr>
        <w:t>Figueres</w:t>
      </w:r>
      <w:proofErr w:type="spellEnd"/>
      <w:r w:rsidRPr="005E465C">
        <w:rPr>
          <w:rFonts w:eastAsia="Times New Roman"/>
          <w:sz w:val="16"/>
          <w:szCs w:val="20"/>
        </w:rPr>
        <w:t xml:space="preserve">, the executive secretary of the UN Framework Convention on Climate Change (UNFCCC), said </w:t>
      </w:r>
      <w:r w:rsidRPr="005E465C">
        <w:rPr>
          <w:rFonts w:eastAsia="Times New Roman"/>
          <w:szCs w:val="20"/>
          <w:u w:val="single"/>
        </w:rPr>
        <w:t>recent findings all warned of rising danger levels</w:t>
      </w:r>
      <w:r w:rsidRPr="005E465C">
        <w:rPr>
          <w:rFonts w:eastAsia="Times New Roman"/>
          <w:sz w:val="16"/>
          <w:szCs w:val="20"/>
        </w:rPr>
        <w:t xml:space="preserve">. These included reports by the World Meteorological </w:t>
      </w:r>
      <w:proofErr w:type="spellStart"/>
      <w:r w:rsidRPr="005E465C">
        <w:rPr>
          <w:rFonts w:eastAsia="Times New Roman"/>
          <w:sz w:val="16"/>
          <w:szCs w:val="20"/>
        </w:rPr>
        <w:t>Organisation</w:t>
      </w:r>
      <w:proofErr w:type="spellEnd"/>
      <w:r w:rsidRPr="005E465C">
        <w:rPr>
          <w:rFonts w:eastAsia="Times New Roman"/>
          <w:sz w:val="16"/>
          <w:szCs w:val="20"/>
        </w:rPr>
        <w:t xml:space="preserve"> (WMO), the Intergovernmental Panel on Climate Change (IPCC), the International Energy Agency (IEA) and the United Nations Environment </w:t>
      </w:r>
      <w:proofErr w:type="spellStart"/>
      <w:r w:rsidRPr="005E465C">
        <w:rPr>
          <w:rFonts w:eastAsia="Times New Roman"/>
          <w:sz w:val="16"/>
          <w:szCs w:val="20"/>
        </w:rPr>
        <w:t>Programme</w:t>
      </w:r>
      <w:proofErr w:type="spellEnd"/>
      <w:r w:rsidRPr="005E465C">
        <w:rPr>
          <w:rFonts w:eastAsia="Times New Roman"/>
          <w:sz w:val="16"/>
          <w:szCs w:val="20"/>
        </w:rPr>
        <w:t xml:space="preserve"> (UNEP). "</w:t>
      </w:r>
      <w:r w:rsidRPr="005E465C">
        <w:rPr>
          <w:rFonts w:eastAsia="Times New Roman"/>
          <w:szCs w:val="20"/>
          <w:u w:val="single"/>
        </w:rPr>
        <w:t xml:space="preserve">The World Meteorological </w:t>
      </w:r>
      <w:proofErr w:type="spellStart"/>
      <w:r w:rsidRPr="005E465C">
        <w:rPr>
          <w:rFonts w:eastAsia="Times New Roman"/>
          <w:szCs w:val="20"/>
          <w:u w:val="single"/>
        </w:rPr>
        <w:t>Organisation</w:t>
      </w:r>
      <w:proofErr w:type="spellEnd"/>
      <w:r w:rsidRPr="005E465C">
        <w:rPr>
          <w:rFonts w:eastAsia="Times New Roman"/>
          <w:szCs w:val="20"/>
          <w:u w:val="single"/>
        </w:rPr>
        <w:t xml:space="preserve"> has put out a report that the atmosphere has reached record levels of greenhouse gasses. "The IPCC just adopted... its report on extreme weather events, and it has concluded that hot days are becoming hotter and will occur more often,"</w:t>
      </w:r>
      <w:r w:rsidRPr="005E465C">
        <w:rPr>
          <w:rFonts w:eastAsia="Times New Roman"/>
          <w:sz w:val="16"/>
          <w:szCs w:val="20"/>
        </w:rPr>
        <w:t xml:space="preserve"> she said. On the Kyoto Protocol, </w:t>
      </w:r>
      <w:proofErr w:type="spellStart"/>
      <w:r w:rsidRPr="005E465C">
        <w:rPr>
          <w:rFonts w:eastAsia="Times New Roman"/>
          <w:sz w:val="16"/>
          <w:szCs w:val="20"/>
        </w:rPr>
        <w:t>Figueres</w:t>
      </w:r>
      <w:proofErr w:type="spellEnd"/>
      <w:r w:rsidRPr="005E465C">
        <w:rPr>
          <w:rFonts w:eastAsia="Times New Roman"/>
          <w:sz w:val="16"/>
          <w:szCs w:val="20"/>
        </w:rPr>
        <w:t xml:space="preserve">, responding to a question, said governments had come to COP 17 "fully aware" of the importance of this treaty and the expiry of its current commitment period at the end of next year. "I believe that there will be very serious effort here in Durban to move into a second commitment period," she said. </w:t>
      </w:r>
      <w:proofErr w:type="spellStart"/>
      <w:r w:rsidRPr="005E465C">
        <w:rPr>
          <w:rFonts w:eastAsia="Times New Roman"/>
          <w:szCs w:val="20"/>
          <w:u w:val="single"/>
        </w:rPr>
        <w:t>Figueres</w:t>
      </w:r>
      <w:proofErr w:type="spellEnd"/>
      <w:r w:rsidRPr="005E465C">
        <w:rPr>
          <w:rFonts w:eastAsia="Times New Roman"/>
          <w:szCs w:val="20"/>
          <w:u w:val="single"/>
        </w:rPr>
        <w:t xml:space="preserve"> said that finding a solution to climate change required "nothing short of the most compelling energy, industrial and </w:t>
      </w:r>
      <w:proofErr w:type="spellStart"/>
      <w:r w:rsidRPr="005E465C">
        <w:rPr>
          <w:rFonts w:eastAsia="Times New Roman"/>
          <w:szCs w:val="20"/>
          <w:u w:val="single"/>
        </w:rPr>
        <w:t>behavioural</w:t>
      </w:r>
      <w:proofErr w:type="spellEnd"/>
      <w:r w:rsidRPr="005E465C">
        <w:rPr>
          <w:rFonts w:eastAsia="Times New Roman"/>
          <w:szCs w:val="20"/>
          <w:u w:val="single"/>
        </w:rPr>
        <w:t xml:space="preserve"> revolution that humanity has ever seen". </w:t>
      </w:r>
      <w:r w:rsidRPr="005E465C">
        <w:rPr>
          <w:rFonts w:eastAsia="Times New Roman"/>
          <w:sz w:val="16"/>
          <w:szCs w:val="20"/>
        </w:rPr>
        <w:t xml:space="preserve">Asked whether she thought the Durban conference could defer a decision on a second commitment period for the Kyoto Protocol, </w:t>
      </w:r>
      <w:proofErr w:type="spellStart"/>
      <w:r w:rsidRPr="005E465C">
        <w:rPr>
          <w:rFonts w:eastAsia="Times New Roman"/>
          <w:sz w:val="16"/>
          <w:szCs w:val="20"/>
        </w:rPr>
        <w:t>Figueres</w:t>
      </w:r>
      <w:proofErr w:type="spellEnd"/>
      <w:r w:rsidRPr="005E465C">
        <w:rPr>
          <w:rFonts w:eastAsia="Times New Roman"/>
          <w:sz w:val="16"/>
          <w:szCs w:val="20"/>
        </w:rPr>
        <w:t xml:space="preserve"> replied: "In principle they could do that, but I don't see any interest in doing that." Many observers believe COP 17 is unlikely to agree on a second commitment period, and say that in this regard laying a foundation for it to happen is the likely outcome. Some say this could take up to 2020. </w:t>
      </w:r>
      <w:r w:rsidRPr="005E465C">
        <w:rPr>
          <w:rFonts w:eastAsia="Times New Roman"/>
          <w:szCs w:val="20"/>
          <w:u w:val="single"/>
        </w:rPr>
        <w:t>Scientists warn that any delay would make restricting warming to an average global increase of 2 degree C, or less, extremely difficult if not impossible. Anything higher than two degrees is likely to cause extreme changes to the world's weather patterns</w:t>
      </w:r>
      <w:r w:rsidRPr="005E465C">
        <w:rPr>
          <w:rFonts w:eastAsia="Times New Roman"/>
          <w:sz w:val="16"/>
          <w:szCs w:val="20"/>
        </w:rPr>
        <w:t xml:space="preserve">. A recent assessment by </w:t>
      </w:r>
      <w:proofErr w:type="spellStart"/>
      <w:r w:rsidRPr="005E465C">
        <w:rPr>
          <w:rFonts w:eastAsia="Times New Roman"/>
          <w:sz w:val="16"/>
          <w:szCs w:val="20"/>
        </w:rPr>
        <w:t>Unep</w:t>
      </w:r>
      <w:proofErr w:type="spellEnd"/>
      <w:r w:rsidRPr="005E465C">
        <w:rPr>
          <w:rFonts w:eastAsia="Times New Roman"/>
          <w:sz w:val="16"/>
          <w:szCs w:val="20"/>
        </w:rPr>
        <w:t>, titled "Bridging the Emissions Gap", warns that pledges by countries to reduce greenhouse gas emissions fall way short of what was required. (ANI)</w:t>
      </w:r>
    </w:p>
    <w:p w14:paraId="5E553E4E" w14:textId="2C0E77FA" w:rsidR="00E419B5" w:rsidRDefault="008962F8" w:rsidP="008962F8">
      <w:pPr>
        <w:pStyle w:val="Heading2"/>
      </w:pPr>
      <w:r>
        <w:lastRenderedPageBreak/>
        <w:t>AT Cyclical</w:t>
      </w:r>
    </w:p>
    <w:p w14:paraId="58E032EC" w14:textId="77777777" w:rsidR="008962F8" w:rsidRDefault="008962F8" w:rsidP="008962F8"/>
    <w:p w14:paraId="03135D9B" w14:textId="5845A881" w:rsidR="008962F8" w:rsidRPr="00D9169F" w:rsidRDefault="008962F8" w:rsidP="008962F8">
      <w:pPr>
        <w:pStyle w:val="Heading4"/>
      </w:pPr>
      <w:r w:rsidRPr="00D9169F">
        <w:t xml:space="preserve">Warming is unprecedented – </w:t>
      </w:r>
      <w:r>
        <w:t>cycles can’t account for 21</w:t>
      </w:r>
      <w:r w:rsidRPr="008962F8">
        <w:rPr>
          <w:vertAlign w:val="superscript"/>
        </w:rPr>
        <w:t>st</w:t>
      </w:r>
      <w:r>
        <w:t xml:space="preserve"> century warming levels</w:t>
      </w:r>
    </w:p>
    <w:p w14:paraId="630FA80A" w14:textId="39C18110" w:rsidR="008962F8" w:rsidRPr="008962F8" w:rsidRDefault="008962F8" w:rsidP="008962F8">
      <w:pPr>
        <w:rPr>
          <w:b/>
          <w:sz w:val="24"/>
          <w:u w:val="single"/>
        </w:rPr>
      </w:pPr>
      <w:r w:rsidRPr="00D9169F">
        <w:rPr>
          <w:rStyle w:val="StyleStyleBold12pt"/>
        </w:rPr>
        <w:t>IPCC</w:t>
      </w:r>
      <w:r w:rsidRPr="008962F8">
        <w:rPr>
          <w:sz w:val="16"/>
        </w:rPr>
        <w:t>, Intergovernmental Panel on Climate Change,</w:t>
      </w:r>
      <w:r w:rsidRPr="00D9169F">
        <w:rPr>
          <w:rStyle w:val="StyleStyleBold12pt"/>
        </w:rPr>
        <w:t xml:space="preserve"> 2011</w:t>
      </w:r>
      <w:r>
        <w:rPr>
          <w:rStyle w:val="StyleStyleBold12pt"/>
        </w:rPr>
        <w:t xml:space="preserve"> </w:t>
      </w:r>
      <w:r w:rsidRPr="008962F8">
        <w:rPr>
          <w:sz w:val="16"/>
        </w:rPr>
        <w:t>(“Can the Warming of the 20th Century be Explained by Natural Variability</w:t>
      </w:r>
      <w:proofErr w:type="gramStart"/>
      <w:r w:rsidRPr="008962F8">
        <w:rPr>
          <w:sz w:val="16"/>
        </w:rPr>
        <w:t>?,</w:t>
      </w:r>
      <w:proofErr w:type="gramEnd"/>
      <w:r w:rsidRPr="008962F8">
        <w:rPr>
          <w:sz w:val="16"/>
        </w:rPr>
        <w:t>” https://www.ipcc.unibe.ch/publications/wg1-ar4/faq/wg1_faq-9.2.html, accessed 7/12/13, CBC)</w:t>
      </w:r>
    </w:p>
    <w:p w14:paraId="6AAE7A1F" w14:textId="77777777" w:rsidR="008962F8" w:rsidRPr="00D9169F" w:rsidRDefault="008962F8" w:rsidP="008962F8">
      <w:pPr>
        <w:rPr>
          <w:rStyle w:val="StyleBoldUnderline"/>
        </w:rPr>
      </w:pPr>
    </w:p>
    <w:p w14:paraId="428FE615" w14:textId="0CC2812E" w:rsidR="008962F8" w:rsidRPr="00D9169F" w:rsidRDefault="008962F8" w:rsidP="008962F8">
      <w:pPr>
        <w:rPr>
          <w:rStyle w:val="StyleBoldUnderline"/>
        </w:rPr>
      </w:pPr>
      <w:r w:rsidRPr="00D9169F">
        <w:rPr>
          <w:rStyle w:val="StyleBoldUnderline"/>
        </w:rPr>
        <w:t>It is very unlikely that the 20th-century warming can be explained by natural causes. The late 20th century has been unusually warm.</w:t>
      </w:r>
      <w:r w:rsidRPr="008962F8">
        <w:rPr>
          <w:sz w:val="16"/>
        </w:rPr>
        <w:t xml:space="preserve"> </w:t>
      </w:r>
      <w:proofErr w:type="spellStart"/>
      <w:r w:rsidRPr="008962F8">
        <w:rPr>
          <w:sz w:val="16"/>
        </w:rPr>
        <w:t>Palaeoclimatic</w:t>
      </w:r>
      <w:proofErr w:type="spellEnd"/>
      <w:r w:rsidRPr="008962F8">
        <w:rPr>
          <w:sz w:val="16"/>
        </w:rPr>
        <w:t xml:space="preserve"> reconstructions show that the second half of the 20th century was likely the warmest 50-year period in the Northern Hemisphere in the last 1300 years. </w:t>
      </w:r>
      <w:r w:rsidRPr="00D9169F">
        <w:rPr>
          <w:rStyle w:val="StyleBoldUnderline"/>
        </w:rPr>
        <w:t>This rapid warming is consistent with the scientific understanding of how the climate should respond to a rapid increase in greenhouse gases like that which has occurred over the past century, and the warming is inconsistent with the scientific understanding of how the climate should respond to natural external factors such as variability in solar output and volcanic activity.</w:t>
      </w:r>
      <w:r w:rsidRPr="008962F8">
        <w:rPr>
          <w:sz w:val="16"/>
        </w:rPr>
        <w:t xml:space="preserve"> Climate models provide a suitable tool to study the various influences on the Earth’s climate. When the effects of increasing levels of greenhouse gases are included in the models, as well as natural external factors, the models produce good simulations of the warming that has occurred over the past century. The models fail to reproduce the observed warming when run using only natural factors. When human factors are included, the models also simulate a geographic pattern of temperature change around the globe similar to that which has occurred in recent decades. This spatial pattern, which has features such as a greater warming at high northern latitudes, differs from the most important patterns of natural climate variability that are associated with internal climate processes, such as El Niño</w:t>
      </w:r>
      <w:proofErr w:type="gramStart"/>
      <w:r w:rsidRPr="008962F8">
        <w:rPr>
          <w:sz w:val="16"/>
        </w:rPr>
        <w:t>.</w:t>
      </w:r>
      <w:r w:rsidRPr="008962F8">
        <w:rPr>
          <w:sz w:val="12"/>
        </w:rPr>
        <w:t>¶</w:t>
      </w:r>
      <w:proofErr w:type="gramEnd"/>
      <w:r w:rsidRPr="008962F8">
        <w:rPr>
          <w:sz w:val="16"/>
        </w:rPr>
        <w:t xml:space="preserve"> Variations in the Earth’s climate over time are caused by natural internal processes, such as El Niño, as well as changes in external influences. These external influences can be natural in origin, such as volcanic activity and variations in solar output, or caused by human activity, such as greenhouse gas emissions, human-sourced aerosols, ozone depletion and land use change. The role of natural internal processes can be estimated by studying observed variations in climate and by running climate models without changing any of the external factors that affect climate. The effect of external influences can be estimated with models by changing these factors, and by using physical understanding of the processes involved. The combined effects of natural internal variability and natural external factors can also be estimated from climate information recorded in tree rings, ice cores and other types of natural ‘thermometers’ prior to the industrial age</w:t>
      </w:r>
      <w:proofErr w:type="gramStart"/>
      <w:r w:rsidRPr="008962F8">
        <w:rPr>
          <w:sz w:val="16"/>
        </w:rPr>
        <w:t>.</w:t>
      </w:r>
      <w:r w:rsidRPr="008962F8">
        <w:rPr>
          <w:sz w:val="12"/>
        </w:rPr>
        <w:t>¶</w:t>
      </w:r>
      <w:proofErr w:type="gramEnd"/>
      <w:r w:rsidRPr="008962F8">
        <w:rPr>
          <w:sz w:val="16"/>
        </w:rPr>
        <w:t xml:space="preserve"> The natural external factors that affect climate include volcanic activity and variations in solar output. Explosive volcanic eruptions occasionally eject large amounts of dust and </w:t>
      </w:r>
      <w:proofErr w:type="spellStart"/>
      <w:r w:rsidRPr="008962F8">
        <w:rPr>
          <w:sz w:val="16"/>
        </w:rPr>
        <w:t>sulphate</w:t>
      </w:r>
      <w:proofErr w:type="spellEnd"/>
      <w:r w:rsidRPr="008962F8">
        <w:rPr>
          <w:sz w:val="16"/>
        </w:rPr>
        <w:t xml:space="preserve"> aerosol high into the atmosphere, temporarily shielding the Earth and reflecting sunlight back to space. Solar output has an 11-year cycle and may also have longer-term variations</w:t>
      </w:r>
      <w:r w:rsidRPr="00D9169F">
        <w:rPr>
          <w:rStyle w:val="StyleBoldUnderline"/>
        </w:rPr>
        <w:t>. Human activities over the last 100 years, particularly the burning of fossil fuels, have caused a rapid</w:t>
      </w:r>
      <w:r w:rsidRPr="008962F8">
        <w:rPr>
          <w:rStyle w:val="StyleBoldUnderline"/>
          <w:b w:val="0"/>
          <w:sz w:val="12"/>
          <w:u w:val="none"/>
        </w:rPr>
        <w:t>¶</w:t>
      </w:r>
      <w:r w:rsidRPr="00D9169F">
        <w:rPr>
          <w:rStyle w:val="StyleBoldUnderline"/>
        </w:rPr>
        <w:t xml:space="preserve"> </w:t>
      </w:r>
      <w:r w:rsidRPr="008962F8">
        <w:rPr>
          <w:rStyle w:val="StyleBoldUnderline"/>
          <w:b w:val="0"/>
          <w:sz w:val="12"/>
          <w:u w:val="none"/>
        </w:rPr>
        <w:t>¶</w:t>
      </w:r>
      <w:r w:rsidRPr="00D9169F">
        <w:rPr>
          <w:rStyle w:val="StyleBoldUnderline"/>
        </w:rPr>
        <w:t xml:space="preserve"> increase in carbon dioxide and other greenhouse gases in the atmosphere. Before the industrial age, these gases had remained at near stable concentrations for thousands of years. Human activities have also caused increased concentrations of fine reflective particles, or ‘aerosols’, in the atmosphere</w:t>
      </w:r>
      <w:r w:rsidRPr="008962F8">
        <w:rPr>
          <w:sz w:val="16"/>
        </w:rPr>
        <w:t>, particularly during the 1950s and 1960s</w:t>
      </w:r>
      <w:proofErr w:type="gramStart"/>
      <w:r w:rsidRPr="008962F8">
        <w:rPr>
          <w:sz w:val="16"/>
        </w:rPr>
        <w:t>.</w:t>
      </w:r>
      <w:r w:rsidRPr="008962F8">
        <w:rPr>
          <w:sz w:val="12"/>
        </w:rPr>
        <w:t>¶</w:t>
      </w:r>
      <w:proofErr w:type="gramEnd"/>
      <w:r w:rsidRPr="008962F8">
        <w:rPr>
          <w:sz w:val="16"/>
        </w:rPr>
        <w:t xml:space="preserve"> Although natural internal climate processes, such as El Niño, can cause variations in global mean temperature for relatively short periods, analysis indicates that a large portion is due to external factors. Brief periods of global cooling have followed major volcanic eruptions, such as Mt. Pinatubo in 1991. In the early part of the 20th century, global average temperature rose, during which time greenhouse gas concentrations started to rise, solar output was probably increasing and there was little volcanic activity. During the 1950s and 1960s, average global temperatures </w:t>
      </w:r>
      <w:proofErr w:type="spellStart"/>
      <w:r w:rsidRPr="008962F8">
        <w:rPr>
          <w:sz w:val="16"/>
        </w:rPr>
        <w:t>levelled</w:t>
      </w:r>
      <w:proofErr w:type="spellEnd"/>
      <w:r w:rsidRPr="008962F8">
        <w:rPr>
          <w:sz w:val="16"/>
        </w:rPr>
        <w:t xml:space="preserve"> off, as increases in aerosols from fossil fuels and other sources cooled the planet. The eruption of Mt. </w:t>
      </w:r>
      <w:proofErr w:type="spellStart"/>
      <w:r w:rsidRPr="008962F8">
        <w:rPr>
          <w:sz w:val="16"/>
        </w:rPr>
        <w:t>Agung</w:t>
      </w:r>
      <w:proofErr w:type="spellEnd"/>
      <w:r w:rsidRPr="008962F8">
        <w:rPr>
          <w:sz w:val="16"/>
        </w:rPr>
        <w:t xml:space="preserve"> in 1963 also put large quantities of reflective dust into the upper atmosphere. The rapid warming observed since the 1970s has occurred in a period when the increase in greenhouse gases has dominated over all other factors</w:t>
      </w:r>
      <w:proofErr w:type="gramStart"/>
      <w:r w:rsidRPr="008962F8">
        <w:rPr>
          <w:sz w:val="16"/>
        </w:rPr>
        <w:t>.</w:t>
      </w:r>
      <w:r w:rsidRPr="008962F8">
        <w:rPr>
          <w:sz w:val="12"/>
        </w:rPr>
        <w:t>¶</w:t>
      </w:r>
      <w:proofErr w:type="gramEnd"/>
      <w:r w:rsidRPr="008962F8">
        <w:rPr>
          <w:sz w:val="16"/>
        </w:rPr>
        <w:t xml:space="preserve"> Numerous experiments have been conducted using climate models to determine the likely causes of the 20th-century climate change. These experiments indicate that models cannot reproduce the rapid warming observed in recent decades when they only take into account variations in solar output and volcanic activity. However, as shown in Figure 1, models are able to simulate the observed 20th-century changes in temperature when they include all of the most important external factors, including human influences from sources such as greenhouse gases and natural external factors. The model-estimated responses to these external factors are detectable in the 20th-century climate globally and in each individual continent except Antarctica, where there are insufficient observations. The human influence on climate very likely dominates over all other causes of change in global average surface temperature during the past half century</w:t>
      </w:r>
      <w:proofErr w:type="gramStart"/>
      <w:r w:rsidRPr="008962F8">
        <w:rPr>
          <w:sz w:val="16"/>
        </w:rPr>
        <w:t>.</w:t>
      </w:r>
      <w:r w:rsidRPr="008962F8">
        <w:rPr>
          <w:sz w:val="12"/>
        </w:rPr>
        <w:t>¶</w:t>
      </w:r>
      <w:proofErr w:type="gramEnd"/>
      <w:r w:rsidRPr="008962F8">
        <w:rPr>
          <w:sz w:val="16"/>
        </w:rPr>
        <w:t xml:space="preserve"> An important source of uncertainty arises from the incomplete knowledge of some external factors, such as human sourced aerosols. In addition, the climate models themselves are imperfect. Nevertheless, </w:t>
      </w:r>
      <w:r w:rsidRPr="00D9169F">
        <w:rPr>
          <w:rStyle w:val="StyleBoldUnderline"/>
        </w:rPr>
        <w:t>all models simulate a pattern of response to greenhouse gas increases from human activities that is similar to the observed pattern of change. This pattern includes more warming over land than over the oceans. This pattern of change, which differs from the principal patterns of temperature change associated with natural internal variability, such as El Niño, helps to distinguish the response to greenhouse gases from that of natural external factors.</w:t>
      </w:r>
      <w:r w:rsidRPr="008962F8">
        <w:rPr>
          <w:sz w:val="16"/>
        </w:rPr>
        <w:t xml:space="preserve"> Models and observations also both show warming in the lower part of the atmosphere (the troposphere) and cooling higher up in the stratosphere. This is another ‘fingerprint’ of change that reveals the effect of human influence on the climate. If, for example, an increase in solar output had been </w:t>
      </w:r>
      <w:r w:rsidRPr="008962F8">
        <w:rPr>
          <w:sz w:val="16"/>
        </w:rPr>
        <w:lastRenderedPageBreak/>
        <w:t>responsible for the recent climate warming, both the troposphere and the stratosphere would have warmed. In addition, differences in the timing of the human and natural external influences help to distinguish the climate responses to these factors. Such considerations increase confidence that human rather than natural factors were the dominant cause of the global warming observed over the last 50 years</w:t>
      </w:r>
      <w:proofErr w:type="gramStart"/>
      <w:r w:rsidRPr="008962F8">
        <w:rPr>
          <w:sz w:val="16"/>
        </w:rPr>
        <w:t>.</w:t>
      </w:r>
      <w:r w:rsidRPr="008962F8">
        <w:rPr>
          <w:sz w:val="12"/>
        </w:rPr>
        <w:t>¶</w:t>
      </w:r>
      <w:proofErr w:type="gramEnd"/>
      <w:r w:rsidRPr="008962F8">
        <w:rPr>
          <w:sz w:val="16"/>
        </w:rPr>
        <w:t xml:space="preserve"> Estimates of Northern Hemisphere temperatures over the last one to two millennia, based on natural ‘thermometers’ such as tree rings that vary in width or density as temperatures change, and historical weather records, provide additional evidence</w:t>
      </w:r>
      <w:r w:rsidRPr="008962F8">
        <w:rPr>
          <w:sz w:val="12"/>
        </w:rPr>
        <w:t>¶</w:t>
      </w:r>
      <w:r w:rsidRPr="008962F8">
        <w:rPr>
          <w:sz w:val="16"/>
        </w:rPr>
        <w:t xml:space="preserve"> </w:t>
      </w:r>
      <w:r w:rsidRPr="008962F8">
        <w:rPr>
          <w:sz w:val="12"/>
        </w:rPr>
        <w:t>¶</w:t>
      </w:r>
      <w:r w:rsidRPr="008962F8">
        <w:rPr>
          <w:sz w:val="16"/>
        </w:rPr>
        <w:t xml:space="preserve"> that the 20th-century warming cannot be explained by only natural internal variability and natural external forcing factors. Confidence in these estimates is increased because prior to the industrial era, much of the variation they show in Northern Hemisphere average temperatures can be explained by episodic cooling caused by large volcanic eruptions and by changes in the Sun’s output. The remaining variation is generally consistent with the variability simulated by climate models in the absence of natural and human-induced external factors. </w:t>
      </w:r>
      <w:r w:rsidRPr="00D9169F">
        <w:rPr>
          <w:rStyle w:val="StyleBoldUnderline"/>
        </w:rPr>
        <w:t>While there is uncertainty in the estimates of past temperatures, they show that it is likely that the second half of the 20th century was the warmest 50-year period in the last 1300 years. The estimated climate variability caused by natural factors is small compared to the strong 20th-century warming.</w:t>
      </w:r>
    </w:p>
    <w:p w14:paraId="421D8F68" w14:textId="77777777" w:rsidR="008962F8" w:rsidRPr="008962F8" w:rsidRDefault="008962F8" w:rsidP="008962F8"/>
    <w:p w14:paraId="07441666" w14:textId="77777777" w:rsidR="008649DF" w:rsidRPr="005E465C" w:rsidRDefault="008649DF" w:rsidP="000D16A0">
      <w:pPr>
        <w:pStyle w:val="Heading1"/>
        <w:rPr>
          <w:rFonts w:cs="Times New Roman"/>
        </w:rPr>
      </w:pPr>
    </w:p>
    <w:p w14:paraId="5A1BF549" w14:textId="77777777" w:rsidR="000D16A0" w:rsidRPr="005E465C" w:rsidRDefault="00CC0523" w:rsidP="000D16A0">
      <w:pPr>
        <w:pStyle w:val="Heading1"/>
        <w:rPr>
          <w:rFonts w:cs="Times New Roman"/>
        </w:rPr>
      </w:pPr>
      <w:r w:rsidRPr="005E465C">
        <w:rPr>
          <w:rFonts w:cs="Times New Roman"/>
        </w:rPr>
        <w:lastRenderedPageBreak/>
        <w:t>***</w:t>
      </w:r>
      <w:r w:rsidR="000D16A0" w:rsidRPr="005E465C">
        <w:rPr>
          <w:rFonts w:cs="Times New Roman"/>
        </w:rPr>
        <w:t>No Warming</w:t>
      </w:r>
    </w:p>
    <w:p w14:paraId="7D9DCE21" w14:textId="77777777" w:rsidR="00FD0191" w:rsidRPr="005E465C" w:rsidRDefault="00FD0191" w:rsidP="00FD0191"/>
    <w:p w14:paraId="29F9B54F" w14:textId="77777777" w:rsidR="008649DF" w:rsidRPr="005E465C" w:rsidRDefault="008649DF" w:rsidP="00CC0523">
      <w:pPr>
        <w:pStyle w:val="Heading2"/>
      </w:pPr>
      <w:r w:rsidRPr="005E465C">
        <w:lastRenderedPageBreak/>
        <w:t>Adaptation</w:t>
      </w:r>
    </w:p>
    <w:p w14:paraId="6BAD7223" w14:textId="77777777" w:rsidR="008649DF" w:rsidRPr="005E465C" w:rsidRDefault="008649DF" w:rsidP="008649DF"/>
    <w:p w14:paraId="78008BC4" w14:textId="77777777" w:rsidR="008649DF" w:rsidRPr="005E465C" w:rsidRDefault="008649DF" w:rsidP="008649DF">
      <w:pPr>
        <w:pStyle w:val="Heading4"/>
        <w:rPr>
          <w:rFonts w:cs="Times New Roman"/>
        </w:rPr>
      </w:pPr>
      <w:r w:rsidRPr="005E465C">
        <w:rPr>
          <w:rFonts w:cs="Times New Roman"/>
        </w:rPr>
        <w:t>We’ll adapt—empirics</w:t>
      </w:r>
    </w:p>
    <w:p w14:paraId="47FEE380" w14:textId="77777777" w:rsidR="008649DF" w:rsidRPr="005E465C" w:rsidRDefault="008649DF" w:rsidP="008649DF">
      <w:pPr>
        <w:rPr>
          <w:sz w:val="14"/>
          <w:szCs w:val="16"/>
        </w:rPr>
      </w:pPr>
      <w:proofErr w:type="spellStart"/>
      <w:r w:rsidRPr="005E465C">
        <w:rPr>
          <w:rStyle w:val="StyleStyleBold12pt"/>
        </w:rPr>
        <w:t>Goklany</w:t>
      </w:r>
      <w:proofErr w:type="spellEnd"/>
      <w:r w:rsidRPr="005E465C">
        <w:rPr>
          <w:rStyle w:val="StyleStyleBold12pt"/>
        </w:rPr>
        <w:t xml:space="preserve"> 12</w:t>
      </w:r>
      <w:r w:rsidRPr="005E465C">
        <w:rPr>
          <w:b/>
          <w:sz w:val="14"/>
        </w:rPr>
        <w:t xml:space="preserve"> </w:t>
      </w:r>
      <w:r w:rsidRPr="005E465C">
        <w:rPr>
          <w:sz w:val="14"/>
          <w:szCs w:val="16"/>
        </w:rPr>
        <w:t>(</w:t>
      </w:r>
      <w:proofErr w:type="spellStart"/>
      <w:r w:rsidRPr="005E465C">
        <w:rPr>
          <w:sz w:val="14"/>
          <w:szCs w:val="16"/>
        </w:rPr>
        <w:t>Indur</w:t>
      </w:r>
      <w:proofErr w:type="spellEnd"/>
      <w:r w:rsidRPr="005E465C">
        <w:rPr>
          <w:sz w:val="14"/>
          <w:szCs w:val="16"/>
        </w:rPr>
        <w:t xml:space="preserve"> M.,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8/28/12, “Is Climate Change the Number One Threat to Humanity?”  </w:t>
      </w:r>
      <w:hyperlink r:id="rId11" w:history="1">
        <w:r w:rsidRPr="005E465C">
          <w:rPr>
            <w:rStyle w:val="Hyperlink"/>
            <w:sz w:val="16"/>
            <w:szCs w:val="16"/>
          </w:rPr>
          <w:t>http://goklany.org/library/Goklany_WIREs.pdf</w:t>
        </w:r>
      </w:hyperlink>
      <w:r w:rsidRPr="005E465C">
        <w:rPr>
          <w:sz w:val="14"/>
          <w:szCs w:val="16"/>
        </w:rPr>
        <w:t>)</w:t>
      </w:r>
    </w:p>
    <w:p w14:paraId="186A84BD" w14:textId="77777777" w:rsidR="008649DF" w:rsidRPr="005E465C" w:rsidRDefault="008649DF" w:rsidP="008649DF">
      <w:pPr>
        <w:rPr>
          <w:sz w:val="16"/>
        </w:rPr>
      </w:pPr>
      <w:r w:rsidRPr="005E465C">
        <w:rPr>
          <w:u w:val="single"/>
        </w:rPr>
        <w:t xml:space="preserve">Greater economic development, i.e., net GDP per capita, should translate into </w:t>
      </w:r>
      <w:r w:rsidRPr="005E465C">
        <w:rPr>
          <w:b/>
          <w:u w:val="single"/>
        </w:rPr>
        <w:t>higher adaptive capacity</w:t>
      </w:r>
      <w:r w:rsidRPr="005E465C">
        <w:rPr>
          <w:u w:val="single"/>
        </w:rPr>
        <w:t xml:space="preserve"> because an increase in economic resources ought to increase access to both the technologies and the human capital needed to cope with change, whether that change is due to global warming or any other agency. </w:t>
      </w:r>
      <w:r w:rsidRPr="005E465C">
        <w:rPr>
          <w:sz w:val="16"/>
        </w:rPr>
        <w:t xml:space="preserve">41,48 In addition, several factors that advance human capital—e.g., educational attainment, improved health, expenditures for health and research 49 —are also correlated with increases with GDP per capita. 41,48 </w:t>
      </w:r>
      <w:r w:rsidRPr="005E465C">
        <w:rPr>
          <w:u w:val="single"/>
        </w:rPr>
        <w:t>This may partly be due to the fact economic development and human capital reinforce each other and partly because factors that enhance one also enhance the other. 41,48 Moreover,</w:t>
      </w:r>
      <w:r w:rsidRPr="005E465C">
        <w:rPr>
          <w:b/>
          <w:u w:val="single"/>
        </w:rPr>
        <w:t xml:space="preserve"> if existing technologies are inadequate for coping with change, wealthier societies have a greater capacity to research, develop, and deploy needed new technologies.</w:t>
      </w:r>
      <w:r w:rsidRPr="005E465C">
        <w:rPr>
          <w:u w:val="single"/>
        </w:rPr>
        <w:t xml:space="preserve"> A case in point is the world’s response to HIV/AIDS.</w:t>
      </w:r>
      <w:r w:rsidRPr="005E465C">
        <w:rPr>
          <w:sz w:val="16"/>
        </w:rPr>
        <w:t xml:space="preserve"> Once a mysterious new disease that spelled almost certain death for its victims,</w:t>
      </w:r>
      <w:r w:rsidRPr="005E465C">
        <w:rPr>
          <w:u w:val="single"/>
        </w:rPr>
        <w:t xml:space="preserve"> it is now a disease that is manageable, particularly in the wealthier world. The effort to tame this disease was spearheaded by, and accomplished at considerable cost to, the wealthier nations, who then have made the fruits of this exercise available to poorer countries </w:t>
      </w:r>
      <w:r w:rsidRPr="005E465C">
        <w:rPr>
          <w:sz w:val="16"/>
        </w:rPr>
        <w:t xml:space="preserve">(Ref. 43, p. 21; Ref. 48, pp. 67–68). Arguably, this was enabled by the greater wealth and human capital available to the wealthier countries. This would be consistent with the notion that wealthier societies are more resilient to adversity in general. Another important factor contributing to adaptive capacity that is often ignored in impact assessments is, as noted, secular technological change (Ref. 33, Chapter 17; Refs 9, 41, 43). </w:t>
      </w:r>
      <w:proofErr w:type="gramStart"/>
      <w:r w:rsidRPr="005E465C">
        <w:rPr>
          <w:u w:val="single"/>
        </w:rPr>
        <w:t xml:space="preserve">Long </w:t>
      </w:r>
      <w:r w:rsidRPr="005E465C">
        <w:rPr>
          <w:rFonts w:ascii="American Typewriter" w:hAnsi="American Typewriter" w:cs="American Typewriter"/>
          <w:u w:val="single"/>
        </w:rPr>
        <w:t>‐</w:t>
      </w:r>
      <w:r w:rsidRPr="005E465C">
        <w:rPr>
          <w:u w:val="single"/>
        </w:rPr>
        <w:t xml:space="preserve"> term projections that neglect economic development and secular technological change generally overstate future negative impacts on critical aspects of human well </w:t>
      </w:r>
      <w:r w:rsidRPr="005E465C">
        <w:rPr>
          <w:rFonts w:ascii="American Typewriter" w:hAnsi="American Typewriter" w:cs="American Typewriter"/>
          <w:u w:val="single"/>
        </w:rPr>
        <w:t>‐</w:t>
      </w:r>
      <w:r w:rsidRPr="005E465C">
        <w:rPr>
          <w:u w:val="single"/>
        </w:rPr>
        <w:t xml:space="preserve"> being, often by an order of magnitude or more.</w:t>
      </w:r>
      <w:proofErr w:type="gramEnd"/>
      <w:r w:rsidRPr="005E465C">
        <w:rPr>
          <w:u w:val="single"/>
        </w:rPr>
        <w:t xml:space="preserve"> </w:t>
      </w:r>
      <w:r w:rsidRPr="005E465C">
        <w:rPr>
          <w:sz w:val="16"/>
        </w:rPr>
        <w:t xml:space="preserve">43,48 For example, the FTA’s malaria study assumed static adaptive capacity between baseline and projection years (1990–2085). 19 Applying the same assumption to project U.S. deaths in 1970 from various water </w:t>
      </w:r>
      <w:r w:rsidRPr="005E465C">
        <w:rPr>
          <w:rFonts w:ascii="American Typewriter" w:hAnsi="American Typewriter" w:cs="American Typewriter"/>
          <w:sz w:val="16"/>
        </w:rPr>
        <w:t>‐</w:t>
      </w:r>
      <w:r w:rsidRPr="005E465C">
        <w:rPr>
          <w:sz w:val="16"/>
        </w:rPr>
        <w:t xml:space="preserve"> related diseases—dysentery, typhoid, paratyphoid, other gastrointestinal disease, malaria—using data from 1900 implies freezing death rates at 1900 levels. But, in fact, from 1900–1970 they declined by 99.6%–100.0%. 43 Similarly, because of the increase in adaptive capacity globally, global death rates from extreme weather events have declined by 98% since the 1920s. 50 Simplistic projections that do not fully account for economic and technological development are the major reason why highly publicized projections from The Limits to Growth and The Population </w:t>
      </w:r>
      <w:proofErr w:type="gramStart"/>
      <w:r w:rsidRPr="005E465C">
        <w:rPr>
          <w:sz w:val="16"/>
        </w:rPr>
        <w:t>Bomb ,</w:t>
      </w:r>
      <w:proofErr w:type="gramEnd"/>
      <w:r w:rsidRPr="005E465C">
        <w:rPr>
          <w:sz w:val="16"/>
        </w:rPr>
        <w:t xml:space="preserve"> for instance, failed the reality test. 43,48</w:t>
      </w:r>
    </w:p>
    <w:p w14:paraId="4972F4F7" w14:textId="77777777" w:rsidR="008649DF" w:rsidRPr="005E465C" w:rsidRDefault="008649DF" w:rsidP="008649DF"/>
    <w:p w14:paraId="5A2C8B4F" w14:textId="77777777" w:rsidR="00FD0191" w:rsidRPr="005E465C" w:rsidRDefault="00CC0523" w:rsidP="00CC0523">
      <w:pPr>
        <w:pStyle w:val="Heading2"/>
      </w:pPr>
      <w:r w:rsidRPr="005E465C">
        <w:lastRenderedPageBreak/>
        <w:t>Not Anthropogenic</w:t>
      </w:r>
    </w:p>
    <w:p w14:paraId="79E93EE5" w14:textId="77777777" w:rsidR="00CC0523" w:rsidRPr="005E465C" w:rsidRDefault="00CC0523" w:rsidP="00CC0523">
      <w:pPr>
        <w:pStyle w:val="Heading3"/>
        <w:rPr>
          <w:rFonts w:cs="Times New Roman"/>
        </w:rPr>
      </w:pPr>
      <w:r w:rsidRPr="005E465C">
        <w:rPr>
          <w:rFonts w:cs="Times New Roman"/>
        </w:rPr>
        <w:lastRenderedPageBreak/>
        <w:t>Cosmic Rays</w:t>
      </w:r>
    </w:p>
    <w:p w14:paraId="041ED84C" w14:textId="77777777" w:rsidR="00CC0523" w:rsidRPr="005E465C" w:rsidRDefault="00CC0523" w:rsidP="00CC0523"/>
    <w:p w14:paraId="2E5C8DE3" w14:textId="77777777" w:rsidR="00CC0523" w:rsidRPr="005E465C" w:rsidRDefault="00CC0523" w:rsidP="00CC0523">
      <w:pPr>
        <w:pStyle w:val="Heading4"/>
        <w:rPr>
          <w:rFonts w:cs="Times New Roman"/>
        </w:rPr>
      </w:pPr>
      <w:r w:rsidRPr="005E465C">
        <w:rPr>
          <w:rFonts w:cs="Times New Roman"/>
        </w:rPr>
        <w:t>Global warming is not anthropogenic – cosmic rays affect earth’s temperatures</w:t>
      </w:r>
    </w:p>
    <w:p w14:paraId="2FBC12BC" w14:textId="77777777" w:rsidR="00CC0523" w:rsidRPr="005E465C" w:rsidRDefault="00CC0523" w:rsidP="00CC0523">
      <w:pPr>
        <w:pStyle w:val="NormalWeb"/>
        <w:shd w:val="clear" w:color="auto" w:fill="FFFFFF"/>
        <w:spacing w:before="0" w:beforeAutospacing="0" w:after="0" w:afterAutospacing="0"/>
        <w:rPr>
          <w:rFonts w:ascii="Times New Roman" w:hAnsi="Times New Roman"/>
          <w:color w:val="000000"/>
          <w:sz w:val="14"/>
          <w:szCs w:val="18"/>
          <w:shd w:val="clear" w:color="auto" w:fill="FFFFFF"/>
        </w:rPr>
      </w:pPr>
      <w:proofErr w:type="spellStart"/>
      <w:r w:rsidRPr="005E465C">
        <w:rPr>
          <w:rStyle w:val="StyleStyleBold12pt"/>
        </w:rPr>
        <w:t>Schingnitz</w:t>
      </w:r>
      <w:proofErr w:type="spellEnd"/>
      <w:r w:rsidRPr="005E465C">
        <w:rPr>
          <w:rStyle w:val="StyleStyleBold12pt"/>
        </w:rPr>
        <w:t xml:space="preserve"> 14</w:t>
      </w:r>
      <w:r w:rsidRPr="005E465C">
        <w:rPr>
          <w:rFonts w:ascii="Times New Roman" w:hAnsi="Times New Roman"/>
          <w:color w:val="000000"/>
          <w:sz w:val="14"/>
          <w:szCs w:val="18"/>
          <w:shd w:val="clear" w:color="auto" w:fill="FFFFFF"/>
        </w:rPr>
        <w:t xml:space="preserve"> (Cora Lee, Scientists question man-made global warming, http://www.yumasun.com/opinion/scientists-question-man-made-global-warming/article_6efa109c-fd7f-11e3-9fe0-001a4bcf6878.html)</w:t>
      </w:r>
    </w:p>
    <w:p w14:paraId="5D2784E5" w14:textId="77777777" w:rsidR="00CC0523" w:rsidRPr="005E465C" w:rsidRDefault="00CC0523" w:rsidP="00CC0523">
      <w:pPr>
        <w:pStyle w:val="NormalWeb"/>
        <w:shd w:val="clear" w:color="auto" w:fill="FFFFFF"/>
        <w:spacing w:before="0" w:beforeAutospacing="0" w:after="0" w:afterAutospacing="0" w:line="225" w:lineRule="atLeast"/>
        <w:rPr>
          <w:rFonts w:ascii="Times New Roman" w:hAnsi="Times New Roman"/>
          <w:color w:val="000000"/>
          <w:sz w:val="16"/>
          <w:szCs w:val="18"/>
          <w:shd w:val="clear" w:color="auto" w:fill="FFFFFF"/>
        </w:rPr>
      </w:pPr>
    </w:p>
    <w:p w14:paraId="502233C9" w14:textId="77777777" w:rsidR="00CC0523" w:rsidRPr="005E465C" w:rsidRDefault="00CC0523" w:rsidP="00CC0523">
      <w:pPr>
        <w:pStyle w:val="NormalWeb"/>
        <w:shd w:val="clear" w:color="auto" w:fill="FFFFFF"/>
        <w:spacing w:before="0" w:beforeAutospacing="0" w:after="0" w:afterAutospacing="0"/>
        <w:rPr>
          <w:rFonts w:ascii="Times New Roman" w:hAnsi="Times New Roman"/>
          <w:color w:val="000000"/>
          <w:sz w:val="14"/>
          <w:szCs w:val="18"/>
        </w:rPr>
      </w:pPr>
      <w:r w:rsidRPr="005E465C">
        <w:rPr>
          <w:rFonts w:ascii="Times New Roman" w:hAnsi="Times New Roman"/>
          <w:color w:val="000000"/>
          <w:sz w:val="14"/>
          <w:szCs w:val="18"/>
          <w:shd w:val="clear" w:color="auto" w:fill="FFFFFF"/>
        </w:rPr>
        <w:t xml:space="preserve">Mr. Francisco Villa must know that no one is disputing the fact of climate change. </w:t>
      </w:r>
      <w:r w:rsidRPr="005E465C">
        <w:rPr>
          <w:rStyle w:val="StyleBoldUnderline"/>
        </w:rPr>
        <w:t>Elementary knowledge of geology shows us that the earth has been subject to extreme variations in climate since its birth so many eons ago.</w:t>
      </w:r>
      <w:r w:rsidRPr="005E465C">
        <w:rPr>
          <w:rFonts w:ascii="Times New Roman" w:hAnsi="Times New Roman"/>
          <w:color w:val="000000"/>
          <w:sz w:val="14"/>
          <w:szCs w:val="18"/>
          <w:shd w:val="clear" w:color="auto" w:fill="FFFFFF"/>
        </w:rPr>
        <w:t xml:space="preserve"> The issue that Mr. </w:t>
      </w:r>
      <w:proofErr w:type="spellStart"/>
      <w:r w:rsidRPr="005E465C">
        <w:rPr>
          <w:rFonts w:ascii="Times New Roman" w:hAnsi="Times New Roman"/>
          <w:color w:val="000000"/>
          <w:sz w:val="14"/>
          <w:szCs w:val="18"/>
          <w:shd w:val="clear" w:color="auto" w:fill="FFFFFF"/>
        </w:rPr>
        <w:t>Esch</w:t>
      </w:r>
      <w:proofErr w:type="spellEnd"/>
      <w:r w:rsidRPr="005E465C">
        <w:rPr>
          <w:rFonts w:ascii="Times New Roman" w:hAnsi="Times New Roman"/>
          <w:color w:val="000000"/>
          <w:sz w:val="14"/>
          <w:szCs w:val="18"/>
          <w:shd w:val="clear" w:color="auto" w:fill="FFFFFF"/>
        </w:rPr>
        <w:t xml:space="preserve"> was addressing was the extent to which human activity influenced the phenomenon. You belittled the substance of his letter by suggesting that the ratio between those supporting anthropomorphic causes and the deniers is 97 to 3. Some research suggests that there are 20 times as many scientists who question the science of man-made global warming as those who signed off on it</w:t>
      </w:r>
      <w:proofErr w:type="gramStart"/>
      <w:r w:rsidRPr="005E465C">
        <w:rPr>
          <w:rFonts w:ascii="Times New Roman" w:hAnsi="Times New Roman"/>
          <w:color w:val="000000"/>
          <w:sz w:val="14"/>
          <w:szCs w:val="18"/>
          <w:shd w:val="clear" w:color="auto" w:fill="FFFFFF"/>
        </w:rPr>
        <w:t>.</w:t>
      </w:r>
      <w:r w:rsidRPr="005E465C">
        <w:rPr>
          <w:rFonts w:ascii="Times New Roman" w:hAnsi="Times New Roman"/>
          <w:color w:val="000000"/>
          <w:sz w:val="12"/>
          <w:szCs w:val="18"/>
          <w:shd w:val="clear" w:color="auto" w:fill="FFFFFF"/>
        </w:rPr>
        <w:t>¶</w:t>
      </w:r>
      <w:proofErr w:type="gramEnd"/>
      <w:r w:rsidRPr="005E465C">
        <w:rPr>
          <w:rFonts w:ascii="Times New Roman" w:hAnsi="Times New Roman"/>
          <w:color w:val="000000"/>
          <w:sz w:val="14"/>
          <w:szCs w:val="18"/>
          <w:shd w:val="clear" w:color="auto" w:fill="FFFFFF"/>
        </w:rPr>
        <w:t xml:space="preserve"> There were 52 scientists who authored the media hyped United Nations Intergovernmental Panel on Climate Change (IPCC). I have identified more than a thousand scientists from all over the globe who take issue with that report including many current and former UN IPCC scientists</w:t>
      </w:r>
      <w:proofErr w:type="gramStart"/>
      <w:r w:rsidRPr="005E465C">
        <w:rPr>
          <w:rFonts w:ascii="Times New Roman" w:hAnsi="Times New Roman"/>
          <w:color w:val="000000"/>
          <w:sz w:val="14"/>
          <w:szCs w:val="18"/>
          <w:shd w:val="clear" w:color="auto" w:fill="FFFFFF"/>
        </w:rPr>
        <w:t>.</w:t>
      </w:r>
      <w:r w:rsidRPr="005E465C">
        <w:rPr>
          <w:rFonts w:ascii="Times New Roman" w:hAnsi="Times New Roman"/>
          <w:color w:val="000000"/>
          <w:sz w:val="12"/>
          <w:szCs w:val="18"/>
          <w:shd w:val="clear" w:color="auto" w:fill="FFFFFF"/>
        </w:rPr>
        <w:t>¶</w:t>
      </w:r>
      <w:proofErr w:type="gramEnd"/>
      <w:r w:rsidRPr="005E465C">
        <w:rPr>
          <w:rFonts w:ascii="Times New Roman" w:hAnsi="Times New Roman"/>
          <w:color w:val="000000"/>
          <w:sz w:val="14"/>
          <w:szCs w:val="18"/>
          <w:shd w:val="clear" w:color="auto" w:fill="FFFFFF"/>
        </w:rPr>
        <w:t xml:space="preserve"> </w:t>
      </w:r>
      <w:r w:rsidRPr="005E465C">
        <w:rPr>
          <w:rFonts w:ascii="Times New Roman" w:hAnsi="Times New Roman"/>
          <w:color w:val="000000"/>
          <w:sz w:val="14"/>
          <w:szCs w:val="18"/>
        </w:rPr>
        <w:t xml:space="preserve">Princeton Physicist Dr. Robert Austin: “I view </w:t>
      </w:r>
      <w:proofErr w:type="spellStart"/>
      <w:r w:rsidRPr="005E465C">
        <w:rPr>
          <w:rFonts w:ascii="Times New Roman" w:hAnsi="Times New Roman"/>
          <w:color w:val="000000"/>
          <w:sz w:val="14"/>
          <w:szCs w:val="18"/>
        </w:rPr>
        <w:t>Climategate</w:t>
      </w:r>
      <w:proofErr w:type="spellEnd"/>
      <w:r w:rsidRPr="005E465C">
        <w:rPr>
          <w:rFonts w:ascii="Times New Roman" w:hAnsi="Times New Roman"/>
          <w:color w:val="000000"/>
          <w:sz w:val="14"/>
          <w:szCs w:val="18"/>
        </w:rPr>
        <w:t xml:space="preserve"> as science fraud, pure and simple,”</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Geologist Dr. Don Easterbrook, Western Washington University: “The corruption within the IPCC… </w:t>
      </w:r>
      <w:r w:rsidRPr="005E465C">
        <w:rPr>
          <w:rStyle w:val="StyleBoldUnderline"/>
        </w:rPr>
        <w:t>the doctoring of data and the refusal to admit mistakes have so severely tainted the IPCC that it is no longer a credible agency.</w:t>
      </w:r>
      <w:r w:rsidRPr="005E465C">
        <w:rPr>
          <w:rFonts w:ascii="Times New Roman" w:hAnsi="Times New Roman"/>
          <w:color w:val="000000"/>
          <w:sz w:val="14"/>
          <w:szCs w:val="18"/>
        </w:rPr>
        <w:t>”</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NASA Scientist Dr. Leonard Weinstein “Any reasonable scientific analysis must conclude the basic theory wrong!!”</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Nobel Prize-Winning Stanford University Physicist Dr. Robert B. Laughlin: “Please remain calm: </w:t>
      </w:r>
      <w:r w:rsidRPr="005E465C">
        <w:rPr>
          <w:rStyle w:val="StyleBoldUnderline"/>
        </w:rPr>
        <w:t>The Earth will heal itself – Climate is beyond our power to control…Earth doesn’t care about governments or their legislation. Climate change is a matter of geologic time,</w:t>
      </w:r>
      <w:r w:rsidRPr="005E465C">
        <w:rPr>
          <w:rFonts w:ascii="Times New Roman" w:hAnsi="Times New Roman"/>
          <w:color w:val="000000"/>
          <w:sz w:val="14"/>
          <w:szCs w:val="18"/>
        </w:rPr>
        <w:t xml:space="preserve"> something that the earth routinely does on its own without asking anyone’s permission or explaining itself.”</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Brazilian Geologist Geraldo </w:t>
      </w:r>
      <w:proofErr w:type="spellStart"/>
      <w:r w:rsidRPr="005E465C">
        <w:rPr>
          <w:rFonts w:ascii="Times New Roman" w:hAnsi="Times New Roman"/>
          <w:color w:val="000000"/>
          <w:sz w:val="14"/>
          <w:szCs w:val="18"/>
        </w:rPr>
        <w:t>LuísLino</w:t>
      </w:r>
      <w:proofErr w:type="spellEnd"/>
      <w:r w:rsidRPr="005E465C">
        <w:rPr>
          <w:rFonts w:ascii="Times New Roman" w:hAnsi="Times New Roman"/>
          <w:color w:val="000000"/>
          <w:sz w:val="14"/>
          <w:szCs w:val="18"/>
        </w:rPr>
        <w:t>: “</w:t>
      </w:r>
      <w:r w:rsidRPr="005E465C">
        <w:rPr>
          <w:rStyle w:val="StyleBoldUnderline"/>
        </w:rPr>
        <w:t>Hundreds of billion dollars have been wasted with the attempt of imposing an Anthropogenic Global Warming (AGW) theory that is not supported by physical world evidences…AGW has been forcefully imposed by means of a barrage of scare stories and indoctrination that begins in the elementary school textbooks.</w:t>
      </w:r>
      <w:r w:rsidRPr="005E465C">
        <w:rPr>
          <w:rFonts w:ascii="Times New Roman" w:hAnsi="Times New Roman"/>
          <w:color w:val="000000"/>
          <w:sz w:val="14"/>
          <w:szCs w:val="18"/>
        </w:rPr>
        <w:t>”</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Atmospheric Physicist Dr. John Reid: “My skepticism about AGW arises from the fact that as a physicist who has worked in closely related areas, I know how poor the underlying science is. In effect the scientific method has been abandoned in this field.”</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Dr. David Deming, University of Oklahoma: “I write to expose the ignorance exhibited by WWU geology faculty, the most egregious example of pedantic buffoonery since the Pigeon League conspired against Galileo in the seventeenth century. Skepticism is essential to science.”</w:t>
      </w:r>
      <w:r w:rsidRPr="005E465C">
        <w:rPr>
          <w:rFonts w:ascii="Times New Roman" w:hAnsi="Times New Roman"/>
          <w:color w:val="000000"/>
          <w:sz w:val="12"/>
          <w:szCs w:val="18"/>
        </w:rPr>
        <w:t>¶</w:t>
      </w:r>
      <w:r w:rsidRPr="005E465C">
        <w:rPr>
          <w:rFonts w:ascii="Times New Roman" w:hAnsi="Times New Roman"/>
          <w:color w:val="000000"/>
          <w:sz w:val="14"/>
          <w:szCs w:val="18"/>
        </w:rPr>
        <w:t xml:space="preserve"> I have a list of more than a thousand scientists who question the anthropomorphic theory. Israeli astrophysicist </w:t>
      </w:r>
      <w:proofErr w:type="spellStart"/>
      <w:r w:rsidRPr="005E465C">
        <w:rPr>
          <w:rFonts w:ascii="Times New Roman" w:hAnsi="Times New Roman"/>
          <w:color w:val="000000"/>
          <w:sz w:val="14"/>
          <w:szCs w:val="18"/>
        </w:rPr>
        <w:t>NirShaviv</w:t>
      </w:r>
      <w:proofErr w:type="spellEnd"/>
      <w:r w:rsidRPr="005E465C">
        <w:rPr>
          <w:rFonts w:ascii="Times New Roman" w:hAnsi="Times New Roman"/>
          <w:color w:val="000000"/>
          <w:sz w:val="14"/>
          <w:szCs w:val="18"/>
        </w:rPr>
        <w:t xml:space="preserve"> mapped the path that our solar system travels through the spiral arms of the galaxy, and Canadian geologist Jan </w:t>
      </w:r>
      <w:proofErr w:type="spellStart"/>
      <w:r w:rsidRPr="005E465C">
        <w:rPr>
          <w:rFonts w:ascii="Times New Roman" w:hAnsi="Times New Roman"/>
          <w:color w:val="000000"/>
          <w:sz w:val="14"/>
          <w:szCs w:val="18"/>
        </w:rPr>
        <w:t>Veizer</w:t>
      </w:r>
      <w:proofErr w:type="spellEnd"/>
      <w:r w:rsidRPr="005E465C">
        <w:rPr>
          <w:rFonts w:ascii="Times New Roman" w:hAnsi="Times New Roman"/>
          <w:color w:val="000000"/>
          <w:sz w:val="14"/>
          <w:szCs w:val="18"/>
        </w:rPr>
        <w:t xml:space="preserve"> plotted 500 years of climate change. The pair of scientists discovered an exact correlation. Apparently </w:t>
      </w:r>
      <w:r w:rsidRPr="005E465C">
        <w:rPr>
          <w:rStyle w:val="StyleBoldUnderline"/>
        </w:rPr>
        <w:t>the inflow of cosmic rays affects variations in earth’s temperatures</w:t>
      </w:r>
      <w:proofErr w:type="gramStart"/>
      <w:r w:rsidRPr="005E465C">
        <w:rPr>
          <w:rStyle w:val="StyleBoldUnderline"/>
        </w:rPr>
        <w:t>.</w:t>
      </w:r>
      <w:r w:rsidRPr="005E465C">
        <w:rPr>
          <w:rStyle w:val="StyleBoldUnderline"/>
          <w:b w:val="0"/>
          <w:sz w:val="12"/>
          <w:u w:val="none"/>
        </w:rPr>
        <w:t>¶</w:t>
      </w:r>
      <w:proofErr w:type="gramEnd"/>
      <w:r w:rsidRPr="005E465C">
        <w:rPr>
          <w:rStyle w:val="StyleBoldUnderline"/>
          <w:sz w:val="12"/>
        </w:rPr>
        <w:t xml:space="preserve"> </w:t>
      </w:r>
      <w:r w:rsidRPr="005E465C">
        <w:rPr>
          <w:rStyle w:val="StyleBoldUnderline"/>
        </w:rPr>
        <w:t>This little speck of cosmic dust called earth travels with its paltry star through an insignificant galaxy into a vast and glorious, endless universe of space and time</w:t>
      </w:r>
      <w:r w:rsidRPr="005E465C">
        <w:rPr>
          <w:rFonts w:ascii="Times New Roman" w:hAnsi="Times New Roman"/>
          <w:color w:val="000000"/>
          <w:sz w:val="14"/>
          <w:szCs w:val="18"/>
        </w:rPr>
        <w:t>. What do we know, we who are the “quintessence of dust” – William Shakespeare.</w:t>
      </w:r>
    </w:p>
    <w:p w14:paraId="4B2983C1" w14:textId="77777777" w:rsidR="00CC0523" w:rsidRPr="005E465C" w:rsidRDefault="00CC0523" w:rsidP="00CC0523"/>
    <w:p w14:paraId="12B065DF" w14:textId="77777777" w:rsidR="007B2E5A" w:rsidRPr="005E465C" w:rsidRDefault="007B2E5A" w:rsidP="00CC0523">
      <w:pPr>
        <w:pStyle w:val="Heading3"/>
        <w:rPr>
          <w:rFonts w:cs="Times New Roman"/>
        </w:rPr>
      </w:pPr>
      <w:r w:rsidRPr="005E465C">
        <w:rPr>
          <w:rFonts w:cs="Times New Roman"/>
        </w:rPr>
        <w:lastRenderedPageBreak/>
        <w:t>Consensus</w:t>
      </w:r>
    </w:p>
    <w:p w14:paraId="1440DEED" w14:textId="77777777" w:rsidR="007B2E5A" w:rsidRPr="005E465C" w:rsidRDefault="007B2E5A" w:rsidP="007B2E5A">
      <w:pPr>
        <w:pStyle w:val="Heading4"/>
        <w:rPr>
          <w:rFonts w:cs="Times New Roman"/>
        </w:rPr>
      </w:pPr>
      <w:r w:rsidRPr="005E465C">
        <w:rPr>
          <w:rFonts w:cs="Times New Roman"/>
        </w:rPr>
        <w:t>No anthropogenic warming and no impact – scientific consensus flows our way.</w:t>
      </w:r>
    </w:p>
    <w:p w14:paraId="17B4E572" w14:textId="77777777" w:rsidR="007B2E5A" w:rsidRPr="005E465C" w:rsidRDefault="007B2E5A" w:rsidP="007B2E5A">
      <w:pPr>
        <w:rPr>
          <w:sz w:val="14"/>
        </w:rPr>
      </w:pPr>
      <w:r w:rsidRPr="005E465C">
        <w:rPr>
          <w:rStyle w:val="StyleStyleBold12pt"/>
        </w:rPr>
        <w:t>Taylor 2/13</w:t>
      </w:r>
      <w:r w:rsidRPr="005E465C">
        <w:rPr>
          <w:sz w:val="14"/>
          <w:szCs w:val="16"/>
        </w:rPr>
        <w:t xml:space="preserve"> (James, Forbes magazine contributor on energy and environmental issues, citing a survey published by Organization Studies, a peer-reviewed academic journal, 2/13/13, “Peer-Reviewed Survey Finds Majority of Scientists Skeptical of Global Warming Crisis”, http://www.forbes.com/sites/jamestaylor/2013/02/13/peer-reviewed-survey-finds-majority-of-scientists-skeptical-of-global-warming-crisis/)</w:t>
      </w:r>
    </w:p>
    <w:p w14:paraId="11D2F480" w14:textId="77777777" w:rsidR="007B2E5A" w:rsidRPr="005E465C" w:rsidRDefault="007B2E5A" w:rsidP="007B2E5A">
      <w:pPr>
        <w:rPr>
          <w:rStyle w:val="StyleBoldUnderline"/>
        </w:rPr>
      </w:pPr>
      <w:r w:rsidRPr="005E465C">
        <w:rPr>
          <w:rStyle w:val="StyleBoldUnderline"/>
        </w:rPr>
        <w:t xml:space="preserve">It is becoming clear that not only do many scientists dispute the asserted global warming crisis, </w:t>
      </w:r>
      <w:proofErr w:type="gramStart"/>
      <w:r w:rsidRPr="005E465C">
        <w:rPr>
          <w:rStyle w:val="StyleBoldUnderline"/>
        </w:rPr>
        <w:t>but</w:t>
      </w:r>
      <w:proofErr w:type="gramEnd"/>
      <w:r w:rsidRPr="005E465C">
        <w:rPr>
          <w:rStyle w:val="StyleBoldUnderline"/>
        </w:rPr>
        <w:t xml:space="preserve"> these skeptical scientists may indeed form a scientific consensus.</w:t>
      </w:r>
      <w:r w:rsidRPr="005E465C">
        <w:rPr>
          <w:u w:val="single"/>
        </w:rPr>
        <w:t xml:space="preserve"> </w:t>
      </w:r>
      <w:r w:rsidRPr="005E465C">
        <w:rPr>
          <w:sz w:val="14"/>
        </w:rPr>
        <w:t xml:space="preserve">Don’t look now, but maybe a scientific consensus exists concerning global warming after all. </w:t>
      </w:r>
      <w:r w:rsidRPr="005E465C">
        <w:rPr>
          <w:rStyle w:val="StyleBoldUnderline"/>
        </w:rPr>
        <w:t xml:space="preserve">Only 36 percent of geoscientists and engineers believe that humans are creating a global warming crisis, according to a survey reported in the peer-reviewed Organization Studies. By contrast, a strong majority of the 1,077 respondents believe that nature is the primary cause of recent global warming and/or that future global warming will not be a very serious problem. </w:t>
      </w:r>
      <w:r w:rsidRPr="005E465C">
        <w:rPr>
          <w:sz w:val="14"/>
        </w:rPr>
        <w:t xml:space="preserve">The survey results show geoscientists (also known as earth scientists) and engineers hold similar views as meteorologists. Two recent </w:t>
      </w:r>
      <w:r w:rsidRPr="005E465C">
        <w:rPr>
          <w:rStyle w:val="StyleBoldUnderline"/>
        </w:rPr>
        <w:t>surveys of meteorologists (summarized here and here) revealed similar skepticism of alarmist global warming claims.</w:t>
      </w:r>
      <w:r w:rsidRPr="005E465C">
        <w:rPr>
          <w:sz w:val="14"/>
        </w:rPr>
        <w:t xml:space="preserve"> According to the newly published survey of geoscientists and engineers, merely 36 percent of respondents fit the “Comply with Kyoto” model. The scientists in this group “express the strong belief that climate change is happening, that it is not a normal cycle of nature, and humans are the main or central cause.” The authors of the survey report, however, note that </w:t>
      </w:r>
      <w:r w:rsidRPr="005E465C">
        <w:rPr>
          <w:b/>
          <w:u w:val="single"/>
        </w:rPr>
        <w:t xml:space="preserve">the overwhelming majority of scientists fall within four other models, each of which is skeptical of alarmist global warming claims. </w:t>
      </w:r>
      <w:r w:rsidRPr="005E465C">
        <w:rPr>
          <w:sz w:val="14"/>
        </w:rPr>
        <w:t>The survey finds that</w:t>
      </w:r>
      <w:r w:rsidRPr="005E465C">
        <w:rPr>
          <w:u w:val="single"/>
        </w:rPr>
        <w:t xml:space="preserve"> </w:t>
      </w:r>
      <w:r w:rsidRPr="005E465C">
        <w:rPr>
          <w:rStyle w:val="StyleBoldUnderline"/>
        </w:rPr>
        <w:t>24 percent of the scientist respondents fit the “Nature Is Overwhelming” model. “In their diagnostic framing, they believe that changes to the climate are natural, normal cycles of the Eart</w:t>
      </w:r>
      <w:r w:rsidRPr="005E465C">
        <w:rPr>
          <w:b/>
          <w:u w:val="single"/>
        </w:rPr>
        <w:t>h</w:t>
      </w:r>
      <w:r w:rsidRPr="005E465C">
        <w:rPr>
          <w:b/>
          <w:sz w:val="14"/>
        </w:rPr>
        <w:t>.</w:t>
      </w:r>
      <w:r w:rsidRPr="005E465C">
        <w:rPr>
          <w:sz w:val="14"/>
        </w:rPr>
        <w:t>” Moreover, “</w:t>
      </w:r>
      <w:r w:rsidRPr="005E465C">
        <w:rPr>
          <w:b/>
          <w:u w:val="single"/>
        </w:rPr>
        <w:t>they strongly disagree that climate change poses any significant public risk and see no impact on their personal lives</w:t>
      </w:r>
      <w:r w:rsidRPr="005E465C">
        <w:rPr>
          <w:sz w:val="14"/>
        </w:rPr>
        <w:t>.” Another group of scientists fit the “Fatalists” model. These scientists, comprising 17 percent of the respondents, “diagnose climate change as both human- and naturally caused. ‘</w:t>
      </w:r>
      <w:r w:rsidRPr="005E465C">
        <w:rPr>
          <w:rStyle w:val="StyleBoldUnderline"/>
        </w:rPr>
        <w:t>Fatalists’ consider climate change to be a smaller public risk with little impact on their personal life. They are skeptical that the scientific debate is settled regarding the IPCC modeling.”</w:t>
      </w:r>
      <w:r w:rsidRPr="005E465C">
        <w:rPr>
          <w:sz w:val="14"/>
        </w:rPr>
        <w:t xml:space="preserve"> These scientists are likely to ask, “How can anyone take action if research is biased?” The next largest group of scientists, comprising 10 percent of respondents, fit the “Economic Responsibility” model. These scientists “diagnose climate change as being natural or human caused. More than any other group, they underscore that </w:t>
      </w:r>
      <w:r w:rsidRPr="005E465C">
        <w:rPr>
          <w:rStyle w:val="StyleBoldUnderline"/>
        </w:rPr>
        <w:t>the ‘real’ cause of climate change is unknown as nature is forever changing and uncontrollable. Similar to the ‘nature is overwhelming’ adherents, they disagree that climate change poses any significant public risk and see no impact on their personal life.</w:t>
      </w:r>
      <w:r w:rsidRPr="005E465C">
        <w:rPr>
          <w:sz w:val="14"/>
        </w:rPr>
        <w:t xml:space="preserv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w:t>
      </w:r>
      <w:r w:rsidRPr="005E465C">
        <w:rPr>
          <w:u w:val="single"/>
        </w:rPr>
        <w:t xml:space="preserve"> </w:t>
      </w:r>
      <w:r w:rsidRPr="005E465C">
        <w:rPr>
          <w:rStyle w:val="StyleBoldUnderline"/>
        </w:rPr>
        <w:t xml:space="preserve">skeptical groups numerically blow away the 36 percent of scientists who believe global warming is human caused and a serious concern. </w:t>
      </w:r>
      <w:r w:rsidRPr="005E465C">
        <w:rPr>
          <w:sz w:val="14"/>
        </w:rPr>
        <w:t>The next largest group of scientists, comprising 10 percent of respondents, fit the “Economic Responsibility” model. These scientists “diagnose climate change as being natural or human caused. More than any other group, they underscore that the ‘real’ cause of climate change is unknown as nature is forever changing and uncontrollable. Similar to the ‘nature is overwhelming’ adherents, they disagree that climate change poses any significant public risk and see no impact on their personal life.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 skeptical groups numerically blow away the 36 percent of scientists who believe global warming is human caused and a serious concern.</w:t>
      </w:r>
      <w:r w:rsidRPr="005E465C">
        <w:rPr>
          <w:u w:val="single"/>
        </w:rPr>
        <w:t xml:space="preserve"> </w:t>
      </w:r>
      <w:r w:rsidRPr="005E465C">
        <w:rPr>
          <w:rStyle w:val="StyleBoldUnderline"/>
        </w:rPr>
        <w:t>One interesting aspect of this new survey is the unmistakably alarmist bent of the survey takers. They frequently use terms such as “denier” to describe scientists who are skeptical of an asserted global warming crisis, and they refer to skeptical scientists as “speaking against climate science” rather than “speaking against asserted climate projections.”</w:t>
      </w:r>
      <w:r w:rsidRPr="005E465C">
        <w:rPr>
          <w:u w:val="single"/>
        </w:rPr>
        <w:t xml:space="preserve"> </w:t>
      </w:r>
      <w:r w:rsidRPr="005E465C">
        <w:rPr>
          <w:sz w:val="14"/>
        </w:rPr>
        <w:t xml:space="preserve">Accordingly, </w:t>
      </w:r>
      <w:r w:rsidRPr="005E465C">
        <w:rPr>
          <w:rStyle w:val="StyleBoldUnderline"/>
        </w:rPr>
        <w:t>alarmists will have a hard time arguing the survey is biased or somehow connected to the ‘vast right-wing climate denial machine.’</w:t>
      </w:r>
      <w:r w:rsidRPr="005E465C">
        <w:rPr>
          <w:u w:val="single"/>
        </w:rPr>
        <w:t xml:space="preserve"> </w:t>
      </w:r>
      <w:r w:rsidRPr="005E465C">
        <w:rPr>
          <w:sz w:val="14"/>
        </w:rPr>
        <w:t xml:space="preserve">Another interesting aspect of this new survey is that it reports on the beliefs of scientists themselves rather than bureaucrats who often publish alarmist statements without polling their member scientists. </w:t>
      </w:r>
      <w:r w:rsidRPr="005E465C">
        <w:rPr>
          <w:rStyle w:val="StyleBoldUnderline"/>
        </w:rPr>
        <w:t>We now have meteorologists, geoscientists and engineers all reporting that they are skeptics of an asserted global warming crisis,</w:t>
      </w:r>
      <w:r w:rsidRPr="005E465C">
        <w:rPr>
          <w:u w:val="single"/>
        </w:rPr>
        <w:t xml:space="preserve"> </w:t>
      </w:r>
      <w:r w:rsidRPr="005E465C">
        <w:rPr>
          <w:sz w:val="14"/>
        </w:rPr>
        <w:t xml:space="preserve">yet the bureaucrats of these organizations frequently suck up to the media and suck up to government grant providers by trying to tell us the opposite of what their scientist members actually believe. People who look behind the self-serving statements by global warming alarmists about an alleged “consensus” have always known that no such alarmist consensus exists among scientists. Now that we have access to hard surveys of scientists themselves, it is becoming clear that not only do many scientists dispute the asserted global warming crisis, </w:t>
      </w:r>
      <w:proofErr w:type="gramStart"/>
      <w:r w:rsidRPr="005E465C">
        <w:rPr>
          <w:sz w:val="14"/>
        </w:rPr>
        <w:t>but</w:t>
      </w:r>
      <w:proofErr w:type="gramEnd"/>
      <w:r w:rsidRPr="005E465C">
        <w:rPr>
          <w:sz w:val="14"/>
        </w:rPr>
        <w:t xml:space="preserve"> these </w:t>
      </w:r>
      <w:r w:rsidRPr="005E465C">
        <w:rPr>
          <w:rStyle w:val="StyleBoldUnderline"/>
        </w:rPr>
        <w:t xml:space="preserve">skeptical scientists may indeed form a scientific consensus. Taken </w:t>
      </w:r>
      <w:r w:rsidRPr="005E465C">
        <w:rPr>
          <w:rStyle w:val="StyleBoldUnderline"/>
        </w:rPr>
        <w:lastRenderedPageBreak/>
        <w:t>together, these four skeptical groups numerically blow away the 36 percent of scientists who believe global warming is human caused and a serious concern.</w:t>
      </w:r>
    </w:p>
    <w:p w14:paraId="64FA7ACF" w14:textId="77777777" w:rsidR="007B2E5A" w:rsidRPr="005E465C" w:rsidRDefault="007B2E5A" w:rsidP="007B2E5A"/>
    <w:p w14:paraId="78464CC2" w14:textId="77777777" w:rsidR="00CC0523" w:rsidRPr="005E465C" w:rsidRDefault="00CC0523" w:rsidP="00CC0523">
      <w:pPr>
        <w:pStyle w:val="Heading3"/>
        <w:rPr>
          <w:rFonts w:cs="Times New Roman"/>
        </w:rPr>
      </w:pPr>
      <w:r w:rsidRPr="005E465C">
        <w:rPr>
          <w:rFonts w:cs="Times New Roman"/>
        </w:rPr>
        <w:lastRenderedPageBreak/>
        <w:t>Empirics</w:t>
      </w:r>
    </w:p>
    <w:p w14:paraId="3BFBAE74" w14:textId="77777777" w:rsidR="00CC0523" w:rsidRPr="005E465C" w:rsidRDefault="00CC0523" w:rsidP="00CC0523"/>
    <w:p w14:paraId="41607B45" w14:textId="77777777" w:rsidR="00CC0523" w:rsidRPr="005E465C" w:rsidRDefault="00CC0523" w:rsidP="00CC0523">
      <w:pPr>
        <w:pStyle w:val="Heading4"/>
        <w:rPr>
          <w:rFonts w:cs="Times New Roman"/>
        </w:rPr>
      </w:pPr>
      <w:r w:rsidRPr="005E465C">
        <w:rPr>
          <w:rFonts w:cs="Times New Roman"/>
        </w:rPr>
        <w:t xml:space="preserve">Empirical evidence proves—global warming isn’t anthropogenic </w:t>
      </w:r>
    </w:p>
    <w:p w14:paraId="2D65EBD2" w14:textId="77777777" w:rsidR="00CC0523" w:rsidRPr="005E465C" w:rsidRDefault="00CC0523" w:rsidP="00CC0523">
      <w:pPr>
        <w:rPr>
          <w:rStyle w:val="StyleStyleBold12pt"/>
        </w:rPr>
      </w:pPr>
      <w:proofErr w:type="spellStart"/>
      <w:r w:rsidRPr="005E465C">
        <w:rPr>
          <w:rStyle w:val="StyleStyleBold12pt"/>
        </w:rPr>
        <w:t>Contescu</w:t>
      </w:r>
      <w:proofErr w:type="spellEnd"/>
      <w:r w:rsidRPr="005E465C">
        <w:rPr>
          <w:rStyle w:val="StyleStyleBold12pt"/>
        </w:rPr>
        <w:t xml:space="preserve"> 12 </w:t>
      </w:r>
      <w:r w:rsidRPr="005E465C">
        <w:t>(</w:t>
      </w:r>
      <w:proofErr w:type="spellStart"/>
      <w:r w:rsidRPr="005E465C">
        <w:t>Lorin</w:t>
      </w:r>
      <w:proofErr w:type="spellEnd"/>
      <w:r w:rsidRPr="005E465C">
        <w:t>, 600 MILLION YEARS OF CLIMATE CHANGE; A CRITIQUE ¶ OF THE ANTHROPOGENIC GLOBAL WARMING ¶ HYPOTHESIS FROM A TIME-SPACE PERSPECTIVE, http://www.geoecomar.ro/website/publicatii/Nr.18-2012/01_lorin_BT.pdf)</w:t>
      </w:r>
    </w:p>
    <w:p w14:paraId="3A14A464" w14:textId="77777777" w:rsidR="00CC0523" w:rsidRPr="005E465C" w:rsidRDefault="00CC0523" w:rsidP="00CC0523">
      <w:pPr>
        <w:rPr>
          <w:rStyle w:val="StyleBoldUnderline"/>
        </w:rPr>
      </w:pPr>
      <w:r w:rsidRPr="005E465C">
        <w:rPr>
          <w:rStyle w:val="StyleBoldUnderline"/>
        </w:rPr>
        <w:t xml:space="preserve">Thus, all possible (but not necessarily probable) </w:t>
      </w:r>
      <w:proofErr w:type="gramStart"/>
      <w:r w:rsidRPr="005E465C">
        <w:rPr>
          <w:rStyle w:val="StyleBoldUnderline"/>
        </w:rPr>
        <w:t>large scale</w:t>
      </w:r>
      <w:proofErr w:type="gramEnd"/>
      <w:r w:rsidRPr="005E465C">
        <w:rPr>
          <w:rStyle w:val="StyleBoldUnderline"/>
        </w:rPr>
        <w:t xml:space="preserve"> disasters are predicted, based on all sort of climate models and on catastrophic events of the past, none of them caused by anthropogenic warming. Thus, while the goals to reduce anthropogenic warming were honorable, the means to do so were execrable.</w:t>
      </w:r>
      <w:r w:rsidRPr="005E465C">
        <w:rPr>
          <w:sz w:val="16"/>
        </w:rPr>
        <w:t xml:space="preserve"> To justify both means and ends, Dr. Schneider declares: "The problem scientists face in trying to communicate complex and controversial issues with governmental policy implication is formidable. On the one hand, our loyalty to the scientific method requires that we tell the truth, the whole truth and nothing but the truth, meaning all the caveats, ifs, ands and buts. On the other hand, as human beings we would like to see the world a better place, which to many of us means reducing the risks of unprecedented rapid climate change. That means offering scary scenarios, inserting few caveats and getting lots of media coverage. To me the prospect of global warming has been sufficiently compelling to deserve everyone's attention, even with the uncertainties admitted upfront" (Schneider, 1990). </w:t>
      </w:r>
      <w:r w:rsidRPr="005E465C">
        <w:rPr>
          <w:rStyle w:val="StyleBoldUnderline"/>
        </w:rPr>
        <w:t>Unfortunately the scary scenarios were many, the caveats almost non-existent and the media coverage for doomsday scenarios too many.</w:t>
      </w:r>
    </w:p>
    <w:p w14:paraId="44F366A5" w14:textId="77777777" w:rsidR="00CC0523" w:rsidRPr="005E465C" w:rsidRDefault="00CC0523" w:rsidP="00CC0523"/>
    <w:p w14:paraId="48B5AB5F" w14:textId="77777777" w:rsidR="00CC0523" w:rsidRPr="005E465C" w:rsidRDefault="00CC0523" w:rsidP="00CC0523"/>
    <w:p w14:paraId="7C7C36C5" w14:textId="77777777" w:rsidR="00CC0523" w:rsidRPr="005E465C" w:rsidRDefault="00CC0523" w:rsidP="00CC0523">
      <w:pPr>
        <w:pStyle w:val="Heading4"/>
        <w:rPr>
          <w:rFonts w:cs="Times New Roman"/>
        </w:rPr>
      </w:pPr>
      <w:r w:rsidRPr="005E465C">
        <w:rPr>
          <w:rFonts w:cs="Times New Roman"/>
        </w:rPr>
        <w:t>Warming is natural—empirics</w:t>
      </w:r>
    </w:p>
    <w:p w14:paraId="444E2CE9" w14:textId="77777777" w:rsidR="00CC0523" w:rsidRPr="005E465C" w:rsidRDefault="00CC0523" w:rsidP="00CC0523">
      <w:pPr>
        <w:rPr>
          <w:rStyle w:val="StyleStyleBold12pt"/>
        </w:rPr>
      </w:pPr>
      <w:proofErr w:type="spellStart"/>
      <w:r w:rsidRPr="005E465C">
        <w:rPr>
          <w:rStyle w:val="StyleStyleBold12pt"/>
        </w:rPr>
        <w:t>Lupo</w:t>
      </w:r>
      <w:proofErr w:type="spellEnd"/>
      <w:r w:rsidRPr="005E465C">
        <w:rPr>
          <w:rStyle w:val="StyleStyleBold12pt"/>
        </w:rPr>
        <w:t xml:space="preserve"> No Date </w:t>
      </w:r>
      <w:r w:rsidRPr="005E465C">
        <w:t>(Anthony, Global Warming Is Natural, Not Man-Made, http://www.napsnet.com/pdf_archive/34/50144.pdf)</w:t>
      </w:r>
    </w:p>
    <w:p w14:paraId="061DBE8A" w14:textId="77777777" w:rsidR="00CC0523" w:rsidRPr="005E465C" w:rsidRDefault="00CC0523" w:rsidP="00CC0523">
      <w:pPr>
        <w:rPr>
          <w:rStyle w:val="StyleStyleBold12pt"/>
        </w:rPr>
      </w:pPr>
    </w:p>
    <w:p w14:paraId="3E236A15" w14:textId="77777777" w:rsidR="00CC0523" w:rsidRPr="005E465C" w:rsidRDefault="00CC0523" w:rsidP="00CC0523">
      <w:pPr>
        <w:rPr>
          <w:sz w:val="16"/>
        </w:rPr>
      </w:pPr>
      <w:r w:rsidRPr="005E465C">
        <w:rPr>
          <w:rStyle w:val="StyleBoldUnderline"/>
        </w:rPr>
        <w:t>First, carbon dioxide is not a pollutant as many claim. Carbon dioxide is good for plant life and is a natural constituent of the atmosphere. During Earth’s long history there has been more and less carbon dioxide in the atmosphere than we see today.</w:t>
      </w:r>
      <w:r w:rsidRPr="005E465C">
        <w:rPr>
          <w:sz w:val="16"/>
        </w:rPr>
        <w:t xml:space="preserve"> Second, they claim that climate is stable and slow to change, and we are accelerating climate change beyond natural variability. That is also not true. </w:t>
      </w:r>
      <w:r w:rsidRPr="005E465C">
        <w:rPr>
          <w:rStyle w:val="StyleBoldUnderline"/>
        </w:rPr>
        <w:t xml:space="preserve">Climate change is generally a regional phenomenon and not a global one. Regionally, climate has been shown to change rapidly in the past and will continue to do so in the future. Life on earth will adapt as it has always done. Life on earth has been shown to thrive when planetary temperatures are warmer as opposed to colder. </w:t>
      </w:r>
      <w:r w:rsidRPr="005E465C">
        <w:rPr>
          <w:sz w:val="16"/>
        </w:rPr>
        <w:t xml:space="preserve">Third, they point to recent model projections that have shown that the earth will warm as much as 11 degrees Fahrenheit over the next century. One should be careful when looking at model projections. After all, these models are crude representation of the real atmosphere and are lacking many fundamental processes and interactions that are inherent in the real atmosphere. The 11 degree scenario that is thrown around the media as it if were the mainstream prediction is an extreme scenario. Most models predict anywhere from a 2 to 6 degree increase over the next century, but even these are problematic given the myriad of problems associated with using models and interpreting their output. No one advocates destruction of the environment, and indeed we have an obligation to take care of our environment for future generations. At the same time, we need to make sound decisions based on scientific facts. My research leads me to believe that </w:t>
      </w:r>
      <w:r w:rsidRPr="005E465C">
        <w:rPr>
          <w:rStyle w:val="StyleBoldUnderline"/>
        </w:rPr>
        <w:t>we will not be able to state conclusively that global warming is or is not occurring for another 30 to 70 years</w:t>
      </w:r>
      <w:r w:rsidRPr="005E465C">
        <w:rPr>
          <w:sz w:val="16"/>
        </w:rPr>
        <w:t>. We simply don’t understand the climate system well enough nor have the data to demonstrate that humanity is having a substantial impact on climate change.</w:t>
      </w:r>
    </w:p>
    <w:p w14:paraId="6FA97913" w14:textId="77777777" w:rsidR="00CC0523" w:rsidRPr="005E465C" w:rsidRDefault="00CC0523" w:rsidP="00CC0523"/>
    <w:p w14:paraId="5396B8C0" w14:textId="77777777" w:rsidR="00817038" w:rsidRPr="005E465C" w:rsidRDefault="00817038" w:rsidP="00E4461D">
      <w:pPr>
        <w:pStyle w:val="Heading3"/>
        <w:rPr>
          <w:rFonts w:cs="Times New Roman"/>
        </w:rPr>
      </w:pPr>
      <w:r w:rsidRPr="005E465C">
        <w:rPr>
          <w:rFonts w:cs="Times New Roman"/>
        </w:rPr>
        <w:lastRenderedPageBreak/>
        <w:t>Seismic Activity</w:t>
      </w:r>
    </w:p>
    <w:p w14:paraId="583A787D" w14:textId="77777777" w:rsidR="00817038" w:rsidRPr="005E465C" w:rsidRDefault="00817038" w:rsidP="00817038"/>
    <w:p w14:paraId="562D2BF9" w14:textId="77777777" w:rsidR="00817038" w:rsidRPr="005E465C" w:rsidRDefault="00817038" w:rsidP="00817038">
      <w:pPr>
        <w:pStyle w:val="Heading4"/>
        <w:rPr>
          <w:rFonts w:cs="Times New Roman"/>
        </w:rPr>
      </w:pPr>
      <w:r w:rsidRPr="005E465C">
        <w:rPr>
          <w:rFonts w:cs="Times New Roman"/>
        </w:rPr>
        <w:t>Seismic Activity is an alt cause to warming</w:t>
      </w:r>
    </w:p>
    <w:p w14:paraId="1DFCE41F" w14:textId="77777777" w:rsidR="00817038" w:rsidRPr="005E465C" w:rsidRDefault="00817038" w:rsidP="00817038">
      <w:pPr>
        <w:rPr>
          <w:rStyle w:val="StyleBoldUnderline"/>
          <w:b w:val="0"/>
          <w:bCs/>
          <w:sz w:val="16"/>
          <w:szCs w:val="16"/>
        </w:rPr>
      </w:pPr>
      <w:proofErr w:type="spellStart"/>
      <w:r w:rsidRPr="005E465C">
        <w:rPr>
          <w:rStyle w:val="StyleStyleBold12pt"/>
        </w:rPr>
        <w:t>Idso</w:t>
      </w:r>
      <w:proofErr w:type="spellEnd"/>
      <w:r w:rsidRPr="005E465C">
        <w:rPr>
          <w:rStyle w:val="StyleStyleBold12pt"/>
        </w:rPr>
        <w:t xml:space="preserve"> </w:t>
      </w:r>
      <w:proofErr w:type="gramStart"/>
      <w:r w:rsidRPr="005E465C">
        <w:rPr>
          <w:rStyle w:val="StyleStyleBold12pt"/>
        </w:rPr>
        <w:t>et</w:t>
      </w:r>
      <w:proofErr w:type="gramEnd"/>
      <w:r w:rsidRPr="005E465C">
        <w:rPr>
          <w:rStyle w:val="StyleStyleBold12pt"/>
        </w:rPr>
        <w:t>. Al 11</w:t>
      </w:r>
      <w:r w:rsidRPr="005E465C">
        <w:rPr>
          <w:b/>
          <w:sz w:val="14"/>
        </w:rPr>
        <w:t xml:space="preserve"> </w:t>
      </w:r>
      <w:r w:rsidRPr="005E465C">
        <w:rPr>
          <w:sz w:val="14"/>
        </w:rPr>
        <w:t xml:space="preserve">– </w:t>
      </w:r>
      <w:r w:rsidRPr="005E465C">
        <w:rPr>
          <w:sz w:val="14"/>
          <w:szCs w:val="16"/>
        </w:rPr>
        <w:t xml:space="preserve">(Craig D., Robert M. Carter, S. Fred Singer, Susan </w:t>
      </w:r>
      <w:proofErr w:type="spellStart"/>
      <w:r w:rsidRPr="005E465C">
        <w:rPr>
          <w:sz w:val="14"/>
          <w:szCs w:val="16"/>
        </w:rPr>
        <w:t>Crockford</w:t>
      </w:r>
      <w:proofErr w:type="spellEnd"/>
      <w:r w:rsidRPr="005E465C">
        <w:rPr>
          <w:sz w:val="14"/>
          <w:szCs w:val="16"/>
        </w:rPr>
        <w:t xml:space="preserve">, Sherwood </w:t>
      </w:r>
      <w:proofErr w:type="spellStart"/>
      <w:r w:rsidRPr="005E465C">
        <w:rPr>
          <w:sz w:val="14"/>
          <w:szCs w:val="16"/>
        </w:rPr>
        <w:t>Idso</w:t>
      </w:r>
      <w:proofErr w:type="spellEnd"/>
      <w:r w:rsidRPr="005E465C">
        <w:rPr>
          <w:sz w:val="14"/>
          <w:szCs w:val="16"/>
        </w:rPr>
        <w:t xml:space="preserve">, Anthony </w:t>
      </w:r>
      <w:proofErr w:type="spellStart"/>
      <w:r w:rsidRPr="005E465C">
        <w:rPr>
          <w:sz w:val="14"/>
          <w:szCs w:val="16"/>
        </w:rPr>
        <w:t>Lupo</w:t>
      </w:r>
      <w:proofErr w:type="spellEnd"/>
      <w:r w:rsidRPr="005E465C">
        <w:rPr>
          <w:sz w:val="14"/>
          <w:szCs w:val="16"/>
        </w:rPr>
        <w:t xml:space="preserve">, Willie Soon, Mitch Taylor, </w:t>
      </w:r>
      <w:proofErr w:type="spellStart"/>
      <w:r w:rsidRPr="005E465C">
        <w:rPr>
          <w:sz w:val="14"/>
          <w:szCs w:val="16"/>
        </w:rPr>
        <w:t>Indur</w:t>
      </w:r>
      <w:proofErr w:type="spellEnd"/>
      <w:r w:rsidRPr="005E465C">
        <w:rPr>
          <w:sz w:val="14"/>
          <w:szCs w:val="16"/>
        </w:rPr>
        <w:t xml:space="preserve"> </w:t>
      </w:r>
      <w:proofErr w:type="spellStart"/>
      <w:r w:rsidRPr="005E465C">
        <w:rPr>
          <w:sz w:val="14"/>
          <w:szCs w:val="16"/>
        </w:rPr>
        <w:t>Goklany</w:t>
      </w:r>
      <w:proofErr w:type="spellEnd"/>
      <w:r w:rsidRPr="005E465C">
        <w:rPr>
          <w:sz w:val="14"/>
          <w:szCs w:val="16"/>
        </w:rPr>
        <w:t xml:space="preserve">, Joseph </w:t>
      </w:r>
      <w:proofErr w:type="spellStart"/>
      <w:r w:rsidRPr="005E465C">
        <w:rPr>
          <w:sz w:val="14"/>
          <w:szCs w:val="16"/>
        </w:rPr>
        <w:t>D’Aleo</w:t>
      </w:r>
      <w:proofErr w:type="spellEnd"/>
      <w:r w:rsidRPr="005E465C">
        <w:rPr>
          <w:sz w:val="14"/>
          <w:szCs w:val="16"/>
        </w:rPr>
        <w:t xml:space="preserve">, </w:t>
      </w:r>
      <w:proofErr w:type="spellStart"/>
      <w:r w:rsidRPr="005E465C">
        <w:rPr>
          <w:sz w:val="14"/>
          <w:szCs w:val="16"/>
        </w:rPr>
        <w:t>Madhav</w:t>
      </w:r>
      <w:proofErr w:type="spellEnd"/>
      <w:r w:rsidRPr="005E465C">
        <w:rPr>
          <w:sz w:val="14"/>
          <w:szCs w:val="16"/>
        </w:rPr>
        <w:t xml:space="preserve"> </w:t>
      </w:r>
      <w:proofErr w:type="spellStart"/>
      <w:r w:rsidRPr="005E465C">
        <w:rPr>
          <w:sz w:val="14"/>
          <w:szCs w:val="16"/>
        </w:rPr>
        <w:t>Khandekar</w:t>
      </w:r>
      <w:proofErr w:type="spellEnd"/>
      <w:r w:rsidRPr="005E465C">
        <w:rPr>
          <w:sz w:val="14"/>
          <w:szCs w:val="16"/>
        </w:rPr>
        <w:t>,”Interim Report: Climate Change Reconsidered”, The Heartland Institute, p.46, September 2011, KTOP)</w:t>
      </w:r>
    </w:p>
    <w:p w14:paraId="09C84BFC" w14:textId="77777777" w:rsidR="00817038" w:rsidRPr="005E465C" w:rsidRDefault="00817038" w:rsidP="00817038">
      <w:pPr>
        <w:rPr>
          <w:rStyle w:val="StyleBoldUnderline"/>
          <w:sz w:val="16"/>
        </w:rPr>
      </w:pPr>
      <w:r w:rsidRPr="005E465C">
        <w:rPr>
          <w:sz w:val="16"/>
        </w:rPr>
        <w:t xml:space="preserve">O. </w:t>
      </w:r>
      <w:proofErr w:type="spellStart"/>
      <w:r w:rsidRPr="005E465C">
        <w:rPr>
          <w:rStyle w:val="StyleBoldUnderline"/>
        </w:rPr>
        <w:t>Molchanov</w:t>
      </w:r>
      <w:proofErr w:type="spellEnd"/>
      <w:r w:rsidRPr="005E465C">
        <w:rPr>
          <w:sz w:val="16"/>
        </w:rPr>
        <w:t xml:space="preserve"> (2010) </w:t>
      </w:r>
      <w:r w:rsidRPr="005E465C">
        <w:rPr>
          <w:rStyle w:val="StyleBoldUnderline"/>
        </w:rPr>
        <w:t>of the Russian Academy of Sciences‘ Institute of the Physics of the Earth</w:t>
      </w:r>
      <w:r w:rsidRPr="005E465C">
        <w:rPr>
          <w:sz w:val="16"/>
        </w:rPr>
        <w:t xml:space="preserve">, headquartered in Moscow, Russia, </w:t>
      </w:r>
      <w:r w:rsidRPr="005E465C">
        <w:rPr>
          <w:rStyle w:val="StyleBoldUnderline"/>
        </w:rPr>
        <w:t>makes a case for the hypothesis that</w:t>
      </w:r>
      <w:r w:rsidRPr="005E465C">
        <w:rPr>
          <w:sz w:val="16"/>
        </w:rPr>
        <w:t xml:space="preserve">, at least partially, </w:t>
      </w:r>
      <w:r w:rsidRPr="005E465C">
        <w:rPr>
          <w:rStyle w:val="StyleBoldUnderline"/>
        </w:rPr>
        <w:t xml:space="preserve">global climate changes and corresponding activity indices such as the ENSO phenomenon are induced by similar variations in seismicity. </w:t>
      </w:r>
      <w:proofErr w:type="spellStart"/>
      <w:r w:rsidRPr="005E465C">
        <w:rPr>
          <w:rStyle w:val="StyleBoldUnderline"/>
        </w:rPr>
        <w:t>Molchanov</w:t>
      </w:r>
      <w:proofErr w:type="spellEnd"/>
      <w:r w:rsidRPr="005E465C">
        <w:rPr>
          <w:sz w:val="16"/>
        </w:rPr>
        <w:t xml:space="preserve"> (1) </w:t>
      </w:r>
      <w:r w:rsidRPr="005E465C">
        <w:rPr>
          <w:rStyle w:val="StyleBoldUnderline"/>
        </w:rPr>
        <w:t>calculates the cumulative annual seismic energy released by large earthquake</w:t>
      </w:r>
      <w:r w:rsidRPr="005E465C">
        <w:rPr>
          <w:sz w:val="16"/>
        </w:rPr>
        <w:t xml:space="preserve"> events originating from depths of 0 to 38 km, </w:t>
      </w:r>
      <w:r w:rsidRPr="005E465C">
        <w:rPr>
          <w:rStyle w:val="StyleBoldUnderline"/>
        </w:rPr>
        <w:t>based on data archived by the U.S. Geological Survey for the 35-year time interval of 1973–2008 for various earthquake activity zones</w:t>
      </w:r>
      <w:r w:rsidRPr="005E465C">
        <w:rPr>
          <w:sz w:val="16"/>
        </w:rPr>
        <w:t xml:space="preserve"> spread </w:t>
      </w:r>
      <w:r w:rsidRPr="005E465C">
        <w:rPr>
          <w:rStyle w:val="StyleBoldUnderline"/>
        </w:rPr>
        <w:t>across the tropical and western Pacific</w:t>
      </w:r>
      <w:r w:rsidRPr="005E465C">
        <w:rPr>
          <w:sz w:val="16"/>
        </w:rPr>
        <w:t xml:space="preserve">—including the Chilean </w:t>
      </w:r>
      <w:proofErr w:type="spellStart"/>
      <w:r w:rsidRPr="005E465C">
        <w:rPr>
          <w:sz w:val="16"/>
        </w:rPr>
        <w:t>subduction</w:t>
      </w:r>
      <w:proofErr w:type="spellEnd"/>
      <w:r w:rsidRPr="005E465C">
        <w:rPr>
          <w:sz w:val="16"/>
        </w:rPr>
        <w:t xml:space="preserve"> zone; the Tonga-</w:t>
      </w:r>
      <w:proofErr w:type="spellStart"/>
      <w:r w:rsidRPr="005E465C">
        <w:rPr>
          <w:sz w:val="16"/>
        </w:rPr>
        <w:t>Kermadec</w:t>
      </w:r>
      <w:proofErr w:type="spellEnd"/>
      <w:r w:rsidRPr="005E465C">
        <w:rPr>
          <w:sz w:val="16"/>
        </w:rPr>
        <w:t xml:space="preserve"> zone; the </w:t>
      </w:r>
      <w:proofErr w:type="spellStart"/>
      <w:r w:rsidRPr="005E465C">
        <w:rPr>
          <w:sz w:val="16"/>
        </w:rPr>
        <w:t>Sunda</w:t>
      </w:r>
      <w:proofErr w:type="spellEnd"/>
      <w:r w:rsidRPr="005E465C">
        <w:rPr>
          <w:sz w:val="16"/>
        </w:rPr>
        <w:t>, Philippine, and Solomon Sea zones; and the Mariana, Japan, and Kuril-Kamchatka zones—</w:t>
      </w:r>
      <w:r w:rsidRPr="005E465C">
        <w:rPr>
          <w:rStyle w:val="StyleBoldUnderline"/>
        </w:rPr>
        <w:t>and</w:t>
      </w:r>
      <w:r w:rsidRPr="005E465C">
        <w:rPr>
          <w:sz w:val="16"/>
        </w:rPr>
        <w:t xml:space="preserve"> (2) </w:t>
      </w:r>
      <w:r w:rsidRPr="005E465C">
        <w:rPr>
          <w:rStyle w:val="StyleBoldUnderline"/>
        </w:rPr>
        <w:t>compares the then-evident periodicity of seismic energy production with that of sea surface temperature oscillations that occurred</w:t>
      </w:r>
      <w:r w:rsidRPr="005E465C">
        <w:rPr>
          <w:sz w:val="16"/>
        </w:rPr>
        <w:t xml:space="preserve"> over the same 35-year period </w:t>
      </w:r>
      <w:r w:rsidRPr="005E465C">
        <w:rPr>
          <w:rStyle w:val="StyleBoldUnderline"/>
        </w:rPr>
        <w:t>within the Niño zones</w:t>
      </w:r>
      <w:r w:rsidRPr="005E465C">
        <w:rPr>
          <w:sz w:val="16"/>
        </w:rPr>
        <w:t xml:space="preserve"> 1+2 (0–10°S, 90–80°W), 3 (5°N–5°S, 150–90°W), and 4 (5°N–5°S, 160°E–150°W). </w:t>
      </w:r>
      <w:r w:rsidRPr="005E465C">
        <w:rPr>
          <w:rStyle w:val="StyleBoldUnderline"/>
        </w:rPr>
        <w:t>It was first determined that the “climate indices show expected ENSO variation” and “amazingly</w:t>
      </w:r>
      <w:r w:rsidRPr="005E465C">
        <w:rPr>
          <w:sz w:val="16"/>
        </w:rPr>
        <w:t xml:space="preserve">,” as </w:t>
      </w:r>
      <w:proofErr w:type="spellStart"/>
      <w:r w:rsidRPr="005E465C">
        <w:rPr>
          <w:sz w:val="16"/>
        </w:rPr>
        <w:t>Molchanov</w:t>
      </w:r>
      <w:proofErr w:type="spellEnd"/>
      <w:r w:rsidRPr="005E465C">
        <w:rPr>
          <w:sz w:val="16"/>
        </w:rPr>
        <w:t xml:space="preserve"> describes it, </w:t>
      </w:r>
      <w:r w:rsidRPr="005E465C">
        <w:rPr>
          <w:rStyle w:val="StyleBoldUnderline"/>
        </w:rPr>
        <w:t>the earthquake indices demonstrate “similar quasi-ENSO variations</w:t>
      </w:r>
      <w:r w:rsidRPr="005E465C">
        <w:rPr>
          <w:sz w:val="16"/>
        </w:rPr>
        <w:t xml:space="preserve">.” So the next question was obviously: which is the action and which is the reaction? </w:t>
      </w:r>
      <w:r w:rsidRPr="005E465C">
        <w:rPr>
          <w:rStyle w:val="StyleBoldUnderline"/>
        </w:rPr>
        <w:t>From a number of other factors, the Russian researcher concludes it is “more probable” that earthquake activity is “forcing the ENSO variation in the climate” than vice versa</w:t>
      </w:r>
      <w:r w:rsidRPr="005E465C">
        <w:rPr>
          <w:sz w:val="16"/>
        </w:rPr>
        <w:t xml:space="preserve">. In concluding his paper, </w:t>
      </w:r>
      <w:proofErr w:type="spellStart"/>
      <w:r w:rsidRPr="005E465C">
        <w:rPr>
          <w:rStyle w:val="StyleBoldUnderline"/>
        </w:rPr>
        <w:t>Molchanov</w:t>
      </w:r>
      <w:proofErr w:type="spellEnd"/>
      <w:r w:rsidRPr="005E465C">
        <w:rPr>
          <w:rStyle w:val="StyleBoldUnderline"/>
        </w:rPr>
        <w:t xml:space="preserve"> states, “trends in the climate and seismic variations are similar to each other” and “it is rather probable that the climate ENSO effect is</w:t>
      </w:r>
      <w:r w:rsidRPr="005E465C">
        <w:rPr>
          <w:sz w:val="16"/>
        </w:rPr>
        <w:t xml:space="preserve"> at least partially </w:t>
      </w:r>
      <w:r w:rsidRPr="005E465C">
        <w:rPr>
          <w:rStyle w:val="StyleBoldUnderline"/>
        </w:rPr>
        <w:t>induced by seismicity with a time lag of about 1.5 years</w:t>
      </w:r>
      <w:r w:rsidRPr="005E465C">
        <w:rPr>
          <w:sz w:val="16"/>
        </w:rPr>
        <w:t>,” leaving it up to others to further study and debate the issue.</w:t>
      </w:r>
    </w:p>
    <w:p w14:paraId="6417CA67" w14:textId="77777777" w:rsidR="00817038" w:rsidRPr="005E465C" w:rsidRDefault="00817038" w:rsidP="00817038">
      <w:pPr>
        <w:rPr>
          <w:rStyle w:val="StyleBoldUnderline"/>
        </w:rPr>
      </w:pPr>
    </w:p>
    <w:p w14:paraId="7FBCB2AC" w14:textId="77777777" w:rsidR="00817038" w:rsidRPr="005E465C" w:rsidRDefault="00817038" w:rsidP="00817038"/>
    <w:p w14:paraId="051F67D9" w14:textId="77777777" w:rsidR="00E4461D" w:rsidRPr="005E465C" w:rsidRDefault="00E4461D" w:rsidP="00E4461D">
      <w:pPr>
        <w:pStyle w:val="Heading3"/>
        <w:rPr>
          <w:rFonts w:cs="Times New Roman"/>
        </w:rPr>
      </w:pPr>
      <w:r w:rsidRPr="005E465C">
        <w:rPr>
          <w:rFonts w:cs="Times New Roman"/>
        </w:rPr>
        <w:lastRenderedPageBreak/>
        <w:t>Solar Variations</w:t>
      </w:r>
    </w:p>
    <w:p w14:paraId="20DFB0F2" w14:textId="77777777" w:rsidR="00E4461D" w:rsidRPr="005E465C" w:rsidRDefault="00E4461D" w:rsidP="00E4461D"/>
    <w:p w14:paraId="409407D6" w14:textId="77777777" w:rsidR="00E4461D" w:rsidRPr="005E465C" w:rsidRDefault="00E4461D" w:rsidP="00E4461D">
      <w:pPr>
        <w:pStyle w:val="Heading4"/>
        <w:rPr>
          <w:rFonts w:cs="Times New Roman"/>
        </w:rPr>
      </w:pPr>
      <w:r w:rsidRPr="005E465C">
        <w:rPr>
          <w:rFonts w:cs="Times New Roman"/>
        </w:rPr>
        <w:t>Not anthropogenic—solar variations cause warming—mars proves</w:t>
      </w:r>
    </w:p>
    <w:p w14:paraId="09FD6101" w14:textId="77777777" w:rsidR="00E4461D" w:rsidRPr="005E465C" w:rsidRDefault="00E4461D" w:rsidP="00E4461D">
      <w:pPr>
        <w:rPr>
          <w:sz w:val="16"/>
        </w:rPr>
      </w:pPr>
      <w:r w:rsidRPr="005E465C">
        <w:rPr>
          <w:rStyle w:val="StyleStyleBold12pt"/>
        </w:rPr>
        <w:t>National Post 7</w:t>
      </w:r>
      <w:r w:rsidRPr="005E465C">
        <w:rPr>
          <w:sz w:val="16"/>
        </w:rPr>
        <w:t xml:space="preserve"> (2/7/07“Look to Mars for the Truth on Global Warming”, http://www.nationalpost.com/story.html</w:t>
      </w:r>
      <w:proofErr w:type="gramStart"/>
      <w:r w:rsidRPr="005E465C">
        <w:rPr>
          <w:sz w:val="16"/>
        </w:rPr>
        <w:t>?id</w:t>
      </w:r>
      <w:proofErr w:type="gramEnd"/>
      <w:r w:rsidRPr="005E465C">
        <w:rPr>
          <w:sz w:val="16"/>
        </w:rPr>
        <w:t>=edae9952-3c3e-47ba-913f-7359a5c7f723&amp;k=0/)</w:t>
      </w:r>
    </w:p>
    <w:p w14:paraId="587F290C" w14:textId="77777777" w:rsidR="00E4461D" w:rsidRPr="005E465C" w:rsidRDefault="00E4461D" w:rsidP="00E4461D">
      <w:pPr>
        <w:pStyle w:val="card"/>
        <w:rPr>
          <w:szCs w:val="22"/>
        </w:rPr>
      </w:pPr>
      <w:r w:rsidRPr="005E465C">
        <w:rPr>
          <w:szCs w:val="22"/>
        </w:rPr>
        <w:t xml:space="preserve">Climate change is a much, much bigger issue than the public, politicians, and even the most alarmed environmentalists realize. Global warming extends to Mars, where the polar ice cap is shrinking, where deep gullies in the landscape are now laid bare, and where the climate is the warmest it has been in decades or centuries. "One explanation could be that Mars is just coming out of an ice age," NASA scientist William Feldman speculated after the agency's Mars Odyssey completed its first Martian year of data collection. "In some low-latitude areas, the ice has already dissipated." With each passing year more and more evidence arises of the dramatic changes occurring on the only planet on the solar system, apart from Earth, to give up its climate secrets. NASA's findings in space come as no surprise to Dr. </w:t>
      </w:r>
      <w:proofErr w:type="spellStart"/>
      <w:r w:rsidRPr="005E465C">
        <w:rPr>
          <w:szCs w:val="22"/>
        </w:rPr>
        <w:t>Habibullo</w:t>
      </w:r>
      <w:proofErr w:type="spellEnd"/>
      <w:r w:rsidRPr="005E465C">
        <w:rPr>
          <w:szCs w:val="22"/>
        </w:rPr>
        <w:t xml:space="preserve"> </w:t>
      </w:r>
      <w:proofErr w:type="spellStart"/>
      <w:r w:rsidRPr="005E465C">
        <w:rPr>
          <w:szCs w:val="22"/>
        </w:rPr>
        <w:t>Abdussamatov</w:t>
      </w:r>
      <w:proofErr w:type="spellEnd"/>
      <w:r w:rsidRPr="005E465C">
        <w:rPr>
          <w:szCs w:val="22"/>
        </w:rPr>
        <w:t xml:space="preserve"> at Saint Petersburg's </w:t>
      </w:r>
      <w:proofErr w:type="spellStart"/>
      <w:r w:rsidRPr="005E465C">
        <w:rPr>
          <w:szCs w:val="22"/>
        </w:rPr>
        <w:t>Pulkovo</w:t>
      </w:r>
      <w:proofErr w:type="spellEnd"/>
      <w:r w:rsidRPr="005E465C">
        <w:rPr>
          <w:szCs w:val="22"/>
        </w:rPr>
        <w:t xml:space="preserve"> Astronomical Observatory. </w:t>
      </w:r>
      <w:proofErr w:type="spellStart"/>
      <w:r w:rsidRPr="005E465C">
        <w:rPr>
          <w:szCs w:val="22"/>
        </w:rPr>
        <w:t>Pulkovo</w:t>
      </w:r>
      <w:proofErr w:type="spellEnd"/>
      <w:r w:rsidRPr="005E465C">
        <w:rPr>
          <w:szCs w:val="22"/>
        </w:rPr>
        <w:t xml:space="preserve"> -- at the pinnacle of Russia's space-oriented scientific establishment -- is one of the world's best equipped observatories and has been since </w:t>
      </w:r>
      <w:proofErr w:type="gramStart"/>
      <w:r w:rsidRPr="005E465C">
        <w:rPr>
          <w:szCs w:val="22"/>
        </w:rPr>
        <w:t>its</w:t>
      </w:r>
      <w:proofErr w:type="gramEnd"/>
      <w:r w:rsidRPr="005E465C">
        <w:rPr>
          <w:szCs w:val="22"/>
        </w:rPr>
        <w:t xml:space="preserve"> founding in 1839. Heading </w:t>
      </w:r>
      <w:proofErr w:type="spellStart"/>
      <w:r w:rsidRPr="005E465C">
        <w:rPr>
          <w:szCs w:val="22"/>
        </w:rPr>
        <w:t>Pulkovo's</w:t>
      </w:r>
      <w:proofErr w:type="spellEnd"/>
      <w:r w:rsidRPr="005E465C">
        <w:rPr>
          <w:szCs w:val="22"/>
        </w:rPr>
        <w:t xml:space="preserve"> space research laboratory is Dr. </w:t>
      </w:r>
      <w:proofErr w:type="spellStart"/>
      <w:r w:rsidRPr="005E465C">
        <w:rPr>
          <w:szCs w:val="22"/>
        </w:rPr>
        <w:t>Abdussamatov</w:t>
      </w:r>
      <w:proofErr w:type="spellEnd"/>
      <w:r w:rsidRPr="005E465C">
        <w:rPr>
          <w:szCs w:val="22"/>
        </w:rPr>
        <w:t xml:space="preserve">, one of the world's chief critics of the theory that man-made carbon dioxide emissions create a greenhouse effect, leading to global warming. </w:t>
      </w:r>
      <w:r w:rsidRPr="005E465C">
        <w:rPr>
          <w:rStyle w:val="underline"/>
          <w:sz w:val="22"/>
          <w:szCs w:val="22"/>
        </w:rPr>
        <w:t>"Mars has global warming, but without a greenhouse and without the participation of Martians</w:t>
      </w:r>
      <w:r w:rsidRPr="005E465C">
        <w:rPr>
          <w:szCs w:val="22"/>
        </w:rPr>
        <w:t xml:space="preserve">," he told me. </w:t>
      </w:r>
      <w:r w:rsidRPr="005E465C">
        <w:rPr>
          <w:rStyle w:val="underline"/>
          <w:sz w:val="22"/>
          <w:szCs w:val="22"/>
        </w:rPr>
        <w:t xml:space="preserve">"These parallel global </w:t>
      </w:r>
      <w:proofErr w:type="spellStart"/>
      <w:r w:rsidRPr="005E465C">
        <w:rPr>
          <w:rStyle w:val="underline"/>
          <w:sz w:val="22"/>
          <w:szCs w:val="22"/>
        </w:rPr>
        <w:t>warming</w:t>
      </w:r>
      <w:r w:rsidRPr="005E465C">
        <w:rPr>
          <w:szCs w:val="22"/>
        </w:rPr>
        <w:t>s</w:t>
      </w:r>
      <w:proofErr w:type="spellEnd"/>
      <w:r w:rsidRPr="005E465C">
        <w:rPr>
          <w:szCs w:val="22"/>
        </w:rPr>
        <w:t xml:space="preserve"> </w:t>
      </w:r>
      <w:r w:rsidRPr="005E465C">
        <w:rPr>
          <w:rStyle w:val="underline"/>
          <w:sz w:val="22"/>
          <w:szCs w:val="22"/>
        </w:rPr>
        <w:t xml:space="preserve">-- observed simultaneously on Mars and on Earth -- can only be a </w:t>
      </w:r>
      <w:proofErr w:type="spellStart"/>
      <w:r w:rsidRPr="005E465C">
        <w:rPr>
          <w:rStyle w:val="underline"/>
          <w:sz w:val="22"/>
          <w:szCs w:val="22"/>
        </w:rPr>
        <w:t>straightline</w:t>
      </w:r>
      <w:proofErr w:type="spellEnd"/>
      <w:r w:rsidRPr="005E465C">
        <w:rPr>
          <w:rStyle w:val="underline"/>
          <w:sz w:val="22"/>
          <w:szCs w:val="22"/>
        </w:rPr>
        <w:t xml:space="preserve"> consequence of the effect of the one same factor: a long-time change in solar irradiance." The sun's increased irradiance over the last century, not C02 emissions, is responsible for the global warming </w:t>
      </w:r>
      <w:r w:rsidRPr="005E465C">
        <w:rPr>
          <w:szCs w:val="22"/>
        </w:rPr>
        <w:t>we're seeing, says the celebrated scientist,</w:t>
      </w:r>
      <w:r w:rsidRPr="005E465C">
        <w:rPr>
          <w:rStyle w:val="CardsFont12ptCharCharCharChar"/>
          <w:rFonts w:eastAsia="Arial Unicode MS"/>
          <w:sz w:val="22"/>
          <w:szCs w:val="22"/>
        </w:rPr>
        <w:t xml:space="preserve"> </w:t>
      </w:r>
      <w:r w:rsidRPr="005E465C">
        <w:rPr>
          <w:rStyle w:val="underline"/>
          <w:sz w:val="22"/>
          <w:szCs w:val="22"/>
        </w:rPr>
        <w:t>and this solar irradiance also explains the great volume of C02 emissions. "It is no secret that increased solar irradiance warms Earth's oceans, which then triggers the emission of large amounts of carbon dioxide into the atmosphere. So the common view that man's industrial activity is a deciding factor in global warming has emerged from a misinterpretation of cause and effect relations."</w:t>
      </w:r>
      <w:r w:rsidRPr="005E465C">
        <w:rPr>
          <w:szCs w:val="22"/>
        </w:rPr>
        <w:t xml:space="preserve"> Dr. </w:t>
      </w:r>
      <w:proofErr w:type="spellStart"/>
      <w:r w:rsidRPr="005E465C">
        <w:rPr>
          <w:szCs w:val="22"/>
        </w:rPr>
        <w:t>Abdussamatov</w:t>
      </w:r>
      <w:proofErr w:type="spellEnd"/>
      <w:r w:rsidRPr="005E465C">
        <w:rPr>
          <w:szCs w:val="22"/>
        </w:rPr>
        <w:t xml:space="preserve"> goes further, debunking the very notion of a greenhouse effect. "Ascribing 'greenhouse' effect properties to the Earth's atmosphere is not scientifically substantiated," he maintains. "Heated greenhouse gases, which become lighter as a result of expansion, ascend to the atmosphere only to give the absorbed heat away."</w:t>
      </w:r>
    </w:p>
    <w:p w14:paraId="2156885A" w14:textId="77777777" w:rsidR="00E4461D" w:rsidRPr="005E465C" w:rsidRDefault="00E4461D" w:rsidP="00E4461D"/>
    <w:p w14:paraId="0FB9BA1E" w14:textId="77777777" w:rsidR="008649DF" w:rsidRPr="005E465C" w:rsidRDefault="00E419B5" w:rsidP="00CC0523">
      <w:pPr>
        <w:pStyle w:val="Heading2"/>
      </w:pPr>
      <w:r w:rsidRPr="005E465C">
        <w:lastRenderedPageBreak/>
        <w:t>Alt</w:t>
      </w:r>
      <w:r w:rsidR="008649DF" w:rsidRPr="005E465C">
        <w:t xml:space="preserve"> Cause</w:t>
      </w:r>
    </w:p>
    <w:p w14:paraId="6325C712" w14:textId="77777777" w:rsidR="008649DF" w:rsidRPr="005E465C" w:rsidRDefault="008649DF" w:rsidP="008649DF"/>
    <w:p w14:paraId="3B52E3E4" w14:textId="77777777" w:rsidR="008649DF" w:rsidRPr="005E465C" w:rsidRDefault="007B2E5A" w:rsidP="008649DF">
      <w:pPr>
        <w:pStyle w:val="Heading4"/>
        <w:rPr>
          <w:rFonts w:cs="Times New Roman"/>
        </w:rPr>
      </w:pPr>
      <w:r w:rsidRPr="005E465C">
        <w:rPr>
          <w:rFonts w:cs="Times New Roman"/>
        </w:rPr>
        <w:t>They can’t solve developing countries emitting CO2—means they can’t prevent largest emissions</w:t>
      </w:r>
    </w:p>
    <w:p w14:paraId="75FD804F" w14:textId="77777777" w:rsidR="008649DF" w:rsidRPr="005E465C" w:rsidRDefault="008649DF" w:rsidP="008649DF">
      <w:pPr>
        <w:rPr>
          <w:sz w:val="16"/>
        </w:rPr>
      </w:pPr>
      <w:proofErr w:type="spellStart"/>
      <w:r w:rsidRPr="005E465C">
        <w:rPr>
          <w:rStyle w:val="StyleStyleBold12pt"/>
        </w:rPr>
        <w:t>Lefeber</w:t>
      </w:r>
      <w:proofErr w:type="spellEnd"/>
      <w:r w:rsidRPr="005E465C">
        <w:rPr>
          <w:rStyle w:val="StyleStyleBold12pt"/>
        </w:rPr>
        <w:t xml:space="preserve"> 12 </w:t>
      </w:r>
      <w:r w:rsidRPr="005E465C">
        <w:rPr>
          <w:sz w:val="16"/>
        </w:rPr>
        <w:t xml:space="preserve"> (Rene, DOCTOR CHAIR IN INTERNATIONAL ENVIRONMENTAL LAW THE </w:t>
      </w:r>
      <w:proofErr w:type="spellStart"/>
      <w:r w:rsidRPr="005E465C">
        <w:rPr>
          <w:sz w:val="16"/>
        </w:rPr>
        <w:t>THE</w:t>
      </w:r>
      <w:proofErr w:type="spellEnd"/>
      <w:r w:rsidRPr="005E465C">
        <w:rPr>
          <w:sz w:val="16"/>
        </w:rPr>
        <w:t xml:space="preserve"> UNIVERSITY OF AMSTERDAM, 8/24/12, “Polar Warming: An Opportune Inconvenience”, http://papers.ssrn.com/sol3/papers.cfm</w:t>
      </w:r>
      <w:proofErr w:type="gramStart"/>
      <w:r w:rsidRPr="005E465C">
        <w:rPr>
          <w:sz w:val="16"/>
        </w:rPr>
        <w:t>?abstract</w:t>
      </w:r>
      <w:proofErr w:type="gramEnd"/>
      <w:r w:rsidRPr="005E465C">
        <w:rPr>
          <w:sz w:val="16"/>
        </w:rPr>
        <w:t>_id=2151241</w:t>
      </w:r>
      <w:r w:rsidR="007B2E5A" w:rsidRPr="005E465C">
        <w:rPr>
          <w:sz w:val="16"/>
        </w:rPr>
        <w:t>)</w:t>
      </w:r>
    </w:p>
    <w:p w14:paraId="193058C7" w14:textId="77777777" w:rsidR="008649DF" w:rsidRPr="005E465C" w:rsidRDefault="008649DF" w:rsidP="008649DF"/>
    <w:p w14:paraId="6ECA8A5B" w14:textId="77777777" w:rsidR="008649DF" w:rsidRPr="005E465C" w:rsidRDefault="008649DF" w:rsidP="008649DF">
      <w:pPr>
        <w:rPr>
          <w:rStyle w:val="StyleBoldUnderline"/>
        </w:rPr>
      </w:pPr>
      <w:r w:rsidRPr="005E465C">
        <w:rPr>
          <w:rStyle w:val="StyleBoldUnderline"/>
        </w:rPr>
        <w:t>The single biggest environmental threat for the Polar Regions, however, is global warming</w:t>
      </w:r>
      <w:r w:rsidRPr="005E465C">
        <w:rPr>
          <w:sz w:val="16"/>
        </w:rPr>
        <w:t xml:space="preserve">. </w:t>
      </w:r>
      <w:r w:rsidRPr="005E465C">
        <w:rPr>
          <w:rStyle w:val="StyleBoldUnderline"/>
        </w:rPr>
        <w:t>Global warming is addressed by the international community through the regulation of the concentrations of greenhouse gases in the atmosphere that have an anthropogenic origin</w:t>
      </w:r>
      <w:r w:rsidRPr="005E465C">
        <w:rPr>
          <w:sz w:val="16"/>
        </w:rPr>
        <w:t xml:space="preserve"> (mitigation)</w:t>
      </w:r>
      <w:proofErr w:type="gramStart"/>
      <w:r w:rsidRPr="005E465C">
        <w:rPr>
          <w:sz w:val="16"/>
        </w:rPr>
        <w:t>.91</w:t>
      </w:r>
      <w:proofErr w:type="gramEnd"/>
      <w:r w:rsidRPr="005E465C">
        <w:rPr>
          <w:sz w:val="16"/>
        </w:rPr>
        <w:t xml:space="preserve"> </w:t>
      </w:r>
      <w:r w:rsidRPr="005E465C">
        <w:rPr>
          <w:rStyle w:val="StyleBoldUnderline"/>
        </w:rPr>
        <w:t>The temperature in the Polar Regions rises faster than anywhere else on Earth.</w:t>
      </w:r>
      <w:r w:rsidRPr="005E465C">
        <w:rPr>
          <w:sz w:val="16"/>
        </w:rPr>
        <w:t xml:space="preserve"> The causes are not yet fully understood, but it is presumed that specific regional features, such as the observed decrease in the power of snow and ice to reflect sunlight (albedo effect), contribute significantly to the relative fast rise of the temperature. </w:t>
      </w:r>
      <w:r w:rsidRPr="005E465C">
        <w:rPr>
          <w:rStyle w:val="StyleBoldUnderline"/>
        </w:rPr>
        <w:t xml:space="preserve">This is caused, amongst others, by the deposit of smut in the Polar </w:t>
      </w:r>
      <w:proofErr w:type="gramStart"/>
      <w:r w:rsidRPr="005E465C">
        <w:rPr>
          <w:rStyle w:val="StyleBoldUnderline"/>
        </w:rPr>
        <w:t>Regions which</w:t>
      </w:r>
      <w:proofErr w:type="gramEnd"/>
      <w:r w:rsidRPr="005E465C">
        <w:rPr>
          <w:rStyle w:val="StyleBoldUnderline"/>
        </w:rPr>
        <w:t xml:space="preserve"> was released into the atmosphere by the emission of black carbon (or soot)</w:t>
      </w:r>
      <w:r w:rsidRPr="005E465C">
        <w:rPr>
          <w:sz w:val="16"/>
        </w:rPr>
        <w:t xml:space="preserve">. </w:t>
      </w:r>
      <w:r w:rsidRPr="005E465C">
        <w:rPr>
          <w:rStyle w:val="StyleBoldUnderline"/>
        </w:rPr>
        <w:t>Developing countries are the main source of emissions of black carbon in the 21st century.</w:t>
      </w:r>
      <w:r w:rsidRPr="005E465C">
        <w:rPr>
          <w:sz w:val="16"/>
        </w:rPr>
        <w:t xml:space="preserve"> The </w:t>
      </w:r>
      <w:r w:rsidRPr="005E465C">
        <w:rPr>
          <w:rStyle w:val="StyleBoldUnderline"/>
        </w:rPr>
        <w:t>emissions of industrialized countries have been significantly reduced in the second halve of the last century.</w:t>
      </w:r>
      <w:r w:rsidRPr="005E465C">
        <w:rPr>
          <w:sz w:val="16"/>
        </w:rPr>
        <w:t xml:space="preserve"> </w:t>
      </w:r>
      <w:r w:rsidRPr="005E465C">
        <w:rPr>
          <w:rStyle w:val="StyleBoldUnderline"/>
        </w:rPr>
        <w:t>Public health considerations were the main reason for the implementation of various measures,</w:t>
      </w:r>
      <w:r w:rsidRPr="005E465C">
        <w:rPr>
          <w:sz w:val="16"/>
        </w:rPr>
        <w:t xml:space="preserve"> such as the use of catalysts in cars, to achieve emission reductions of black carbon. </w:t>
      </w:r>
      <w:r w:rsidRPr="005E465C">
        <w:rPr>
          <w:rStyle w:val="StyleBoldUnderline"/>
        </w:rPr>
        <w:t>Black carbon is a greenhouse gas under the 1992 United Nations Framework Convention on Climate Change</w:t>
      </w:r>
      <w:r w:rsidRPr="005E465C">
        <w:rPr>
          <w:sz w:val="16"/>
        </w:rPr>
        <w:t xml:space="preserve"> (Climate Change Convention),</w:t>
      </w:r>
      <w:r w:rsidRPr="005E465C">
        <w:rPr>
          <w:rStyle w:val="StyleBoldUnderline"/>
        </w:rPr>
        <w:t xml:space="preserve"> but it is not subject to the emission targets of the Kyoto Protocol to that Convention</w:t>
      </w:r>
      <w:r w:rsidRPr="005E465C">
        <w:rPr>
          <w:sz w:val="16"/>
        </w:rPr>
        <w:t xml:space="preserve"> (Art. 3.1 and Annex A). </w:t>
      </w:r>
      <w:r w:rsidRPr="005E465C">
        <w:rPr>
          <w:rStyle w:val="StyleBoldUnderline"/>
        </w:rPr>
        <w:t>Furthermore, developing countries are not subject to the Kyoto Protocol emission targets even though these countries are now the main source of contemporary emissions of this greenhouse gas</w:t>
      </w:r>
    </w:p>
    <w:p w14:paraId="6B2AAA82" w14:textId="77777777" w:rsidR="008649DF" w:rsidRPr="005E465C" w:rsidRDefault="008649DF" w:rsidP="008649DF"/>
    <w:p w14:paraId="5EDC3B54" w14:textId="77777777" w:rsidR="008649DF" w:rsidRPr="005E465C" w:rsidRDefault="008649DF" w:rsidP="008649DF"/>
    <w:p w14:paraId="41DCFA54" w14:textId="77777777" w:rsidR="00CC0523" w:rsidRPr="005E465C" w:rsidRDefault="00CC0523" w:rsidP="00CC0523">
      <w:pPr>
        <w:pStyle w:val="Heading2"/>
      </w:pPr>
      <w:r w:rsidRPr="005E465C">
        <w:lastRenderedPageBreak/>
        <w:t>Climate = Cooling</w:t>
      </w:r>
    </w:p>
    <w:p w14:paraId="557C492C" w14:textId="77777777" w:rsidR="00CC0523" w:rsidRPr="005E465C" w:rsidRDefault="00CC0523" w:rsidP="00CC0523"/>
    <w:p w14:paraId="1C1002F7" w14:textId="77777777" w:rsidR="00CC0523" w:rsidRPr="005E465C" w:rsidRDefault="00CC0523" w:rsidP="00CC0523">
      <w:pPr>
        <w:pStyle w:val="Heading4"/>
        <w:rPr>
          <w:rFonts w:cs="Times New Roman"/>
        </w:rPr>
      </w:pPr>
      <w:r w:rsidRPr="005E465C">
        <w:rPr>
          <w:rFonts w:cs="Times New Roman"/>
        </w:rPr>
        <w:t>The globe is cooling, not warming – prefer the most accurate and recent studies</w:t>
      </w:r>
    </w:p>
    <w:p w14:paraId="2D4E7960" w14:textId="77777777" w:rsidR="00CC0523" w:rsidRPr="005E465C" w:rsidRDefault="00CC0523" w:rsidP="00CC0523">
      <w:pPr>
        <w:rPr>
          <w:sz w:val="16"/>
        </w:rPr>
      </w:pPr>
      <w:r w:rsidRPr="005E465C">
        <w:rPr>
          <w:rStyle w:val="StyleStyleBold12pt"/>
        </w:rPr>
        <w:t>Taylor 6/25</w:t>
      </w:r>
      <w:r w:rsidRPr="005E465C">
        <w:rPr>
          <w:sz w:val="16"/>
        </w:rPr>
        <w:t xml:space="preserve"> James is a senior fellow for environment policy at the Heartland Institute and managing editor of Environment &amp; Climate News. He writes about energy and environment issues, frequently focusing on global warming. He has presented environmental analysis on CNN, CNN Headline News, CBS Evening News, MSNBC, Fox News Channel, and several national radio programs. His environmental analysis has been published in virtually every major newspaper in the United States. He studied atmospheric science and majored in government at Dartmouth College. He obtained my </w:t>
      </w:r>
      <w:proofErr w:type="spellStart"/>
      <w:r w:rsidRPr="005E465C">
        <w:rPr>
          <w:sz w:val="16"/>
        </w:rPr>
        <w:t>Juris</w:t>
      </w:r>
      <w:proofErr w:type="spellEnd"/>
      <w:r w:rsidRPr="005E465C">
        <w:rPr>
          <w:sz w:val="16"/>
        </w:rPr>
        <w:t xml:space="preserve"> Doctorate from Syracuse University. “Government Data Show U.S. in Decade-Long Cooling.” http://www.forbes.com/sites/jamestaylor/2014/06/25/government-data-show-u-s-in-decade-long-cooling/</w:t>
      </w:r>
    </w:p>
    <w:p w14:paraId="369321D5" w14:textId="77777777" w:rsidR="00CC0523" w:rsidRPr="005E465C" w:rsidRDefault="00CC0523" w:rsidP="00CC0523">
      <w:pPr>
        <w:rPr>
          <w:sz w:val="14"/>
        </w:rPr>
      </w:pPr>
      <w:r w:rsidRPr="005E465C">
        <w:rPr>
          <w:sz w:val="14"/>
        </w:rPr>
        <w:t xml:space="preserve">The </w:t>
      </w:r>
      <w:r w:rsidRPr="005E465C">
        <w:rPr>
          <w:rStyle w:val="StyleBoldUnderline"/>
        </w:rPr>
        <w:t>N</w:t>
      </w:r>
      <w:r w:rsidRPr="005E465C">
        <w:rPr>
          <w:sz w:val="14"/>
        </w:rPr>
        <w:t xml:space="preserve">ational </w:t>
      </w:r>
      <w:r w:rsidRPr="005E465C">
        <w:rPr>
          <w:rStyle w:val="StyleBoldUnderline"/>
        </w:rPr>
        <w:t>O</w:t>
      </w:r>
      <w:r w:rsidRPr="005E465C">
        <w:rPr>
          <w:sz w:val="14"/>
        </w:rPr>
        <w:t xml:space="preserve">ceanic and </w:t>
      </w:r>
      <w:r w:rsidRPr="005E465C">
        <w:rPr>
          <w:rStyle w:val="StyleBoldUnderline"/>
        </w:rPr>
        <w:t>A</w:t>
      </w:r>
      <w:r w:rsidRPr="005E465C">
        <w:rPr>
          <w:sz w:val="14"/>
        </w:rPr>
        <w:t xml:space="preserve">tmospheric </w:t>
      </w:r>
      <w:r w:rsidRPr="005E465C">
        <w:rPr>
          <w:rStyle w:val="StyleBoldUnderline"/>
        </w:rPr>
        <w:t>A</w:t>
      </w:r>
      <w:r w:rsidRPr="005E465C">
        <w:rPr>
          <w:sz w:val="14"/>
        </w:rPr>
        <w:t xml:space="preserve">dministration’s </w:t>
      </w:r>
      <w:r w:rsidRPr="005E465C">
        <w:rPr>
          <w:rStyle w:val="StyleBoldUnderline"/>
        </w:rPr>
        <w:t>most accurate, up-to-date temperature data confirm the United States has been cooling for at least the past decade.</w:t>
      </w:r>
      <w:r w:rsidRPr="005E465C">
        <w:rPr>
          <w:sz w:val="14"/>
        </w:rPr>
        <w:t xml:space="preserve"> The </w:t>
      </w:r>
      <w:r w:rsidRPr="005E465C">
        <w:rPr>
          <w:rStyle w:val="StyleBoldUnderline"/>
        </w:rPr>
        <w:t xml:space="preserve">NOAA temperature data are driving a stake through the heart of alarmists claiming accelerating global warming. </w:t>
      </w:r>
      <w:r w:rsidRPr="005E465C">
        <w:rPr>
          <w:sz w:val="14"/>
        </w:rPr>
        <w:t xml:space="preserve">Responding to widespread criticism that </w:t>
      </w:r>
      <w:proofErr w:type="gramStart"/>
      <w:r w:rsidRPr="005E465C">
        <w:rPr>
          <w:sz w:val="14"/>
        </w:rPr>
        <w:t>its temperature station readings were corrupted by poor siting issues and suspect adjustments</w:t>
      </w:r>
      <w:proofErr w:type="gramEnd"/>
      <w:r w:rsidRPr="005E465C">
        <w:rPr>
          <w:sz w:val="14"/>
        </w:rPr>
        <w:t xml:space="preserve">, </w:t>
      </w:r>
      <w:r w:rsidRPr="005E465C">
        <w:rPr>
          <w:rStyle w:val="StyleBoldUnderline"/>
        </w:rPr>
        <w:t>NOAA established a network of 114 pristinely sited temperature stations spread out fairly uniformly throughout the United States</w:t>
      </w:r>
      <w:r w:rsidRPr="005E465C">
        <w:rPr>
          <w:sz w:val="14"/>
        </w:rPr>
        <w:t xml:space="preserve">. Because the network, known as the U.S. Climate Reference Network (USCRN), is so uniformly and pristinely situated, the temperature data require no adjustments to provide an accurate nationwide temperature record. USCRN began compiling temperature data in January 2005. Now, nearly a decade later, </w:t>
      </w:r>
      <w:r w:rsidRPr="005E465C">
        <w:rPr>
          <w:rStyle w:val="StyleBoldUnderline"/>
        </w:rPr>
        <w:t xml:space="preserve">NOAA has finally made the USCRN temperature readings available. </w:t>
      </w:r>
      <w:r w:rsidRPr="005E465C">
        <w:rPr>
          <w:sz w:val="14"/>
        </w:rPr>
        <w:t>According to the USCRN temperature readings, U</w:t>
      </w:r>
      <w:r w:rsidRPr="005E465C">
        <w:rPr>
          <w:rStyle w:val="StyleBoldUnderline"/>
        </w:rPr>
        <w:t xml:space="preserve">.S. temperatures are not </w:t>
      </w:r>
      <w:proofErr w:type="gramStart"/>
      <w:r w:rsidRPr="005E465C">
        <w:rPr>
          <w:rStyle w:val="StyleBoldUnderline"/>
        </w:rPr>
        <w:t>rising</w:t>
      </w:r>
      <w:proofErr w:type="gramEnd"/>
      <w:r w:rsidRPr="005E465C">
        <w:rPr>
          <w:rStyle w:val="StyleBoldUnderline"/>
        </w:rPr>
        <w:t xml:space="preserve"> at all</w:t>
      </w:r>
      <w:r w:rsidRPr="005E465C">
        <w:rPr>
          <w:sz w:val="14"/>
        </w:rPr>
        <w:t xml:space="preserve"> – at least not since the network became operational 10 years ago. Instead, t</w:t>
      </w:r>
      <w:r w:rsidRPr="005E465C">
        <w:rPr>
          <w:rStyle w:val="StyleBoldUnderline"/>
        </w:rPr>
        <w:t xml:space="preserve">he United States has cooled by approximately 0.4 degrees Celsius, which is more than half of the claimed global warming of the twentieth century. </w:t>
      </w:r>
      <w:r w:rsidRPr="005E465C">
        <w:rPr>
          <w:sz w:val="14"/>
        </w:rPr>
        <w:t xml:space="preserve">Of course, 10 years is hardly enough to establish a long-term trend. Nevertheless, </w:t>
      </w:r>
      <w:r w:rsidRPr="005E465C">
        <w:rPr>
          <w:rStyle w:val="StyleBoldUnderline"/>
        </w:rPr>
        <w:t xml:space="preserve">the 10-year cooling period does present some interesting facts. </w:t>
      </w:r>
      <w:r w:rsidRPr="005E465C">
        <w:rPr>
          <w:sz w:val="14"/>
        </w:rPr>
        <w:t xml:space="preserve">First, </w:t>
      </w:r>
      <w:r w:rsidRPr="005E465C">
        <w:rPr>
          <w:rStyle w:val="StyleBoldUnderline"/>
        </w:rPr>
        <w:t>global warming is not so dramatic and uniform as alarmists claim</w:t>
      </w:r>
      <w:r w:rsidRPr="005E465C">
        <w:rPr>
          <w:sz w:val="14"/>
        </w:rPr>
        <w:t xml:space="preserve">. For example, prominent alarmist James Hansen claimed in 2010, “Global warming on decadal time scales is continuing without letup … effectively illustrating the monotonic and substantial warming that is occurring on decadal time scales.” The word “monotonic” means, according to Merriam-Webster Online, “having the property either of never increasing or of never decreasing as the values of the independent variable or the subscripts of the terms increase.” Well, either </w:t>
      </w:r>
      <w:proofErr w:type="gramStart"/>
      <w:r w:rsidRPr="005E465C">
        <w:rPr>
          <w:sz w:val="14"/>
        </w:rPr>
        <w:t>temperatures</w:t>
      </w:r>
      <w:proofErr w:type="gramEnd"/>
      <w:r w:rsidRPr="005E465C">
        <w:rPr>
          <w:sz w:val="14"/>
        </w:rPr>
        <w:t xml:space="preserve"> are decreasing by 0.4 degrees Celsius every decade or they are not monotonic. Second, for those who may point out U.S. temperatures do not equate to global temperatures, the </w:t>
      </w:r>
      <w:r w:rsidRPr="005E465C">
        <w:rPr>
          <w:rStyle w:val="StyleBoldUnderline"/>
        </w:rPr>
        <w:t>USCRN data are entirely consistent with</w:t>
      </w:r>
      <w:r w:rsidRPr="005E465C">
        <w:rPr>
          <w:sz w:val="14"/>
        </w:rPr>
        <w:t xml:space="preserve"> – and indeed lend additional evidentiary support for –</w:t>
      </w:r>
      <w:r w:rsidRPr="005E465C">
        <w:rPr>
          <w:rStyle w:val="StyleBoldUnderline"/>
        </w:rPr>
        <w:t xml:space="preserve"> the global warming stagnation of the past 17-plus years</w:t>
      </w:r>
      <w:r w:rsidRPr="005E465C">
        <w:rPr>
          <w:sz w:val="14"/>
        </w:rPr>
        <w:t xml:space="preserve">. While objective temperature data show there has been no global warming since sometime last century, the USCRN data confirm this ongoing stagnation in the United States, also. Third, </w:t>
      </w:r>
      <w:r w:rsidRPr="005E465C">
        <w:rPr>
          <w:rStyle w:val="StyleBoldUnderline"/>
        </w:rPr>
        <w:t>the USCRN data debunk claims that rising U.S. temperatures caused wildfires, droughts, or other extreme weather events during the past year</w:t>
      </w:r>
      <w:r w:rsidRPr="005E465C">
        <w:rPr>
          <w:sz w:val="14"/>
        </w:rPr>
        <w:t xml:space="preserve">. The objective data show droughts, wildfires, and other extreme weather events have become less frequent and severe in recent decades as our planet modestly warms. But even ignoring such objective data, </w:t>
      </w:r>
      <w:r w:rsidRPr="005E465C">
        <w:rPr>
          <w:rStyle w:val="StyleBoldUnderline"/>
        </w:rPr>
        <w:t xml:space="preserve">it is difficult to claim global warming is causing recent U.S. droughts and wildfires when U.S. temperatures are a full 0.4 degrees Celsius colder than they were in 2005. </w:t>
      </w:r>
      <w:r w:rsidRPr="005E465C">
        <w:rPr>
          <w:sz w:val="14"/>
        </w:rPr>
        <w:t xml:space="preserve">Even more importantly than the facts above, </w:t>
      </w:r>
      <w:r w:rsidRPr="005E465C">
        <w:rPr>
          <w:rStyle w:val="StyleBoldUnderline"/>
        </w:rPr>
        <w:t>the USCRN provides the promise of reliable nationwide temperature data for years to come. No longer will global warming alarmists be able to hide behind thinly veiled excuses to doctor the U.S. temperature record</w:t>
      </w:r>
      <w:r w:rsidRPr="005E465C">
        <w:rPr>
          <w:sz w:val="14"/>
        </w:rPr>
        <w:t xml:space="preserve">. Now, thanks to the USCRN, the data are what the data are. </w:t>
      </w:r>
      <w:r w:rsidRPr="005E465C">
        <w:rPr>
          <w:rStyle w:val="StyleBoldUnderline"/>
        </w:rPr>
        <w:t>Expect global warming alarmists</w:t>
      </w:r>
      <w:r w:rsidRPr="005E465C">
        <w:rPr>
          <w:sz w:val="14"/>
        </w:rPr>
        <w:t xml:space="preserve">, now and for the foreseeable future, </w:t>
      </w:r>
      <w:r w:rsidRPr="005E465C">
        <w:rPr>
          <w:rStyle w:val="StyleBoldUnderline"/>
        </w:rPr>
        <w:t xml:space="preserve">to howl in desperation claiming the USCRN temperature data are irrelevant. </w:t>
      </w:r>
      <w:r w:rsidRPr="005E465C">
        <w:rPr>
          <w:sz w:val="14"/>
        </w:rPr>
        <w:t xml:space="preserve">Of course, </w:t>
      </w:r>
      <w:r w:rsidRPr="005E465C">
        <w:rPr>
          <w:rStyle w:val="StyleBoldUnderline"/>
        </w:rPr>
        <w:t>to global warming alarmists, all real-world data are irrelevant</w:t>
      </w:r>
      <w:r w:rsidRPr="005E465C">
        <w:rPr>
          <w:sz w:val="14"/>
        </w:rPr>
        <w:t>.</w:t>
      </w:r>
    </w:p>
    <w:p w14:paraId="4585A692" w14:textId="77777777" w:rsidR="00A9182E" w:rsidRPr="005E465C" w:rsidRDefault="00A9182E" w:rsidP="00CC0523">
      <w:pPr>
        <w:rPr>
          <w:sz w:val="14"/>
        </w:rPr>
      </w:pPr>
    </w:p>
    <w:p w14:paraId="3353FFBD" w14:textId="77777777" w:rsidR="00A9182E" w:rsidRPr="005E465C" w:rsidRDefault="00A9182E" w:rsidP="00CC0523">
      <w:pPr>
        <w:rPr>
          <w:sz w:val="14"/>
        </w:rPr>
      </w:pPr>
    </w:p>
    <w:p w14:paraId="3886C130" w14:textId="77777777" w:rsidR="00A9182E" w:rsidRPr="005E465C" w:rsidRDefault="00A9182E" w:rsidP="00A9182E">
      <w:pPr>
        <w:pStyle w:val="Heading4"/>
        <w:rPr>
          <w:rFonts w:cs="Times New Roman"/>
        </w:rPr>
      </w:pPr>
      <w:r w:rsidRPr="005E465C">
        <w:rPr>
          <w:rFonts w:cs="Times New Roman"/>
        </w:rPr>
        <w:t>The earth is cooling in the status quo, not warming</w:t>
      </w:r>
    </w:p>
    <w:p w14:paraId="24AE2BE0" w14:textId="77777777" w:rsidR="00A9182E" w:rsidRPr="005E465C" w:rsidRDefault="00A9182E" w:rsidP="00A9182E">
      <w:pPr>
        <w:rPr>
          <w:b/>
        </w:rPr>
      </w:pPr>
      <w:proofErr w:type="spellStart"/>
      <w:r w:rsidRPr="005E465C">
        <w:rPr>
          <w:rStyle w:val="StyleStyleBold12pt"/>
        </w:rPr>
        <w:t>Idso</w:t>
      </w:r>
      <w:proofErr w:type="spellEnd"/>
      <w:r w:rsidRPr="005E465C">
        <w:rPr>
          <w:rStyle w:val="StyleStyleBold12pt"/>
        </w:rPr>
        <w:t xml:space="preserve"> </w:t>
      </w:r>
      <w:proofErr w:type="gramStart"/>
      <w:r w:rsidRPr="005E465C">
        <w:rPr>
          <w:rStyle w:val="StyleStyleBold12pt"/>
        </w:rPr>
        <w:t>et</w:t>
      </w:r>
      <w:proofErr w:type="gramEnd"/>
      <w:r w:rsidRPr="005E465C">
        <w:rPr>
          <w:rStyle w:val="StyleStyleBold12pt"/>
        </w:rPr>
        <w:t>. Al 11</w:t>
      </w:r>
      <w:r w:rsidRPr="005E465C">
        <w:rPr>
          <w:b/>
        </w:rPr>
        <w:t xml:space="preserve"> </w:t>
      </w:r>
      <w:r w:rsidRPr="005E465C">
        <w:t xml:space="preserve">– </w:t>
      </w:r>
      <w:r w:rsidRPr="005E465C">
        <w:rPr>
          <w:sz w:val="16"/>
          <w:szCs w:val="16"/>
        </w:rPr>
        <w:t xml:space="preserve">(Craig D., Robert M. Carter, S. Fred Singer, Susan </w:t>
      </w:r>
      <w:proofErr w:type="spellStart"/>
      <w:r w:rsidRPr="005E465C">
        <w:rPr>
          <w:sz w:val="16"/>
          <w:szCs w:val="16"/>
        </w:rPr>
        <w:t>Crockford</w:t>
      </w:r>
      <w:proofErr w:type="spellEnd"/>
      <w:r w:rsidRPr="005E465C">
        <w:rPr>
          <w:sz w:val="16"/>
          <w:szCs w:val="16"/>
        </w:rPr>
        <w:t xml:space="preserve">, Sherwood </w:t>
      </w:r>
      <w:proofErr w:type="spellStart"/>
      <w:r w:rsidRPr="005E465C">
        <w:rPr>
          <w:sz w:val="16"/>
          <w:szCs w:val="16"/>
        </w:rPr>
        <w:t>Idso</w:t>
      </w:r>
      <w:proofErr w:type="spellEnd"/>
      <w:r w:rsidRPr="005E465C">
        <w:rPr>
          <w:sz w:val="16"/>
          <w:szCs w:val="16"/>
        </w:rPr>
        <w:t xml:space="preserve">, Anthony </w:t>
      </w:r>
      <w:proofErr w:type="spellStart"/>
      <w:r w:rsidRPr="005E465C">
        <w:rPr>
          <w:sz w:val="16"/>
          <w:szCs w:val="16"/>
        </w:rPr>
        <w:t>Lupo</w:t>
      </w:r>
      <w:proofErr w:type="spellEnd"/>
      <w:r w:rsidRPr="005E465C">
        <w:rPr>
          <w:sz w:val="16"/>
          <w:szCs w:val="16"/>
        </w:rPr>
        <w:t xml:space="preserve">, Willie Soon, Mitch Taylor, </w:t>
      </w:r>
      <w:proofErr w:type="spellStart"/>
      <w:r w:rsidRPr="005E465C">
        <w:rPr>
          <w:sz w:val="16"/>
          <w:szCs w:val="16"/>
        </w:rPr>
        <w:t>Indur</w:t>
      </w:r>
      <w:proofErr w:type="spellEnd"/>
      <w:r w:rsidRPr="005E465C">
        <w:rPr>
          <w:sz w:val="16"/>
          <w:szCs w:val="16"/>
        </w:rPr>
        <w:t xml:space="preserve"> </w:t>
      </w:r>
      <w:proofErr w:type="spellStart"/>
      <w:r w:rsidRPr="005E465C">
        <w:rPr>
          <w:sz w:val="16"/>
          <w:szCs w:val="16"/>
        </w:rPr>
        <w:t>Goklany</w:t>
      </w:r>
      <w:proofErr w:type="spellEnd"/>
      <w:r w:rsidRPr="005E465C">
        <w:rPr>
          <w:sz w:val="16"/>
          <w:szCs w:val="16"/>
        </w:rPr>
        <w:t xml:space="preserve">, Joseph </w:t>
      </w:r>
      <w:proofErr w:type="spellStart"/>
      <w:r w:rsidRPr="005E465C">
        <w:rPr>
          <w:sz w:val="16"/>
          <w:szCs w:val="16"/>
        </w:rPr>
        <w:t>D’Aleo</w:t>
      </w:r>
      <w:proofErr w:type="spellEnd"/>
      <w:r w:rsidRPr="005E465C">
        <w:rPr>
          <w:sz w:val="16"/>
          <w:szCs w:val="16"/>
        </w:rPr>
        <w:t xml:space="preserve">, </w:t>
      </w:r>
      <w:proofErr w:type="spellStart"/>
      <w:r w:rsidRPr="005E465C">
        <w:rPr>
          <w:sz w:val="16"/>
          <w:szCs w:val="16"/>
        </w:rPr>
        <w:t>Madhav</w:t>
      </w:r>
      <w:proofErr w:type="spellEnd"/>
      <w:r w:rsidRPr="005E465C">
        <w:rPr>
          <w:sz w:val="16"/>
          <w:szCs w:val="16"/>
        </w:rPr>
        <w:t xml:space="preserve"> </w:t>
      </w:r>
      <w:proofErr w:type="spellStart"/>
      <w:r w:rsidRPr="005E465C">
        <w:rPr>
          <w:sz w:val="16"/>
          <w:szCs w:val="16"/>
        </w:rPr>
        <w:t>Khandekar</w:t>
      </w:r>
      <w:proofErr w:type="spellEnd"/>
      <w:r w:rsidRPr="005E465C">
        <w:rPr>
          <w:sz w:val="16"/>
          <w:szCs w:val="16"/>
        </w:rPr>
        <w:t>,”Interim Report: Climate Change Reconsidered”, The Heartland Institute, p.82, September 2011, KTOP)</w:t>
      </w:r>
    </w:p>
    <w:p w14:paraId="48D5F742" w14:textId="77777777" w:rsidR="00A9182E" w:rsidRPr="005E465C" w:rsidRDefault="00A9182E" w:rsidP="00A9182E">
      <w:pPr>
        <w:rPr>
          <w:rStyle w:val="StyleBoldUnderline"/>
        </w:rPr>
      </w:pPr>
      <w:r w:rsidRPr="005E465C">
        <w:rPr>
          <w:sz w:val="16"/>
        </w:rPr>
        <w:t xml:space="preserve">In a paper titled “A strong bout of natural cooling in 2008” published in </w:t>
      </w:r>
      <w:r w:rsidRPr="005E465C">
        <w:rPr>
          <w:i/>
          <w:iCs/>
          <w:sz w:val="16"/>
        </w:rPr>
        <w:t>Geophysical Research Letters</w:t>
      </w:r>
      <w:r w:rsidRPr="005E465C">
        <w:rPr>
          <w:sz w:val="16"/>
        </w:rPr>
        <w:t xml:space="preserve">, </w:t>
      </w:r>
      <w:proofErr w:type="spellStart"/>
      <w:r w:rsidRPr="005E465C">
        <w:rPr>
          <w:rStyle w:val="StyleBoldUnderline"/>
        </w:rPr>
        <w:t>Perlwitz</w:t>
      </w:r>
      <w:proofErr w:type="spellEnd"/>
      <w:r w:rsidRPr="005E465C">
        <w:rPr>
          <w:rStyle w:val="StyleBoldUnderline"/>
        </w:rPr>
        <w:t xml:space="preserve"> et al. (2009) discuss the “precipitous drop in North American temperature in 2008, commingled with a decade-long fall in global mean temperatures</w:t>
      </w:r>
      <w:r w:rsidRPr="005E465C">
        <w:rPr>
          <w:sz w:val="16"/>
        </w:rPr>
        <w:t xml:space="preserve">.” The authors begin their narrative by noting </w:t>
      </w:r>
      <w:r w:rsidRPr="005E465C">
        <w:rPr>
          <w:rStyle w:val="StyleBoldUnderline"/>
        </w:rPr>
        <w:t>there has been “a decade-long decline (1998–2007) in globally averaged temperatures</w:t>
      </w:r>
      <w:r w:rsidRPr="005E465C">
        <w:rPr>
          <w:sz w:val="16"/>
        </w:rPr>
        <w:t xml:space="preserve"> from the record heat of 1998,” </w:t>
      </w:r>
      <w:r w:rsidRPr="005E465C">
        <w:rPr>
          <w:sz w:val="16"/>
        </w:rPr>
        <w:lastRenderedPageBreak/>
        <w:t xml:space="preserve">citing </w:t>
      </w:r>
      <w:proofErr w:type="spellStart"/>
      <w:r w:rsidRPr="005E465C">
        <w:rPr>
          <w:sz w:val="16"/>
        </w:rPr>
        <w:t>Easterling</w:t>
      </w:r>
      <w:proofErr w:type="spellEnd"/>
      <w:r w:rsidRPr="005E465C">
        <w:rPr>
          <w:sz w:val="16"/>
        </w:rPr>
        <w:t xml:space="preserve"> and </w:t>
      </w:r>
      <w:proofErr w:type="spellStart"/>
      <w:r w:rsidRPr="005E465C">
        <w:rPr>
          <w:sz w:val="16"/>
        </w:rPr>
        <w:t>Wehner</w:t>
      </w:r>
      <w:proofErr w:type="spellEnd"/>
      <w:r w:rsidRPr="005E465C">
        <w:rPr>
          <w:sz w:val="16"/>
        </w:rPr>
        <w:t xml:space="preserve"> (2009). </w:t>
      </w:r>
      <w:r w:rsidRPr="005E465C">
        <w:rPr>
          <w:rStyle w:val="StyleBoldUnderline"/>
        </w:rPr>
        <w:t>In further describing this phenomenon, they note U.S. temperatures in 2008 “not only declined from near-record warmth of prior years, but were in fact colder than the official 30-year reference climatology</w:t>
      </w:r>
      <w:r w:rsidRPr="005E465C">
        <w:rPr>
          <w:sz w:val="16"/>
        </w:rPr>
        <w:t xml:space="preserve"> (-0.2°C versus the 1971–2000 mean) </w:t>
      </w:r>
      <w:r w:rsidRPr="005E465C">
        <w:rPr>
          <w:rStyle w:val="StyleBoldUnderline"/>
        </w:rPr>
        <w:t>and further were the coldest since at least 1996.” With respect to the geographical origin of this “natural cooling</w:t>
      </w:r>
      <w:r w:rsidRPr="005E465C">
        <w:rPr>
          <w:sz w:val="16"/>
        </w:rPr>
        <w:t>,” as they describe it, the five researchers point to “</w:t>
      </w:r>
      <w:r w:rsidRPr="005E465C">
        <w:rPr>
          <w:rStyle w:val="StyleBoldUnderline"/>
        </w:rPr>
        <w:t xml:space="preserve">a widespread coolness of the tropical-wide oceans and the northeastern Pacific,” focusing on the Niño 4 region, where they report “anomalies of about -1.1°C suggest a condition colder than any in the instrumental record since 1871.” The researchers then push ahead in search of the cause of the global and U.S. </w:t>
      </w:r>
      <w:proofErr w:type="spellStart"/>
      <w:r w:rsidRPr="005E465C">
        <w:rPr>
          <w:rStyle w:val="StyleBoldUnderline"/>
        </w:rPr>
        <w:t>coolings</w:t>
      </w:r>
      <w:proofErr w:type="spellEnd"/>
      <w:r w:rsidRPr="005E465C">
        <w:rPr>
          <w:sz w:val="16"/>
        </w:rPr>
        <w:t xml:space="preserve"> that sparked their original interest, </w:t>
      </w:r>
      <w:r w:rsidRPr="005E465C">
        <w:rPr>
          <w:rStyle w:val="StyleBoldUnderline"/>
        </w:rPr>
        <w:t xml:space="preserve">seeking out what connects them with other more primary phenomena, the anomalous and significant oceanic </w:t>
      </w:r>
      <w:proofErr w:type="spellStart"/>
      <w:r w:rsidRPr="005E465C">
        <w:rPr>
          <w:rStyle w:val="StyleBoldUnderline"/>
        </w:rPr>
        <w:t>coolings</w:t>
      </w:r>
      <w:proofErr w:type="spellEnd"/>
      <w:r w:rsidRPr="005E465C">
        <w:rPr>
          <w:sz w:val="16"/>
        </w:rPr>
        <w:t xml:space="preserve">. </w:t>
      </w:r>
      <w:proofErr w:type="spellStart"/>
      <w:r w:rsidRPr="005E465C">
        <w:rPr>
          <w:sz w:val="16"/>
        </w:rPr>
        <w:t>Perlwitz</w:t>
      </w:r>
      <w:proofErr w:type="spellEnd"/>
      <w:r w:rsidRPr="005E465C">
        <w:rPr>
          <w:sz w:val="16"/>
        </w:rPr>
        <w:t xml:space="preserve"> et al. first discount volcanic eruptions, noting “there were no significant volcanic events in the last few years.” Next, they write that solar forcing “is also unlikely,” because its </w:t>
      </w:r>
      <w:proofErr w:type="spellStart"/>
      <w:r w:rsidRPr="005E465C">
        <w:rPr>
          <w:sz w:val="16"/>
        </w:rPr>
        <w:t>radiative</w:t>
      </w:r>
      <w:proofErr w:type="spellEnd"/>
      <w:r w:rsidRPr="005E465C">
        <w:rPr>
          <w:sz w:val="16"/>
        </w:rPr>
        <w:t xml:space="preserve"> magnitude is considered to be too weak to elicit such a response. </w:t>
      </w:r>
      <w:r w:rsidRPr="005E465C">
        <w:rPr>
          <w:rStyle w:val="StyleBoldUnderline"/>
        </w:rPr>
        <w:t xml:space="preserve">And these two castaway causes thus leave them with “coupled ocean-atmosphere-land variability” as the “most likely” cause of the anomalous </w:t>
      </w:r>
      <w:proofErr w:type="spellStart"/>
      <w:r w:rsidRPr="005E465C">
        <w:rPr>
          <w:rStyle w:val="StyleBoldUnderline"/>
        </w:rPr>
        <w:t>coolings</w:t>
      </w:r>
      <w:proofErr w:type="spellEnd"/>
      <w:r w:rsidRPr="005E465C">
        <w:rPr>
          <w:sz w:val="16"/>
        </w:rPr>
        <w:t xml:space="preserve">. In regard to </w:t>
      </w:r>
      <w:proofErr w:type="spellStart"/>
      <w:r w:rsidRPr="005E465C">
        <w:rPr>
          <w:sz w:val="16"/>
        </w:rPr>
        <w:t>Perlwitz</w:t>
      </w:r>
      <w:proofErr w:type="spellEnd"/>
      <w:r w:rsidRPr="005E465C">
        <w:rPr>
          <w:sz w:val="16"/>
        </w:rPr>
        <w:t xml:space="preserve"> et al.‘s dismissal of solar forcing, however, the jury is still out with respect to the interaction of the solar wind with the influx of cosmic rays to Earth‘s atmosphere and their subsequent impact on cloud formation, which may yet prove to be substantial (as discussed earlier in this chapter). And with respect to their final point, </w:t>
      </w:r>
      <w:r w:rsidRPr="005E465C">
        <w:rPr>
          <w:rStyle w:val="StyleBoldUnderline"/>
        </w:rPr>
        <w:t>the suite of real-world ocean-atmosphere-land interactions is highly complex and also not fully understood. Indeed, there may even be important phenomena operating within this realm of which the entire scientific community is ignorant</w:t>
      </w:r>
      <w:r w:rsidRPr="005E465C">
        <w:rPr>
          <w:sz w:val="16"/>
        </w:rPr>
        <w:t xml:space="preserve">. Some of </w:t>
      </w:r>
      <w:r w:rsidRPr="005E465C">
        <w:rPr>
          <w:rStyle w:val="StyleBoldUnderline"/>
        </w:rPr>
        <w:t>those phenomena may be strong enough to compensate for anthropogenic-induced increases in greenhouse gas emissions, so that</w:t>
      </w:r>
      <w:r w:rsidRPr="005E465C">
        <w:rPr>
          <w:sz w:val="16"/>
        </w:rPr>
        <w:t xml:space="preserve"> other </w:t>
      </w:r>
      <w:r w:rsidRPr="005E465C">
        <w:rPr>
          <w:rStyle w:val="StyleBoldUnderline"/>
        </w:rPr>
        <w:t>natural phenomena dictate the ever-changing state of Earth‘s climate</w:t>
      </w:r>
    </w:p>
    <w:p w14:paraId="537B725F" w14:textId="77777777" w:rsidR="00A9182E" w:rsidRPr="005E465C" w:rsidRDefault="00A9182E" w:rsidP="00CC0523">
      <w:pPr>
        <w:rPr>
          <w:sz w:val="14"/>
        </w:rPr>
      </w:pPr>
    </w:p>
    <w:p w14:paraId="41DF86B8" w14:textId="77777777" w:rsidR="00386527" w:rsidRPr="005E465C" w:rsidRDefault="00386527" w:rsidP="00CC0523">
      <w:pPr>
        <w:rPr>
          <w:sz w:val="14"/>
        </w:rPr>
      </w:pPr>
    </w:p>
    <w:p w14:paraId="37402360" w14:textId="77777777" w:rsidR="00E419B5" w:rsidRPr="005E465C" w:rsidRDefault="00E419B5" w:rsidP="00E419B5">
      <w:pPr>
        <w:rPr>
          <w:b/>
        </w:rPr>
      </w:pPr>
      <w:r w:rsidRPr="005E465C">
        <w:rPr>
          <w:b/>
        </w:rPr>
        <w:t xml:space="preserve">The earth is cooling now – recent satellite data proves </w:t>
      </w:r>
    </w:p>
    <w:p w14:paraId="3299EE3F" w14:textId="77777777" w:rsidR="00E419B5" w:rsidRPr="005E465C" w:rsidRDefault="00E419B5" w:rsidP="00E419B5">
      <w:pPr>
        <w:rPr>
          <w:sz w:val="16"/>
        </w:rPr>
      </w:pPr>
      <w:r w:rsidRPr="005E465C">
        <w:rPr>
          <w:b/>
        </w:rPr>
        <w:t xml:space="preserve">Taylor 11 </w:t>
      </w:r>
      <w:r w:rsidRPr="005E465C">
        <w:rPr>
          <w:sz w:val="16"/>
        </w:rPr>
        <w:t xml:space="preserve"> – managing editor of Environment &amp; Climate News, Senior Fellow for The Heartland Institute, bachelors degree from Dartmouth College and law degree from the Syracuse University College of Law, (James M., “New NASA Data Blow Gaping Hole In Global Warming Alarmism,” Forbes</w:t>
      </w:r>
      <w:proofErr w:type="gramStart"/>
      <w:r w:rsidRPr="005E465C">
        <w:rPr>
          <w:sz w:val="16"/>
        </w:rPr>
        <w:t>,7</w:t>
      </w:r>
      <w:proofErr w:type="gramEnd"/>
      <w:r w:rsidRPr="005E465C">
        <w:rPr>
          <w:sz w:val="16"/>
        </w:rPr>
        <w:t xml:space="preserve">/27/11, http://www.forbes.com/sites/jamestaylor/2011/07/27/new-nasa-data-blow-gaping-hold-in-global-warming-alarmism/?partner=yahoofeed)//PC </w:t>
      </w:r>
    </w:p>
    <w:p w14:paraId="5655AE98" w14:textId="77777777" w:rsidR="00E419B5" w:rsidRPr="005E465C" w:rsidRDefault="00E419B5" w:rsidP="00E419B5">
      <w:pPr>
        <w:rPr>
          <w:sz w:val="16"/>
        </w:rPr>
      </w:pPr>
      <w:r w:rsidRPr="005E465C">
        <w:rPr>
          <w:u w:val="single"/>
        </w:rPr>
        <w:t>NASA satellite data from the years 2000 through 2011 show the Earth’s atmosphere is allowing far more heat to be released into space than alarmist computer models have predicted, reports a new study in the peer-reviewed science journal Remote Sensing</w:t>
      </w:r>
      <w:r w:rsidRPr="005E465C">
        <w:rPr>
          <w:sz w:val="16"/>
        </w:rPr>
        <w:t xml:space="preserve">. The study indicates </w:t>
      </w:r>
      <w:r w:rsidRPr="005E465C">
        <w:rPr>
          <w:u w:val="single"/>
        </w:rPr>
        <w:t>far less future global warming will occur than United Nations computer models have predicted</w:t>
      </w:r>
      <w:r w:rsidRPr="005E465C">
        <w:rPr>
          <w:sz w:val="16"/>
        </w:rPr>
        <w:t xml:space="preserve">, and supports prior studies indicating </w:t>
      </w:r>
      <w:r w:rsidRPr="005E465C">
        <w:rPr>
          <w:u w:val="single"/>
        </w:rPr>
        <w:t xml:space="preserve">increases in atmospheric carbon dioxide trap far less heat than alarmists have claimed. </w:t>
      </w:r>
      <w:r w:rsidRPr="005E465C">
        <w:rPr>
          <w:sz w:val="16"/>
        </w:rPr>
        <w:t xml:space="preserve">Study co-author Dr. Roy Spencer, a principal research scientist at the University of Alabama in Huntsville and U.S. Science Team Leader for the Advanced Microwave Scanning Radiometer flying on NASA’s Aqua satellite, reports that real-world </w:t>
      </w:r>
      <w:r w:rsidRPr="005E465C">
        <w:rPr>
          <w:u w:val="single"/>
        </w:rPr>
        <w:t xml:space="preserve">data from NASA’s Terra satellite contradict multiple assumptions fed into alarmist computer models. </w:t>
      </w:r>
      <w:r w:rsidRPr="005E465C">
        <w:rPr>
          <w:sz w:val="16"/>
        </w:rPr>
        <w:t>“The satellite observations suggest there is much more energy lost to space during and after warming than the climate models show,” Spencer said in a July 26 University of Alabama press release. “</w:t>
      </w:r>
      <w:r w:rsidRPr="005E465C">
        <w:rPr>
          <w:u w:val="single"/>
        </w:rPr>
        <w:t>There is a huge discrepancy between the data and the forecasts that is especially big over the oceans</w:t>
      </w:r>
      <w:r w:rsidRPr="005E465C">
        <w:rPr>
          <w:sz w:val="16"/>
        </w:rPr>
        <w:t xml:space="preserve">.” In addition to finding that </w:t>
      </w:r>
      <w:r w:rsidRPr="005E465C">
        <w:rPr>
          <w:u w:val="single"/>
        </w:rPr>
        <w:t>far less heat is being trapped than alarmist computer models have predicted, the NASA satellite data show the atmosphere begins shedding heat into space long before United Nations computer models predicted</w:t>
      </w:r>
      <w:r w:rsidRPr="005E465C">
        <w:rPr>
          <w:sz w:val="16"/>
        </w:rPr>
        <w:t xml:space="preserve">. The new findings are extremely important and should dramatically alter the global warming debate. Scientists on all sides of the global warming debate are in general agreement about how much heat is being directly trapped by human emissions of carbon dioxide (the answer is “not much”). However, the single most important issue in the global warming debate is whether carbon dioxide emissions will indirectly trap far more heat by causing large increases in atmospheric humidity and cirrus clouds. </w:t>
      </w:r>
      <w:r w:rsidRPr="005E465C">
        <w:rPr>
          <w:u w:val="single"/>
        </w:rPr>
        <w:t xml:space="preserve">Alarmist computer models assume human carbon dioxide emissions indirectly cause substantial increases in atmospheric humidity and cirrus clouds </w:t>
      </w:r>
      <w:r w:rsidRPr="005E465C">
        <w:rPr>
          <w:sz w:val="16"/>
        </w:rPr>
        <w:t xml:space="preserve">(each of which are very effective at trapping heat), </w:t>
      </w:r>
      <w:r w:rsidRPr="005E465C">
        <w:rPr>
          <w:u w:val="single"/>
        </w:rPr>
        <w:t>but real-world data have long shown that carbon dioxide emissions are not causing as much atmospheric humidity and cirrus clouds as the alarmist computer models have predicted</w:t>
      </w:r>
      <w:r w:rsidRPr="005E465C">
        <w:rPr>
          <w:sz w:val="16"/>
        </w:rPr>
        <w:t xml:space="preserve">. </w:t>
      </w:r>
      <w:r w:rsidRPr="005E465C">
        <w:rPr>
          <w:u w:val="single"/>
        </w:rPr>
        <w:t>The new NASA Terra satellite data are consistent with long-term NOAA and NASA data indicating atmospheric humidity and cirrus clouds are not increasing in the manner predicted by alarmist computer models.</w:t>
      </w:r>
      <w:r w:rsidRPr="005E465C">
        <w:rPr>
          <w:sz w:val="16"/>
        </w:rPr>
        <w:t xml:space="preserve"> The Terra satellite data also support data collected by NASA’s ERBS satellite showing far more </w:t>
      </w:r>
      <w:proofErr w:type="spellStart"/>
      <w:r w:rsidRPr="005E465C">
        <w:rPr>
          <w:sz w:val="16"/>
        </w:rPr>
        <w:t>longwave</w:t>
      </w:r>
      <w:proofErr w:type="spellEnd"/>
      <w:r w:rsidRPr="005E465C">
        <w:rPr>
          <w:sz w:val="16"/>
        </w:rPr>
        <w:t xml:space="preserve"> radiation (and thus, heat) escaped into space between 1985 and 1999 than alarmist computer models had predicted. </w:t>
      </w:r>
      <w:r w:rsidRPr="005E465C">
        <w:rPr>
          <w:u w:val="single"/>
        </w:rPr>
        <w:t xml:space="preserve">Together, the NASA ERBS and Terra satellite data show that for 25 years and counting, carbon dioxide emissions have directly and indirectly trapped far less heat than alarmist computer models have predicted. </w:t>
      </w:r>
      <w:r w:rsidRPr="005E465C">
        <w:rPr>
          <w:sz w:val="16"/>
        </w:rPr>
        <w:t xml:space="preserve">In short, the central premise of alarmist global warming theory is that carbon dioxide emissions should be directly and indirectly trapping a certain amount of heat in the earth’s atmosphere and preventing it from escaping into space. Real-world measurements, however, show far less heat is being trapped in the earth’s atmosphere than the alarmist computer models predict, and far more heat is escaping into space than the alarmist computer models predict. When </w:t>
      </w:r>
      <w:r w:rsidRPr="005E465C">
        <w:rPr>
          <w:u w:val="single"/>
        </w:rPr>
        <w:t xml:space="preserve">objective </w:t>
      </w:r>
      <w:r w:rsidRPr="005E465C">
        <w:rPr>
          <w:u w:val="single"/>
        </w:rPr>
        <w:lastRenderedPageBreak/>
        <w:t>NASA satellite data, reported in a peer-reviewed scientific journal, show a “huge discrepancy” between alarmist climate models and real-world facts,</w:t>
      </w:r>
      <w:r w:rsidRPr="005E465C">
        <w:rPr>
          <w:sz w:val="16"/>
        </w:rPr>
        <w:t xml:space="preserve"> climate scientists, the media and our elected officials would be wise to take notice. Whether or not they do so will tell us a great deal about how honest the purveyors of global warming alarmism truly are. </w:t>
      </w:r>
    </w:p>
    <w:p w14:paraId="3017D08A" w14:textId="77777777" w:rsidR="00E419B5" w:rsidRPr="005E465C" w:rsidRDefault="00E419B5" w:rsidP="00CC0523">
      <w:pPr>
        <w:rPr>
          <w:sz w:val="14"/>
        </w:rPr>
      </w:pPr>
    </w:p>
    <w:p w14:paraId="1CA81760" w14:textId="77777777" w:rsidR="00386527" w:rsidRPr="005E465C" w:rsidRDefault="00386527" w:rsidP="00386527">
      <w:pPr>
        <w:pStyle w:val="Heading2"/>
      </w:pPr>
      <w:r w:rsidRPr="005E465C">
        <w:lastRenderedPageBreak/>
        <w:t>CO2 Not Key</w:t>
      </w:r>
    </w:p>
    <w:p w14:paraId="77957E29" w14:textId="77777777" w:rsidR="00386527" w:rsidRPr="005E465C" w:rsidRDefault="00386527" w:rsidP="00386527">
      <w:pPr>
        <w:pStyle w:val="Heading4"/>
        <w:rPr>
          <w:rFonts w:cs="Times New Roman"/>
        </w:rPr>
      </w:pPr>
      <w:r w:rsidRPr="005E465C">
        <w:rPr>
          <w:rFonts w:cs="Times New Roman"/>
        </w:rPr>
        <w:t>CO2 doesn’t cause warming</w:t>
      </w:r>
    </w:p>
    <w:p w14:paraId="3D15E541" w14:textId="77777777" w:rsidR="00386527" w:rsidRPr="005E465C" w:rsidRDefault="00386527" w:rsidP="00386527">
      <w:r w:rsidRPr="005E465C">
        <w:rPr>
          <w:rStyle w:val="StyleStyleBold12pt"/>
        </w:rPr>
        <w:t>Lewis, ‘7</w:t>
      </w:r>
      <w:r w:rsidRPr="005E465C">
        <w:t xml:space="preserve"> (Richard, Institute of Economic Affairs, Global Warming False Alarms, www.globalwarminghype.com/upld-book403pdf_</w:t>
      </w:r>
      <w:proofErr w:type="gramStart"/>
      <w:r w:rsidRPr="005E465C">
        <w:t>.pdf</w:t>
      </w:r>
      <w:proofErr w:type="gramEnd"/>
      <w:r w:rsidRPr="005E465C">
        <w:t>)</w:t>
      </w:r>
    </w:p>
    <w:p w14:paraId="0C08B9EB" w14:textId="77777777" w:rsidR="00386527" w:rsidRPr="005E465C" w:rsidRDefault="00386527" w:rsidP="00E4461D">
      <w:pPr>
        <w:pStyle w:val="Cards"/>
        <w:ind w:left="0"/>
        <w:rPr>
          <w:rStyle w:val="StyleBoldUnderline"/>
        </w:rPr>
      </w:pPr>
      <w:r w:rsidRPr="005E465C">
        <w:rPr>
          <w:rStyle w:val="StyleBoldUnderline"/>
        </w:rPr>
        <w:t>The cornerstone of the global warming theory is that the CO2 content of the atmosphere</w:t>
      </w:r>
      <w:r w:rsidRPr="005E465C">
        <w:rPr>
          <w:rStyle w:val="cardChar"/>
          <w:rFonts w:eastAsia="Arial Unicode MS"/>
          <w:szCs w:val="16"/>
        </w:rPr>
        <w:t xml:space="preserve"> </w:t>
      </w:r>
      <w:proofErr w:type="gramStart"/>
      <w:r w:rsidRPr="005E465C">
        <w:rPr>
          <w:rStyle w:val="cardChar"/>
          <w:rFonts w:eastAsia="Arial Unicode MS"/>
          <w:szCs w:val="16"/>
        </w:rPr>
        <w:t>in  the</w:t>
      </w:r>
      <w:proofErr w:type="gramEnd"/>
      <w:r w:rsidRPr="005E465C">
        <w:rPr>
          <w:rStyle w:val="cardChar"/>
          <w:rFonts w:eastAsia="Arial Unicode MS"/>
          <w:szCs w:val="16"/>
        </w:rPr>
        <w:t xml:space="preserve"> pre-industrial period at 280 parts per million by volume (</w:t>
      </w:r>
      <w:proofErr w:type="spellStart"/>
      <w:r w:rsidRPr="005E465C">
        <w:rPr>
          <w:rStyle w:val="cardChar"/>
          <w:rFonts w:eastAsia="Arial Unicode MS"/>
          <w:szCs w:val="16"/>
        </w:rPr>
        <w:t>ppmv</w:t>
      </w:r>
      <w:proofErr w:type="spellEnd"/>
      <w:r w:rsidRPr="005E465C">
        <w:rPr>
          <w:rStyle w:val="cardChar"/>
          <w:rFonts w:eastAsia="Arial Unicode MS"/>
          <w:szCs w:val="16"/>
        </w:rPr>
        <w:t xml:space="preserve">) </w:t>
      </w:r>
      <w:r w:rsidRPr="005E465C">
        <w:rPr>
          <w:rStyle w:val="StyleBoldUnderline"/>
        </w:rPr>
        <w:t>was over 25 per cent  lower than</w:t>
      </w:r>
      <w:r w:rsidRPr="005E465C">
        <w:rPr>
          <w:rStyle w:val="cardChar"/>
          <w:rFonts w:eastAsia="Arial Unicode MS"/>
          <w:szCs w:val="16"/>
        </w:rPr>
        <w:t xml:space="preserve"> the 370 </w:t>
      </w:r>
      <w:proofErr w:type="spellStart"/>
      <w:r w:rsidRPr="005E465C">
        <w:rPr>
          <w:rStyle w:val="cardChar"/>
          <w:rFonts w:eastAsia="Arial Unicode MS"/>
          <w:szCs w:val="16"/>
        </w:rPr>
        <w:t>ppmv</w:t>
      </w:r>
      <w:proofErr w:type="spellEnd"/>
      <w:r w:rsidRPr="005E465C">
        <w:rPr>
          <w:rStyle w:val="cardChar"/>
          <w:rFonts w:eastAsia="Arial Unicode MS"/>
          <w:szCs w:val="16"/>
        </w:rPr>
        <w:t xml:space="preserve"> of </w:t>
      </w:r>
      <w:r w:rsidRPr="005E465C">
        <w:rPr>
          <w:rStyle w:val="StyleBoldUnderline"/>
        </w:rPr>
        <w:t>today</w:t>
      </w:r>
      <w:r w:rsidRPr="005E465C">
        <w:rPr>
          <w:rStyle w:val="cardChar"/>
          <w:rFonts w:eastAsia="Arial Unicode MS"/>
          <w:szCs w:val="16"/>
        </w:rPr>
        <w:t xml:space="preserve">.  It has however been claimed by Professor </w:t>
      </w:r>
      <w:proofErr w:type="spellStart"/>
      <w:proofErr w:type="gramStart"/>
      <w:r w:rsidRPr="005E465C">
        <w:rPr>
          <w:rStyle w:val="cardChar"/>
          <w:rFonts w:eastAsia="Arial Unicode MS"/>
          <w:szCs w:val="16"/>
        </w:rPr>
        <w:t>Zbignieuw</w:t>
      </w:r>
      <w:proofErr w:type="spellEnd"/>
      <w:r w:rsidRPr="005E465C">
        <w:rPr>
          <w:rStyle w:val="cardChar"/>
          <w:rFonts w:eastAsia="Arial Unicode MS"/>
          <w:szCs w:val="16"/>
        </w:rPr>
        <w:t xml:space="preserve">  </w:t>
      </w:r>
      <w:proofErr w:type="spellStart"/>
      <w:r w:rsidRPr="005E465C">
        <w:rPr>
          <w:rStyle w:val="cardChar"/>
          <w:rFonts w:eastAsia="Arial Unicode MS"/>
          <w:szCs w:val="16"/>
        </w:rPr>
        <w:t>Jaworowski</w:t>
      </w:r>
      <w:proofErr w:type="spellEnd"/>
      <w:proofErr w:type="gramEnd"/>
      <w:r w:rsidRPr="005E465C">
        <w:rPr>
          <w:rStyle w:val="cardChar"/>
          <w:rFonts w:eastAsia="Arial Unicode MS"/>
          <w:szCs w:val="16"/>
        </w:rPr>
        <w:t xml:space="preserve"> of Warsaw University, who has been involved in glacier studies for 40 years,  that the figure for the 19th  century is wrong. It is based on the analysis of greenhouse </w:t>
      </w:r>
      <w:proofErr w:type="gramStart"/>
      <w:r w:rsidRPr="005E465C">
        <w:rPr>
          <w:rStyle w:val="cardChar"/>
          <w:rFonts w:eastAsia="Arial Unicode MS"/>
          <w:szCs w:val="16"/>
        </w:rPr>
        <w:t>gases  in</w:t>
      </w:r>
      <w:proofErr w:type="gramEnd"/>
      <w:r w:rsidRPr="005E465C">
        <w:rPr>
          <w:rStyle w:val="cardChar"/>
          <w:rFonts w:eastAsia="Arial Unicode MS"/>
          <w:szCs w:val="16"/>
        </w:rPr>
        <w:t xml:space="preserve"> ice cores from Greenland and Antarctica.  The flaws in this evidence, he says, are </w:t>
      </w:r>
      <w:proofErr w:type="gramStart"/>
      <w:r w:rsidRPr="005E465C">
        <w:rPr>
          <w:rStyle w:val="cardChar"/>
          <w:rFonts w:eastAsia="Arial Unicode MS"/>
          <w:szCs w:val="16"/>
        </w:rPr>
        <w:t>as  follows</w:t>
      </w:r>
      <w:proofErr w:type="gramEnd"/>
      <w:r w:rsidRPr="005E465C">
        <w:rPr>
          <w:rStyle w:val="cardChar"/>
          <w:rFonts w:eastAsia="Arial Unicode MS"/>
          <w:szCs w:val="16"/>
        </w:rPr>
        <w:t xml:space="preserve">: First there are chemical and physical processes, which have taken place within the  ice cores which decrease the concentrations of all greenhouse gases they contain. It </w:t>
      </w:r>
      <w:proofErr w:type="gramStart"/>
      <w:r w:rsidRPr="005E465C">
        <w:rPr>
          <w:rStyle w:val="cardChar"/>
          <w:rFonts w:eastAsia="Arial Unicode MS"/>
          <w:szCs w:val="16"/>
        </w:rPr>
        <w:t>appears  that</w:t>
      </w:r>
      <w:proofErr w:type="gramEnd"/>
      <w:r w:rsidRPr="005E465C">
        <w:rPr>
          <w:rStyle w:val="cardChar"/>
          <w:rFonts w:eastAsia="Arial Unicode MS"/>
          <w:szCs w:val="16"/>
        </w:rPr>
        <w:t xml:space="preserve"> there are leaks of these gases from the ice cores into the drilling liquid used in the  boreholes and through cracks in the ice sheeting into the atmosphere. Second, there </w:t>
      </w:r>
      <w:proofErr w:type="gramStart"/>
      <w:r w:rsidRPr="005E465C">
        <w:rPr>
          <w:rStyle w:val="cardChar"/>
          <w:rFonts w:eastAsia="Arial Unicode MS"/>
          <w:szCs w:val="16"/>
        </w:rPr>
        <w:t>has  been</w:t>
      </w:r>
      <w:proofErr w:type="gramEnd"/>
      <w:r w:rsidRPr="005E465C">
        <w:rPr>
          <w:rStyle w:val="cardChar"/>
          <w:rFonts w:eastAsia="Arial Unicode MS"/>
          <w:szCs w:val="16"/>
        </w:rPr>
        <w:t xml:space="preserve"> manipulation of the data and biased interpretation of it. In any case </w:t>
      </w:r>
      <w:proofErr w:type="gramStart"/>
      <w:r w:rsidRPr="005E465C">
        <w:rPr>
          <w:rStyle w:val="cardChar"/>
          <w:rFonts w:eastAsia="Arial Unicode MS"/>
          <w:szCs w:val="16"/>
        </w:rPr>
        <w:t>meticulous  analysis</w:t>
      </w:r>
      <w:proofErr w:type="gramEnd"/>
      <w:r w:rsidRPr="005E465C">
        <w:rPr>
          <w:rStyle w:val="cardChar"/>
          <w:rFonts w:eastAsia="Arial Unicode MS"/>
          <w:szCs w:val="16"/>
        </w:rPr>
        <w:t xml:space="preserve"> of the abundant 19th  century measurements of CO2 shows that its average  atmospheric concentration before 1900 was 335 </w:t>
      </w:r>
      <w:proofErr w:type="spellStart"/>
      <w:r w:rsidRPr="005E465C">
        <w:rPr>
          <w:rStyle w:val="cardChar"/>
          <w:rFonts w:eastAsia="Arial Unicode MS"/>
          <w:szCs w:val="16"/>
        </w:rPr>
        <w:t>ppmv</w:t>
      </w:r>
      <w:proofErr w:type="spellEnd"/>
      <w:r w:rsidRPr="005E465C">
        <w:rPr>
          <w:rStyle w:val="cardChar"/>
          <w:rFonts w:eastAsia="Arial Unicode MS"/>
          <w:szCs w:val="16"/>
        </w:rPr>
        <w:t>. Further recent work on tree leaves</w:t>
      </w:r>
      <w:proofErr w:type="gramStart"/>
      <w:r w:rsidRPr="005E465C">
        <w:rPr>
          <w:rStyle w:val="cardChar"/>
          <w:rFonts w:eastAsia="Arial Unicode MS"/>
          <w:szCs w:val="16"/>
        </w:rPr>
        <w:t>,  the</w:t>
      </w:r>
      <w:proofErr w:type="gramEnd"/>
      <w:r w:rsidRPr="005E465C">
        <w:rPr>
          <w:rStyle w:val="cardChar"/>
          <w:rFonts w:eastAsia="Arial Unicode MS"/>
          <w:szCs w:val="16"/>
        </w:rPr>
        <w:t xml:space="preserve"> frequency of the pores in the skin of which provide an accurate means of measuring  CO2 density in the atmosphere on a scale of centuries, show that the concentration nearly  10,000 years ago was 348 </w:t>
      </w:r>
      <w:proofErr w:type="spellStart"/>
      <w:r w:rsidRPr="005E465C">
        <w:rPr>
          <w:rStyle w:val="cardChar"/>
          <w:rFonts w:eastAsia="Arial Unicode MS"/>
          <w:szCs w:val="16"/>
        </w:rPr>
        <w:t>ppmv</w:t>
      </w:r>
      <w:proofErr w:type="spellEnd"/>
      <w:r w:rsidRPr="005E465C">
        <w:rPr>
          <w:rStyle w:val="cardChar"/>
          <w:rFonts w:eastAsia="Arial Unicode MS"/>
          <w:szCs w:val="16"/>
        </w:rPr>
        <w:t xml:space="preserve">, or about the same as in 1987. A study by Dutch </w:t>
      </w:r>
      <w:proofErr w:type="gramStart"/>
      <w:r w:rsidRPr="005E465C">
        <w:rPr>
          <w:rStyle w:val="cardChar"/>
          <w:rFonts w:eastAsia="Arial Unicode MS"/>
          <w:szCs w:val="16"/>
        </w:rPr>
        <w:t>scientists  of</w:t>
      </w:r>
      <w:proofErr w:type="gramEnd"/>
      <w:r w:rsidRPr="005E465C">
        <w:rPr>
          <w:rStyle w:val="cardChar"/>
          <w:rFonts w:eastAsia="Arial Unicode MS"/>
          <w:szCs w:val="16"/>
        </w:rPr>
        <w:t xml:space="preserve"> Holocene era deposits in Denmark, (to which Professor </w:t>
      </w:r>
      <w:proofErr w:type="spellStart"/>
      <w:r w:rsidRPr="005E465C">
        <w:rPr>
          <w:rStyle w:val="cardChar"/>
          <w:rFonts w:eastAsia="Arial Unicode MS"/>
          <w:szCs w:val="16"/>
        </w:rPr>
        <w:t>Jaworowski</w:t>
      </w:r>
      <w:proofErr w:type="spellEnd"/>
      <w:r w:rsidRPr="005E465C">
        <w:rPr>
          <w:rStyle w:val="cardChar"/>
          <w:rFonts w:eastAsia="Arial Unicode MS"/>
          <w:szCs w:val="16"/>
        </w:rPr>
        <w:t xml:space="preserve"> referred in his  statement to the US Senate Committee on Commerce, Science and Transport) thus  discredited the much–touted ice core estimates. The authors of it stated bluntly “Our </w:t>
      </w:r>
      <w:proofErr w:type="gramStart"/>
      <w:r w:rsidRPr="005E465C">
        <w:rPr>
          <w:rStyle w:val="cardChar"/>
          <w:rFonts w:eastAsia="Arial Unicode MS"/>
          <w:szCs w:val="16"/>
        </w:rPr>
        <w:t>results  contradict</w:t>
      </w:r>
      <w:proofErr w:type="gramEnd"/>
      <w:r w:rsidRPr="005E465C">
        <w:rPr>
          <w:rStyle w:val="cardChar"/>
          <w:rFonts w:eastAsia="Arial Unicode MS"/>
          <w:szCs w:val="16"/>
        </w:rPr>
        <w:t xml:space="preserve"> the concept of relatively </w:t>
      </w:r>
      <w:proofErr w:type="spellStart"/>
      <w:r w:rsidRPr="005E465C">
        <w:rPr>
          <w:rStyle w:val="cardChar"/>
          <w:rFonts w:eastAsia="Arial Unicode MS"/>
          <w:szCs w:val="16"/>
        </w:rPr>
        <w:t>stabilised</w:t>
      </w:r>
      <w:proofErr w:type="spellEnd"/>
      <w:r w:rsidRPr="005E465C">
        <w:rPr>
          <w:rStyle w:val="cardChar"/>
          <w:rFonts w:eastAsia="Arial Unicode MS"/>
          <w:szCs w:val="16"/>
        </w:rPr>
        <w:t xml:space="preserve"> Holocene CO2 concentrations of 270 to 280 </w:t>
      </w:r>
      <w:proofErr w:type="spellStart"/>
      <w:r w:rsidRPr="005E465C">
        <w:rPr>
          <w:rStyle w:val="cardChar"/>
          <w:rFonts w:eastAsia="Arial Unicode MS"/>
          <w:szCs w:val="16"/>
        </w:rPr>
        <w:t>ppmv</w:t>
      </w:r>
      <w:proofErr w:type="spellEnd"/>
      <w:r w:rsidRPr="005E465C">
        <w:rPr>
          <w:rStyle w:val="cardChar"/>
          <w:rFonts w:eastAsia="Arial Unicode MS"/>
          <w:szCs w:val="16"/>
        </w:rPr>
        <w:t xml:space="preserve"> until the industrial revolution”. . Their tree leaf studies confirm earlier criticism of </w:t>
      </w:r>
      <w:proofErr w:type="gramStart"/>
      <w:r w:rsidRPr="005E465C">
        <w:rPr>
          <w:rStyle w:val="cardChar"/>
          <w:rFonts w:eastAsia="Arial Unicode MS"/>
          <w:szCs w:val="16"/>
        </w:rPr>
        <w:t>the  ice</w:t>
      </w:r>
      <w:proofErr w:type="gramEnd"/>
      <w:r w:rsidRPr="005E465C">
        <w:rPr>
          <w:rStyle w:val="cardChar"/>
          <w:rFonts w:eastAsia="Arial Unicode MS"/>
          <w:szCs w:val="16"/>
        </w:rPr>
        <w:t xml:space="preserve"> core research and demolish the very basis of the global warming case</w:t>
      </w:r>
      <w:r w:rsidRPr="005E465C">
        <w:rPr>
          <w:sz w:val="12"/>
          <w:szCs w:val="12"/>
        </w:rPr>
        <w:t>.</w:t>
      </w:r>
      <w:r w:rsidRPr="005E465C">
        <w:t xml:space="preserve"> </w:t>
      </w:r>
      <w:r w:rsidRPr="005E465C">
        <w:rPr>
          <w:rStyle w:val="StyleBoldUnderline"/>
        </w:rPr>
        <w:t xml:space="preserve">To put the </w:t>
      </w:r>
      <w:proofErr w:type="gramStart"/>
      <w:r w:rsidRPr="005E465C">
        <w:rPr>
          <w:rStyle w:val="StyleBoldUnderline"/>
        </w:rPr>
        <w:t>whole  matter</w:t>
      </w:r>
      <w:proofErr w:type="gramEnd"/>
      <w:r w:rsidRPr="005E465C">
        <w:rPr>
          <w:rStyle w:val="StyleBoldUnderline"/>
        </w:rPr>
        <w:t xml:space="preserve"> in a long-term context it is worth pointing out that fifty million years ago the CO2  concentration of 2000 </w:t>
      </w:r>
      <w:proofErr w:type="spellStart"/>
      <w:r w:rsidRPr="005E465C">
        <w:rPr>
          <w:rStyle w:val="StyleBoldUnderline"/>
        </w:rPr>
        <w:t>ppmv</w:t>
      </w:r>
      <w:proofErr w:type="spellEnd"/>
      <w:r w:rsidRPr="005E465C">
        <w:rPr>
          <w:rStyle w:val="StyleBoldUnderline"/>
        </w:rPr>
        <w:t xml:space="preserve"> was almost six times higher than it is today but the air  temperature was only 1.5 degrees higher.</w:t>
      </w:r>
    </w:p>
    <w:p w14:paraId="45D134E7" w14:textId="77777777" w:rsidR="00386527" w:rsidRPr="005E465C" w:rsidRDefault="00386527" w:rsidP="00386527"/>
    <w:p w14:paraId="05E7552B" w14:textId="77777777" w:rsidR="00E4461D" w:rsidRPr="005E465C" w:rsidRDefault="00E4461D" w:rsidP="00386527"/>
    <w:p w14:paraId="16BAFE88" w14:textId="77777777" w:rsidR="00E4461D" w:rsidRPr="005E465C" w:rsidRDefault="00E4461D" w:rsidP="00E4461D">
      <w:pPr>
        <w:pStyle w:val="Heading4"/>
        <w:rPr>
          <w:rFonts w:cs="Times New Roman"/>
        </w:rPr>
      </w:pPr>
      <w:r w:rsidRPr="005E465C">
        <w:rPr>
          <w:rFonts w:cs="Times New Roman"/>
        </w:rPr>
        <w:t xml:space="preserve">Prefer empirics to models- </w:t>
      </w:r>
      <w:proofErr w:type="gramStart"/>
      <w:r w:rsidRPr="005E465C">
        <w:rPr>
          <w:rFonts w:cs="Times New Roman"/>
        </w:rPr>
        <w:t>They</w:t>
      </w:r>
      <w:proofErr w:type="gramEnd"/>
      <w:r w:rsidRPr="005E465C">
        <w:rPr>
          <w:rFonts w:cs="Times New Roman"/>
        </w:rPr>
        <w:t xml:space="preserve"> are wrong and outdated- no risk of temperature spike or runaway warming as a result of CO2</w:t>
      </w:r>
    </w:p>
    <w:p w14:paraId="1EC36BD1" w14:textId="77777777" w:rsidR="00E4461D" w:rsidRPr="005E465C" w:rsidRDefault="00E4461D" w:rsidP="00E4461D">
      <w:pPr>
        <w:rPr>
          <w:sz w:val="16"/>
        </w:rPr>
      </w:pPr>
      <w:r w:rsidRPr="005E465C">
        <w:rPr>
          <w:rStyle w:val="StyleStyleBold12pt"/>
          <w:highlight w:val="lightGray"/>
        </w:rPr>
        <w:t>Lewis, ‘7</w:t>
      </w:r>
      <w:r w:rsidRPr="005E465C">
        <w:rPr>
          <w:sz w:val="16"/>
        </w:rPr>
        <w:t xml:space="preserve"> (Richard, Institute of Economic Affairs, Global Warming False Alarms)</w:t>
      </w:r>
    </w:p>
    <w:p w14:paraId="4A0C048C" w14:textId="77777777" w:rsidR="00E4461D" w:rsidRPr="005E465C" w:rsidRDefault="00E4461D" w:rsidP="00E4461D">
      <w:pPr>
        <w:pStyle w:val="card"/>
        <w:ind w:left="0"/>
        <w:rPr>
          <w:szCs w:val="22"/>
        </w:rPr>
      </w:pPr>
      <w:r w:rsidRPr="005E465C">
        <w:rPr>
          <w:rStyle w:val="underline"/>
          <w:sz w:val="22"/>
          <w:szCs w:val="22"/>
        </w:rPr>
        <w:t xml:space="preserve">The assumption of both the climate </w:t>
      </w:r>
      <w:proofErr w:type="spellStart"/>
      <w:r w:rsidRPr="005E465C">
        <w:rPr>
          <w:rStyle w:val="underline"/>
          <w:sz w:val="22"/>
          <w:szCs w:val="22"/>
        </w:rPr>
        <w:t>modellers</w:t>
      </w:r>
      <w:proofErr w:type="spellEnd"/>
      <w:r w:rsidRPr="005E465C">
        <w:rPr>
          <w:rStyle w:val="underline"/>
          <w:sz w:val="22"/>
          <w:szCs w:val="22"/>
        </w:rPr>
        <w:t xml:space="preserve"> and the IPCC is that greenhouse gases </w:t>
      </w:r>
      <w:proofErr w:type="gramStart"/>
      <w:r w:rsidRPr="005E465C">
        <w:rPr>
          <w:rStyle w:val="underline"/>
          <w:sz w:val="22"/>
          <w:szCs w:val="22"/>
        </w:rPr>
        <w:t>are  growing</w:t>
      </w:r>
      <w:proofErr w:type="gramEnd"/>
      <w:r w:rsidRPr="005E465C">
        <w:rPr>
          <w:rStyle w:val="underline"/>
          <w:sz w:val="22"/>
          <w:szCs w:val="22"/>
        </w:rPr>
        <w:t xml:space="preserve"> exponentially, that is to say that they are growing at a constant percentage rate.  </w:t>
      </w:r>
      <w:r w:rsidRPr="005E465C">
        <w:rPr>
          <w:szCs w:val="22"/>
        </w:rPr>
        <w:t xml:space="preserve">This amounts to saying that the trend is towards an absolute increase in the quantity </w:t>
      </w:r>
      <w:proofErr w:type="gramStart"/>
      <w:r w:rsidRPr="005E465C">
        <w:rPr>
          <w:szCs w:val="22"/>
        </w:rPr>
        <w:t>of  GHGs</w:t>
      </w:r>
      <w:proofErr w:type="gramEnd"/>
      <w:r w:rsidRPr="005E465C">
        <w:rPr>
          <w:szCs w:val="22"/>
        </w:rPr>
        <w:t xml:space="preserve"> emitted every year compared with the previous year. </w:t>
      </w:r>
      <w:r w:rsidRPr="005E465C">
        <w:rPr>
          <w:rStyle w:val="underline"/>
          <w:sz w:val="22"/>
          <w:szCs w:val="22"/>
        </w:rPr>
        <w:t xml:space="preserve">This assumption is based </w:t>
      </w:r>
      <w:proofErr w:type="gramStart"/>
      <w:r w:rsidRPr="005E465C">
        <w:rPr>
          <w:rStyle w:val="underline"/>
          <w:sz w:val="22"/>
          <w:szCs w:val="22"/>
        </w:rPr>
        <w:t>on  the</w:t>
      </w:r>
      <w:proofErr w:type="gramEnd"/>
      <w:r w:rsidRPr="005E465C">
        <w:rPr>
          <w:rStyle w:val="underline"/>
          <w:sz w:val="22"/>
          <w:szCs w:val="22"/>
        </w:rPr>
        <w:t xml:space="preserve"> further assumptions that world population is growing exponentially and that everyone  on the planet wants the existing American (energy</w:t>
      </w:r>
      <w:r w:rsidRPr="005E465C">
        <w:rPr>
          <w:sz w:val="22"/>
          <w:szCs w:val="22"/>
          <w:u w:val="single"/>
        </w:rPr>
        <w:t xml:space="preserve"> </w:t>
      </w:r>
      <w:r w:rsidRPr="005E465C">
        <w:rPr>
          <w:szCs w:val="22"/>
        </w:rPr>
        <w:t xml:space="preserve">intensive) </w:t>
      </w:r>
      <w:r w:rsidRPr="005E465C">
        <w:rPr>
          <w:rStyle w:val="underline"/>
          <w:sz w:val="22"/>
          <w:szCs w:val="22"/>
        </w:rPr>
        <w:t xml:space="preserve">lifestyle. These </w:t>
      </w:r>
      <w:proofErr w:type="gramStart"/>
      <w:r w:rsidRPr="005E465C">
        <w:rPr>
          <w:rStyle w:val="underline"/>
          <w:sz w:val="22"/>
          <w:szCs w:val="22"/>
        </w:rPr>
        <w:t>assumptions  are</w:t>
      </w:r>
      <w:proofErr w:type="gramEnd"/>
      <w:r w:rsidRPr="005E465C">
        <w:rPr>
          <w:sz w:val="22"/>
          <w:szCs w:val="22"/>
          <w:u w:val="single"/>
        </w:rPr>
        <w:t xml:space="preserve"> </w:t>
      </w:r>
      <w:r w:rsidRPr="005E465C">
        <w:rPr>
          <w:szCs w:val="22"/>
        </w:rPr>
        <w:t>both hopelessly</w:t>
      </w:r>
      <w:r w:rsidRPr="005E465C">
        <w:rPr>
          <w:sz w:val="22"/>
          <w:szCs w:val="22"/>
          <w:u w:val="single"/>
        </w:rPr>
        <w:t xml:space="preserve"> </w:t>
      </w:r>
      <w:r w:rsidRPr="005E465C">
        <w:rPr>
          <w:rStyle w:val="underline"/>
          <w:sz w:val="22"/>
          <w:szCs w:val="22"/>
        </w:rPr>
        <w:t>out of date</w:t>
      </w:r>
      <w:r w:rsidRPr="005E465C">
        <w:rPr>
          <w:szCs w:val="22"/>
        </w:rPr>
        <w:t xml:space="preserve">. UN projections of future (2050) world population </w:t>
      </w:r>
      <w:proofErr w:type="gramStart"/>
      <w:r w:rsidRPr="005E465C">
        <w:rPr>
          <w:szCs w:val="22"/>
        </w:rPr>
        <w:t>have  declined</w:t>
      </w:r>
      <w:proofErr w:type="gramEnd"/>
      <w:r w:rsidRPr="005E465C">
        <w:rPr>
          <w:szCs w:val="22"/>
        </w:rPr>
        <w:t xml:space="preserve"> from 15 billion in 1980 to 9 billion. Besides, all the evidence shows that, </w:t>
      </w:r>
      <w:proofErr w:type="gramStart"/>
      <w:r w:rsidRPr="005E465C">
        <w:rPr>
          <w:szCs w:val="22"/>
        </w:rPr>
        <w:t>as  standards</w:t>
      </w:r>
      <w:proofErr w:type="gramEnd"/>
      <w:r w:rsidRPr="005E465C">
        <w:rPr>
          <w:szCs w:val="22"/>
        </w:rPr>
        <w:t xml:space="preserve"> of living rise, the number of births falls. In most European countries, indeed, </w:t>
      </w:r>
      <w:proofErr w:type="gramStart"/>
      <w:r w:rsidRPr="005E465C">
        <w:rPr>
          <w:szCs w:val="22"/>
        </w:rPr>
        <w:t>the  birth</w:t>
      </w:r>
      <w:proofErr w:type="gramEnd"/>
      <w:r w:rsidRPr="005E465C">
        <w:rPr>
          <w:szCs w:val="22"/>
        </w:rPr>
        <w:t xml:space="preserve"> rate is well below replacement level, so the long-term prospect there and probably elsewhere is one of falling population. Besides, since the 1950s, carbon dioxide </w:t>
      </w:r>
      <w:proofErr w:type="gramStart"/>
      <w:r w:rsidRPr="005E465C">
        <w:rPr>
          <w:szCs w:val="22"/>
        </w:rPr>
        <w:t>emissions  per</w:t>
      </w:r>
      <w:proofErr w:type="gramEnd"/>
      <w:r w:rsidRPr="005E465C">
        <w:rPr>
          <w:szCs w:val="22"/>
        </w:rPr>
        <w:t xml:space="preserve"> capita have become constant or actually declined. Thus </w:t>
      </w:r>
      <w:r w:rsidRPr="005E465C">
        <w:rPr>
          <w:rStyle w:val="underline"/>
          <w:sz w:val="22"/>
          <w:szCs w:val="22"/>
        </w:rPr>
        <w:t xml:space="preserve">the climate </w:t>
      </w:r>
      <w:proofErr w:type="spellStart"/>
      <w:r w:rsidRPr="005E465C">
        <w:rPr>
          <w:rStyle w:val="underline"/>
          <w:sz w:val="22"/>
          <w:szCs w:val="22"/>
        </w:rPr>
        <w:t>modellers</w:t>
      </w:r>
      <w:proofErr w:type="spellEnd"/>
      <w:r w:rsidRPr="005E465C">
        <w:rPr>
          <w:rStyle w:val="underline"/>
          <w:sz w:val="22"/>
          <w:szCs w:val="22"/>
        </w:rPr>
        <w:t xml:space="preserve"> and </w:t>
      </w:r>
      <w:proofErr w:type="gramStart"/>
      <w:r w:rsidRPr="005E465C">
        <w:rPr>
          <w:rStyle w:val="underline"/>
          <w:sz w:val="22"/>
          <w:szCs w:val="22"/>
        </w:rPr>
        <w:t>the  IPCC</w:t>
      </w:r>
      <w:proofErr w:type="gramEnd"/>
      <w:r w:rsidRPr="005E465C">
        <w:rPr>
          <w:rStyle w:val="underline"/>
          <w:sz w:val="22"/>
          <w:szCs w:val="22"/>
        </w:rPr>
        <w:t xml:space="preserve"> assumption of an exponential growth of CO2 emissions</w:t>
      </w:r>
      <w:r w:rsidRPr="005E465C">
        <w:rPr>
          <w:sz w:val="22"/>
          <w:szCs w:val="22"/>
          <w:u w:val="single"/>
        </w:rPr>
        <w:t xml:space="preserve"> </w:t>
      </w:r>
      <w:r w:rsidRPr="005E465C">
        <w:rPr>
          <w:szCs w:val="22"/>
        </w:rPr>
        <w:t xml:space="preserve">of 1 per cent per year </w:t>
      </w:r>
      <w:r w:rsidRPr="005E465C">
        <w:rPr>
          <w:rStyle w:val="underline"/>
          <w:sz w:val="22"/>
          <w:szCs w:val="22"/>
        </w:rPr>
        <w:t>has  been behind the times for over thirty years.</w:t>
      </w:r>
      <w:r w:rsidRPr="005E465C">
        <w:rPr>
          <w:sz w:val="22"/>
          <w:szCs w:val="22"/>
          <w:u w:val="single"/>
        </w:rPr>
        <w:t xml:space="preserve"> </w:t>
      </w:r>
      <w:r w:rsidRPr="005E465C">
        <w:rPr>
          <w:szCs w:val="22"/>
        </w:rPr>
        <w:t xml:space="preserve">Yet the error is hugely important because </w:t>
      </w:r>
      <w:proofErr w:type="gramStart"/>
      <w:r w:rsidRPr="005E465C">
        <w:rPr>
          <w:szCs w:val="22"/>
        </w:rPr>
        <w:t>it  builds</w:t>
      </w:r>
      <w:proofErr w:type="gramEnd"/>
      <w:r w:rsidRPr="005E465C">
        <w:rPr>
          <w:szCs w:val="22"/>
        </w:rPr>
        <w:t xml:space="preserve"> into the climate computer models, right from the start, the likelihood of a runaway  greenhouse warming effect - given a constant relationship between greenhouse gas  concentrations and temperature. However that assumption is disputable, as we have </w:t>
      </w:r>
      <w:proofErr w:type="gramStart"/>
      <w:r w:rsidRPr="005E465C">
        <w:rPr>
          <w:szCs w:val="22"/>
        </w:rPr>
        <w:t>seen  from</w:t>
      </w:r>
      <w:proofErr w:type="gramEnd"/>
      <w:r w:rsidRPr="005E465C">
        <w:rPr>
          <w:szCs w:val="22"/>
        </w:rPr>
        <w:t xml:space="preserve"> the past history of greenhouse gases on our planet and also for reasons given below.  This bias has been compounded by the models’ and the </w:t>
      </w:r>
      <w:proofErr w:type="gramStart"/>
      <w:r w:rsidRPr="005E465C">
        <w:rPr>
          <w:szCs w:val="22"/>
        </w:rPr>
        <w:t>IPCC’s  projection</w:t>
      </w:r>
      <w:proofErr w:type="gramEnd"/>
      <w:r w:rsidRPr="005E465C">
        <w:rPr>
          <w:szCs w:val="22"/>
        </w:rPr>
        <w:t xml:space="preserve"> of GDPs in the  developing world using market exchange rates (MEX), which, as a study by world-class  statisticians Castles and Henderson proved, is totally misleading. Using MEX </w:t>
      </w:r>
      <w:proofErr w:type="gramStart"/>
      <w:r w:rsidRPr="005E465C">
        <w:rPr>
          <w:szCs w:val="22"/>
        </w:rPr>
        <w:t>grossly  underestimates</w:t>
      </w:r>
      <w:proofErr w:type="gramEnd"/>
      <w:r w:rsidRPr="005E465C">
        <w:rPr>
          <w:szCs w:val="22"/>
        </w:rPr>
        <w:t xml:space="preserve"> the real incomes of developing countries. The correct basis for </w:t>
      </w:r>
      <w:proofErr w:type="gramStart"/>
      <w:r w:rsidRPr="005E465C">
        <w:rPr>
          <w:szCs w:val="22"/>
        </w:rPr>
        <w:t>international  income</w:t>
      </w:r>
      <w:proofErr w:type="gramEnd"/>
      <w:r w:rsidRPr="005E465C">
        <w:rPr>
          <w:szCs w:val="22"/>
        </w:rPr>
        <w:t xml:space="preserve"> comparisons is purchasing power parity (PPP). The effect of the error was </w:t>
      </w:r>
      <w:proofErr w:type="gramStart"/>
      <w:r w:rsidRPr="005E465C">
        <w:rPr>
          <w:szCs w:val="22"/>
        </w:rPr>
        <w:t>to  project</w:t>
      </w:r>
      <w:proofErr w:type="gramEnd"/>
      <w:r w:rsidRPr="005E465C">
        <w:rPr>
          <w:szCs w:val="22"/>
        </w:rPr>
        <w:t xml:space="preserve"> that the GDP of developing countries would increase by a factor of 65 between  1990 and 2100. Indeed the 100-year growth rates of the most conservative scenarios of </w:t>
      </w:r>
      <w:proofErr w:type="gramStart"/>
      <w:r w:rsidRPr="005E465C">
        <w:rPr>
          <w:szCs w:val="22"/>
        </w:rPr>
        <w:t>the  IPCC</w:t>
      </w:r>
      <w:proofErr w:type="gramEnd"/>
      <w:r w:rsidRPr="005E465C">
        <w:rPr>
          <w:szCs w:val="22"/>
        </w:rPr>
        <w:t xml:space="preserve"> were in many instances higher than observed in any country in history. This shows that the economic grasp of the IPCC is of a very low order.</w:t>
      </w:r>
    </w:p>
    <w:p w14:paraId="4A173D9C" w14:textId="77777777" w:rsidR="00E4461D" w:rsidRPr="005E465C" w:rsidRDefault="00E4461D" w:rsidP="00386527"/>
    <w:p w14:paraId="78A35FD6" w14:textId="77777777" w:rsidR="008649DF" w:rsidRPr="005E465C" w:rsidRDefault="008649DF" w:rsidP="008649DF"/>
    <w:p w14:paraId="2EA0909A" w14:textId="77777777" w:rsidR="008649DF" w:rsidRPr="005E465C" w:rsidRDefault="008649DF" w:rsidP="00CC0523">
      <w:pPr>
        <w:pStyle w:val="Heading2"/>
      </w:pPr>
      <w:r w:rsidRPr="005E465C">
        <w:lastRenderedPageBreak/>
        <w:t>Warming Inevitable</w:t>
      </w:r>
    </w:p>
    <w:p w14:paraId="60D82129" w14:textId="77777777" w:rsidR="008649DF" w:rsidRPr="005E465C" w:rsidRDefault="008649DF" w:rsidP="008649DF">
      <w:pPr>
        <w:pStyle w:val="Heading4"/>
        <w:rPr>
          <w:rFonts w:cs="Times New Roman"/>
        </w:rPr>
      </w:pPr>
      <w:r w:rsidRPr="005E465C">
        <w:rPr>
          <w:rFonts w:cs="Times New Roman"/>
        </w:rPr>
        <w:t>We’re already passed the tipping point – it’s irreversible.</w:t>
      </w:r>
    </w:p>
    <w:p w14:paraId="7C2F7A6B" w14:textId="77777777" w:rsidR="008962F8" w:rsidRDefault="008649DF" w:rsidP="008649DF">
      <w:pPr>
        <w:rPr>
          <w:sz w:val="16"/>
          <w:szCs w:val="16"/>
        </w:rPr>
      </w:pPr>
      <w:r w:rsidRPr="005E465C">
        <w:rPr>
          <w:b/>
        </w:rPr>
        <w:t>McPherson 12</w:t>
      </w:r>
      <w:r w:rsidRPr="005E465C">
        <w:rPr>
          <w:b/>
          <w:szCs w:val="20"/>
        </w:rPr>
        <w:t xml:space="preserve"> </w:t>
      </w:r>
      <w:r w:rsidRPr="005E465C">
        <w:rPr>
          <w:sz w:val="16"/>
          <w:szCs w:val="16"/>
        </w:rPr>
        <w:t xml:space="preserve">– Professor Emeritus of Natural Resources and Ecology and Evolutionary Biology at University of Arizona (Guy R., “We’re Done”, 6/22/12; </w:t>
      </w:r>
      <w:hyperlink r:id="rId12" w:history="1">
        <w:r w:rsidRPr="005E465C">
          <w:rPr>
            <w:rStyle w:val="Hyperlink"/>
            <w:sz w:val="16"/>
            <w:szCs w:val="16"/>
          </w:rPr>
          <w:t>http://www.collapsenet.com/free-resources/collapsenet-public-access/item/8363-guy-mcpherson-were-done</w:t>
        </w:r>
      </w:hyperlink>
      <w:r w:rsidR="008962F8">
        <w:rPr>
          <w:sz w:val="16"/>
          <w:szCs w:val="16"/>
        </w:rPr>
        <w:t>)</w:t>
      </w:r>
    </w:p>
    <w:p w14:paraId="7E1F7274" w14:textId="44785EF8" w:rsidR="008649DF" w:rsidRPr="005E465C" w:rsidRDefault="008649DF" w:rsidP="008649DF">
      <w:pPr>
        <w:rPr>
          <w:sz w:val="16"/>
        </w:rPr>
      </w:pPr>
      <w:r w:rsidRPr="005E465C">
        <w:rPr>
          <w:sz w:val="16"/>
        </w:rPr>
        <w:t xml:space="preserve">As I pointed out in this space a few years ago, I concluded in 2002 that </w:t>
      </w:r>
      <w:r w:rsidRPr="005E465C">
        <w:rPr>
          <w:u w:val="single"/>
        </w:rPr>
        <w:t>we had set into motion climate-change processes likely to cause our own extinction by 2030</w:t>
      </w:r>
      <w:r w:rsidRPr="005E465C">
        <w:rPr>
          <w:sz w:val="16"/>
        </w:rPr>
        <w:t xml:space="preserve">. I mourned for months, to the bewilderment of the three people who noticed. And then, shortly thereafter, I was elated to learn about a hail-Mary pass that just might allow our persistence for a few more generations: Peak oil and its economic consequences might bring the industrial economy to an overdue close, just in time. Like Pandora with her vessel, I retained hope. No more. Stick a fork in us. We’re done, broiled beyond We're </w:t>
      </w:r>
      <w:proofErr w:type="spellStart"/>
      <w:r w:rsidRPr="005E465C">
        <w:rPr>
          <w:sz w:val="16"/>
        </w:rPr>
        <w:t>Donewishful</w:t>
      </w:r>
      <w:proofErr w:type="spellEnd"/>
      <w:r w:rsidRPr="005E465C">
        <w:rPr>
          <w:sz w:val="16"/>
        </w:rPr>
        <w:t xml:space="preserve"> thinking. It seems </w:t>
      </w:r>
      <w:r w:rsidRPr="005E465C">
        <w:rPr>
          <w:u w:val="single"/>
        </w:rPr>
        <w:t>we’ve experienced a lethal combination of too much cheap oil and too little wisdom</w:t>
      </w:r>
      <w:r w:rsidRPr="005E465C">
        <w:rPr>
          <w:sz w:val="16"/>
        </w:rPr>
        <w:t xml:space="preserve">. Yet again, I’ve begun mourning. It’s no easier the second time. As always, I’m open to alternative views — in fact, I’m begging for them, considering the gravity </w:t>
      </w:r>
      <w:r w:rsidRPr="005E465C">
        <w:rPr>
          <w:sz w:val="16"/>
          <w:szCs w:val="16"/>
        </w:rPr>
        <w:t>of this particular situation — but the supporting evidence will have to be extraordinary. By the way, irrationally invoking Al Gore doesn’t count as evidence. Ditto for unsubstantiated rumors about global cooling.</w:t>
      </w:r>
      <w:r w:rsidRPr="005E465C">
        <w:rPr>
          <w:u w:val="single"/>
        </w:rPr>
        <w:t xml:space="preserve"> A small dose of critical thinking might be required, rather than the ability to repeat lines touted by neo-conservatives and their owners in the fossil-fuel industries.</w:t>
      </w:r>
      <w:r w:rsidRPr="005E465C">
        <w:rPr>
          <w:sz w:val="16"/>
        </w:rPr>
        <w:t xml:space="preserve"> Before you launch into the ridicule I’ve come to expect from those who comment anonymously from a position of hubris and ignorance in the blogosphere, I invite you to fully consider the information below. I recommend setting aside normalcy bias and wishful thinking as you peruse the remainder of this brief essay. (While you’re at it, go ahead and look up the word “peruse.” It probably doesn’t mean what you think it means. I’ll make it easy: Here’s a link to the definition.) We know </w:t>
      </w:r>
      <w:r w:rsidRPr="005E465C">
        <w:rPr>
          <w:u w:val="single"/>
        </w:rPr>
        <w:t>Earth’s temperature is nearly one degree Centigrade higher than it was at the beginning of the industrial revolution</w:t>
      </w:r>
      <w:r w:rsidRPr="005E465C">
        <w:rPr>
          <w:sz w:val="16"/>
        </w:rPr>
        <w:t xml:space="preserve">. And </w:t>
      </w:r>
      <w:r w:rsidRPr="005E465C">
        <w:rPr>
          <w:u w:val="single"/>
        </w:rPr>
        <w:t xml:space="preserve">1 C is catastrophic, as indicated by a decades-old cover-up. Already, </w:t>
      </w:r>
      <w:r w:rsidRPr="005E465C">
        <w:rPr>
          <w:b/>
          <w:u w:val="single"/>
        </w:rPr>
        <w:t>we’ve triggered several positive feedbacks</w:t>
      </w:r>
      <w:r w:rsidRPr="005E465C">
        <w:rPr>
          <w:u w:val="single"/>
        </w:rPr>
        <w:t>, none of which were expected to occur by mainstream scientists until we reached 2 C above baseline global average temperature.</w:t>
      </w:r>
      <w:r w:rsidRPr="005E465C">
        <w:rPr>
          <w:sz w:val="16"/>
        </w:rPr>
        <w:t xml:space="preserve"> We also know that </w:t>
      </w:r>
      <w:r w:rsidRPr="005E465C">
        <w:rPr>
          <w:u w:val="single"/>
        </w:rPr>
        <w:t xml:space="preserve">the situation is far </w:t>
      </w:r>
      <w:r w:rsidRPr="005E465C">
        <w:rPr>
          <w:b/>
          <w:u w:val="single"/>
        </w:rPr>
        <w:t>worse than indicated by recent data and models</w:t>
      </w:r>
      <w:r w:rsidRPr="005E465C">
        <w:rPr>
          <w:b/>
          <w:sz w:val="16"/>
        </w:rPr>
        <w:t xml:space="preserve"> </w:t>
      </w:r>
      <w:r w:rsidRPr="005E465C">
        <w:rPr>
          <w:sz w:val="16"/>
        </w:rPr>
        <w:t xml:space="preserve">(which are reviewed in the following paragraphs). We’ve known for more than a decade what happens when the planes stop flying: Because particulates were removed when airplanes were grounded, Earth warmed by more than 1 C in the three days following 11 September 2001. In other words, Earth’s temperature is already about 2 C higher than the industrial-revolution baseline. And </w:t>
      </w:r>
      <w:r w:rsidRPr="005E465C">
        <w:rPr>
          <w:u w:val="single"/>
        </w:rPr>
        <w:t xml:space="preserve">because of positive feedbacks, 2 C leads directly and rapidly to 6 C, acidification-induced death of the world’s oceans, and the </w:t>
      </w:r>
      <w:r w:rsidRPr="005E465C">
        <w:rPr>
          <w:b/>
          <w:u w:val="single"/>
        </w:rPr>
        <w:t>near-term demise of Homo sapiens</w:t>
      </w:r>
      <w:r w:rsidRPr="005E465C">
        <w:rPr>
          <w:u w:val="single"/>
        </w:rPr>
        <w:t>. We can’t live without life-filled oceans, home to the tiny organisms that generate half the planet’s oxygen while comprising the base of the global food chain</w:t>
      </w:r>
      <w:r w:rsidRPr="005E465C">
        <w:rPr>
          <w:sz w:val="16"/>
        </w:rPr>
        <w:t xml:space="preserve"> (contrary to the common belief that Wal-Mart forms the base of the food chain). </w:t>
      </w:r>
      <w:proofErr w:type="gramStart"/>
      <w:r w:rsidRPr="005E465C">
        <w:rPr>
          <w:sz w:val="16"/>
        </w:rPr>
        <w:t>So much for the wisdom of the self-proclaimed wise ape.</w:t>
      </w:r>
      <w:proofErr w:type="gramEnd"/>
      <w:r w:rsidRPr="005E465C">
        <w:rPr>
          <w:sz w:val="16"/>
        </w:rPr>
        <w:t xml:space="preserve"> With completion of the on-going demise of the industrial economy, we’re there: </w:t>
      </w:r>
      <w:r w:rsidRPr="005E465C">
        <w:rPr>
          <w:u w:val="single"/>
        </w:rPr>
        <w:t xml:space="preserve">We’ve crossed the horrifically dire 2 C </w:t>
      </w:r>
      <w:proofErr w:type="spellStart"/>
      <w:proofErr w:type="gramStart"/>
      <w:r w:rsidRPr="005E465C">
        <w:rPr>
          <w:u w:val="single"/>
        </w:rPr>
        <w:t>rubicon</w:t>
      </w:r>
      <w:proofErr w:type="spellEnd"/>
      <w:proofErr w:type="gramEnd"/>
      <w:r w:rsidRPr="005E465C">
        <w:rPr>
          <w:u w:val="single"/>
        </w:rPr>
        <w:t>, as will be obvious when most of the world’s planes are grounded.</w:t>
      </w:r>
      <w:r w:rsidRPr="005E465C">
        <w:rPr>
          <w:sz w:val="16"/>
        </w:rPr>
        <w:t xml:space="preserve"> Without completion of the on-going demise of the industrial economy, we’re there: We’ve crossed the horrifically dire 2 C </w:t>
      </w:r>
      <w:proofErr w:type="spellStart"/>
      <w:proofErr w:type="gramStart"/>
      <w:r w:rsidRPr="005E465C">
        <w:rPr>
          <w:sz w:val="16"/>
        </w:rPr>
        <w:t>rubicon</w:t>
      </w:r>
      <w:proofErr w:type="spellEnd"/>
      <w:proofErr w:type="gramEnd"/>
      <w:r w:rsidRPr="005E465C">
        <w:rPr>
          <w:sz w:val="16"/>
        </w:rPr>
        <w:t xml:space="preserve">, as described below. </w:t>
      </w:r>
      <w:proofErr w:type="gramStart"/>
      <w:r w:rsidRPr="005E465C">
        <w:rPr>
          <w:sz w:val="16"/>
        </w:rPr>
        <w:t>Joseph Heller, anybody?</w:t>
      </w:r>
      <w:proofErr w:type="gramEnd"/>
      <w:r w:rsidRPr="005E465C">
        <w:rPr>
          <w:sz w:val="16"/>
        </w:rPr>
        <w:t xml:space="preserve"> I’ve detailed the increasingly dire assessments. And I’ve explained how </w:t>
      </w:r>
      <w:r w:rsidRPr="005E465C">
        <w:rPr>
          <w:u w:val="single"/>
        </w:rPr>
        <w:t>we’ve pulled the trigger on five positive-feedback events at lower global average temperature than expected, while also pointing out that any one of these five phenomena likely leads to near-term human extinction.</w:t>
      </w:r>
      <w:r w:rsidRPr="005E465C">
        <w:rPr>
          <w:sz w:val="16"/>
        </w:rPr>
        <w:t xml:space="preserve"> </w:t>
      </w:r>
      <w:proofErr w:type="gramStart"/>
      <w:r w:rsidRPr="005E465C">
        <w:rPr>
          <w:sz w:val="16"/>
        </w:rPr>
        <w:t>None of these positive-feedback events were expected by scientists</w:t>
      </w:r>
      <w:proofErr w:type="gramEnd"/>
      <w:r w:rsidRPr="005E465C">
        <w:rPr>
          <w:sz w:val="16"/>
        </w:rPr>
        <w:t xml:space="preserve"> until we exceed 2 C warming above the pre-industrial baseline. My </w:t>
      </w:r>
      <w:r w:rsidRPr="005E465C">
        <w:rPr>
          <w:u w:val="single"/>
        </w:rPr>
        <w:t xml:space="preserve">previous </w:t>
      </w:r>
      <w:r w:rsidRPr="005E465C">
        <w:rPr>
          <w:b/>
          <w:u w:val="single"/>
        </w:rPr>
        <w:t>efforts were absurdly optimistic</w:t>
      </w:r>
      <w:r w:rsidRPr="005E465C">
        <w:rPr>
          <w:sz w:val="16"/>
        </w:rPr>
        <w:t xml:space="preserve">, as demonstrated by frequent updates (for example, here, here, and here, in chronological order). Yet my frequent writing, rooted in scientific analyses, can barely keep up with increasingly terrifying information about climate change. </w:t>
      </w:r>
      <w:r w:rsidRPr="005E465C">
        <w:rPr>
          <w:u w:val="single"/>
        </w:rPr>
        <w:t>Every day, we have more reliable knowledge about the abyss into which we have plunged</w:t>
      </w:r>
      <w:r w:rsidRPr="005E465C">
        <w:rPr>
          <w:sz w:val="16"/>
        </w:rPr>
        <w:t xml:space="preserve">. Consider, for example, </w:t>
      </w:r>
      <w:r w:rsidRPr="005E465C">
        <w:rPr>
          <w:u w:val="single"/>
        </w:rPr>
        <w:t>the International Energy Agency’s forecast of business-as-usual leading to a 6 C warmer planet by 2035</w:t>
      </w:r>
      <w:r w:rsidRPr="005E465C">
        <w:rPr>
          <w:sz w:val="16"/>
        </w:rPr>
        <w:t>. Malcolm Light, writing for the Arctic Methane Emergency Group, considers one of the many positive feedbacks we’ve triggered in one planetary region and reaches this conclusion: “</w:t>
      </w:r>
      <w:r w:rsidRPr="005E465C">
        <w:rPr>
          <w:u w:val="single"/>
        </w:rPr>
        <w:t xml:space="preserve">This process of methane release will accelerate exponentially, release huge quantities of methane into the atmosphere and lead to the demise of all life on earth </w:t>
      </w:r>
      <w:r w:rsidRPr="005E465C">
        <w:rPr>
          <w:b/>
          <w:u w:val="single"/>
        </w:rPr>
        <w:t>before the middle of this century</w:t>
      </w:r>
      <w:r w:rsidRPr="005E465C">
        <w:rPr>
          <w:sz w:val="16"/>
        </w:rPr>
        <w:t xml:space="preserve">.” Please read that sentence again. Light is a retired earth-systems scientist. As nearly as I can distinguish, he has no hidden agenda, though he believes </w:t>
      </w:r>
      <w:r w:rsidRPr="005E465C">
        <w:rPr>
          <w:u w:val="single"/>
        </w:rPr>
        <w:t>geo-engineering will save us (an approach that would take several years to implement,</w:t>
      </w:r>
      <w:r w:rsidRPr="005E465C">
        <w:rPr>
          <w:sz w:val="16"/>
        </w:rPr>
        <w:t xml:space="preserve"> and one that we’d almost certainly FUBAR). Forecasts by the International Energy Agency and the Arctic Methane Emergency group match the recent trend of increasingly dire assessments based on collection and interpretation of more data and increasingly powerful models. </w:t>
      </w:r>
      <w:r w:rsidRPr="005E465C">
        <w:rPr>
          <w:u w:val="single"/>
        </w:rPr>
        <w:t>If these forecasts are close to accurate, we’ve only a requiem to write for human beings on Earth. It’s time to modify Keynes’ famous line thusly: “In the short run, we’re all dead.</w:t>
      </w:r>
      <w:r w:rsidRPr="005E465C">
        <w:rPr>
          <w:sz w:val="16"/>
        </w:rPr>
        <w:t>” For those of us living in the interior of a large continent, much less on a rock-pile in the desert</w:t>
      </w:r>
      <w:r w:rsidRPr="005E465C">
        <w:rPr>
          <w:u w:val="single"/>
        </w:rPr>
        <w:t>, I’d give us until 2020 at the latest.</w:t>
      </w:r>
      <w:r w:rsidRPr="005E465C">
        <w:rPr>
          <w:sz w:val="16"/>
        </w:rPr>
        <w:t xml:space="preserve"> Carpe diem, reveling in the one life we get.</w:t>
      </w:r>
    </w:p>
    <w:p w14:paraId="1776CB12" w14:textId="77777777" w:rsidR="008649DF" w:rsidRPr="005E465C" w:rsidRDefault="008649DF" w:rsidP="008649DF">
      <w:pPr>
        <w:rPr>
          <w:sz w:val="16"/>
        </w:rPr>
      </w:pPr>
    </w:p>
    <w:p w14:paraId="43593FFD" w14:textId="77777777" w:rsidR="008649DF" w:rsidRPr="005E465C" w:rsidRDefault="008649DF" w:rsidP="008649DF">
      <w:pPr>
        <w:pStyle w:val="Heading4"/>
        <w:rPr>
          <w:rFonts w:cs="Times New Roman"/>
        </w:rPr>
      </w:pPr>
      <w:r w:rsidRPr="005E465C">
        <w:rPr>
          <w:rFonts w:cs="Times New Roman"/>
        </w:rPr>
        <w:lastRenderedPageBreak/>
        <w:t>Warming inevitable-even if emissions cut to zero</w:t>
      </w:r>
    </w:p>
    <w:p w14:paraId="51F8AD91" w14:textId="77777777" w:rsidR="008649DF" w:rsidRPr="005E465C" w:rsidRDefault="008649DF" w:rsidP="008649DF">
      <w:pPr>
        <w:rPr>
          <w:sz w:val="16"/>
        </w:rPr>
      </w:pPr>
      <w:proofErr w:type="spellStart"/>
      <w:r w:rsidRPr="005E465C">
        <w:rPr>
          <w:rStyle w:val="StyleStyleBold12pt"/>
        </w:rPr>
        <w:t>Maharjan</w:t>
      </w:r>
      <w:proofErr w:type="spellEnd"/>
      <w:r w:rsidRPr="005E465C">
        <w:rPr>
          <w:rStyle w:val="StyleStyleBold12pt"/>
        </w:rPr>
        <w:t xml:space="preserve"> 13</w:t>
      </w:r>
      <w:r w:rsidRPr="005E465C">
        <w:rPr>
          <w:sz w:val="16"/>
        </w:rPr>
        <w:t xml:space="preserve">  (</w:t>
      </w:r>
      <w:proofErr w:type="spellStart"/>
      <w:r w:rsidRPr="005E465C">
        <w:rPr>
          <w:sz w:val="16"/>
        </w:rPr>
        <w:t>Keshav</w:t>
      </w:r>
      <w:proofErr w:type="spellEnd"/>
      <w:r w:rsidRPr="005E465C">
        <w:rPr>
          <w:sz w:val="16"/>
        </w:rPr>
        <w:t xml:space="preserve"> Dr. of Agricultural Economics Methodologies to Assess the Impact of Climate Change in Agriculture www.springer.com)</w:t>
      </w:r>
    </w:p>
    <w:p w14:paraId="4C2779A7" w14:textId="77777777" w:rsidR="008649DF" w:rsidRPr="005E465C" w:rsidRDefault="008649DF" w:rsidP="008649DF"/>
    <w:p w14:paraId="2172DDAD" w14:textId="77777777" w:rsidR="008649DF" w:rsidRPr="005E465C" w:rsidRDefault="008649DF" w:rsidP="008649DF">
      <w:r w:rsidRPr="005E465C">
        <w:rPr>
          <w:rStyle w:val="StyleBoldUnderline"/>
        </w:rPr>
        <w:t xml:space="preserve">Since the initial assessment of response to different controlled variables is based on the controlled experiment, such models have limitations of Isolation from the variety and variability of factors and conditions that affect production at the field condition </w:t>
      </w:r>
      <w:r w:rsidRPr="005E465C">
        <w:t xml:space="preserve">(Adams et al. 1998). Thus, these types of </w:t>
      </w:r>
      <w:r w:rsidRPr="005E465C">
        <w:rPr>
          <w:rStyle w:val="StyleBoldUnderline"/>
        </w:rPr>
        <w:t xml:space="preserve">models have limitation on properly understanding the effects of a wide range of variables associated with global warming </w:t>
      </w:r>
      <w:r w:rsidRPr="005E465C">
        <w:t>(</w:t>
      </w:r>
      <w:proofErr w:type="spellStart"/>
      <w:r w:rsidRPr="005E465C">
        <w:t>Schlenker</w:t>
      </w:r>
      <w:proofErr w:type="spellEnd"/>
      <w:r w:rsidRPr="005E465C">
        <w:t xml:space="preserve"> and Roberts 2008). </w:t>
      </w:r>
      <w:r w:rsidRPr="005E465C">
        <w:rPr>
          <w:rStyle w:val="StyleBoldUnderline"/>
        </w:rPr>
        <w:t>In addition, though it is unequivocal that global warming is inevitable in the coming century</w:t>
      </w:r>
      <w:r w:rsidRPr="005E465C">
        <w:t xml:space="preserve">, </w:t>
      </w:r>
      <w:r w:rsidRPr="005E465C">
        <w:rPr>
          <w:rStyle w:val="StyleBoldUnderline"/>
        </w:rPr>
        <w:t>even if emissions of greenhouse gases is stabilized at current level</w:t>
      </w:r>
      <w:r w:rsidRPr="005E465C">
        <w:t>, there exists debate and uncertainty on the extent</w:t>
      </w:r>
      <w:r w:rsidRPr="005E465C">
        <w:rPr>
          <w:sz w:val="12"/>
        </w:rPr>
        <w:t xml:space="preserve">¶ </w:t>
      </w:r>
      <w:r w:rsidRPr="005E465C">
        <w:t xml:space="preserve">of warming as well as other related changes (IPCC 2007; </w:t>
      </w:r>
      <w:proofErr w:type="spellStart"/>
      <w:r w:rsidRPr="005E465C">
        <w:t>Rosegrant</w:t>
      </w:r>
      <w:proofErr w:type="spellEnd"/>
      <w:r w:rsidRPr="005E465C">
        <w:t xml:space="preserve"> et al. 2008)</w:t>
      </w:r>
      <w:proofErr w:type="gramStart"/>
      <w:r w:rsidRPr="005E465C">
        <w:t>.</w:t>
      </w:r>
      <w:r w:rsidRPr="005E465C">
        <w:rPr>
          <w:sz w:val="12"/>
        </w:rPr>
        <w:t>¶</w:t>
      </w:r>
      <w:proofErr w:type="gramEnd"/>
      <w:r w:rsidRPr="005E465C">
        <w:rPr>
          <w:sz w:val="12"/>
        </w:rPr>
        <w:t xml:space="preserve"> </w:t>
      </w:r>
      <w:r w:rsidRPr="005E465C">
        <w:t xml:space="preserve">Similarly. </w:t>
      </w:r>
      <w:proofErr w:type="gramStart"/>
      <w:r w:rsidRPr="005E465C">
        <w:t>due</w:t>
      </w:r>
      <w:proofErr w:type="gramEnd"/>
      <w:r w:rsidRPr="005E465C">
        <w:t xml:space="preserve"> to huge cost involved in installing the experiment setup. </w:t>
      </w:r>
      <w:proofErr w:type="gramStart"/>
      <w:r w:rsidRPr="005E465C">
        <w:t>application</w:t>
      </w:r>
      <w:proofErr w:type="gramEnd"/>
      <w:r w:rsidRPr="005E465C">
        <w:rPr>
          <w:sz w:val="12"/>
        </w:rPr>
        <w:t xml:space="preserve">¶ </w:t>
      </w:r>
      <w:r w:rsidRPr="005E465C">
        <w:t>of such models in the case of developing countries is very limited.</w:t>
      </w:r>
    </w:p>
    <w:p w14:paraId="4EAEFFCD" w14:textId="77777777" w:rsidR="008649DF" w:rsidRPr="005E465C" w:rsidRDefault="008649DF" w:rsidP="008649DF">
      <w:pPr>
        <w:rPr>
          <w:u w:val="single"/>
        </w:rPr>
      </w:pPr>
    </w:p>
    <w:p w14:paraId="2A984007" w14:textId="77777777" w:rsidR="008649DF" w:rsidRPr="005E465C" w:rsidRDefault="008649DF" w:rsidP="008649DF">
      <w:pPr>
        <w:rPr>
          <w:u w:val="single"/>
        </w:rPr>
      </w:pPr>
    </w:p>
    <w:p w14:paraId="2DDD1D3E" w14:textId="77777777" w:rsidR="00EF7E6A" w:rsidRPr="005E465C" w:rsidRDefault="00EF7E6A" w:rsidP="00CC0523">
      <w:pPr>
        <w:pStyle w:val="Heading2"/>
      </w:pPr>
      <w:bookmarkStart w:id="1" w:name="_GoBack"/>
      <w:bookmarkEnd w:id="1"/>
      <w:r w:rsidRPr="005E465C">
        <w:lastRenderedPageBreak/>
        <w:t>US Not Key</w:t>
      </w:r>
    </w:p>
    <w:p w14:paraId="16B79F0E" w14:textId="77777777" w:rsidR="00EF7E6A" w:rsidRPr="005E465C" w:rsidRDefault="00EF7E6A" w:rsidP="00EF7E6A"/>
    <w:p w14:paraId="1D5D9329" w14:textId="77777777" w:rsidR="00EF7E6A" w:rsidRPr="005E465C" w:rsidRDefault="00EF7E6A" w:rsidP="00A9182E">
      <w:pPr>
        <w:pStyle w:val="Heading4"/>
        <w:rPr>
          <w:rFonts w:cs="Times New Roman"/>
        </w:rPr>
      </w:pPr>
      <w:r w:rsidRPr="005E465C">
        <w:rPr>
          <w:rFonts w:cs="Times New Roman"/>
        </w:rPr>
        <w:t>US CO2 levels are stagnant—other countries are the bulk</w:t>
      </w:r>
    </w:p>
    <w:p w14:paraId="29E352C7" w14:textId="77777777" w:rsidR="00EF7E6A" w:rsidRPr="005E465C" w:rsidRDefault="00EF7E6A" w:rsidP="00EF7E6A">
      <w:pPr>
        <w:rPr>
          <w:sz w:val="16"/>
        </w:rPr>
      </w:pPr>
      <w:r w:rsidRPr="005E465C">
        <w:rPr>
          <w:rStyle w:val="StyleStyleBold12pt"/>
        </w:rPr>
        <w:t>Taylor 12</w:t>
      </w:r>
      <w:r w:rsidRPr="005E465C">
        <w:rPr>
          <w:sz w:val="16"/>
        </w:rPr>
        <w:t xml:space="preserve"> (James Taylor, senior fellow for environment policy at </w:t>
      </w:r>
      <w:r w:rsidRPr="005E465C">
        <w:rPr>
          <w:sz w:val="16"/>
        </w:rPr>
        <w:fldChar w:fldCharType="begin"/>
      </w:r>
      <w:r w:rsidRPr="005E465C">
        <w:rPr>
          <w:sz w:val="16"/>
        </w:rPr>
        <w:instrText xml:space="preserve"> HYPERLINK "http://heartland.org/" \t "_blank" </w:instrText>
      </w:r>
      <w:r w:rsidRPr="005E465C">
        <w:rPr>
          <w:sz w:val="16"/>
        </w:rPr>
      </w:r>
      <w:r w:rsidRPr="005E465C">
        <w:rPr>
          <w:sz w:val="16"/>
        </w:rPr>
        <w:fldChar w:fldCharType="separate"/>
      </w:r>
      <w:r w:rsidRPr="005E465C">
        <w:rPr>
          <w:sz w:val="16"/>
        </w:rPr>
        <w:t>The Heartland Institute</w:t>
      </w:r>
      <w:r w:rsidRPr="005E465C">
        <w:rPr>
          <w:sz w:val="16"/>
        </w:rPr>
        <w:fldChar w:fldCharType="end"/>
      </w:r>
      <w:r w:rsidRPr="005E465C">
        <w:rPr>
          <w:sz w:val="16"/>
        </w:rPr>
        <w:t> and managing editor of </w:t>
      </w:r>
      <w:r w:rsidRPr="005E465C">
        <w:rPr>
          <w:sz w:val="16"/>
        </w:rPr>
        <w:fldChar w:fldCharType="begin"/>
      </w:r>
      <w:r w:rsidRPr="005E465C">
        <w:rPr>
          <w:sz w:val="16"/>
        </w:rPr>
        <w:instrText xml:space="preserve"> HYPERLINK "http://www.heartland.org/environmentandclimate-news.org/index.html" \t "_blank" </w:instrText>
      </w:r>
      <w:r w:rsidRPr="005E465C">
        <w:rPr>
          <w:sz w:val="16"/>
        </w:rPr>
      </w:r>
      <w:r w:rsidRPr="005E465C">
        <w:rPr>
          <w:sz w:val="16"/>
        </w:rPr>
        <w:fldChar w:fldCharType="separate"/>
      </w:r>
      <w:r w:rsidRPr="005E465C">
        <w:rPr>
          <w:sz w:val="16"/>
        </w:rPr>
        <w:t>Environment &amp; Climate News</w:t>
      </w:r>
      <w:r w:rsidRPr="005E465C">
        <w:rPr>
          <w:sz w:val="16"/>
        </w:rPr>
        <w:fldChar w:fldCharType="end"/>
      </w:r>
      <w:r w:rsidRPr="005E465C">
        <w:rPr>
          <w:sz w:val="16"/>
        </w:rPr>
        <w:t xml:space="preserve">, 1/24/12, “U.S. Carbon Dioxide Emissions Remain Below 2000 Levels”, </w:t>
      </w:r>
      <w:hyperlink r:id="rId13" w:history="1">
        <w:r w:rsidRPr="005E465C">
          <w:rPr>
            <w:sz w:val="16"/>
          </w:rPr>
          <w:t>http://news.heartland.org/newspaper-article/2012/01/24/us-carbon-dioxide-emissions-remain-below-2000-levels</w:t>
        </w:r>
      </w:hyperlink>
      <w:r w:rsidRPr="005E465C">
        <w:rPr>
          <w:sz w:val="16"/>
        </w:rPr>
        <w:t xml:space="preserve"> </w:t>
      </w:r>
      <w:proofErr w:type="spellStart"/>
      <w:r w:rsidRPr="005E465C">
        <w:rPr>
          <w:sz w:val="16"/>
        </w:rPr>
        <w:t>ht</w:t>
      </w:r>
      <w:proofErr w:type="spellEnd"/>
      <w:r w:rsidRPr="005E465C">
        <w:rPr>
          <w:sz w:val="16"/>
        </w:rPr>
        <w:t>)</w:t>
      </w:r>
    </w:p>
    <w:p w14:paraId="10EB6FB1" w14:textId="77777777" w:rsidR="00EF7E6A" w:rsidRPr="005E465C" w:rsidRDefault="00EF7E6A" w:rsidP="00EF7E6A">
      <w:pPr>
        <w:rPr>
          <w:sz w:val="16"/>
        </w:rPr>
      </w:pPr>
      <w:r w:rsidRPr="005E465C">
        <w:rPr>
          <w:b/>
          <w:u w:val="single"/>
        </w:rPr>
        <w:t>U.S. carbon dioxide emissions remain below 2000 levels and are likely to remain so until at least the year 2030</w:t>
      </w:r>
      <w:r w:rsidRPr="005E465C">
        <w:rPr>
          <w:sz w:val="16"/>
        </w:rPr>
        <w:t>, according to the U.S. Energy Information Administration’s just-</w:t>
      </w:r>
      <w:proofErr w:type="spellStart"/>
      <w:r w:rsidRPr="005E465C">
        <w:rPr>
          <w:sz w:val="16"/>
        </w:rPr>
        <w:t>released</w:t>
      </w:r>
      <w:hyperlink r:id="rId14" w:history="1">
        <w:r w:rsidRPr="005E465C">
          <w:rPr>
            <w:sz w:val="16"/>
          </w:rPr>
          <w:t>preview</w:t>
        </w:r>
        <w:proofErr w:type="spellEnd"/>
        <w:r w:rsidRPr="005E465C">
          <w:rPr>
            <w:sz w:val="16"/>
          </w:rPr>
          <w:t xml:space="preserve"> of its Annual Energy Outlook 2012</w:t>
        </w:r>
      </w:hyperlink>
      <w:r w:rsidRPr="005E465C">
        <w:rPr>
          <w:sz w:val="16"/>
        </w:rPr>
        <w:t xml:space="preserve">. The EIA annual report provides further evidence that </w:t>
      </w:r>
      <w:r w:rsidRPr="005E465C">
        <w:rPr>
          <w:b/>
          <w:u w:val="single"/>
        </w:rPr>
        <w:t>EPA’s economy-killing restrictions on carbon dioxide emissions are completely unnecessary, even if global warming were a serious problem. Halting global emissions at year 2000 levels would certainly avert the scary scenarios frequently asserted by environmental activist groups</w:t>
      </w:r>
      <w:r w:rsidRPr="005E465C">
        <w:rPr>
          <w:sz w:val="16"/>
        </w:rPr>
        <w:t xml:space="preserve"> and the media. </w:t>
      </w:r>
      <w:r w:rsidRPr="005E465C">
        <w:rPr>
          <w:b/>
          <w:u w:val="single"/>
        </w:rPr>
        <w:t>The United States has done so. The rest of the world has not. China</w:t>
      </w:r>
      <w:r w:rsidRPr="005E465C">
        <w:rPr>
          <w:sz w:val="16"/>
        </w:rPr>
        <w:t xml:space="preserve">, which </w:t>
      </w:r>
      <w:r w:rsidRPr="005E465C">
        <w:rPr>
          <w:b/>
          <w:u w:val="single"/>
        </w:rPr>
        <w:t>emits more carbon dioxide by far than any other nation, has more than doubled its carbon dioxide emissions since 2000 and is likely to continue its steep emissions</w:t>
      </w:r>
      <w:r w:rsidRPr="005E465C">
        <w:rPr>
          <w:sz w:val="16"/>
        </w:rPr>
        <w:t xml:space="preserve"> rise for the foreseeable future. China </w:t>
      </w:r>
      <w:r w:rsidRPr="005E465C">
        <w:rPr>
          <w:b/>
          <w:u w:val="single"/>
        </w:rPr>
        <w:t>emits more carbon dioxide than the entire Western Hemisphere.</w:t>
      </w:r>
      <w:r w:rsidRPr="005E465C">
        <w:rPr>
          <w:sz w:val="16"/>
        </w:rPr>
        <w:t xml:space="preserve"> If the U.S., beyond merely freezing the level of its emissions, fully eliminated all carbon dioxide emissions today, the mere growth in </w:t>
      </w:r>
      <w:r w:rsidRPr="005E465C">
        <w:rPr>
          <w:b/>
          <w:u w:val="single"/>
        </w:rPr>
        <w:t>Chinese emissions over the next 10 years would more than compensate for the complete elimination of U.S. emissions. China</w:t>
      </w:r>
      <w:r w:rsidRPr="005E465C">
        <w:rPr>
          <w:sz w:val="16"/>
        </w:rPr>
        <w:t xml:space="preserve">, moreover, </w:t>
      </w:r>
      <w:r w:rsidRPr="005E465C">
        <w:rPr>
          <w:b/>
          <w:u w:val="single"/>
        </w:rPr>
        <w:t>has repeatedly and emphatically stated that it will not accept limits on its emissions regardless of what the United States and other nations do.</w:t>
      </w:r>
      <w:r w:rsidRPr="005E465C">
        <w:rPr>
          <w:sz w:val="16"/>
        </w:rPr>
        <w:t xml:space="preserve"> The global warming debate, at least as far as the asserted need for the United States to impose dramatic, economy-killing carbon dioxide restrictions, has been rendered moot. </w:t>
      </w:r>
    </w:p>
    <w:p w14:paraId="33289326" w14:textId="77777777" w:rsidR="00EF7E6A" w:rsidRPr="005E465C" w:rsidRDefault="00EF7E6A" w:rsidP="00EF7E6A"/>
    <w:p w14:paraId="36A1D4F9" w14:textId="77777777" w:rsidR="00A9182E" w:rsidRPr="005E465C" w:rsidRDefault="00A9182E" w:rsidP="00CC0523">
      <w:pPr>
        <w:pStyle w:val="Heading2"/>
      </w:pPr>
      <w:r w:rsidRPr="005E465C">
        <w:lastRenderedPageBreak/>
        <w:t>Models Are Wrong</w:t>
      </w:r>
    </w:p>
    <w:p w14:paraId="797428D3" w14:textId="77777777" w:rsidR="00A9182E" w:rsidRPr="005E465C" w:rsidRDefault="00A9182E" w:rsidP="00A9182E"/>
    <w:p w14:paraId="784F14B8" w14:textId="77777777" w:rsidR="00A9182E" w:rsidRPr="005E465C" w:rsidRDefault="00A9182E" w:rsidP="00A9182E">
      <w:pPr>
        <w:pStyle w:val="Heading4"/>
        <w:rPr>
          <w:rFonts w:cs="Times New Roman"/>
        </w:rPr>
      </w:pPr>
      <w:r w:rsidRPr="005E465C">
        <w:rPr>
          <w:rFonts w:cs="Times New Roman"/>
        </w:rPr>
        <w:t>No warming – models are wrong, feedbacks are negative and its cyclical</w:t>
      </w:r>
    </w:p>
    <w:p w14:paraId="0CDAD09B" w14:textId="77777777" w:rsidR="00A9182E" w:rsidRPr="005E465C" w:rsidRDefault="00A9182E" w:rsidP="00A9182E">
      <w:pPr>
        <w:rPr>
          <w:szCs w:val="24"/>
        </w:rPr>
      </w:pPr>
      <w:r w:rsidRPr="005E465C">
        <w:rPr>
          <w:b/>
          <w:szCs w:val="24"/>
        </w:rPr>
        <w:t>Evans 11</w:t>
      </w:r>
      <w:r w:rsidRPr="005E465C">
        <w:rPr>
          <w:szCs w:val="24"/>
        </w:rPr>
        <w:t xml:space="preserve"> (David,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http://www.ted.com/conversations/2533/climate_models_are_fundamental.html)</w:t>
      </w:r>
    </w:p>
    <w:p w14:paraId="4181843A" w14:textId="77777777" w:rsidR="00A9182E" w:rsidRPr="005E465C" w:rsidRDefault="00A9182E" w:rsidP="00A9182E">
      <w:pPr>
        <w:jc w:val="both"/>
        <w:rPr>
          <w:rStyle w:val="StyleBoldUnderline"/>
          <w:szCs w:val="24"/>
        </w:rPr>
      </w:pPr>
      <w:r w:rsidRPr="005E465C">
        <w:rPr>
          <w:rStyle w:val="StyleBoldUnderline"/>
          <w:szCs w:val="24"/>
        </w:rPr>
        <w:t>The</w:t>
      </w:r>
      <w:r w:rsidRPr="005E465C">
        <w:rPr>
          <w:sz w:val="16"/>
          <w:szCs w:val="24"/>
        </w:rPr>
        <w:t xml:space="preserve"> core </w:t>
      </w:r>
      <w:r w:rsidRPr="005E465C">
        <w:rPr>
          <w:rStyle w:val="StyleBoldUnderline"/>
          <w:szCs w:val="24"/>
        </w:rPr>
        <w:t>idea of every official climate model</w:t>
      </w:r>
      <w:r w:rsidRPr="005E465C">
        <w:rPr>
          <w:sz w:val="16"/>
          <w:szCs w:val="24"/>
        </w:rPr>
        <w:t xml:space="preserve">: </w:t>
      </w:r>
      <w:r w:rsidRPr="005E465C">
        <w:rPr>
          <w:rStyle w:val="StyleBoldUnderline"/>
          <w:szCs w:val="24"/>
        </w:rPr>
        <w:t>for each bit of warming due to carbon dioxide, it ends up causing three bits of warming due to the extra moist air</w:t>
      </w:r>
      <w:r w:rsidRPr="005E465C">
        <w:rPr>
          <w:sz w:val="16"/>
          <w:szCs w:val="24"/>
        </w:rPr>
        <w:t xml:space="preserve">. The </w:t>
      </w:r>
      <w:r w:rsidRPr="005E465C">
        <w:rPr>
          <w:rStyle w:val="StyleBoldUnderline"/>
          <w:szCs w:val="24"/>
        </w:rPr>
        <w:t>climate models amplify</w:t>
      </w:r>
      <w:r w:rsidRPr="005E465C">
        <w:rPr>
          <w:sz w:val="16"/>
          <w:szCs w:val="24"/>
        </w:rPr>
        <w:t xml:space="preserve"> the carbon dioxide </w:t>
      </w:r>
      <w:r w:rsidRPr="005E465C">
        <w:rPr>
          <w:rStyle w:val="StyleBoldUnderline"/>
          <w:szCs w:val="24"/>
        </w:rPr>
        <w:t xml:space="preserve">warming by a factor of three </w:t>
      </w:r>
      <w:r w:rsidRPr="005E465C">
        <w:rPr>
          <w:sz w:val="16"/>
          <w:szCs w:val="24"/>
        </w:rPr>
        <w:t xml:space="preserve">– so two thirds of their projected warming is </w:t>
      </w:r>
      <w:r w:rsidRPr="005E465C">
        <w:rPr>
          <w:rStyle w:val="StyleBoldUnderline"/>
          <w:szCs w:val="24"/>
        </w:rPr>
        <w:t>due to extra moist air</w:t>
      </w:r>
      <w:r w:rsidRPr="005E465C">
        <w:rPr>
          <w:sz w:val="16"/>
          <w:szCs w:val="24"/>
        </w:rPr>
        <w:t xml:space="preserve"> (and other factors), only one third is due to extra carbon dioxide. This is the core of the issue. All the disagreements spring from this. </w:t>
      </w:r>
      <w:r w:rsidRPr="005E465C">
        <w:rPr>
          <w:rStyle w:val="StyleBoldUnderline"/>
          <w:szCs w:val="24"/>
        </w:rPr>
        <w:t>The alarmist case is based on this guess about moisture in the atmosphere. There is simply no evidence for the amplification</w:t>
      </w:r>
      <w:r w:rsidRPr="005E465C">
        <w:rPr>
          <w:sz w:val="16"/>
          <w:szCs w:val="24"/>
        </w:rPr>
        <w:t xml:space="preserve"> that is at the core of their alarmism. Weather balloons had been measuring the atmosphere since the 1960’s. </w:t>
      </w:r>
      <w:r w:rsidRPr="005E465C">
        <w:rPr>
          <w:rStyle w:val="StyleBoldUnderline"/>
          <w:szCs w:val="24"/>
        </w:rPr>
        <w:t xml:space="preserve">The climate models all predict that as the planet warms, a </w:t>
      </w:r>
      <w:proofErr w:type="gramStart"/>
      <w:r w:rsidRPr="005E465C">
        <w:rPr>
          <w:rStyle w:val="StyleBoldUnderline"/>
          <w:szCs w:val="24"/>
        </w:rPr>
        <w:t>hot-spot</w:t>
      </w:r>
      <w:proofErr w:type="gramEnd"/>
      <w:r w:rsidRPr="005E465C">
        <w:rPr>
          <w:rStyle w:val="StyleBoldUnderline"/>
          <w:szCs w:val="24"/>
        </w:rPr>
        <w:t xml:space="preserve"> of moist air will develop over the tropics</w:t>
      </w:r>
      <w:r w:rsidRPr="005E465C">
        <w:rPr>
          <w:sz w:val="16"/>
          <w:szCs w:val="24"/>
        </w:rPr>
        <w:t xml:space="preserve"> about 10km up. </w:t>
      </w:r>
      <w:r w:rsidRPr="005E465C">
        <w:rPr>
          <w:rStyle w:val="StyleBoldUnderline"/>
          <w:szCs w:val="24"/>
        </w:rPr>
        <w:t xml:space="preserve">Weather balloons have found no </w:t>
      </w:r>
      <w:proofErr w:type="gramStart"/>
      <w:r w:rsidRPr="005E465C">
        <w:rPr>
          <w:rStyle w:val="StyleBoldUnderline"/>
          <w:szCs w:val="24"/>
        </w:rPr>
        <w:t>hot-spot</w:t>
      </w:r>
      <w:proofErr w:type="gramEnd"/>
      <w:r w:rsidRPr="005E465C">
        <w:rPr>
          <w:rStyle w:val="StyleBoldUnderline"/>
          <w:szCs w:val="24"/>
        </w:rPr>
        <w:t>. Not even a small one.</w:t>
      </w:r>
      <w:r w:rsidRPr="005E465C">
        <w:rPr>
          <w:sz w:val="16"/>
          <w:szCs w:val="24"/>
        </w:rPr>
        <w:t xml:space="preserve"> This evidence proves the </w:t>
      </w:r>
      <w:r w:rsidRPr="005E465C">
        <w:rPr>
          <w:rStyle w:val="StyleBoldUnderline"/>
          <w:szCs w:val="24"/>
        </w:rPr>
        <w:t>climate models are fundamentally flawed and they greatly overestimate the temperature increases due to carbon dioxide.</w:t>
      </w:r>
      <w:r w:rsidRPr="005E465C">
        <w:rPr>
          <w:sz w:val="16"/>
          <w:szCs w:val="24"/>
        </w:rPr>
        <w:t xml:space="preserve"> There are now several independent pieces of evidence showing that </w:t>
      </w:r>
      <w:r w:rsidRPr="005E465C">
        <w:rPr>
          <w:rStyle w:val="StyleBoldUnderline"/>
          <w:szCs w:val="24"/>
        </w:rPr>
        <w:t>the earth responds to the warming due to extra carbon dioxide by dampening the warming.</w:t>
      </w:r>
      <w:r w:rsidRPr="005E465C">
        <w:rPr>
          <w:sz w:val="16"/>
          <w:szCs w:val="24"/>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5E465C">
        <w:rPr>
          <w:rStyle w:val="StyleBoldUnderline"/>
          <w:szCs w:val="24"/>
        </w:rPr>
        <w:t>The Pacific Decadal Oscillation causes alternating global warming and cooling for 25 – 30 years at a go in each direction. Having just finished a warming phase, expect mild global cooling for the next two decades.</w:t>
      </w:r>
    </w:p>
    <w:p w14:paraId="20BA8E92" w14:textId="77777777" w:rsidR="00A9182E" w:rsidRPr="005E465C" w:rsidRDefault="00A9182E" w:rsidP="00A9182E"/>
    <w:p w14:paraId="2FFC474A" w14:textId="77777777" w:rsidR="00A9182E" w:rsidRPr="005E465C" w:rsidRDefault="00A9182E" w:rsidP="00A9182E"/>
    <w:p w14:paraId="7C47A9F6" w14:textId="77777777" w:rsidR="00A9182E" w:rsidRPr="005E465C" w:rsidRDefault="00A9182E" w:rsidP="00A9182E">
      <w:pPr>
        <w:pStyle w:val="Heading4"/>
        <w:rPr>
          <w:rFonts w:cs="Times New Roman"/>
        </w:rPr>
      </w:pPr>
      <w:r w:rsidRPr="005E465C">
        <w:rPr>
          <w:rFonts w:cs="Times New Roman"/>
        </w:rPr>
        <w:t>Their warming evidence skewed – urban heat island</w:t>
      </w:r>
    </w:p>
    <w:p w14:paraId="64503887" w14:textId="77777777" w:rsidR="00A9182E" w:rsidRPr="005E465C" w:rsidRDefault="00A9182E" w:rsidP="00A9182E">
      <w:pPr>
        <w:rPr>
          <w:szCs w:val="24"/>
        </w:rPr>
      </w:pPr>
      <w:r w:rsidRPr="005E465C">
        <w:rPr>
          <w:rFonts w:eastAsiaTheme="majorEastAsia"/>
          <w:b/>
          <w:bCs/>
          <w:iCs/>
          <w:szCs w:val="24"/>
        </w:rPr>
        <w:t>Evans 12</w:t>
      </w:r>
      <w:r w:rsidRPr="005E465C">
        <w:rPr>
          <w:szCs w:val="24"/>
        </w:rPr>
        <w:t xml:space="preserve"> (David has a PhD in electrical engineering, worked from 1999 to 2006 for the Australian Greenhouse Office, an agency of the Australian government, designing a carbon accounting system- Financial Post, "Global Warming Theory Is Based on False Science.</w:t>
      </w:r>
      <w:proofErr w:type="gramStart"/>
      <w:r w:rsidRPr="005E465C">
        <w:rPr>
          <w:szCs w:val="24"/>
        </w:rPr>
        <w:t>",</w:t>
      </w:r>
      <w:proofErr w:type="gramEnd"/>
      <w:r w:rsidRPr="005E465C">
        <w:rPr>
          <w:szCs w:val="24"/>
        </w:rPr>
        <w:t xml:space="preserve"> 7 Apr. 2011, </w:t>
      </w:r>
      <w:proofErr w:type="spellStart"/>
      <w:r w:rsidRPr="005E465C">
        <w:rPr>
          <w:szCs w:val="24"/>
        </w:rPr>
        <w:t>infotrac</w:t>
      </w:r>
      <w:proofErr w:type="spellEnd"/>
      <w:r w:rsidRPr="005E465C">
        <w:rPr>
          <w:szCs w:val="24"/>
        </w:rPr>
        <w:t>)</w:t>
      </w:r>
    </w:p>
    <w:p w14:paraId="74957E1D" w14:textId="77777777" w:rsidR="00A9182E" w:rsidRPr="005E465C" w:rsidRDefault="00A9182E" w:rsidP="00A9182E">
      <w:pPr>
        <w:jc w:val="both"/>
        <w:rPr>
          <w:rStyle w:val="StyleBoldUnderline"/>
          <w:b w:val="0"/>
          <w:szCs w:val="24"/>
        </w:rPr>
      </w:pPr>
      <w:r w:rsidRPr="005E465C">
        <w:rPr>
          <w:rStyle w:val="StyleBoldUnderline"/>
          <w:szCs w:val="24"/>
        </w:rPr>
        <w:t>There are now several independent pieces of evidence showing that the earth responds to the warming due to extra carbon dioxide by dampening the warming</w:t>
      </w:r>
      <w:r w:rsidRPr="005E465C">
        <w:rPr>
          <w:sz w:val="16"/>
          <w:szCs w:val="24"/>
        </w:rPr>
        <w:t xml:space="preserve">. Every long-lived natural system behaves this way, counteracting any disturbance. Otherwise the system would be unstable. The climate system is no exception, and now we can prove it. But the </w:t>
      </w:r>
      <w:r w:rsidRPr="005E465C">
        <w:rPr>
          <w:rStyle w:val="StyleBoldUnderline"/>
          <w:szCs w:val="24"/>
        </w:rPr>
        <w:t>alarmists say</w:t>
      </w:r>
      <w:r w:rsidRPr="005E465C">
        <w:rPr>
          <w:sz w:val="16"/>
          <w:szCs w:val="24"/>
        </w:rPr>
        <w:t xml:space="preserve"> the exact </w:t>
      </w:r>
      <w:proofErr w:type="gramStart"/>
      <w:r w:rsidRPr="005E465C">
        <w:rPr>
          <w:sz w:val="16"/>
          <w:szCs w:val="24"/>
        </w:rPr>
        <w:t>opposite, that</w:t>
      </w:r>
      <w:proofErr w:type="gramEnd"/>
      <w:r w:rsidRPr="005E465C">
        <w:rPr>
          <w:sz w:val="16"/>
          <w:szCs w:val="24"/>
        </w:rPr>
        <w:t xml:space="preserve"> </w:t>
      </w:r>
      <w:r w:rsidRPr="005E465C">
        <w:rPr>
          <w:rStyle w:val="StyleBoldUnderline"/>
          <w:szCs w:val="24"/>
        </w:rPr>
        <w:t>the climate system amplifies any warming due to extra carbon dioxide, and is potentially unstable</w:t>
      </w:r>
      <w:r w:rsidRPr="005E465C">
        <w:rPr>
          <w:sz w:val="16"/>
          <w:szCs w:val="24"/>
        </w:rPr>
        <w:t xml:space="preserve">. It is no surprise that their predictions of planetary temperature made in 1988 to the U.S. Congress, and again in 1990, 1995, and 2001, have all proved much higher than reality. </w:t>
      </w:r>
      <w:r w:rsidRPr="005E465C">
        <w:rPr>
          <w:rStyle w:val="StyleBoldUnderline"/>
          <w:szCs w:val="24"/>
        </w:rPr>
        <w:t>They keep lowering the temperature increases they expect</w:t>
      </w:r>
      <w:r w:rsidRPr="005E465C">
        <w:rPr>
          <w:sz w:val="16"/>
          <w:szCs w:val="24"/>
        </w:rPr>
        <w:t>, from 0.30C per decade in 1990, to 0.20C per decade in 2001, and now 0.15C per decade—</w:t>
      </w:r>
      <w:r w:rsidRPr="005E465C">
        <w:rPr>
          <w:rStyle w:val="StyleBoldUnderline"/>
          <w:szCs w:val="24"/>
        </w:rPr>
        <w:t>yet they have the gall to tell us "it's worse than expected."</w:t>
      </w:r>
      <w:r w:rsidRPr="005E465C">
        <w:rPr>
          <w:sz w:val="16"/>
          <w:szCs w:val="24"/>
        </w:rPr>
        <w:t xml:space="preserve"> </w:t>
      </w:r>
      <w:r w:rsidRPr="005E465C">
        <w:rPr>
          <w:rStyle w:val="StyleBoldUnderline"/>
          <w:szCs w:val="24"/>
        </w:rPr>
        <w:t>These people are not scientists. They overestimate the temperature increases due to carbon dioxide,</w:t>
      </w:r>
      <w:r w:rsidRPr="005E465C">
        <w:rPr>
          <w:sz w:val="16"/>
          <w:szCs w:val="24"/>
        </w:rPr>
        <w:t xml:space="preserve"> </w:t>
      </w:r>
      <w:r w:rsidRPr="005E465C">
        <w:rPr>
          <w:rStyle w:val="StyleBoldUnderline"/>
          <w:szCs w:val="24"/>
        </w:rPr>
        <w:t>selectively deny evidence, and now they conceal the truth</w:t>
      </w:r>
      <w:r w:rsidRPr="005E465C">
        <w:rPr>
          <w:sz w:val="16"/>
          <w:szCs w:val="24"/>
        </w:rPr>
        <w:t xml:space="preserve">. One way they conceal is in the way they measure temperature. </w:t>
      </w:r>
      <w:r w:rsidRPr="005E465C">
        <w:rPr>
          <w:rStyle w:val="StyleBoldUnderline"/>
          <w:szCs w:val="24"/>
        </w:rPr>
        <w:t xml:space="preserve">The official thermometers are often located in the warm exhaust of air conditioning outlets, over hot tarmac at airports where they get blasts of hot air from jet engines, at </w:t>
      </w:r>
      <w:proofErr w:type="gramStart"/>
      <w:r w:rsidRPr="005E465C">
        <w:rPr>
          <w:rStyle w:val="StyleBoldUnderline"/>
          <w:szCs w:val="24"/>
        </w:rPr>
        <w:t>waste-water</w:t>
      </w:r>
      <w:proofErr w:type="gramEnd"/>
      <w:r w:rsidRPr="005E465C">
        <w:rPr>
          <w:rStyle w:val="StyleBoldUnderline"/>
          <w:szCs w:val="24"/>
        </w:rPr>
        <w:t xml:space="preserve"> plants where they get warmth from decomposing sewage, or in hot cities choked with cars and buildings.</w:t>
      </w:r>
      <w:r w:rsidRPr="005E465C">
        <w:rPr>
          <w:sz w:val="16"/>
          <w:szCs w:val="24"/>
        </w:rPr>
        <w:t xml:space="preserve"> Global warming is measured in 10ths of a degree, so </w:t>
      </w:r>
      <w:r w:rsidRPr="005E465C">
        <w:rPr>
          <w:rStyle w:val="StyleBoldUnderline"/>
          <w:szCs w:val="24"/>
        </w:rPr>
        <w:t>any extra heating nudge is important.</w:t>
      </w:r>
      <w:r w:rsidRPr="005E465C">
        <w:rPr>
          <w:sz w:val="16"/>
          <w:szCs w:val="24"/>
        </w:rPr>
        <w:t xml:space="preserve"> In the United States, </w:t>
      </w:r>
      <w:r w:rsidRPr="005E465C">
        <w:rPr>
          <w:rStyle w:val="StyleBoldUnderline"/>
          <w:szCs w:val="24"/>
        </w:rPr>
        <w:t>nearly 90% of official thermometers surveyed by volunteers violate official siting requirements that they not be too close to an artificial heating source</w:t>
      </w:r>
      <w:r w:rsidRPr="005E465C">
        <w:rPr>
          <w:sz w:val="16"/>
          <w:szCs w:val="24"/>
        </w:rPr>
        <w:t xml:space="preserve">. Global temperature is also measured by satellites, which measure nearly the whole planet 24/7 without bias. </w:t>
      </w:r>
      <w:r w:rsidRPr="005E465C">
        <w:rPr>
          <w:rStyle w:val="StyleBoldUnderline"/>
          <w:szCs w:val="24"/>
        </w:rPr>
        <w:t>The</w:t>
      </w:r>
      <w:r w:rsidRPr="005E465C">
        <w:rPr>
          <w:sz w:val="16"/>
          <w:szCs w:val="24"/>
        </w:rPr>
        <w:t xml:space="preserve"> </w:t>
      </w:r>
      <w:r w:rsidRPr="005E465C">
        <w:rPr>
          <w:rStyle w:val="StyleBoldUnderline"/>
          <w:szCs w:val="24"/>
        </w:rPr>
        <w:t xml:space="preserve">satellites say the hottest recent year was 1998, and that since 2001 the global </w:t>
      </w:r>
      <w:r w:rsidRPr="005E465C">
        <w:rPr>
          <w:rStyle w:val="StyleBoldUnderline"/>
          <w:szCs w:val="24"/>
        </w:rPr>
        <w:lastRenderedPageBreak/>
        <w:t xml:space="preserve">temperature has </w:t>
      </w:r>
      <w:proofErr w:type="spellStart"/>
      <w:r w:rsidRPr="005E465C">
        <w:rPr>
          <w:rStyle w:val="StyleBoldUnderline"/>
          <w:szCs w:val="24"/>
        </w:rPr>
        <w:t>levelled</w:t>
      </w:r>
      <w:proofErr w:type="spellEnd"/>
      <w:r w:rsidRPr="005E465C">
        <w:rPr>
          <w:rStyle w:val="StyleBoldUnderline"/>
          <w:szCs w:val="24"/>
        </w:rPr>
        <w:t xml:space="preserve"> off. Why does official science track only the surface </w:t>
      </w:r>
      <w:proofErr w:type="gramStart"/>
      <w:r w:rsidRPr="005E465C">
        <w:rPr>
          <w:rStyle w:val="StyleBoldUnderline"/>
          <w:szCs w:val="24"/>
        </w:rPr>
        <w:t>thermometer results and not mention</w:t>
      </w:r>
      <w:proofErr w:type="gramEnd"/>
      <w:r w:rsidRPr="005E465C">
        <w:rPr>
          <w:rStyle w:val="StyleBoldUnderline"/>
          <w:szCs w:val="24"/>
        </w:rPr>
        <w:t xml:space="preserve"> the satellite results?</w:t>
      </w:r>
    </w:p>
    <w:p w14:paraId="26140E08" w14:textId="77777777" w:rsidR="00A9182E" w:rsidRPr="005E465C" w:rsidRDefault="00A9182E" w:rsidP="00A9182E"/>
    <w:p w14:paraId="6A6B072B" w14:textId="77777777" w:rsidR="00CC0523" w:rsidRPr="005E465C" w:rsidRDefault="00CC0523" w:rsidP="00CC0523">
      <w:pPr>
        <w:pStyle w:val="Heading2"/>
      </w:pPr>
      <w:r w:rsidRPr="005E465C">
        <w:lastRenderedPageBreak/>
        <w:t>AT GHGs – Cooling</w:t>
      </w:r>
    </w:p>
    <w:p w14:paraId="26FEFAA7" w14:textId="77777777" w:rsidR="00CC0523" w:rsidRPr="005E465C" w:rsidRDefault="00CC0523" w:rsidP="00CC0523"/>
    <w:p w14:paraId="1EE2A014" w14:textId="77777777" w:rsidR="00CC0523" w:rsidRPr="005E465C" w:rsidRDefault="00CC0523" w:rsidP="00CC0523">
      <w:pPr>
        <w:pStyle w:val="Heading4"/>
        <w:rPr>
          <w:rFonts w:cs="Times New Roman"/>
        </w:rPr>
      </w:pPr>
      <w:r w:rsidRPr="005E465C">
        <w:rPr>
          <w:rFonts w:cs="Times New Roman"/>
        </w:rPr>
        <w:t>Greenhouse Gases are illusory – best studies conclude they cause cooling</w:t>
      </w:r>
    </w:p>
    <w:p w14:paraId="7723D6B6" w14:textId="77777777" w:rsidR="00CC0523" w:rsidRPr="005E465C" w:rsidRDefault="00CC0523" w:rsidP="00CC0523">
      <w:pPr>
        <w:rPr>
          <w:sz w:val="16"/>
        </w:rPr>
      </w:pPr>
      <w:r w:rsidRPr="005E465C">
        <w:rPr>
          <w:rStyle w:val="StyleStyleBold12pt"/>
        </w:rPr>
        <w:t>Ashworth 6/18</w:t>
      </w:r>
      <w:r w:rsidRPr="005E465C">
        <w:rPr>
          <w:sz w:val="16"/>
        </w:rPr>
        <w:t xml:space="preserve"> Bob is a chemical engineer and has presented over 50 technical papers on fuels and fuel related subjects. Relating to the subject of global warming, he has written two papers, "CFC Destruction of Ozone - Major Cause of Recent Global Warming" and "No Evidence to Support Carbon Dioxide Causing Global Warming". He is a member of the American Geophysical Union. He is a Past Advisor to the University of Pittsburgh International Conference on Coal Conversion. He was Session Chairman, Coal Gasification, Liquefaction and Conversion to Electricity, Fifth International Conference, University of Pittsburgh, </w:t>
      </w:r>
      <w:proofErr w:type="gramStart"/>
      <w:r w:rsidRPr="005E465C">
        <w:rPr>
          <w:sz w:val="16"/>
        </w:rPr>
        <w:t>August</w:t>
      </w:r>
      <w:proofErr w:type="gramEnd"/>
      <w:r w:rsidRPr="005E465C">
        <w:rPr>
          <w:sz w:val="16"/>
        </w:rPr>
        <w:t xml:space="preserve"> 1978. He gave a guest presentation, "Production of Methanol via Wood Gasification, to </w:t>
      </w:r>
      <w:proofErr w:type="spellStart"/>
      <w:r w:rsidRPr="005E465C">
        <w:rPr>
          <w:sz w:val="16"/>
        </w:rPr>
        <w:t>Companhia</w:t>
      </w:r>
      <w:proofErr w:type="spellEnd"/>
      <w:r w:rsidRPr="005E465C">
        <w:rPr>
          <w:sz w:val="16"/>
        </w:rPr>
        <w:t xml:space="preserve"> </w:t>
      </w:r>
      <w:proofErr w:type="spellStart"/>
      <w:r w:rsidRPr="005E465C">
        <w:rPr>
          <w:sz w:val="16"/>
        </w:rPr>
        <w:t>Energética</w:t>
      </w:r>
      <w:proofErr w:type="spellEnd"/>
      <w:r w:rsidRPr="005E465C">
        <w:rPr>
          <w:sz w:val="16"/>
        </w:rPr>
        <w:t xml:space="preserve"> de Sao Paulo (CESP), and the Technical Institute of Sao Paulo, Brazil, November 1978. He was Session Chairman, Industrial Wood Utilization Workshop, "Wood Gasification", </w:t>
      </w:r>
      <w:proofErr w:type="spellStart"/>
      <w:r w:rsidRPr="005E465C">
        <w:rPr>
          <w:sz w:val="16"/>
        </w:rPr>
        <w:t>Mitre</w:t>
      </w:r>
      <w:proofErr w:type="spellEnd"/>
      <w:r w:rsidRPr="005E465C">
        <w:rPr>
          <w:sz w:val="16"/>
        </w:rPr>
        <w:t xml:space="preserve"> Corporation/U.S. DOE, </w:t>
      </w:r>
      <w:proofErr w:type="gramStart"/>
      <w:r w:rsidRPr="005E465C">
        <w:rPr>
          <w:sz w:val="16"/>
        </w:rPr>
        <w:t>April</w:t>
      </w:r>
      <w:proofErr w:type="gramEnd"/>
      <w:r w:rsidRPr="005E465C">
        <w:rPr>
          <w:sz w:val="16"/>
        </w:rPr>
        <w:t xml:space="preserve"> 1979. He also gave a guest presentation to the National Coal Board on coal gasification for combined cycle power generation, Leatherhead, England, April 1979. He holds 16 U. S. patents, several of which have been filed and allowed in other countries. </w:t>
      </w:r>
      <w:proofErr w:type="spellStart"/>
      <w:r w:rsidRPr="005E465C">
        <w:rPr>
          <w:sz w:val="16"/>
        </w:rPr>
        <w:t>ClearStack</w:t>
      </w:r>
      <w:proofErr w:type="spellEnd"/>
      <w:r w:rsidRPr="005E465C">
        <w:rPr>
          <w:sz w:val="16"/>
        </w:rPr>
        <w:t xml:space="preserve"> is working to commercialize two of the patents, a three-stage oxidation technique that reduces sulfur dioxide, nitrogen oxides and mercury and a dry scrubber that removes nitrogen and sulfur oxides from flue gas. In 2001, Governor Paul Patton commissioned him a Kentucky Colonel for his work on clean coal technology. “No such thing as Greenhouse Gases.” http://www.energycentral.com/generationstorage/environmentalemissionsandcarbonmanagement/articles/2926/No-Such-Thing-as-Greenhouse-Gases</w:t>
      </w:r>
    </w:p>
    <w:p w14:paraId="34F0EDD8" w14:textId="77777777" w:rsidR="00CC0523" w:rsidRPr="005E465C" w:rsidRDefault="00CC0523" w:rsidP="00CC0523">
      <w:pPr>
        <w:rPr>
          <w:rStyle w:val="StyleBoldUnderline"/>
        </w:rPr>
      </w:pPr>
      <w:r w:rsidRPr="005E465C">
        <w:rPr>
          <w:rStyle w:val="StyleBoldUnderline"/>
        </w:rPr>
        <w:t>It seems persons trying to rid the planet of our conventional fuels</w:t>
      </w:r>
      <w:r w:rsidRPr="005E465C">
        <w:rPr>
          <w:sz w:val="16"/>
        </w:rPr>
        <w:t xml:space="preserve">; coal, oil and natural gas, </w:t>
      </w:r>
      <w:r w:rsidRPr="005E465C">
        <w:rPr>
          <w:rStyle w:val="StyleBoldUnderline"/>
        </w:rPr>
        <w:t>will go to great lengths of completely lying.</w:t>
      </w:r>
      <w:r w:rsidRPr="005E465C">
        <w:rPr>
          <w:sz w:val="16"/>
        </w:rPr>
        <w:t xml:space="preserve"> First of all, </w:t>
      </w:r>
      <w:r w:rsidRPr="005E465C">
        <w:rPr>
          <w:rStyle w:val="StyleBoldUnderline"/>
        </w:rPr>
        <w:t>so-called</w:t>
      </w:r>
      <w:r w:rsidRPr="005E465C">
        <w:rPr>
          <w:sz w:val="16"/>
        </w:rPr>
        <w:t xml:space="preserve"> but misnamed "</w:t>
      </w:r>
      <w:r w:rsidRPr="005E465C">
        <w:rPr>
          <w:rStyle w:val="StyleBoldUnderline"/>
        </w:rPr>
        <w:t>greenhouse" gases cool the earth - they don't warm it! Also, so-called "green energy" is not green at all! Any mass between you and a radiant energy source will provide cooling</w:t>
      </w:r>
      <w:r w:rsidRPr="005E465C">
        <w:rPr>
          <w:sz w:val="16"/>
        </w:rPr>
        <w:t xml:space="preserve">. Stand near a fireplace that is burning and feel the warmth of the radiant energy; then have two people drape a blanket between you and the fireplace -- you will feel cooler! Another example, stand outside on a sun shiny day. </w:t>
      </w:r>
      <w:r w:rsidRPr="005E465C">
        <w:rPr>
          <w:rStyle w:val="StyleBoldUnderline"/>
        </w:rPr>
        <w:t>When a cloud goes over and shades you</w:t>
      </w:r>
      <w:r w:rsidRPr="005E465C">
        <w:rPr>
          <w:sz w:val="16"/>
        </w:rPr>
        <w:t xml:space="preserve"> from the direct rays of the sun, </w:t>
      </w:r>
      <w:r w:rsidRPr="005E465C">
        <w:rPr>
          <w:rStyle w:val="StyleBoldUnderline"/>
        </w:rPr>
        <w:t>most people feel cooler</w:t>
      </w:r>
      <w:r w:rsidRPr="005E465C">
        <w:rPr>
          <w:sz w:val="16"/>
        </w:rPr>
        <w:t xml:space="preserve">, but perhaps not the IPCC scientists. Nitrogen, oxygen, water vapor, carbon dioxide and any dust that is in the atmosphere all </w:t>
      </w:r>
      <w:proofErr w:type="gramStart"/>
      <w:r w:rsidRPr="005E465C">
        <w:rPr>
          <w:sz w:val="16"/>
        </w:rPr>
        <w:t>provide</w:t>
      </w:r>
      <w:proofErr w:type="gramEnd"/>
      <w:r w:rsidRPr="005E465C">
        <w:rPr>
          <w:sz w:val="16"/>
        </w:rPr>
        <w:t xml:space="preserve"> cooling as well. Why is this? </w:t>
      </w:r>
      <w:r w:rsidRPr="005E465C">
        <w:rPr>
          <w:rStyle w:val="StyleBoldUnderline"/>
        </w:rPr>
        <w:t>If there were no atmosphere, all radiant energy from the sun would hit the earth.</w:t>
      </w:r>
      <w:r w:rsidRPr="005E465C">
        <w:rPr>
          <w:sz w:val="16"/>
        </w:rPr>
        <w:t xml:space="preserve"> However, with an atmosphere, a portion of the incoming sun's rays are absorbed or reflected away from earth by striking the gas molecules and dust particles, so less radiant energy hits the earth and the earth is cooler because of its atmosphere. Everyone knows that cloud cover at night (more insulation) prevents the earth from cooling off as fast as it does when there are no clouds. However this insulating effect is minimal compared to the daytime effect. No rocket science is required here, just common sense. </w:t>
      </w:r>
      <w:r w:rsidRPr="005E465C">
        <w:rPr>
          <w:rStyle w:val="StyleBoldUnderline"/>
        </w:rPr>
        <w:t xml:space="preserve">Scientific proof confirms common sense. </w:t>
      </w:r>
      <w:r w:rsidRPr="005E465C">
        <w:rPr>
          <w:sz w:val="16"/>
        </w:rPr>
        <w:t xml:space="preserve">Everyone knows that cloud cover at night </w:t>
      </w:r>
      <w:r w:rsidRPr="005E465C">
        <w:rPr>
          <w:rStyle w:val="StyleBoldUnderline"/>
        </w:rPr>
        <w:t>(more insulation) prevents the earth from cooling off as fast as it does when there are no clouds.</w:t>
      </w:r>
      <w:r w:rsidRPr="005E465C">
        <w:rPr>
          <w:sz w:val="16"/>
        </w:rPr>
        <w:t xml:space="preserve"> However this insulating effect is minimal compared to the daytime effect. No rocket science is required here, just common sense. Scientific proof confirms common sense. The cooling effect of water vapor in the stratosphere was proved following the 9-11 terrorist attacks. Atmospheric scientists studied the effect of water vapor on temperature in the wake of the attacks. The Federal Aviation Administration prohibited commercial aviation over the United States for three days following the attacks and this presented a unique opportunity to study the temperature of the earth without airplanes and their contrails. </w:t>
      </w:r>
      <w:r w:rsidRPr="005E465C">
        <w:rPr>
          <w:rStyle w:val="StyleBoldUnderline"/>
        </w:rPr>
        <w:t>Dr. Travis</w:t>
      </w:r>
      <w:r w:rsidRPr="005E465C">
        <w:rPr>
          <w:sz w:val="16"/>
        </w:rPr>
        <w:t xml:space="preserve">, an atmospheric scientist at the University of Wisconsin along with Dr. Carleton, a geologist at Penn State University, looked at how temperatures for those three days compared to other days when planes were flying. They </w:t>
      </w:r>
      <w:r w:rsidRPr="005E465C">
        <w:rPr>
          <w:rStyle w:val="StyleBoldUnderline"/>
        </w:rPr>
        <w:t>analyzed maximum and minimum temperature data from about 4,000 weather stations throughout the contiguous</w:t>
      </w:r>
      <w:r w:rsidRPr="005E465C">
        <w:rPr>
          <w:sz w:val="16"/>
        </w:rPr>
        <w:t xml:space="preserve"> (48 states) </w:t>
      </w:r>
      <w:r w:rsidRPr="005E465C">
        <w:rPr>
          <w:rStyle w:val="StyleBoldUnderline"/>
        </w:rPr>
        <w:t>United States for the period 1971-2000</w:t>
      </w:r>
      <w:r w:rsidRPr="005E465C">
        <w:rPr>
          <w:sz w:val="16"/>
        </w:rPr>
        <w:t xml:space="preserve">. It was found that </w:t>
      </w:r>
      <w:r w:rsidRPr="005E465C">
        <w:rPr>
          <w:rStyle w:val="StyleBoldUnderline"/>
        </w:rPr>
        <w:t xml:space="preserve">the average daily temperature range between highs and lows was around 1.1 </w:t>
      </w:r>
      <w:proofErr w:type="spellStart"/>
      <w:r w:rsidRPr="005E465C">
        <w:rPr>
          <w:rStyle w:val="StyleBoldUnderline"/>
        </w:rPr>
        <w:t>oC</w:t>
      </w:r>
      <w:proofErr w:type="spellEnd"/>
      <w:r w:rsidRPr="005E465C">
        <w:rPr>
          <w:rStyle w:val="StyleBoldUnderline"/>
        </w:rPr>
        <w:t xml:space="preserve"> higher during September 11-14</w:t>
      </w:r>
      <w:r w:rsidRPr="005E465C">
        <w:rPr>
          <w:sz w:val="16"/>
        </w:rPr>
        <w:t xml:space="preserve"> with air traffic grounded compared to September 8-11 and September 11-14 with normal air traffic. The data proved that stratospheric water vapor trails have a net cooling effect and therefore all other so-called greenhouse gases must have a similar effect because the IPCC says water vapor is the worst "greenhouse gas". </w:t>
      </w:r>
      <w:r w:rsidRPr="005E465C">
        <w:rPr>
          <w:rStyle w:val="StyleBoldUnderline"/>
        </w:rPr>
        <w:t xml:space="preserve">IPCC and NASA scientists tried to discredit this analysis after it was made; what else is new about them, their approach is to manipulate or disregard data to fit their own nefarious goals. </w:t>
      </w:r>
      <w:r w:rsidRPr="005E465C">
        <w:rPr>
          <w:sz w:val="16"/>
        </w:rPr>
        <w:t xml:space="preserve">An experiment was performed to study the effect of rising and falling levels of humidity on soil temperature and it was discovered that the addition of moisture to the atmosphere exerts a significant negative feedback (cooling effect). The experiment showed the same result as the analysis of the 9-11 data. The data was taken over 38 days so the first thing done was to find the 38 day mean dew point and divide the days up between those that fell above the mean -- the "humid" days -- and those that fell below the mean -- the "arid" days. Then the data was averaged as shown on the curves on the graph above. One can readily see the hotter </w:t>
      </w:r>
      <w:proofErr w:type="gramStart"/>
      <w:r w:rsidRPr="005E465C">
        <w:rPr>
          <w:sz w:val="16"/>
        </w:rPr>
        <w:t>day time</w:t>
      </w:r>
      <w:proofErr w:type="gramEnd"/>
      <w:r w:rsidRPr="005E465C">
        <w:rPr>
          <w:sz w:val="16"/>
        </w:rPr>
        <w:t xml:space="preserve"> temperatures for the arid days (red line) compared to the cooler humid days (blue line). </w:t>
      </w:r>
      <w:r w:rsidRPr="005E465C">
        <w:rPr>
          <w:rStyle w:val="StyleBoldUnderline"/>
        </w:rPr>
        <w:t>The cooling effect of carbon dioxide because of its relatively low concentration</w:t>
      </w:r>
      <w:r w:rsidRPr="005E465C">
        <w:rPr>
          <w:sz w:val="16"/>
        </w:rPr>
        <w:t xml:space="preserve"> (some 400 </w:t>
      </w:r>
      <w:proofErr w:type="spellStart"/>
      <w:r w:rsidRPr="005E465C">
        <w:rPr>
          <w:sz w:val="16"/>
        </w:rPr>
        <w:t>ppmv</w:t>
      </w:r>
      <w:proofErr w:type="spellEnd"/>
      <w:r w:rsidRPr="005E465C">
        <w:rPr>
          <w:sz w:val="16"/>
        </w:rPr>
        <w:t xml:space="preserve">), compared to water vapor (~1 to 2% in the atmosphere) that you can measure, </w:t>
      </w:r>
      <w:r w:rsidRPr="005E465C">
        <w:rPr>
          <w:rStyle w:val="StyleBoldUnderline"/>
        </w:rPr>
        <w:t>has a very slight cooling effect</w:t>
      </w:r>
      <w:r w:rsidRPr="005E465C">
        <w:rPr>
          <w:sz w:val="16"/>
        </w:rPr>
        <w:t xml:space="preserve"> but the effect is so small it cannot be measured. </w:t>
      </w:r>
      <w:r w:rsidRPr="005E465C">
        <w:rPr>
          <w:rStyle w:val="StyleBoldUnderline"/>
        </w:rPr>
        <w:t xml:space="preserve">Most of the misnamed "green" technologies being touted are </w:t>
      </w:r>
      <w:r w:rsidRPr="005E465C">
        <w:rPr>
          <w:rStyle w:val="StyleBoldUnderline"/>
        </w:rPr>
        <w:lastRenderedPageBreak/>
        <w:t xml:space="preserve">not green at all and have their own set of environmental problems of killing many birds, bats, butterflies and fish. </w:t>
      </w:r>
    </w:p>
    <w:p w14:paraId="19E13656" w14:textId="77777777" w:rsidR="00CC0523" w:rsidRPr="005E465C" w:rsidRDefault="00CC0523" w:rsidP="00CC0523"/>
    <w:p w14:paraId="6FEE43ED" w14:textId="77777777" w:rsidR="008649DF" w:rsidRPr="005E465C" w:rsidRDefault="008649DF" w:rsidP="008649DF">
      <w:pPr>
        <w:pStyle w:val="Heading1"/>
        <w:rPr>
          <w:rFonts w:cs="Times New Roman"/>
        </w:rPr>
      </w:pPr>
    </w:p>
    <w:p w14:paraId="22B0CE44" w14:textId="77777777" w:rsidR="000D16A0" w:rsidRPr="005E465C" w:rsidRDefault="00CC0523" w:rsidP="000D16A0">
      <w:pPr>
        <w:pStyle w:val="Heading1"/>
        <w:rPr>
          <w:rFonts w:cs="Times New Roman"/>
        </w:rPr>
      </w:pPr>
      <w:r w:rsidRPr="005E465C">
        <w:rPr>
          <w:rFonts w:cs="Times New Roman"/>
        </w:rPr>
        <w:lastRenderedPageBreak/>
        <w:t>***</w:t>
      </w:r>
      <w:r w:rsidR="000D16A0" w:rsidRPr="005E465C">
        <w:rPr>
          <w:rFonts w:cs="Times New Roman"/>
        </w:rPr>
        <w:t xml:space="preserve">Warming </w:t>
      </w:r>
      <w:r w:rsidR="008649DF" w:rsidRPr="005E465C">
        <w:rPr>
          <w:rFonts w:cs="Times New Roman"/>
        </w:rPr>
        <w:t>Impacts</w:t>
      </w:r>
    </w:p>
    <w:p w14:paraId="73E5C138" w14:textId="77777777" w:rsidR="000D16A0" w:rsidRPr="005E465C" w:rsidRDefault="000D16A0" w:rsidP="000D16A0"/>
    <w:p w14:paraId="50327C3A" w14:textId="77777777" w:rsidR="002B145E" w:rsidRPr="005E465C" w:rsidRDefault="002B145E" w:rsidP="002B145E">
      <w:pPr>
        <w:pStyle w:val="Heading2"/>
      </w:pPr>
      <w:r w:rsidRPr="005E465C">
        <w:lastRenderedPageBreak/>
        <w:t>Warming Bad – Generic</w:t>
      </w:r>
    </w:p>
    <w:p w14:paraId="3BD492B7" w14:textId="77777777" w:rsidR="002B145E" w:rsidRPr="005E465C" w:rsidRDefault="002B145E" w:rsidP="002B145E"/>
    <w:p w14:paraId="650D418F" w14:textId="77777777" w:rsidR="00A9182E" w:rsidRPr="005E465C" w:rsidRDefault="00A9182E" w:rsidP="00A9182E">
      <w:pPr>
        <w:pStyle w:val="Heading4"/>
        <w:rPr>
          <w:rFonts w:cs="Times New Roman"/>
        </w:rPr>
      </w:pPr>
      <w:r w:rsidRPr="005E465C">
        <w:rPr>
          <w:rFonts w:cs="Times New Roman"/>
        </w:rPr>
        <w:t>Climate change causes extinction and functions as a threat multiplier</w:t>
      </w:r>
    </w:p>
    <w:p w14:paraId="4898E4F0" w14:textId="77777777" w:rsidR="00A9182E" w:rsidRPr="005E465C" w:rsidRDefault="00A9182E" w:rsidP="00A9182E">
      <w:pPr>
        <w:rPr>
          <w:sz w:val="16"/>
        </w:rPr>
      </w:pPr>
      <w:proofErr w:type="spellStart"/>
      <w:r w:rsidRPr="005E465C">
        <w:rPr>
          <w:rStyle w:val="StyleStyleBold12pt"/>
        </w:rPr>
        <w:t>Sawin</w:t>
      </w:r>
      <w:proofErr w:type="spellEnd"/>
      <w:r w:rsidRPr="005E465C">
        <w:rPr>
          <w:sz w:val="16"/>
        </w:rPr>
        <w:t xml:space="preserve"> Senior Director of the Energy and Climate Change Program at the </w:t>
      </w:r>
      <w:proofErr w:type="spellStart"/>
      <w:r w:rsidRPr="005E465C">
        <w:rPr>
          <w:sz w:val="16"/>
        </w:rPr>
        <w:t>WorldWatch</w:t>
      </w:r>
      <w:proofErr w:type="spellEnd"/>
      <w:r w:rsidRPr="005E465C">
        <w:rPr>
          <w:sz w:val="16"/>
        </w:rPr>
        <w:t xml:space="preserve"> Institute Aug. </w:t>
      </w:r>
      <w:r w:rsidRPr="005E465C">
        <w:rPr>
          <w:rStyle w:val="StyleStyleBold12pt"/>
        </w:rPr>
        <w:t>’12</w:t>
      </w:r>
      <w:r w:rsidRPr="005E465C">
        <w:rPr>
          <w:sz w:val="16"/>
        </w:rPr>
        <w:t xml:space="preserve"> (Janet, “Climate Change Poses Greater Security Threat than Terrorism,” http://www.worldwatch.org/node/77)</w:t>
      </w:r>
    </w:p>
    <w:p w14:paraId="2C93AACC" w14:textId="77777777" w:rsidR="00A9182E" w:rsidRPr="005E465C" w:rsidRDefault="00A9182E" w:rsidP="00A9182E">
      <w:pPr>
        <w:rPr>
          <w:sz w:val="10"/>
        </w:rPr>
      </w:pPr>
      <w:r w:rsidRPr="005E465C">
        <w:rPr>
          <w:sz w:val="10"/>
        </w:rPr>
        <w:t xml:space="preserve">As early as 1988, scientists cautioned that human tinkering with the Earth's climate amounted to "an unintended, uncontrolled globally pervasive experiment whose ultimate consequences could be second only to a global nuclear war." Since then, hundreds of scientific studies have documented ever-mounting evidence that human activities are altering the climate around the world. A growing number of international leaders now warn that </w:t>
      </w:r>
      <w:r w:rsidRPr="005E465C">
        <w:rPr>
          <w:rStyle w:val="StyleBoldUnderline"/>
        </w:rPr>
        <w:t>climate change is,</w:t>
      </w:r>
      <w:r w:rsidRPr="005E465C">
        <w:rPr>
          <w:sz w:val="10"/>
        </w:rPr>
        <w:t xml:space="preserve"> in the words of U.K. Chief Scientific Advisor David King, "</w:t>
      </w:r>
      <w:r w:rsidRPr="005E465C">
        <w:rPr>
          <w:rStyle w:val="Emphasis"/>
        </w:rPr>
        <w:t>the most severe problem that we are facing today</w:t>
      </w:r>
      <w:r w:rsidRPr="005E465C">
        <w:rPr>
          <w:sz w:val="10"/>
        </w:rPr>
        <w:t xml:space="preserve">—more serious even than the threat of terrorism." </w:t>
      </w:r>
      <w:r w:rsidRPr="005E465C">
        <w:rPr>
          <w:rStyle w:val="StyleBoldUnderline"/>
        </w:rPr>
        <w:t>Climate change will</w:t>
      </w:r>
      <w:r w:rsidRPr="005E465C">
        <w:rPr>
          <w:sz w:val="10"/>
        </w:rPr>
        <w:t xml:space="preserve"> likely </w:t>
      </w:r>
      <w:r w:rsidRPr="005E465C">
        <w:rPr>
          <w:rStyle w:val="StyleBoldUnderline"/>
        </w:rPr>
        <w:t>trigger severe disruptions with ever-widening consequences for</w:t>
      </w:r>
      <w:r w:rsidRPr="005E465C">
        <w:rPr>
          <w:sz w:val="10"/>
        </w:rPr>
        <w:t xml:space="preserve"> local, regional, and </w:t>
      </w:r>
      <w:r w:rsidRPr="005E465C">
        <w:rPr>
          <w:rStyle w:val="StyleBoldUnderline"/>
        </w:rPr>
        <w:t>global security</w:t>
      </w:r>
      <w:r w:rsidRPr="005E465C">
        <w:rPr>
          <w:sz w:val="10"/>
        </w:rPr>
        <w:t xml:space="preserve">. Droughts, famines, and </w:t>
      </w:r>
      <w:r w:rsidRPr="005E465C">
        <w:rPr>
          <w:rStyle w:val="StyleBoldUnderline"/>
        </w:rPr>
        <w:t>weather-related disasters could</w:t>
      </w:r>
      <w:r w:rsidRPr="005E465C">
        <w:rPr>
          <w:sz w:val="10"/>
        </w:rPr>
        <w:t xml:space="preserve"> claim thousands or even millions of lives and </w:t>
      </w:r>
      <w:r w:rsidRPr="005E465C">
        <w:rPr>
          <w:rStyle w:val="Emphasis"/>
        </w:rPr>
        <w:t>exacerbate existing tensions within and among nations</w:t>
      </w:r>
      <w:r w:rsidRPr="005E465C">
        <w:rPr>
          <w:sz w:val="10"/>
        </w:rPr>
        <w:t xml:space="preserve">, </w:t>
      </w:r>
      <w:r w:rsidRPr="005E465C">
        <w:rPr>
          <w:rStyle w:val="StyleBoldUnderline"/>
        </w:rPr>
        <w:t>fomenting diplomatic and trade disputes</w:t>
      </w:r>
      <w:r w:rsidRPr="005E465C">
        <w:rPr>
          <w:sz w:val="10"/>
        </w:rPr>
        <w:t xml:space="preserve">. In the worst case, </w:t>
      </w:r>
      <w:r w:rsidRPr="005E465C">
        <w:rPr>
          <w:rStyle w:val="StyleBoldUnderline"/>
        </w:rPr>
        <w:t xml:space="preserve">further warming will reduce the capacities of Earth's natural systems and elevate already-rising sea levels, which could threaten the very survival of low-lying island nations, </w:t>
      </w:r>
      <w:r w:rsidRPr="005E465C">
        <w:rPr>
          <w:rStyle w:val="Emphasis"/>
        </w:rPr>
        <w:t>destabilize the global economy and geopolitical balance, and incite violent conflict.</w:t>
      </w:r>
      <w:r w:rsidRPr="005E465C">
        <w:rPr>
          <w:sz w:val="10"/>
        </w:rPr>
        <w:t xml:space="preserve"> Already, there is growing evidence that climate change is affecting the life-support systems on which humans and other species depend. And </w:t>
      </w:r>
      <w:r w:rsidRPr="005E465C">
        <w:rPr>
          <w:rStyle w:val="StyleBoldUnderline"/>
        </w:rPr>
        <w:t xml:space="preserve">these impacts are arriving faster than </w:t>
      </w:r>
      <w:r w:rsidRPr="005E465C">
        <w:rPr>
          <w:sz w:val="10"/>
        </w:rPr>
        <w:t>many</w:t>
      </w:r>
      <w:r w:rsidRPr="005E465C">
        <w:rPr>
          <w:rStyle w:val="StyleBoldUnderline"/>
        </w:rPr>
        <w:t xml:space="preserve"> climate scientists predicted</w:t>
      </w:r>
      <w:r w:rsidRPr="005E465C">
        <w:rPr>
          <w:sz w:val="10"/>
        </w:rPr>
        <w:t xml:space="preserve">. </w:t>
      </w:r>
      <w:r w:rsidRPr="005E465C">
        <w:rPr>
          <w:rStyle w:val="StyleBoldUnderline"/>
        </w:rPr>
        <w:t>Recent studies have revealed changes in the breeding and migratory patterns of animals worldwide, from sea turtles to polar bears</w:t>
      </w:r>
      <w:r w:rsidRPr="005E465C">
        <w:rPr>
          <w:sz w:val="10"/>
        </w:rPr>
        <w:t xml:space="preserve">. Mountain glaciers are shrinking at ever-faster rates, threatening water supplies for millions of people and plant and animal species. Average global sea level has risen 20-25 centimeters (8-10 inches) since 1901, due mainly to thermal expansion; more than 2.5 centimeters (one inch) of this rise occurred over the past decade. A recent report by the International Climate Change Taskforce, co-chaired by Republican U.S. Senator Olympia </w:t>
      </w:r>
      <w:proofErr w:type="spellStart"/>
      <w:r w:rsidRPr="005E465C">
        <w:rPr>
          <w:sz w:val="10"/>
        </w:rPr>
        <w:t>Snowe</w:t>
      </w:r>
      <w:proofErr w:type="spellEnd"/>
      <w:r w:rsidRPr="005E465C">
        <w:rPr>
          <w:sz w:val="10"/>
        </w:rPr>
        <w:t xml:space="preserve">, concludes that </w:t>
      </w:r>
      <w:r w:rsidRPr="005E465C">
        <w:rPr>
          <w:rStyle w:val="Emphasis"/>
        </w:rPr>
        <w:t>climate change is the "single most important long term issue that the planet faces</w:t>
      </w:r>
      <w:r w:rsidRPr="005E465C">
        <w:rPr>
          <w:sz w:val="10"/>
        </w:rPr>
        <w:t>." It warns that if average global temperatures increase more than two degrees Celsius—which will likely occur in a matter of decades if we continue with business-as-usual—</w:t>
      </w:r>
      <w:r w:rsidRPr="005E465C">
        <w:rPr>
          <w:rStyle w:val="Emphasis"/>
        </w:rPr>
        <w:t>the world will reach the "point of no return,</w:t>
      </w:r>
      <w:r w:rsidRPr="005E465C">
        <w:rPr>
          <w:sz w:val="10"/>
        </w:rPr>
        <w:t xml:space="preserve">" </w:t>
      </w:r>
      <w:r w:rsidRPr="005E465C">
        <w:rPr>
          <w:rStyle w:val="StyleBoldUnderline"/>
        </w:rPr>
        <w:t>where societies may be unable to cope with the accelerating rates of change</w:t>
      </w:r>
      <w:r w:rsidRPr="005E465C">
        <w:rPr>
          <w:sz w:val="10"/>
        </w:rPr>
        <w:t xml:space="preserve">. </w:t>
      </w:r>
      <w:r w:rsidRPr="005E465C">
        <w:rPr>
          <w:rStyle w:val="Emphasis"/>
        </w:rPr>
        <w:t>Existing threats to security will be amplified as climate change has increasing impacts on regional water supplies, agricultural productivity, human and ecosystem health, infrastructure, financial flows and economies, and patterns of international migration</w:t>
      </w:r>
      <w:r w:rsidRPr="005E465C">
        <w:rPr>
          <w:sz w:val="10"/>
        </w:rPr>
        <w:t xml:space="preserve">. Specific threats to human welfare and global security include: ► </w:t>
      </w:r>
      <w:r w:rsidRPr="005E465C">
        <w:rPr>
          <w:rStyle w:val="StyleBoldUnderline"/>
        </w:rPr>
        <w:t>Climate change will undermine efforts to mitigate world poverty, directly threatening</w:t>
      </w:r>
      <w:r w:rsidRPr="005E465C">
        <w:rPr>
          <w:sz w:val="10"/>
        </w:rPr>
        <w:t xml:space="preserve"> people's homes and livelihoods through </w:t>
      </w:r>
      <w:r w:rsidRPr="005E465C">
        <w:rPr>
          <w:rStyle w:val="StyleBoldUnderline"/>
        </w:rPr>
        <w:t>increased</w:t>
      </w:r>
      <w:r w:rsidRPr="005E465C">
        <w:rPr>
          <w:sz w:val="10"/>
        </w:rPr>
        <w:t xml:space="preserve"> storms, </w:t>
      </w:r>
      <w:r w:rsidRPr="005E465C">
        <w:rPr>
          <w:rStyle w:val="StyleBoldUnderline"/>
        </w:rPr>
        <w:t>droughts, disease</w:t>
      </w:r>
      <w:r w:rsidRPr="005E465C">
        <w:rPr>
          <w:sz w:val="10"/>
        </w:rPr>
        <w:t xml:space="preserve">, and other stressors. Not only could this impede development, it might also </w:t>
      </w:r>
      <w:r w:rsidRPr="005E465C">
        <w:rPr>
          <w:rStyle w:val="StyleBoldUnderline"/>
        </w:rPr>
        <w:t>increase national and regional instability and intensify</w:t>
      </w:r>
      <w:r w:rsidRPr="005E465C">
        <w:rPr>
          <w:sz w:val="10"/>
        </w:rPr>
        <w:t xml:space="preserve"> income </w:t>
      </w:r>
      <w:r w:rsidRPr="005E465C">
        <w:rPr>
          <w:rStyle w:val="StyleBoldUnderline"/>
        </w:rPr>
        <w:t>disparities</w:t>
      </w:r>
      <w:r w:rsidRPr="005E465C">
        <w:rPr>
          <w:sz w:val="10"/>
        </w:rPr>
        <w:t xml:space="preserve"> between rich and poor. </w:t>
      </w:r>
      <w:r w:rsidRPr="005E465C">
        <w:rPr>
          <w:rStyle w:val="StyleBoldUnderline"/>
        </w:rPr>
        <w:t>This</w:t>
      </w:r>
      <w:r w:rsidRPr="005E465C">
        <w:rPr>
          <w:sz w:val="10"/>
        </w:rPr>
        <w:t xml:space="preserve">, in turn, </w:t>
      </w:r>
      <w:r w:rsidRPr="005E465C">
        <w:rPr>
          <w:rStyle w:val="StyleBoldUnderline"/>
        </w:rPr>
        <w:t>could lead to</w:t>
      </w:r>
      <w:r w:rsidRPr="005E465C">
        <w:rPr>
          <w:sz w:val="10"/>
        </w:rPr>
        <w:t xml:space="preserve"> </w:t>
      </w:r>
      <w:r w:rsidRPr="005E465C">
        <w:rPr>
          <w:rStyle w:val="Emphasis"/>
        </w:rPr>
        <w:t xml:space="preserve">military confrontations over distribution of </w:t>
      </w:r>
      <w:r w:rsidRPr="005E465C">
        <w:rPr>
          <w:sz w:val="10"/>
        </w:rPr>
        <w:t>the world's</w:t>
      </w:r>
      <w:r w:rsidRPr="005E465C">
        <w:rPr>
          <w:rStyle w:val="Emphasis"/>
        </w:rPr>
        <w:t xml:space="preserve"> wealth,</w:t>
      </w:r>
      <w:r w:rsidRPr="005E465C">
        <w:rPr>
          <w:sz w:val="10"/>
        </w:rPr>
        <w:t xml:space="preserve"> or could </w:t>
      </w:r>
      <w:r w:rsidRPr="005E465C">
        <w:rPr>
          <w:rStyle w:val="Emphasis"/>
        </w:rPr>
        <w:t>feed terrorism or transnational crime</w:t>
      </w:r>
      <w:r w:rsidRPr="005E465C">
        <w:rPr>
          <w:sz w:val="10"/>
        </w:rPr>
        <w:t xml:space="preserve">. ► </w:t>
      </w:r>
      <w:r w:rsidRPr="005E465C">
        <w:rPr>
          <w:rStyle w:val="StyleBoldUnderline"/>
        </w:rPr>
        <w:t>Rising temperatures</w:t>
      </w:r>
      <w:r w:rsidRPr="005E465C">
        <w:rPr>
          <w:sz w:val="10"/>
        </w:rPr>
        <w:t xml:space="preserve">, droughts, and floods, and the increasing acidity of ocean waters, coupled with an expanding human population, </w:t>
      </w:r>
      <w:r w:rsidRPr="005E465C">
        <w:rPr>
          <w:rStyle w:val="StyleBoldUnderline"/>
        </w:rPr>
        <w:t xml:space="preserve">could further stress </w:t>
      </w:r>
      <w:r w:rsidRPr="005E465C">
        <w:rPr>
          <w:sz w:val="10"/>
        </w:rPr>
        <w:t>an already</w:t>
      </w:r>
      <w:r w:rsidRPr="005E465C">
        <w:rPr>
          <w:rStyle w:val="StyleBoldUnderline"/>
        </w:rPr>
        <w:t xml:space="preserve"> limited global food supply</w:t>
      </w:r>
      <w:r w:rsidRPr="005E465C">
        <w:rPr>
          <w:sz w:val="10"/>
        </w:rPr>
        <w:t xml:space="preserve">, </w:t>
      </w:r>
      <w:r w:rsidRPr="005E465C">
        <w:rPr>
          <w:rStyle w:val="Emphasis"/>
        </w:rPr>
        <w:t>dramatically increasing food prices and</w:t>
      </w:r>
      <w:r w:rsidRPr="005E465C">
        <w:rPr>
          <w:sz w:val="10"/>
        </w:rPr>
        <w:t xml:space="preserve"> potentially </w:t>
      </w:r>
      <w:r w:rsidRPr="005E465C">
        <w:rPr>
          <w:rStyle w:val="Emphasis"/>
        </w:rPr>
        <w:t>triggering</w:t>
      </w:r>
      <w:r w:rsidRPr="005E465C">
        <w:rPr>
          <w:sz w:val="10"/>
        </w:rPr>
        <w:t xml:space="preserve"> internal </w:t>
      </w:r>
      <w:r w:rsidRPr="005E465C">
        <w:rPr>
          <w:rStyle w:val="Emphasis"/>
        </w:rPr>
        <w:t>unrest</w:t>
      </w:r>
      <w:r w:rsidRPr="005E465C">
        <w:rPr>
          <w:sz w:val="10"/>
        </w:rPr>
        <w:t xml:space="preserve"> or the </w:t>
      </w:r>
      <w:r w:rsidRPr="005E465C">
        <w:rPr>
          <w:rStyle w:val="Emphasis"/>
        </w:rPr>
        <w:t>use of food as a weapon</w:t>
      </w:r>
      <w:r w:rsidRPr="005E465C">
        <w:rPr>
          <w:sz w:val="10"/>
        </w:rPr>
        <w:t xml:space="preserve">. Even the modest warming experienced to date has affected fisheries and agricultural productivity, with a 10 percent decrease in corn yields across the U.S. Midwest seen per degree of warming. ► </w:t>
      </w:r>
      <w:r w:rsidRPr="005E465C">
        <w:rPr>
          <w:rStyle w:val="StyleBoldUnderline"/>
        </w:rPr>
        <w:t>Altered rainfall patterns</w:t>
      </w:r>
      <w:r w:rsidRPr="005E465C">
        <w:rPr>
          <w:sz w:val="10"/>
        </w:rPr>
        <w:t xml:space="preserve"> could </w:t>
      </w:r>
      <w:r w:rsidRPr="005E465C">
        <w:rPr>
          <w:rStyle w:val="StyleBoldUnderline"/>
        </w:rPr>
        <w:t>heighten tensions over the use of shared water</w:t>
      </w:r>
      <w:r w:rsidRPr="005E465C">
        <w:rPr>
          <w:sz w:val="10"/>
        </w:rPr>
        <w:t xml:space="preserve"> bodies and </w:t>
      </w:r>
      <w:r w:rsidRPr="005E465C">
        <w:rPr>
          <w:rStyle w:val="StyleBoldUnderline"/>
        </w:rPr>
        <w:t xml:space="preserve">increase the likelihood of violent </w:t>
      </w:r>
      <w:proofErr w:type="gramStart"/>
      <w:r w:rsidRPr="005E465C">
        <w:rPr>
          <w:rStyle w:val="StyleBoldUnderline"/>
        </w:rPr>
        <w:t>conflict</w:t>
      </w:r>
      <w:r w:rsidRPr="005E465C">
        <w:rPr>
          <w:sz w:val="10"/>
        </w:rPr>
        <w:t xml:space="preserve">  over</w:t>
      </w:r>
      <w:proofErr w:type="gramEnd"/>
      <w:r w:rsidRPr="005E465C">
        <w:rPr>
          <w:sz w:val="10"/>
        </w:rPr>
        <w:t xml:space="preserve"> water resources. It is estimated that about 1.4 billion people already live in areas that are water-stressed. Up to 5 billion people (most of the world's current population) could be living in such regions by 2025. ► </w:t>
      </w:r>
      <w:proofErr w:type="gramStart"/>
      <w:r w:rsidRPr="005E465C">
        <w:rPr>
          <w:sz w:val="10"/>
        </w:rPr>
        <w:t>Widespread</w:t>
      </w:r>
      <w:proofErr w:type="gramEnd"/>
      <w:r w:rsidRPr="005E465C">
        <w:rPr>
          <w:sz w:val="10"/>
        </w:rPr>
        <w:t xml:space="preserve"> impacts of climate change could lead to waves of migration, threatening international stability. One study estimates that by 2050, as many as 150 million people may have fled coastlines vulnerable to rising sea levels, storms or floods, or agricultural land too arid to cultivate. Historically, migration to urban areas has stressed limited services and infrastructure, inciting crime or insurgency movements, while migration across borders has frequently led to violent clashes over land and resources. The parallels with terrorism are compelling. Traditional responses to security threats cannot address the root of such problems, and related impacts could persist even if global emissions are cut dramatically over coming decades because of the significant lag time between cause and effect. As with terrorism, we know that changes will occur, but not when or where they will strike, nor how damaging and costly they will be. Climate change already claims more lives than does terrorism: according</w:t>
      </w:r>
      <w:r w:rsidRPr="005E465C">
        <w:rPr>
          <w:rStyle w:val="StyleBoldUnderline"/>
        </w:rPr>
        <w:t xml:space="preserve"> to the World Health Organization</w:t>
      </w:r>
      <w:r w:rsidRPr="005E465C">
        <w:rPr>
          <w:sz w:val="10"/>
        </w:rPr>
        <w:t xml:space="preserve">, </w:t>
      </w:r>
      <w:r w:rsidRPr="005E465C">
        <w:rPr>
          <w:rStyle w:val="Emphasis"/>
        </w:rPr>
        <w:t>global climate change now accounts for more than 160,000 deaths annually</w:t>
      </w:r>
      <w:r w:rsidRPr="005E465C">
        <w:rPr>
          <w:sz w:val="10"/>
        </w:rPr>
        <w:t xml:space="preserve">. By the time the world experiences the climate equivalent of September 11th, or the 2004 Madrid bombings, it could be too late to respond. </w:t>
      </w:r>
      <w:r w:rsidRPr="005E465C">
        <w:rPr>
          <w:rStyle w:val="Emphasis"/>
        </w:rPr>
        <w:t xml:space="preserve">Fortunately, we already have the means to address the problem. </w:t>
      </w:r>
      <w:r w:rsidRPr="005E465C">
        <w:rPr>
          <w:sz w:val="10"/>
        </w:rPr>
        <w:t>In order to prevent dangerous climate change,</w:t>
      </w:r>
      <w:r w:rsidRPr="005E465C">
        <w:rPr>
          <w:rStyle w:val="Emphasis"/>
        </w:rPr>
        <w:t xml:space="preserve"> we will need to invest</w:t>
      </w:r>
      <w:r w:rsidRPr="005E465C">
        <w:rPr>
          <w:sz w:val="10"/>
        </w:rPr>
        <w:t xml:space="preserve"> in preventive measures—just as the U.S. is spending heavily on homeland security to reduce the risk of terrorism. The Kyoto Protocol is a first step in a comprehensive security program. That measure, which binds its signatories to reduce their emissions, entered into force this February—but without the world's largest greenhouse gas emitter, the United States. The Kyoto Protocol is a small but crucial step in the direction of a more stable climate; the next step is to form a broad global consensus around the need </w:t>
      </w:r>
      <w:r w:rsidRPr="005E465C">
        <w:rPr>
          <w:rStyle w:val="Emphasis"/>
        </w:rPr>
        <w:lastRenderedPageBreak/>
        <w:t>to shift to a clean, efficient energy system based increasingly on</w:t>
      </w:r>
      <w:r w:rsidRPr="005E465C">
        <w:rPr>
          <w:sz w:val="10"/>
        </w:rPr>
        <w:t xml:space="preserve"> renewable energy sources like wind and</w:t>
      </w:r>
      <w:r w:rsidRPr="005E465C">
        <w:rPr>
          <w:rStyle w:val="StyleBoldUnderline"/>
        </w:rPr>
        <w:t xml:space="preserve"> </w:t>
      </w:r>
      <w:r w:rsidRPr="005E465C">
        <w:rPr>
          <w:rStyle w:val="Emphasis"/>
        </w:rPr>
        <w:t>solar power</w:t>
      </w:r>
      <w:r w:rsidRPr="005E465C">
        <w:rPr>
          <w:sz w:val="10"/>
        </w:rPr>
        <w:t>. And to be effective, the consensus must include the world's largest emitters—including the United States and China. The global market for renewable energy exceeded $25 billion in 2004, and these technologies are already reducing emissions in countries such as Germany and Spain, while providing new jobs and significant business and economic opportunities. Dramatically expanding investments in renewable energy and efficiency will ensure not only a cleaner, healthier future, but a more secure world as well. Burgeoning markets for clean energy technologies such as solar panels, wind turbines, and biofuels, and rising demand for "green buildings" and fuel-efficient vehicles show what is possib</w:t>
      </w:r>
      <w:r w:rsidRPr="005E465C">
        <w:rPr>
          <w:rStyle w:val="StyleBoldUnderline"/>
        </w:rPr>
        <w:t>le</w:t>
      </w:r>
      <w:r w:rsidRPr="005E465C">
        <w:rPr>
          <w:sz w:val="10"/>
        </w:rPr>
        <w:t xml:space="preserve"> when political will and the right policies unite to ensure that energy markets work efficiently. </w:t>
      </w:r>
      <w:r w:rsidRPr="005E465C">
        <w:rPr>
          <w:rStyle w:val="StyleBoldUnderline"/>
        </w:rPr>
        <w:t>Policy initiatives that would</w:t>
      </w:r>
      <w:r w:rsidRPr="005E465C">
        <w:rPr>
          <w:sz w:val="10"/>
        </w:rPr>
        <w:t xml:space="preserve"> </w:t>
      </w:r>
      <w:r w:rsidRPr="005E465C">
        <w:rPr>
          <w:rStyle w:val="Emphasis"/>
        </w:rPr>
        <w:t>speed the development</w:t>
      </w:r>
      <w:r w:rsidRPr="005E465C">
        <w:rPr>
          <w:sz w:val="10"/>
        </w:rPr>
        <w:t xml:space="preserve"> of a more energy-efficient and climate-friendly global economy </w:t>
      </w:r>
      <w:r w:rsidRPr="005E465C">
        <w:rPr>
          <w:rStyle w:val="StyleBoldUnderline"/>
        </w:rPr>
        <w:t>include</w:t>
      </w:r>
      <w:r w:rsidRPr="005E465C">
        <w:rPr>
          <w:sz w:val="10"/>
        </w:rPr>
        <w:t xml:space="preserve">: Enact standards and market incentives that promote more-efficient buildings, vehicles, and appliances to dramatically increase energy conservation and efficiency. Despite major advances since the first oil crisis, significant potential for improvement remains in both industrial and developing nations. Set </w:t>
      </w:r>
      <w:r w:rsidRPr="005E465C">
        <w:rPr>
          <w:rStyle w:val="StyleBoldUnderline"/>
        </w:rPr>
        <w:t>aggressive targets and</w:t>
      </w:r>
      <w:r w:rsidRPr="005E465C">
        <w:rPr>
          <w:sz w:val="10"/>
        </w:rPr>
        <w:t xml:space="preserve"> provide </w:t>
      </w:r>
      <w:r w:rsidRPr="005E465C">
        <w:rPr>
          <w:rStyle w:val="StyleBoldUnderline"/>
        </w:rPr>
        <w:t>market incentives for the</w:t>
      </w:r>
      <w:r w:rsidRPr="005E465C">
        <w:rPr>
          <w:sz w:val="10"/>
        </w:rPr>
        <w:t xml:space="preserve"> </w:t>
      </w:r>
      <w:r w:rsidRPr="005E465C">
        <w:rPr>
          <w:rStyle w:val="Emphasis"/>
        </w:rPr>
        <w:t>rapid and large-scale introduction of renewable energy technologies for electricity generation</w:t>
      </w:r>
      <w:r w:rsidRPr="005E465C">
        <w:rPr>
          <w:sz w:val="10"/>
        </w:rPr>
        <w:t xml:space="preserve">, heating and cooling, and transportation. Internalize the full costs—environmental, health, and security—of energy production and use, and replace subsidies for mature, polluting fuels and technologies with targeted incentives for renewable technologies that sunset as they become competitive. Establish national market-based cap and trade systems for carbon, with meaningful long-term targets that incorporate gradually declining caps. </w:t>
      </w:r>
    </w:p>
    <w:p w14:paraId="380C2542" w14:textId="77777777" w:rsidR="00A9182E" w:rsidRPr="005E465C" w:rsidRDefault="00A9182E" w:rsidP="002B145E"/>
    <w:p w14:paraId="44FE23F3" w14:textId="77777777" w:rsidR="002B145E" w:rsidRPr="005E465C" w:rsidRDefault="002B145E" w:rsidP="002B145E">
      <w:pPr>
        <w:pStyle w:val="Heading4"/>
        <w:rPr>
          <w:rFonts w:cs="Times New Roman"/>
        </w:rPr>
      </w:pPr>
      <w:r w:rsidRPr="005E465C">
        <w:rPr>
          <w:rFonts w:cs="Times New Roman"/>
        </w:rPr>
        <w:t>Climate change is bad – laundry list</w:t>
      </w:r>
    </w:p>
    <w:p w14:paraId="64B60C59" w14:textId="77777777" w:rsidR="002B145E" w:rsidRPr="005E465C" w:rsidRDefault="002B145E" w:rsidP="002B145E">
      <w:r w:rsidRPr="005E465C">
        <w:rPr>
          <w:rStyle w:val="StyleStyleBold12pt"/>
        </w:rPr>
        <w:t xml:space="preserve">Howard 14 </w:t>
      </w:r>
      <w:r w:rsidRPr="005E465C">
        <w:t xml:space="preserve">(Brian Clark, 5 Dire Warnings From Bipartisan Report on Climate Change's Economic Impact, </w:t>
      </w:r>
      <w:hyperlink r:id="rId15" w:history="1">
        <w:r w:rsidRPr="005E465C">
          <w:t>http://news.nationalgeographic.com/news/2014/06/140624-bipartisan-report-risky-business-climate-change-science/</w:t>
        </w:r>
      </w:hyperlink>
      <w:r w:rsidRPr="005E465C">
        <w:t>)</w:t>
      </w:r>
    </w:p>
    <w:p w14:paraId="3704A1D4" w14:textId="77777777" w:rsidR="002B145E" w:rsidRPr="005E465C" w:rsidRDefault="002B145E" w:rsidP="002B145E">
      <w:pPr>
        <w:rPr>
          <w:rStyle w:val="StyleStyleBold12pt"/>
        </w:rPr>
      </w:pPr>
    </w:p>
    <w:p w14:paraId="47C10048" w14:textId="77777777" w:rsidR="002B145E" w:rsidRPr="005E465C" w:rsidRDefault="002B145E" w:rsidP="002B145E">
      <w:pPr>
        <w:rPr>
          <w:rStyle w:val="StyleBoldUnderline"/>
        </w:rPr>
      </w:pPr>
      <w:r w:rsidRPr="005E465C">
        <w:rPr>
          <w:rStyle w:val="StyleStyleBold12pt"/>
          <w:b w:val="0"/>
          <w:sz w:val="16"/>
          <w:u w:val="none"/>
        </w:rPr>
        <w:t>Called "Risky Business," the 56-page report says</w:t>
      </w:r>
      <w:r w:rsidRPr="005E465C">
        <w:rPr>
          <w:rStyle w:val="StyleStyleBold12pt"/>
          <w:sz w:val="16"/>
        </w:rPr>
        <w:t xml:space="preserve"> </w:t>
      </w:r>
      <w:r w:rsidRPr="005E465C">
        <w:rPr>
          <w:rStyle w:val="StyleBoldUnderline"/>
        </w:rPr>
        <w:t xml:space="preserve">risks posed by climate change over the next century include extensive property damage from catastrophic flooding and sea-level rise and severe disruption of agriculture in the American </w:t>
      </w:r>
      <w:proofErr w:type="gramStart"/>
      <w:r w:rsidRPr="005E465C">
        <w:rPr>
          <w:rStyle w:val="StyleBoldUnderline"/>
        </w:rPr>
        <w:t>corn belt</w:t>
      </w:r>
      <w:proofErr w:type="gramEnd"/>
      <w:r w:rsidRPr="005E465C">
        <w:rPr>
          <w:rStyle w:val="StyleBoldUnderline"/>
        </w:rPr>
        <w:t xml:space="preserve"> and Southeast.</w:t>
      </w:r>
      <w:r w:rsidRPr="005E465C">
        <w:rPr>
          <w:rStyle w:val="StyleStyleBold12pt"/>
          <w:sz w:val="16"/>
        </w:rPr>
        <w:t xml:space="preserve"> </w:t>
      </w:r>
      <w:r w:rsidRPr="005E465C">
        <w:rPr>
          <w:rStyle w:val="StyleStyleBold12pt"/>
          <w:b w:val="0"/>
          <w:sz w:val="16"/>
          <w:u w:val="none"/>
        </w:rPr>
        <w:t>But it also said there is still time to act</w:t>
      </w:r>
      <w:proofErr w:type="gramStart"/>
      <w:r w:rsidRPr="005E465C">
        <w:rPr>
          <w:rStyle w:val="StyleStyleBold12pt"/>
          <w:b w:val="0"/>
          <w:sz w:val="16"/>
          <w:u w:val="none"/>
        </w:rPr>
        <w:t>.</w:t>
      </w:r>
      <w:r w:rsidRPr="005E465C">
        <w:rPr>
          <w:rStyle w:val="StyleStyleBold12pt"/>
          <w:b w:val="0"/>
          <w:sz w:val="12"/>
          <w:u w:val="none"/>
        </w:rPr>
        <w:t>¶</w:t>
      </w:r>
      <w:proofErr w:type="gramEnd"/>
      <w:r w:rsidRPr="005E465C">
        <w:rPr>
          <w:rStyle w:val="StyleStyleBold12pt"/>
          <w:b w:val="0"/>
          <w:sz w:val="16"/>
          <w:u w:val="none"/>
        </w:rPr>
        <w:t xml:space="preserve"> "If we continue on our current path, many regions of the U.S. face the prospect of serious economic effects from climate change," the report says. "However, if we choose a different path—if we act aggressively to both adapt to the changing climate and to mitigate future impacts by reducing carbon emissions—we can significantly reduce our exposure to the worst economic risks from climate change, and also demonstrate global leadership on climate."</w:t>
      </w:r>
      <w:r w:rsidRPr="005E465C">
        <w:rPr>
          <w:rStyle w:val="StyleStyleBold12pt"/>
          <w:b w:val="0"/>
          <w:sz w:val="12"/>
          <w:u w:val="none"/>
        </w:rPr>
        <w:t>¶</w:t>
      </w:r>
      <w:r w:rsidRPr="005E465C">
        <w:rPr>
          <w:rStyle w:val="StyleStyleBold12pt"/>
          <w:b w:val="0"/>
          <w:sz w:val="16"/>
          <w:u w:val="none"/>
        </w:rPr>
        <w:t xml:space="preserve"> As an example of how businesses might address climate-related risks, report co-chair and former New York Mayor Michael Bloomberg says he's moving one of his media company's key computer centers from lower Manhattan, which is at increased flooding risk, to upstate New York</w:t>
      </w:r>
      <w:proofErr w:type="gramStart"/>
      <w:r w:rsidRPr="005E465C">
        <w:rPr>
          <w:rStyle w:val="StyleStyleBold12pt"/>
          <w:b w:val="0"/>
          <w:sz w:val="16"/>
          <w:u w:val="none"/>
        </w:rPr>
        <w:t>.</w:t>
      </w:r>
      <w:r w:rsidRPr="005E465C">
        <w:rPr>
          <w:rStyle w:val="StyleStyleBold12pt"/>
          <w:b w:val="0"/>
          <w:sz w:val="12"/>
          <w:u w:val="none"/>
        </w:rPr>
        <w:t>¶</w:t>
      </w:r>
      <w:proofErr w:type="gramEnd"/>
      <w:r w:rsidRPr="005E465C">
        <w:rPr>
          <w:rStyle w:val="StyleStyleBold12pt"/>
          <w:b w:val="0"/>
          <w:sz w:val="16"/>
          <w:u w:val="none"/>
        </w:rPr>
        <w:t xml:space="preserve"> "I want to sleep at night," he said at a Tuesday press conference.</w:t>
      </w:r>
      <w:r w:rsidRPr="005E465C">
        <w:rPr>
          <w:rStyle w:val="StyleStyleBold12pt"/>
          <w:b w:val="0"/>
          <w:sz w:val="12"/>
          <w:u w:val="none"/>
        </w:rPr>
        <w:t>¶</w:t>
      </w:r>
      <w:r w:rsidRPr="005E465C">
        <w:rPr>
          <w:rStyle w:val="StyleStyleBold12pt"/>
          <w:b w:val="0"/>
          <w:sz w:val="16"/>
          <w:u w:val="none"/>
        </w:rPr>
        <w:t xml:space="preserve"> Report co-chair Tom </w:t>
      </w:r>
      <w:proofErr w:type="spellStart"/>
      <w:r w:rsidRPr="005E465C">
        <w:rPr>
          <w:rStyle w:val="StyleStyleBold12pt"/>
          <w:b w:val="0"/>
          <w:sz w:val="16"/>
          <w:u w:val="none"/>
        </w:rPr>
        <w:t>Steyer</w:t>
      </w:r>
      <w:proofErr w:type="spellEnd"/>
      <w:r w:rsidRPr="005E465C">
        <w:rPr>
          <w:rStyle w:val="StyleStyleBold12pt"/>
          <w:b w:val="0"/>
          <w:sz w:val="16"/>
          <w:u w:val="none"/>
        </w:rPr>
        <w:t xml:space="preserve">, the retired founder of </w:t>
      </w:r>
      <w:proofErr w:type="spellStart"/>
      <w:r w:rsidRPr="005E465C">
        <w:rPr>
          <w:rStyle w:val="StyleStyleBold12pt"/>
          <w:b w:val="0"/>
          <w:sz w:val="16"/>
          <w:u w:val="none"/>
        </w:rPr>
        <w:t>Farallon</w:t>
      </w:r>
      <w:proofErr w:type="spellEnd"/>
      <w:r w:rsidRPr="005E465C">
        <w:rPr>
          <w:rStyle w:val="StyleStyleBold12pt"/>
          <w:b w:val="0"/>
          <w:sz w:val="16"/>
          <w:u w:val="none"/>
        </w:rPr>
        <w:t xml:space="preserve"> Capital Management, said that investors need to "get to a place where the calculation of a value of a company includes how they are handling this problem."</w:t>
      </w:r>
      <w:r w:rsidRPr="005E465C">
        <w:rPr>
          <w:rStyle w:val="StyleStyleBold12pt"/>
          <w:b w:val="0"/>
          <w:sz w:val="12"/>
          <w:u w:val="none"/>
        </w:rPr>
        <w:t>¶</w:t>
      </w:r>
      <w:r w:rsidRPr="005E465C">
        <w:rPr>
          <w:rStyle w:val="StyleStyleBold12pt"/>
          <w:b w:val="0"/>
          <w:sz w:val="16"/>
          <w:u w:val="none"/>
        </w:rPr>
        <w:t xml:space="preserve"> The report's GOP contributors were moderates, including Bloomberg and former Reagan Secretary of State George Shultz, and follows a series of recent warnings from groups that included middle-of-the-road Republicans</w:t>
      </w:r>
      <w:proofErr w:type="gramStart"/>
      <w:r w:rsidRPr="005E465C">
        <w:rPr>
          <w:rStyle w:val="StyleStyleBold12pt"/>
          <w:b w:val="0"/>
          <w:sz w:val="16"/>
          <w:u w:val="none"/>
        </w:rPr>
        <w:t>.</w:t>
      </w:r>
      <w:r w:rsidRPr="005E465C">
        <w:rPr>
          <w:rStyle w:val="StyleStyleBold12pt"/>
          <w:b w:val="0"/>
          <w:sz w:val="12"/>
          <w:u w:val="none"/>
        </w:rPr>
        <w:t>¶</w:t>
      </w:r>
      <w:proofErr w:type="gramEnd"/>
      <w:r w:rsidRPr="005E465C">
        <w:rPr>
          <w:rStyle w:val="StyleStyleBold12pt"/>
          <w:b w:val="0"/>
          <w:sz w:val="16"/>
          <w:u w:val="none"/>
        </w:rPr>
        <w:t xml:space="preserve"> Last month, 16 retired three- and four-star generals and admirals released a report calling climate change "a catalyst for conflict" that may lead to instability and disrupt global networks of trade and resources.</w:t>
      </w:r>
      <w:r w:rsidRPr="005E465C">
        <w:rPr>
          <w:rStyle w:val="StyleStyleBold12pt"/>
          <w:b w:val="0"/>
          <w:sz w:val="12"/>
          <w:u w:val="none"/>
        </w:rPr>
        <w:t>¶</w:t>
      </w:r>
      <w:r w:rsidRPr="005E465C">
        <w:rPr>
          <w:rStyle w:val="StyleStyleBold12pt"/>
          <w:b w:val="0"/>
          <w:sz w:val="16"/>
          <w:u w:val="none"/>
        </w:rPr>
        <w:t xml:space="preserve"> But global warming remains a politically polarized issue. Gallup's March 2014 poll found that just 42 percent of Republicans think most scientists believe global warming is occurring, compared with 82 percent of Democrats</w:t>
      </w:r>
      <w:proofErr w:type="gramStart"/>
      <w:r w:rsidRPr="005E465C">
        <w:rPr>
          <w:rStyle w:val="StyleStyleBold12pt"/>
          <w:b w:val="0"/>
          <w:sz w:val="16"/>
          <w:u w:val="none"/>
        </w:rPr>
        <w:t>.</w:t>
      </w:r>
      <w:r w:rsidRPr="005E465C">
        <w:rPr>
          <w:rStyle w:val="StyleStyleBold12pt"/>
          <w:b w:val="0"/>
          <w:sz w:val="12"/>
          <w:u w:val="none"/>
        </w:rPr>
        <w:t>¶</w:t>
      </w:r>
      <w:proofErr w:type="gramEnd"/>
      <w:r w:rsidRPr="005E465C">
        <w:rPr>
          <w:rStyle w:val="StyleStyleBold12pt"/>
          <w:b w:val="0"/>
          <w:sz w:val="16"/>
          <w:u w:val="none"/>
        </w:rPr>
        <w:t xml:space="preserve"> A report released in late May by the conservative-leaning U.S. Chamber of Commerce argued that the administration's new rule would cost $51 billion annually by 2030 and lead to a loss of 224,000 jobs.</w:t>
      </w:r>
      <w:r w:rsidRPr="005E465C">
        <w:rPr>
          <w:rStyle w:val="StyleStyleBold12pt"/>
          <w:b w:val="0"/>
          <w:sz w:val="12"/>
          <w:u w:val="none"/>
        </w:rPr>
        <w:t>¶</w:t>
      </w:r>
      <w:r w:rsidRPr="005E465C">
        <w:rPr>
          <w:rStyle w:val="StyleStyleBold12pt"/>
          <w:b w:val="0"/>
          <w:sz w:val="16"/>
          <w:u w:val="none"/>
        </w:rPr>
        <w:t xml:space="preserve"> Here are five of the </w:t>
      </w:r>
      <w:proofErr w:type="spellStart"/>
      <w:r w:rsidRPr="005E465C">
        <w:rPr>
          <w:rStyle w:val="StyleStyleBold12pt"/>
          <w:b w:val="0"/>
          <w:sz w:val="16"/>
          <w:u w:val="none"/>
        </w:rPr>
        <w:t>rmost</w:t>
      </w:r>
      <w:proofErr w:type="spellEnd"/>
      <w:r w:rsidRPr="005E465C">
        <w:rPr>
          <w:rStyle w:val="StyleStyleBold12pt"/>
          <w:b w:val="0"/>
          <w:sz w:val="16"/>
          <w:u w:val="none"/>
        </w:rPr>
        <w:t xml:space="preserve"> dire warnings from Tuesday's report:</w:t>
      </w:r>
      <w:r w:rsidRPr="005E465C">
        <w:rPr>
          <w:rStyle w:val="StyleStyleBold12pt"/>
          <w:b w:val="0"/>
          <w:sz w:val="12"/>
          <w:u w:val="none"/>
        </w:rPr>
        <w:t>¶</w:t>
      </w:r>
      <w:r w:rsidRPr="005E465C">
        <w:rPr>
          <w:rStyle w:val="StyleStyleBold12pt"/>
          <w:b w:val="0"/>
          <w:sz w:val="16"/>
          <w:u w:val="none"/>
        </w:rPr>
        <w:t xml:space="preserve"> 1. A lot of coastal property and infrastructure is at risk</w:t>
      </w:r>
      <w:proofErr w:type="gramStart"/>
      <w:r w:rsidRPr="005E465C">
        <w:rPr>
          <w:rStyle w:val="StyleStyleBold12pt"/>
          <w:b w:val="0"/>
          <w:sz w:val="16"/>
          <w:u w:val="none"/>
        </w:rPr>
        <w:t>.</w:t>
      </w:r>
      <w:r w:rsidRPr="005E465C">
        <w:rPr>
          <w:rStyle w:val="StyleStyleBold12pt"/>
          <w:b w:val="0"/>
          <w:sz w:val="12"/>
          <w:u w:val="none"/>
        </w:rPr>
        <w:t>¶</w:t>
      </w:r>
      <w:proofErr w:type="gramEnd"/>
      <w:r w:rsidRPr="005E465C">
        <w:rPr>
          <w:rStyle w:val="StyleStyleBold12pt"/>
          <w:b w:val="0"/>
          <w:sz w:val="16"/>
          <w:u w:val="none"/>
        </w:rPr>
        <w:t xml:space="preserve"> The report warns that</w:t>
      </w:r>
      <w:r w:rsidRPr="005E465C">
        <w:rPr>
          <w:rStyle w:val="StyleStyleBold12pt"/>
          <w:sz w:val="16"/>
        </w:rPr>
        <w:t xml:space="preserve"> </w:t>
      </w:r>
      <w:r w:rsidRPr="005E465C">
        <w:rPr>
          <w:rStyle w:val="StyleBoldUnderline"/>
        </w:rPr>
        <w:t>within the next 15 years, higher sea levels and storm surges will likely increase the average annual cost of coastal storms along the eastern seaboard and the Gulf of Mexico</w:t>
      </w:r>
      <w:r w:rsidRPr="005E465C">
        <w:rPr>
          <w:rStyle w:val="StyleStyleBold12pt"/>
          <w:sz w:val="16"/>
        </w:rPr>
        <w:t xml:space="preserve"> </w:t>
      </w:r>
      <w:r w:rsidRPr="005E465C">
        <w:rPr>
          <w:rStyle w:val="StyleStyleBold12pt"/>
          <w:b w:val="0"/>
          <w:sz w:val="16"/>
          <w:u w:val="none"/>
        </w:rPr>
        <w:t xml:space="preserve">by somewhere between $2 billion to $3.5 billion. Adding in potential </w:t>
      </w:r>
      <w:r w:rsidRPr="005E465C">
        <w:rPr>
          <w:rStyle w:val="StyleBoldUnderline"/>
        </w:rPr>
        <w:t>changes in hurricane rates and severity</w:t>
      </w:r>
      <w:r w:rsidRPr="005E465C">
        <w:rPr>
          <w:rStyle w:val="StyleStyleBold12pt"/>
          <w:sz w:val="16"/>
        </w:rPr>
        <w:t xml:space="preserve">, </w:t>
      </w:r>
      <w:r w:rsidRPr="005E465C">
        <w:rPr>
          <w:rStyle w:val="StyleStyleBold12pt"/>
          <w:b w:val="0"/>
          <w:sz w:val="16"/>
          <w:u w:val="none"/>
        </w:rPr>
        <w:t>the likely increase in average annual losses grows to up to $7.3 billion,</w:t>
      </w:r>
      <w:r w:rsidRPr="005E465C">
        <w:rPr>
          <w:rStyle w:val="StyleStyleBold12pt"/>
          <w:sz w:val="16"/>
        </w:rPr>
        <w:t xml:space="preserve"> </w:t>
      </w:r>
      <w:r w:rsidRPr="005E465C">
        <w:rPr>
          <w:rStyle w:val="StyleBoldUnderline"/>
        </w:rPr>
        <w:t>bringing the total annual price tag for all coastal storms to $35 billion</w:t>
      </w:r>
      <w:proofErr w:type="gramStart"/>
      <w:r w:rsidRPr="005E465C">
        <w:rPr>
          <w:rStyle w:val="StyleBoldUnderline"/>
        </w:rPr>
        <w:t>.</w:t>
      </w:r>
      <w:r w:rsidRPr="005E465C">
        <w:rPr>
          <w:rStyle w:val="StyleBoldUnderline"/>
          <w:b w:val="0"/>
          <w:sz w:val="12"/>
          <w:u w:val="none"/>
        </w:rPr>
        <w:t>¶</w:t>
      </w:r>
      <w:proofErr w:type="gramEnd"/>
      <w:r w:rsidRPr="005E465C">
        <w:rPr>
          <w:rStyle w:val="StyleStyleBold12pt"/>
          <w:sz w:val="16"/>
        </w:rPr>
        <w:t xml:space="preserve"> "If we stay on our current climate path," the report says, "some homes and commercial properties with 30-year mortgages in places in Virginia, North Carolina, New Jersey, Alabama, Florida, and Louisiana and elsewhere could quite literally be underwater before the note is paid off."</w:t>
      </w:r>
      <w:r w:rsidRPr="005E465C">
        <w:rPr>
          <w:rStyle w:val="StyleStyleBold12pt"/>
          <w:b w:val="0"/>
          <w:sz w:val="12"/>
        </w:rPr>
        <w:t>¶</w:t>
      </w:r>
      <w:r w:rsidRPr="005E465C">
        <w:rPr>
          <w:rStyle w:val="StyleStyleBold12pt"/>
          <w:sz w:val="16"/>
        </w:rPr>
        <w:t xml:space="preserve"> 2. Farms face a significant decrease in crop yields</w:t>
      </w:r>
      <w:proofErr w:type="gramStart"/>
      <w:r w:rsidRPr="005E465C">
        <w:rPr>
          <w:rStyle w:val="StyleStyleBold12pt"/>
          <w:sz w:val="16"/>
        </w:rPr>
        <w:t>.</w:t>
      </w:r>
      <w:r w:rsidRPr="005E465C">
        <w:rPr>
          <w:rStyle w:val="StyleStyleBold12pt"/>
          <w:b w:val="0"/>
          <w:sz w:val="12"/>
        </w:rPr>
        <w:t>¶</w:t>
      </w:r>
      <w:proofErr w:type="gramEnd"/>
      <w:r w:rsidRPr="005E465C">
        <w:rPr>
          <w:rStyle w:val="StyleStyleBold12pt"/>
          <w:sz w:val="16"/>
        </w:rPr>
        <w:t xml:space="preserve"> Because of climate change, </w:t>
      </w:r>
      <w:r w:rsidRPr="005E465C">
        <w:rPr>
          <w:rStyle w:val="StyleBoldUnderline"/>
        </w:rPr>
        <w:t xml:space="preserve">some </w:t>
      </w:r>
      <w:proofErr w:type="spellStart"/>
      <w:r w:rsidRPr="005E465C">
        <w:rPr>
          <w:rStyle w:val="StyleBoldUnderline"/>
        </w:rPr>
        <w:t>midwestern</w:t>
      </w:r>
      <w:proofErr w:type="spellEnd"/>
      <w:r w:rsidRPr="005E465C">
        <w:rPr>
          <w:rStyle w:val="StyleBoldUnderline"/>
        </w:rPr>
        <w:t xml:space="preserve"> and southern counties could see a decline in agricultural yields of more than 10 percent over the next 5 to 25 years</w:t>
      </w:r>
      <w:r w:rsidRPr="005E465C">
        <w:rPr>
          <w:rStyle w:val="StyleStyleBold12pt"/>
          <w:sz w:val="16"/>
        </w:rPr>
        <w:t>, with a 1-in-20 chance of yield losses of more than 20 percent.</w:t>
      </w:r>
      <w:r w:rsidRPr="005E465C">
        <w:rPr>
          <w:rStyle w:val="StyleStyleBold12pt"/>
          <w:b w:val="0"/>
          <w:sz w:val="12"/>
        </w:rPr>
        <w:t>¶</w:t>
      </w:r>
      <w:r w:rsidRPr="005E465C">
        <w:rPr>
          <w:rStyle w:val="StyleStyleBold12pt"/>
          <w:sz w:val="16"/>
        </w:rPr>
        <w:t xml:space="preserve"> The report notes that food systems tend to be resilient and that higher temperatures may increase yields in the northern Great Plains. Still, there will be "risks for the individual farming communities" in the Midwest and South; such areas are likely to experience disruption</w:t>
      </w:r>
      <w:proofErr w:type="gramStart"/>
      <w:r w:rsidRPr="005E465C">
        <w:rPr>
          <w:rStyle w:val="StyleStyleBold12pt"/>
          <w:sz w:val="16"/>
        </w:rPr>
        <w:t>.</w:t>
      </w:r>
      <w:r w:rsidRPr="005E465C">
        <w:rPr>
          <w:rStyle w:val="StyleStyleBold12pt"/>
          <w:b w:val="0"/>
          <w:sz w:val="12"/>
        </w:rPr>
        <w:t>¶</w:t>
      </w:r>
      <w:proofErr w:type="gramEnd"/>
      <w:r w:rsidRPr="005E465C">
        <w:rPr>
          <w:rStyle w:val="StyleStyleBold12pt"/>
          <w:sz w:val="16"/>
        </w:rPr>
        <w:t xml:space="preserve"> 3. Energy costs are set to rise</w:t>
      </w:r>
      <w:proofErr w:type="gramStart"/>
      <w:r w:rsidRPr="005E465C">
        <w:rPr>
          <w:rStyle w:val="StyleStyleBold12pt"/>
          <w:sz w:val="16"/>
        </w:rPr>
        <w:t>.</w:t>
      </w:r>
      <w:r w:rsidRPr="005E465C">
        <w:rPr>
          <w:rStyle w:val="StyleStyleBold12pt"/>
          <w:b w:val="0"/>
          <w:sz w:val="12"/>
        </w:rPr>
        <w:t>¶</w:t>
      </w:r>
      <w:proofErr w:type="gramEnd"/>
      <w:r w:rsidRPr="005E465C">
        <w:rPr>
          <w:rStyle w:val="StyleStyleBold12pt"/>
          <w:sz w:val="16"/>
        </w:rPr>
        <w:t xml:space="preserve"> Rising temperatures will likely </w:t>
      </w:r>
      <w:r w:rsidRPr="005E465C">
        <w:rPr>
          <w:rStyle w:val="StyleBoldUnderline"/>
        </w:rPr>
        <w:t xml:space="preserve">require construction of up to 95 </w:t>
      </w:r>
      <w:proofErr w:type="spellStart"/>
      <w:r w:rsidRPr="005E465C">
        <w:rPr>
          <w:rStyle w:val="StyleBoldUnderline"/>
        </w:rPr>
        <w:t>gigawatts</w:t>
      </w:r>
      <w:proofErr w:type="spellEnd"/>
      <w:r w:rsidRPr="005E465C">
        <w:rPr>
          <w:rStyle w:val="StyleBoldUnderline"/>
        </w:rPr>
        <w:t xml:space="preserve"> of new power generation capacity over the next 5 to 25 years</w:t>
      </w:r>
      <w:r w:rsidRPr="005E465C">
        <w:rPr>
          <w:rStyle w:val="StyleStyleBold12pt"/>
          <w:sz w:val="16"/>
        </w:rPr>
        <w:t xml:space="preserve">—roughly 200 coal or natural gas-fired power plants—thanks to increased cooling loads. </w:t>
      </w:r>
      <w:r w:rsidRPr="005E465C">
        <w:rPr>
          <w:rStyle w:val="StyleBoldUnderline"/>
        </w:rPr>
        <w:t>That expansion will cost ratepayers up to $12 billion per year</w:t>
      </w:r>
      <w:proofErr w:type="gramStart"/>
      <w:r w:rsidRPr="005E465C">
        <w:rPr>
          <w:rStyle w:val="StyleBoldUnderline"/>
        </w:rPr>
        <w:t>.</w:t>
      </w:r>
      <w:r w:rsidRPr="005E465C">
        <w:rPr>
          <w:rStyle w:val="StyleBoldUnderline"/>
          <w:b w:val="0"/>
          <w:sz w:val="12"/>
          <w:u w:val="none"/>
        </w:rPr>
        <w:t>¶</w:t>
      </w:r>
      <w:proofErr w:type="gramEnd"/>
      <w:r w:rsidRPr="005E465C">
        <w:rPr>
          <w:rStyle w:val="StyleStyleBold12pt"/>
          <w:sz w:val="16"/>
        </w:rPr>
        <w:t xml:space="preserve"> "Demand for electricity for air conditioning will surge in those parts of the country facing the most extreme temperature increases," the report warns, "straining regional generation and transmission capacity and driving up costs for consumers."</w:t>
      </w:r>
      <w:r w:rsidRPr="005E465C">
        <w:rPr>
          <w:rStyle w:val="StyleStyleBold12pt"/>
          <w:b w:val="0"/>
          <w:sz w:val="12"/>
        </w:rPr>
        <w:t>¶</w:t>
      </w:r>
      <w:r w:rsidRPr="005E465C">
        <w:rPr>
          <w:rStyle w:val="StyleStyleBold12pt"/>
          <w:sz w:val="16"/>
        </w:rPr>
        <w:t xml:space="preserve"> 4. Expect more extreme heat</w:t>
      </w:r>
      <w:proofErr w:type="gramStart"/>
      <w:r w:rsidRPr="005E465C">
        <w:rPr>
          <w:rStyle w:val="StyleStyleBold12pt"/>
          <w:sz w:val="16"/>
        </w:rPr>
        <w:t>.</w:t>
      </w:r>
      <w:r w:rsidRPr="005E465C">
        <w:rPr>
          <w:rStyle w:val="StyleStyleBold12pt"/>
          <w:b w:val="0"/>
          <w:sz w:val="12"/>
        </w:rPr>
        <w:t>¶</w:t>
      </w:r>
      <w:proofErr w:type="gramEnd"/>
      <w:r w:rsidRPr="005E465C">
        <w:rPr>
          <w:rStyle w:val="StyleStyleBold12pt"/>
          <w:sz w:val="16"/>
        </w:rPr>
        <w:t xml:space="preserve"> Heat waves will become more likely in the next decades, especially in the Southwest, Southeast, and upper Midwest. This will threaten human health, labor productivity, and energy systems</w:t>
      </w:r>
      <w:proofErr w:type="gramStart"/>
      <w:r w:rsidRPr="005E465C">
        <w:rPr>
          <w:rStyle w:val="StyleStyleBold12pt"/>
          <w:sz w:val="16"/>
        </w:rPr>
        <w:t>.</w:t>
      </w:r>
      <w:r w:rsidRPr="005E465C">
        <w:rPr>
          <w:rStyle w:val="StyleStyleBold12pt"/>
          <w:b w:val="0"/>
          <w:sz w:val="12"/>
        </w:rPr>
        <w:t>¶</w:t>
      </w:r>
      <w:proofErr w:type="gramEnd"/>
      <w:r w:rsidRPr="005E465C">
        <w:rPr>
          <w:rStyle w:val="StyleStyleBold12pt"/>
          <w:sz w:val="16"/>
        </w:rPr>
        <w:t xml:space="preserve"> "</w:t>
      </w:r>
      <w:r w:rsidRPr="005E465C">
        <w:rPr>
          <w:rStyle w:val="StyleBoldUnderline"/>
        </w:rPr>
        <w:t>By the middle of this century, the average American will likely see 27 to 50 days over 95°F each year</w:t>
      </w:r>
      <w:r w:rsidRPr="005E465C">
        <w:rPr>
          <w:rStyle w:val="StyleStyleBold12pt"/>
          <w:sz w:val="16"/>
        </w:rPr>
        <w:t>—two to more than three times the average annual number of 95°F days we've seen over the past 30 years," the report warns. "</w:t>
      </w:r>
      <w:r w:rsidRPr="005E465C">
        <w:rPr>
          <w:rStyle w:val="StyleBoldUnderline"/>
        </w:rPr>
        <w:t>By the end of this century, this number will likely reach 45 to 96 days over 95°F each year on average</w:t>
      </w:r>
      <w:r w:rsidRPr="005E465C">
        <w:rPr>
          <w:rStyle w:val="StyleStyleBold12pt"/>
          <w:sz w:val="16"/>
        </w:rPr>
        <w:t>."</w:t>
      </w:r>
      <w:r w:rsidRPr="005E465C">
        <w:rPr>
          <w:rStyle w:val="StyleStyleBold12pt"/>
          <w:b w:val="0"/>
          <w:sz w:val="12"/>
        </w:rPr>
        <w:t>¶</w:t>
      </w:r>
      <w:r w:rsidRPr="005E465C">
        <w:rPr>
          <w:rStyle w:val="StyleStyleBold12pt"/>
          <w:sz w:val="16"/>
        </w:rPr>
        <w:t xml:space="preserve"> The report warns that by </w:t>
      </w:r>
      <w:r w:rsidRPr="005E465C">
        <w:rPr>
          <w:rStyle w:val="StyleStyleBold12pt"/>
          <w:sz w:val="16"/>
        </w:rPr>
        <w:lastRenderedPageBreak/>
        <w:t>the end of the century, generally cool states like Oregon</w:t>
      </w:r>
      <w:proofErr w:type="gramStart"/>
      <w:r w:rsidRPr="005E465C">
        <w:rPr>
          <w:rStyle w:val="StyleStyleBold12pt"/>
          <w:sz w:val="16"/>
        </w:rPr>
        <w:t>,</w:t>
      </w:r>
      <w:r w:rsidRPr="005E465C">
        <w:rPr>
          <w:rStyle w:val="StyleStyleBold12pt"/>
          <w:b w:val="0"/>
          <w:sz w:val="12"/>
        </w:rPr>
        <w:t>¶</w:t>
      </w:r>
      <w:proofErr w:type="gramEnd"/>
      <w:r w:rsidRPr="005E465C">
        <w:rPr>
          <w:rStyle w:val="StyleStyleBold12pt"/>
          <w:sz w:val="16"/>
        </w:rPr>
        <w:t xml:space="preserve"> Washington, and Idaho could each have more days above 95°F each year than Texas has at present.</w:t>
      </w:r>
      <w:r w:rsidRPr="005E465C">
        <w:rPr>
          <w:rStyle w:val="StyleStyleBold12pt"/>
          <w:b w:val="0"/>
          <w:sz w:val="12"/>
        </w:rPr>
        <w:t>¶</w:t>
      </w:r>
      <w:r w:rsidRPr="005E465C">
        <w:rPr>
          <w:rStyle w:val="StyleStyleBold12pt"/>
          <w:sz w:val="16"/>
        </w:rPr>
        <w:t xml:space="preserve"> 5. Extreme weather will be the "new normal."</w:t>
      </w:r>
      <w:r w:rsidRPr="005E465C">
        <w:rPr>
          <w:rStyle w:val="StyleStyleBold12pt"/>
          <w:b w:val="0"/>
          <w:sz w:val="12"/>
        </w:rPr>
        <w:t>¶</w:t>
      </w:r>
      <w:r w:rsidRPr="005E465C">
        <w:rPr>
          <w:rStyle w:val="StyleStyleBold12pt"/>
          <w:sz w:val="16"/>
        </w:rPr>
        <w:t xml:space="preserve"> </w:t>
      </w:r>
      <w:proofErr w:type="gramStart"/>
      <w:r w:rsidRPr="005E465C">
        <w:rPr>
          <w:rStyle w:val="StyleStyleBold12pt"/>
          <w:sz w:val="16"/>
        </w:rPr>
        <w:t>The</w:t>
      </w:r>
      <w:proofErr w:type="gramEnd"/>
      <w:r w:rsidRPr="005E465C">
        <w:rPr>
          <w:rStyle w:val="StyleStyleBold12pt"/>
          <w:sz w:val="16"/>
        </w:rPr>
        <w:t xml:space="preserve"> report warns that "the 'outlier' 1-in-100 year event today will become the 1-in-10 year event as the Earth continues to warm" and that "</w:t>
      </w:r>
      <w:r w:rsidRPr="005E465C">
        <w:rPr>
          <w:rStyle w:val="StyleBoldUnderline"/>
        </w:rPr>
        <w:t>over time the extremes will become the 'new normal.</w:t>
      </w:r>
      <w:r w:rsidRPr="005E465C">
        <w:rPr>
          <w:rStyle w:val="StyleStyleBold12pt"/>
          <w:sz w:val="16"/>
        </w:rPr>
        <w:t>'"</w:t>
      </w:r>
      <w:r w:rsidRPr="005E465C">
        <w:rPr>
          <w:rStyle w:val="StyleStyleBold12pt"/>
          <w:b w:val="0"/>
          <w:sz w:val="12"/>
        </w:rPr>
        <w:t>¶</w:t>
      </w:r>
      <w:r w:rsidRPr="005E465C">
        <w:rPr>
          <w:rStyle w:val="StyleStyleBold12pt"/>
          <w:sz w:val="16"/>
        </w:rPr>
        <w:t xml:space="preserve"> </w:t>
      </w:r>
      <w:proofErr w:type="gramStart"/>
      <w:r w:rsidRPr="005E465C">
        <w:rPr>
          <w:rStyle w:val="StyleBoldUnderline"/>
        </w:rPr>
        <w:t>A</w:t>
      </w:r>
      <w:proofErr w:type="gramEnd"/>
      <w:r w:rsidRPr="005E465C">
        <w:rPr>
          <w:rStyle w:val="StyleBoldUnderline"/>
        </w:rPr>
        <w:t xml:space="preserve"> warmer atmosphere will lead to stronger and more unpredictable storms. It will also make dry areas dryer and wet areas wetter.</w:t>
      </w:r>
    </w:p>
    <w:p w14:paraId="5234A1D2" w14:textId="77777777" w:rsidR="002B145E" w:rsidRPr="005E465C" w:rsidRDefault="002B145E" w:rsidP="002B145E"/>
    <w:p w14:paraId="4830E30F" w14:textId="77777777" w:rsidR="00E419B5" w:rsidRPr="005E465C" w:rsidRDefault="00E419B5" w:rsidP="00E419B5">
      <w:pPr>
        <w:rPr>
          <w:b/>
        </w:rPr>
      </w:pPr>
      <w:r w:rsidRPr="005E465C">
        <w:rPr>
          <w:b/>
        </w:rPr>
        <w:t>Warming is the only existential risk</w:t>
      </w:r>
    </w:p>
    <w:p w14:paraId="16839443" w14:textId="77777777" w:rsidR="00E419B5" w:rsidRPr="005E465C" w:rsidRDefault="00E419B5" w:rsidP="00E419B5">
      <w:pPr>
        <w:rPr>
          <w:rStyle w:val="StyleStyleBold12pt"/>
          <w:b w:val="0"/>
          <w:sz w:val="18"/>
          <w:szCs w:val="16"/>
        </w:rPr>
      </w:pPr>
      <w:proofErr w:type="spellStart"/>
      <w:r w:rsidRPr="005E465C">
        <w:rPr>
          <w:rStyle w:val="StyleStyleBold12pt"/>
        </w:rPr>
        <w:t>Deibel</w:t>
      </w:r>
      <w:proofErr w:type="spellEnd"/>
      <w:r w:rsidRPr="005E465C">
        <w:rPr>
          <w:rStyle w:val="StyleStyleBold12pt"/>
        </w:rPr>
        <w:t xml:space="preserve"> ’07</w:t>
      </w:r>
      <w:r w:rsidRPr="005E465C">
        <w:rPr>
          <w:rStyle w:val="StyleStyleBold12pt"/>
          <w:b w:val="0"/>
          <w:sz w:val="14"/>
          <w:szCs w:val="16"/>
        </w:rPr>
        <w:t>—Prof IR @ National War College (Terry, “Foreign Affairs Strategy: Logic for American Statecraft,” Conclusion: American Foreign Affairs Strategy Today)</w:t>
      </w:r>
    </w:p>
    <w:p w14:paraId="50DB91B3" w14:textId="77777777" w:rsidR="00E419B5" w:rsidRPr="005E465C" w:rsidRDefault="00E419B5" w:rsidP="00E419B5">
      <w:pPr>
        <w:rPr>
          <w:rStyle w:val="StyleStyleBold12pt"/>
          <w:sz w:val="18"/>
          <w:szCs w:val="16"/>
        </w:rPr>
      </w:pPr>
    </w:p>
    <w:p w14:paraId="1271652F" w14:textId="77777777" w:rsidR="00E419B5" w:rsidRPr="005E465C" w:rsidRDefault="00E419B5" w:rsidP="00E419B5">
      <w:pPr>
        <w:rPr>
          <w:rStyle w:val="StyleBoldUnderline"/>
          <w:szCs w:val="16"/>
        </w:rPr>
      </w:pPr>
      <w:r w:rsidRPr="005E465C">
        <w:rPr>
          <w:rStyle w:val="StyleBoldUnderline"/>
          <w:szCs w:val="16"/>
        </w:rPr>
        <w:t xml:space="preserve">Finally, there is one major existential threat to American security (as well as prosperity) of a nonviolent nature, which, though far in the future, demands urgent action. </w:t>
      </w:r>
      <w:r w:rsidRPr="005E465C">
        <w:rPr>
          <w:sz w:val="14"/>
          <w:szCs w:val="16"/>
        </w:rPr>
        <w:t>It is the threat of global warming to the stability of the climate upon which all earthly life depends. Scientists worldwide have been observing the gathering of this threat for three decades now, and</w:t>
      </w:r>
      <w:r w:rsidRPr="005E465C">
        <w:rPr>
          <w:rStyle w:val="StyleBoldUnderline"/>
          <w:szCs w:val="16"/>
        </w:rPr>
        <w:t xml:space="preserve"> what was once a mere possibility has passed through probability to near ce</w:t>
      </w:r>
      <w:r w:rsidRPr="005E465C">
        <w:rPr>
          <w:rStyle w:val="StyleBoldUnderline"/>
          <w:szCs w:val="16"/>
        </w:rPr>
        <w:t>r</w:t>
      </w:r>
      <w:r w:rsidRPr="005E465C">
        <w:rPr>
          <w:rStyle w:val="StyleBoldUnderline"/>
          <w:szCs w:val="16"/>
        </w:rPr>
        <w:t xml:space="preserve">tainty. Indeed not one of more than 900 articles on climate change published in refereed scientific journals from 1993 to 2003 doubted that anthropogenic warming is occurring. “In legitimate scientific circles,” writes Elizabeth </w:t>
      </w:r>
      <w:proofErr w:type="spellStart"/>
      <w:r w:rsidRPr="005E465C">
        <w:rPr>
          <w:rStyle w:val="StyleBoldUnderline"/>
          <w:szCs w:val="16"/>
        </w:rPr>
        <w:t>Kolbert</w:t>
      </w:r>
      <w:proofErr w:type="spellEnd"/>
      <w:r w:rsidRPr="005E465C">
        <w:rPr>
          <w:rStyle w:val="StyleBoldUnderline"/>
          <w:szCs w:val="16"/>
        </w:rPr>
        <w:t>, “it is virtually impossible to find ev</w:t>
      </w:r>
      <w:r w:rsidRPr="005E465C">
        <w:rPr>
          <w:rStyle w:val="StyleBoldUnderline"/>
          <w:szCs w:val="16"/>
        </w:rPr>
        <w:t>i</w:t>
      </w:r>
      <w:r w:rsidRPr="005E465C">
        <w:rPr>
          <w:rStyle w:val="StyleBoldUnderline"/>
          <w:szCs w:val="16"/>
        </w:rPr>
        <w:t xml:space="preserve">dence of disagreement over the fundamentals of global warming.” Evidence from a vast international scientific monitoring effort accumulates almost weekly, </w:t>
      </w:r>
      <w:r w:rsidRPr="005E465C">
        <w:rPr>
          <w:sz w:val="14"/>
          <w:szCs w:val="16"/>
        </w:rPr>
        <w:t>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w:t>
      </w:r>
      <w:r w:rsidRPr="005E465C">
        <w:rPr>
          <w:sz w:val="14"/>
          <w:szCs w:val="16"/>
        </w:rPr>
        <w:t>t</w:t>
      </w:r>
      <w:r w:rsidRPr="005E465C">
        <w:rPr>
          <w:sz w:val="14"/>
          <w:szCs w:val="16"/>
        </w:rPr>
        <w:t xml:space="preserve">arctic and in Greenland are melting much faster than expected, and…worldwide, plants are blooming several days earlier than a decade ago”; “rising sea temperatures have been accompanied by a significant global increase in the most destructive hurricanes”; </w:t>
      </w:r>
      <w:r w:rsidRPr="005E465C">
        <w:rPr>
          <w:rStyle w:val="StyleBoldUnderline"/>
          <w:szCs w:val="16"/>
        </w:rPr>
        <w:t>“</w:t>
      </w:r>
      <w:r w:rsidRPr="005E465C">
        <w:rPr>
          <w:sz w:val="14"/>
          <w:szCs w:val="16"/>
        </w:rPr>
        <w:t>NASA scientists have concluded from direct temperature measurements that 2005 was the hottest year on record, with 1998 a close second”;</w:t>
      </w:r>
      <w:r w:rsidRPr="005E465C">
        <w:rPr>
          <w:rStyle w:val="StyleBoldUnderline"/>
          <w:szCs w:val="16"/>
        </w:rPr>
        <w:t xml:space="preserve"> “Earth’s warming climate is estimated to contribute to more than 150,000 deaths and 5 million illnesses each year” as disease spreads; “</w:t>
      </w:r>
      <w:r w:rsidRPr="005E465C">
        <w:rPr>
          <w:sz w:val="14"/>
          <w:szCs w:val="16"/>
        </w:rPr>
        <w:t>widespread bleaching from Texas to Trinidad…killed broad swaths of corals” due to a 2-degree rise in sea temperatures. “The world is slowly disint</w:t>
      </w:r>
      <w:r w:rsidRPr="005E465C">
        <w:rPr>
          <w:sz w:val="14"/>
          <w:szCs w:val="16"/>
        </w:rPr>
        <w:t>e</w:t>
      </w:r>
      <w:r w:rsidRPr="005E465C">
        <w:rPr>
          <w:sz w:val="14"/>
          <w:szCs w:val="16"/>
        </w:rPr>
        <w:t xml:space="preserve">grating,” concluded Inuit hunter Noah </w:t>
      </w:r>
      <w:proofErr w:type="spellStart"/>
      <w:r w:rsidRPr="005E465C">
        <w:rPr>
          <w:sz w:val="14"/>
          <w:szCs w:val="16"/>
        </w:rPr>
        <w:t>Metuq</w:t>
      </w:r>
      <w:proofErr w:type="spellEnd"/>
      <w:r w:rsidRPr="005E465C">
        <w:rPr>
          <w:sz w:val="14"/>
          <w:szCs w:val="16"/>
        </w:rPr>
        <w:t>,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w:t>
      </w:r>
      <w:r w:rsidRPr="005E465C">
        <w:rPr>
          <w:sz w:val="14"/>
          <w:szCs w:val="16"/>
        </w:rPr>
        <w:t>v</w:t>
      </w:r>
      <w:r w:rsidRPr="005E465C">
        <w:rPr>
          <w:sz w:val="14"/>
          <w:szCs w:val="16"/>
        </w:rPr>
        <w:t>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5E465C">
        <w:rPr>
          <w:rStyle w:val="StyleBoldUnderline"/>
          <w:szCs w:val="16"/>
        </w:rPr>
        <w:t xml:space="preserve"> we are already experiencing the effects of 1-2 degree warming in more violent storms, spread of disease, mass die offs of plants and animals, species extinction, and threatened inundation of low-lying countries </w:t>
      </w:r>
      <w:r w:rsidRPr="005E465C">
        <w:rPr>
          <w:sz w:val="14"/>
          <w:szCs w:val="16"/>
        </w:rPr>
        <w:t>like the Pacific nation of Kiribati and the Netherlands at a warming of 5 degrees or less the Greenland and West</w:t>
      </w:r>
      <w:r w:rsidRPr="005E465C">
        <w:rPr>
          <w:rStyle w:val="StyleBoldUnderline"/>
          <w:szCs w:val="16"/>
        </w:rPr>
        <w:t xml:space="preserve"> Antarctic ice sheets could disintegrate, leading to a sea level of rise of 20 feet that would cover North Carolina’s outer banks, swamp the southern third of Florida, and inundate Manhattan up to the middle of Greenwich Village.</w:t>
      </w:r>
      <w:r w:rsidRPr="005E465C">
        <w:rPr>
          <w:sz w:val="14"/>
          <w:szCs w:val="16"/>
        </w:rPr>
        <w:t xml:space="preserve"> Another catastrophic effect would be the collapse of the Atlantic </w:t>
      </w:r>
      <w:proofErr w:type="spellStart"/>
      <w:r w:rsidRPr="005E465C">
        <w:rPr>
          <w:sz w:val="14"/>
          <w:szCs w:val="16"/>
        </w:rPr>
        <w:t>thermohaline</w:t>
      </w:r>
      <w:proofErr w:type="spellEnd"/>
      <w:r w:rsidRPr="005E465C">
        <w:rPr>
          <w:sz w:val="14"/>
          <w:szCs w:val="16"/>
        </w:rPr>
        <w:t xml:space="preserve"> circulation that keeps the winter weather in Europe far warmer than its latitude would otherwise allow. Econ</w:t>
      </w:r>
      <w:r w:rsidRPr="005E465C">
        <w:rPr>
          <w:sz w:val="14"/>
          <w:szCs w:val="16"/>
        </w:rPr>
        <w:t>o</w:t>
      </w:r>
      <w:r w:rsidRPr="005E465C">
        <w:rPr>
          <w:sz w:val="14"/>
          <w:szCs w:val="16"/>
        </w:rPr>
        <w:t>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5E465C">
        <w:rPr>
          <w:rStyle w:val="StyleBoldUnderline"/>
          <w:szCs w:val="16"/>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5E465C">
        <w:rPr>
          <w:rStyle w:val="StyleBoldUnderline"/>
          <w:szCs w:val="16"/>
        </w:rPr>
        <w:t>Hoffert</w:t>
      </w:r>
      <w:proofErr w:type="spellEnd"/>
      <w:r w:rsidRPr="005E465C">
        <w:rPr>
          <w:rStyle w:val="StyleBoldUnderline"/>
          <w:szCs w:val="16"/>
        </w:rPr>
        <w:t xml:space="preserve"> of New York University, “we’re just going to burn everything up; we’re going to heat the atmosphere to the temperature it was in the Cretaceous when there were crocodiles at the poles, and then everything will collapse.” </w:t>
      </w:r>
      <w:r w:rsidRPr="005E465C">
        <w:rPr>
          <w:sz w:val="14"/>
          <w:szCs w:val="16"/>
        </w:rPr>
        <w:t>During the Cold War, astronomer Carl Sagan popula</w:t>
      </w:r>
      <w:r w:rsidRPr="005E465C">
        <w:rPr>
          <w:sz w:val="14"/>
          <w:szCs w:val="16"/>
        </w:rPr>
        <w:t>r</w:t>
      </w:r>
      <w:r w:rsidRPr="005E465C">
        <w:rPr>
          <w:sz w:val="14"/>
          <w:szCs w:val="16"/>
        </w:rPr>
        <w:t>ized a theory of nuclear winter to describe how a thermonuclear war between the Untied States and the Soviet Union would not only destroy both countries but possibly end life on this planet</w:t>
      </w:r>
      <w:r w:rsidRPr="005E465C">
        <w:rPr>
          <w:rStyle w:val="StyleBoldUnderline"/>
          <w:szCs w:val="16"/>
        </w:rPr>
        <w:t>. Global warming is the post-Cold War era’s equivalent of nuclear winter at least as serious and considerably better supported scientifically. Over the long run it puts da</w:t>
      </w:r>
      <w:r w:rsidRPr="005E465C">
        <w:rPr>
          <w:rStyle w:val="StyleBoldUnderline"/>
          <w:szCs w:val="16"/>
        </w:rPr>
        <w:t>n</w:t>
      </w:r>
      <w:r w:rsidRPr="005E465C">
        <w:rPr>
          <w:rStyle w:val="StyleBoldUnderline"/>
          <w:szCs w:val="16"/>
        </w:rPr>
        <w:t>gers from terrorism and traditional military challenges to shame. It is a threat not only to the security and prosperity to the United States, but potentially to the continued existence of life on this planet</w:t>
      </w:r>
    </w:p>
    <w:p w14:paraId="234377CB" w14:textId="77777777" w:rsidR="00E419B5" w:rsidRPr="005E465C" w:rsidRDefault="00E419B5" w:rsidP="00E419B5"/>
    <w:p w14:paraId="6E5777AB" w14:textId="77777777" w:rsidR="00E419B5" w:rsidRPr="005E465C" w:rsidRDefault="00E419B5" w:rsidP="00E419B5">
      <w:pPr>
        <w:rPr>
          <w:b/>
          <w:bCs/>
          <w:iCs/>
          <w:lang w:bidi="en-US"/>
        </w:rPr>
      </w:pPr>
      <w:r w:rsidRPr="005E465C">
        <w:rPr>
          <w:b/>
          <w:bCs/>
          <w:iCs/>
          <w:lang w:bidi="en-US"/>
        </w:rPr>
        <w:t xml:space="preserve">Climate change is irreversible we must err on the side of preventing it </w:t>
      </w:r>
    </w:p>
    <w:p w14:paraId="2C96BB8E" w14:textId="77777777" w:rsidR="00E419B5" w:rsidRPr="005E465C" w:rsidRDefault="00E419B5" w:rsidP="00E419B5">
      <w:pPr>
        <w:rPr>
          <w:lang w:bidi="en-US"/>
        </w:rPr>
      </w:pPr>
      <w:r w:rsidRPr="005E465C">
        <w:rPr>
          <w:lang w:bidi="en-US"/>
        </w:rPr>
        <w:t xml:space="preserve">Cass R. </w:t>
      </w:r>
      <w:proofErr w:type="spellStart"/>
      <w:r w:rsidRPr="005E465C">
        <w:rPr>
          <w:b/>
          <w:u w:val="single"/>
          <w:lang w:bidi="en-US"/>
        </w:rPr>
        <w:t>Sunstein</w:t>
      </w:r>
      <w:proofErr w:type="spellEnd"/>
      <w:r w:rsidRPr="005E465C">
        <w:rPr>
          <w:lang w:bidi="en-US"/>
        </w:rPr>
        <w:t>—Professor in the Department of Political Science and at the Law School of the University of Chicago—</w:t>
      </w:r>
      <w:r w:rsidRPr="005E465C">
        <w:rPr>
          <w:b/>
          <w:u w:val="single"/>
          <w:lang w:bidi="en-US"/>
        </w:rPr>
        <w:t>2007</w:t>
      </w:r>
      <w:r w:rsidRPr="005E465C">
        <w:rPr>
          <w:lang w:bidi="en-US"/>
        </w:rPr>
        <w:t xml:space="preserve"> (“Worst-Case Sc</w:t>
      </w:r>
      <w:r w:rsidRPr="005E465C">
        <w:rPr>
          <w:lang w:bidi="en-US"/>
        </w:rPr>
        <w:t>e</w:t>
      </w:r>
      <w:r w:rsidRPr="005E465C">
        <w:rPr>
          <w:lang w:bidi="en-US"/>
        </w:rPr>
        <w:t>narios”, Harvard University Press)</w:t>
      </w:r>
    </w:p>
    <w:p w14:paraId="2DA607BC" w14:textId="77777777" w:rsidR="00E419B5" w:rsidRPr="005E465C" w:rsidRDefault="00E419B5" w:rsidP="00E419B5">
      <w:pPr>
        <w:rPr>
          <w:sz w:val="14"/>
          <w:lang w:bidi="en-US"/>
        </w:rPr>
      </w:pPr>
      <w:r w:rsidRPr="005E465C">
        <w:rPr>
          <w:sz w:val="14"/>
          <w:lang w:bidi="en-US"/>
        </w:rPr>
        <w:lastRenderedPageBreak/>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5E465C">
        <w:rPr>
          <w:u w:val="single"/>
          <w:lang w:bidi="en-US"/>
        </w:rPr>
        <w:t>greenhouse gases stay in the atmosphere for centuries, the problem of climate change may be irr</w:t>
      </w:r>
      <w:r w:rsidRPr="005E465C">
        <w:rPr>
          <w:u w:val="single"/>
          <w:lang w:bidi="en-US"/>
        </w:rPr>
        <w:t>e</w:t>
      </w:r>
      <w:r w:rsidRPr="005E465C">
        <w:rPr>
          <w:u w:val="single"/>
          <w:lang w:bidi="en-US"/>
        </w:rPr>
        <w:t>versible, at least for all practical purposes</w:t>
      </w:r>
      <w:r w:rsidRPr="005E465C">
        <w:rPr>
          <w:sz w:val="14"/>
          <w:lang w:bidi="en-US"/>
        </w:rPr>
        <w:t>. Transgenic crops can impose irreversible losses too, because they can make pests more resistant to pesticides. If we invest significant wealth in one source of energy and neglect others, we may be effectively stuck fo</w:t>
      </w:r>
      <w:r w:rsidRPr="005E465C">
        <w:rPr>
          <w:sz w:val="14"/>
          <w:lang w:bidi="en-US"/>
        </w:rPr>
        <w:t>r</w:t>
      </w:r>
      <w:r w:rsidRPr="005E465C">
        <w:rPr>
          <w:sz w:val="14"/>
          <w:lang w:bidi="en-US"/>
        </w:rPr>
        <w:t xml:space="preserve">ever, or at least for a long time. One objection to capital punishment is that errors cannot be reversed. In ordinary life, </w:t>
      </w:r>
      <w:r w:rsidRPr="005E465C">
        <w:rPr>
          <w:u w:val="single"/>
          <w:lang w:bidi="en-US"/>
        </w:rPr>
        <w:t>our judgments about worst-case scenarios have everything to do with irreversibility</w:t>
      </w:r>
      <w:r w:rsidRPr="005E465C">
        <w:rPr>
          <w:sz w:val="14"/>
          <w:lang w:bidi="en-US"/>
        </w:rPr>
        <w:t>. Of course an action may be hard but not impossible to undo, and so there may be a conti</w:t>
      </w:r>
      <w:r w:rsidRPr="005E465C">
        <w:rPr>
          <w:sz w:val="14"/>
          <w:lang w:bidi="en-US"/>
        </w:rPr>
        <w:t>n</w:t>
      </w:r>
      <w:r w:rsidRPr="005E465C">
        <w:rPr>
          <w:sz w:val="14"/>
          <w:lang w:bidi="en-US"/>
        </w:rPr>
        <w:t xml:space="preserve">uum of cases, with different degrees of difficulty in reversing. A marriage can be reversed, but divorce is rarely easy; having a child is very close to irreversible; moving from New York to Paris is reversible, but moving back may be difficult. People often take steps to avoid courses of action that are burdensome rather than literally impossible to reverse. </w:t>
      </w:r>
      <w:r w:rsidRPr="005E465C">
        <w:rPr>
          <w:u w:val="single"/>
          <w:lang w:bidi="en-US"/>
        </w:rPr>
        <w:t>In this light, we might identify an Irreversible Harm Precautionary Principle, applicable to a subset of risks</w:t>
      </w:r>
      <w:r w:rsidRPr="005E465C">
        <w:rPr>
          <w:sz w:val="14"/>
          <w:lang w:bidi="en-US"/>
        </w:rPr>
        <w:t>.' As a rough first approximation, the principle says this: S</w:t>
      </w:r>
      <w:r w:rsidRPr="005E465C">
        <w:rPr>
          <w:u w:val="single"/>
          <w:lang w:bidi="en-US"/>
        </w:rPr>
        <w:t>pecial steps should be taken to avoid irreversible harms, through precautions that go well beyond those that would be taken if irreversibility were not a problem. The general attitude here is "act, then learn," as opposed to the tempting alternative of "wait and learn." In the case of climate change, some people believe that research should be our first line of defense. In their view, we should refuse to commit substantial resources to the problem until evidence of serious harm is unmistakably clear.' But even assuming that the evidence is not so clear, research wit</w:t>
      </w:r>
      <w:r w:rsidRPr="005E465C">
        <w:rPr>
          <w:u w:val="single"/>
          <w:lang w:bidi="en-US"/>
        </w:rPr>
        <w:t>h</w:t>
      </w:r>
      <w:r w:rsidRPr="005E465C">
        <w:rPr>
          <w:u w:val="single"/>
          <w:lang w:bidi="en-US"/>
        </w:rPr>
        <w:t>out action allows greenhouse gas emissions to continue, which might produce risks that are irreversible</w:t>
      </w:r>
      <w:r w:rsidRPr="005E465C">
        <w:rPr>
          <w:sz w:val="14"/>
          <w:lang w:bidi="en-US"/>
        </w:rPr>
        <w:t xml:space="preserve">, or at best difficult and expensive to reverse. For this reason, </w:t>
      </w:r>
      <w:r w:rsidRPr="005E465C">
        <w:rPr>
          <w:u w:val="single"/>
          <w:lang w:bidi="en-US"/>
        </w:rPr>
        <w:t>the best course of action might well be to take precautions now as a way of preserving flexibility for future generations. In the environmental context in general, this principle suggests that regulators should proceed with far more aggre</w:t>
      </w:r>
      <w:r w:rsidRPr="005E465C">
        <w:rPr>
          <w:u w:val="single"/>
          <w:lang w:bidi="en-US"/>
        </w:rPr>
        <w:t>s</w:t>
      </w:r>
      <w:r w:rsidRPr="005E465C">
        <w:rPr>
          <w:u w:val="single"/>
          <w:lang w:bidi="en-US"/>
        </w:rPr>
        <w:t>sive measures than would otherwise seem justified</w:t>
      </w:r>
      <w:r w:rsidRPr="005E465C">
        <w:rPr>
          <w:sz w:val="14"/>
          <w:lang w:bidi="en-US"/>
        </w:rPr>
        <w:t>.</w:t>
      </w:r>
    </w:p>
    <w:p w14:paraId="55838645" w14:textId="77777777" w:rsidR="00E419B5" w:rsidRPr="005E465C" w:rsidRDefault="00E419B5" w:rsidP="002B145E"/>
    <w:p w14:paraId="31C2F024" w14:textId="77777777" w:rsidR="00E419B5" w:rsidRPr="005E465C" w:rsidRDefault="00E419B5" w:rsidP="007B2E5A">
      <w:pPr>
        <w:pStyle w:val="Heading2"/>
      </w:pPr>
      <w:r w:rsidRPr="005E465C">
        <w:lastRenderedPageBreak/>
        <w:t>Warming Bad – Biodiversity</w:t>
      </w:r>
    </w:p>
    <w:p w14:paraId="1E835E36" w14:textId="77777777" w:rsidR="00E419B5" w:rsidRPr="005E465C" w:rsidRDefault="00E419B5" w:rsidP="00E419B5"/>
    <w:p w14:paraId="30C1FBE2" w14:textId="77777777" w:rsidR="00E419B5" w:rsidRPr="005E465C" w:rsidRDefault="00E419B5" w:rsidP="00E419B5">
      <w:pPr>
        <w:pStyle w:val="Heading4"/>
        <w:rPr>
          <w:rFonts w:cs="Times New Roman"/>
        </w:rPr>
      </w:pPr>
      <w:r w:rsidRPr="005E465C">
        <w:rPr>
          <w:rFonts w:cs="Times New Roman"/>
        </w:rPr>
        <w:t xml:space="preserve">Warming destroys biodiversity—Leads to extinction </w:t>
      </w:r>
    </w:p>
    <w:p w14:paraId="1CE8E4C5" w14:textId="77777777" w:rsidR="00E419B5" w:rsidRPr="005E465C" w:rsidRDefault="00E419B5" w:rsidP="00E419B5">
      <w:pPr>
        <w:rPr>
          <w:sz w:val="16"/>
        </w:rPr>
      </w:pPr>
      <w:r w:rsidRPr="005E465C">
        <w:rPr>
          <w:rStyle w:val="StyleStyleBold12pt"/>
        </w:rPr>
        <w:t>Hansen 2011</w:t>
      </w:r>
      <w:r w:rsidRPr="005E465C">
        <w:rPr>
          <w:sz w:val="16"/>
        </w:rPr>
        <w:t xml:space="preserve"> - is member of the National Academy of Sciences, an adjunct professor in the Department of Earth and Environmental Sciences at Columbia University and at Columbia’s Earth Institute, and director of the NASA Goddard Institute for Space Studies (James E, “Storms of my Grandchildren”)</w:t>
      </w:r>
    </w:p>
    <w:p w14:paraId="2D9D20F9" w14:textId="77777777" w:rsidR="00E419B5" w:rsidRPr="005E465C" w:rsidRDefault="00E419B5" w:rsidP="00E419B5">
      <w:pPr>
        <w:rPr>
          <w:sz w:val="16"/>
        </w:rPr>
      </w:pPr>
      <w:r w:rsidRPr="005E465C">
        <w:rPr>
          <w:sz w:val="16"/>
        </w:rPr>
        <w:t xml:space="preserve">As long as the total movement of isotherms toward the poles is much smaller than the size of the habitat, or the ranges in which the animals live, the effect on species is limited. But now </w:t>
      </w:r>
      <w:r w:rsidRPr="005E465C">
        <w:rPr>
          <w:sz w:val="22"/>
          <w:u w:val="single"/>
        </w:rPr>
        <w:t>the move</w:t>
      </w:r>
      <w:r w:rsidRPr="005E465C">
        <w:rPr>
          <w:sz w:val="22"/>
          <w:u w:val="single"/>
        </w:rPr>
        <w:softHyphen/>
        <w:t>ment is inexorably toward the poles and totals more than one hun</w:t>
      </w:r>
      <w:r w:rsidRPr="005E465C">
        <w:rPr>
          <w:sz w:val="22"/>
          <w:u w:val="single"/>
        </w:rPr>
        <w:softHyphen/>
        <w:t>dred miles over the past several decades</w:t>
      </w:r>
      <w:r w:rsidRPr="005E465C">
        <w:rPr>
          <w:sz w:val="16"/>
        </w:rPr>
        <w:t xml:space="preserve">. If </w:t>
      </w:r>
      <w:r w:rsidRPr="005E465C">
        <w:rPr>
          <w:sz w:val="22"/>
          <w:u w:val="single"/>
        </w:rPr>
        <w:t>greenhouse gases continue to increase at business-as-usual rates, then the rate of isotherm movement will double in this century to at least seventy miles per decade</w:t>
      </w:r>
      <w:r w:rsidRPr="005E465C">
        <w:rPr>
          <w:sz w:val="16"/>
        </w:rPr>
        <w:t xml:space="preserve">. </w:t>
      </w:r>
      <w:r w:rsidRPr="005E465C">
        <w:rPr>
          <w:sz w:val="22"/>
          <w:u w:val="single"/>
        </w:rPr>
        <w:t>Species at the most immediate risk are those in polar climates and the biologically diverse slopes of alpine regions.</w:t>
      </w:r>
      <w:r w:rsidRPr="005E465C">
        <w:rPr>
          <w:sz w:val="16"/>
        </w:rPr>
        <w:t xml:space="preserve"> Polar animals, in effect, will be pushed off the planet. Alpine species will be pushed toward higher altitudes, and toward smaller, rockier areas with thinner air</w:t>
      </w:r>
      <w:r w:rsidRPr="005E465C">
        <w:rPr>
          <w:sz w:val="16"/>
          <w:vertAlign w:val="subscript"/>
        </w:rPr>
        <w:t>;</w:t>
      </w:r>
      <w:r w:rsidRPr="005E465C">
        <w:rPr>
          <w:sz w:val="16"/>
        </w:rPr>
        <w:t xml:space="preserve"> thus, in effect, they will also be pushed off the planet. A few such species, such as polar bears, no doubt will be "rescued" by human beings, but survival in zoos or managed animal reserves will be small consolation to bears or nature lovers. Earth's history provides an invaluable perspective about what is possible. </w:t>
      </w:r>
      <w:r w:rsidRPr="005E465C">
        <w:rPr>
          <w:sz w:val="22"/>
          <w:u w:val="single"/>
        </w:rPr>
        <w:t>Fossils in the geologic record reveal that there have been five mass extinctions during the past five hundred million years— geologically brief periods in which about half or more of the species on Earth disappeared forever</w:t>
      </w:r>
      <w:r w:rsidRPr="005E465C">
        <w:rPr>
          <w:sz w:val="16"/>
        </w:rPr>
        <w:t xml:space="preserve">. In each case, life survived and new species developed over hundreds of thousands and millions of years. </w:t>
      </w:r>
      <w:r w:rsidRPr="005E465C">
        <w:rPr>
          <w:sz w:val="22"/>
          <w:u w:val="single"/>
        </w:rPr>
        <w:t>All these mass extinctions were associated with large and relatively rapid changes of atmospheric composition and climate.</w:t>
      </w:r>
      <w:r w:rsidRPr="005E465C">
        <w:rPr>
          <w:sz w:val="16"/>
        </w:rPr>
        <w:t xml:space="preserve"> </w:t>
      </w:r>
      <w:r w:rsidRPr="005E465C">
        <w:rPr>
          <w:sz w:val="22"/>
          <w:u w:val="single"/>
        </w:rPr>
        <w:t>In the most</w:t>
      </w:r>
      <w:r w:rsidRPr="005E465C">
        <w:rPr>
          <w:sz w:val="22"/>
          <w:u w:val="single"/>
          <w:vertAlign w:val="subscript"/>
        </w:rPr>
        <w:t xml:space="preserve"> </w:t>
      </w:r>
      <w:r w:rsidRPr="005E465C">
        <w:rPr>
          <w:sz w:val="22"/>
          <w:u w:val="single"/>
        </w:rPr>
        <w:t>extreme extinction</w:t>
      </w:r>
      <w:r w:rsidRPr="005E465C">
        <w:rPr>
          <w:sz w:val="16"/>
        </w:rPr>
        <w:t xml:space="preserve">, the "end-Permian" event, dividing the Permian Triassic periods 251 million years ago, </w:t>
      </w:r>
      <w:proofErr w:type="gramStart"/>
      <w:r w:rsidRPr="005E465C">
        <w:rPr>
          <w:sz w:val="16"/>
        </w:rPr>
        <w:t xml:space="preserve">nearly all life on Earth— </w:t>
      </w:r>
      <w:r w:rsidRPr="005E465C">
        <w:rPr>
          <w:sz w:val="22"/>
          <w:u w:val="single"/>
        </w:rPr>
        <w:t>more</w:t>
      </w:r>
      <w:proofErr w:type="gramEnd"/>
      <w:r w:rsidRPr="005E465C">
        <w:rPr>
          <w:sz w:val="22"/>
          <w:u w:val="single"/>
        </w:rPr>
        <w:t xml:space="preserve"> than 90 percent of terrestrial and marine species—was exterminated</w:t>
      </w:r>
      <w:r w:rsidRPr="005E465C">
        <w:rPr>
          <w:sz w:val="16"/>
        </w:rPr>
        <w:t xml:space="preserve">.  None of the extinction events is understood in full. Research is active, as increasingly powerful methods of "reading the rocks" are being developed. Yet </w:t>
      </w:r>
      <w:r w:rsidRPr="005E465C">
        <w:rPr>
          <w:sz w:val="22"/>
          <w:u w:val="single"/>
        </w:rPr>
        <w:t>enough is now known to provide an invalu</w:t>
      </w:r>
      <w:r w:rsidRPr="005E465C">
        <w:rPr>
          <w:sz w:val="22"/>
          <w:u w:val="single"/>
        </w:rPr>
        <w:softHyphen/>
        <w:t>able perspective for what is already being called the sixth mass ex</w:t>
      </w:r>
      <w:r w:rsidRPr="005E465C">
        <w:rPr>
          <w:sz w:val="22"/>
          <w:u w:val="single"/>
        </w:rPr>
        <w:softHyphen/>
        <w:t>tinction, the human-caused destruction of species</w:t>
      </w:r>
      <w:r w:rsidRPr="005E465C">
        <w:rPr>
          <w:sz w:val="16"/>
        </w:rPr>
        <w:t xml:space="preserve">. Knowledge of past extinction events can inform us about potential paths for the future and perhaps help guide our actions, as </w:t>
      </w:r>
      <w:r w:rsidRPr="005E465C">
        <w:rPr>
          <w:sz w:val="22"/>
          <w:u w:val="single"/>
        </w:rPr>
        <w:t>our single powerful species threatens all others, and our own.</w:t>
      </w:r>
      <w:r w:rsidRPr="005E465C">
        <w:rPr>
          <w:sz w:val="16"/>
        </w:rPr>
        <w:t xml:space="preserve"> We do not know how many animal, plant, insect, and microbe species exist today. Nor do we know the rate we are driving species to extinction. About two million species—half of them being insects, including butterflies—have been cataloged, but more are dis</w:t>
      </w:r>
      <w:r w:rsidRPr="005E465C">
        <w:rPr>
          <w:sz w:val="16"/>
        </w:rPr>
        <w:softHyphen/>
        <w:t xml:space="preserve">covered every day. The order of magnitude for the total is perhaps ten million. Some biologists estimate that when all the microbes, fungi, and parasites are counted, there may be one hundred million species. Bird species are documented better than most. Everybody has heard of the dodo, the passenger pigeon, the ivory-billed woodpecker—all are gone—and the whooping crane, which, so far, we have just barely "saved." We are still losing one or two bird species per year. In total </w:t>
      </w:r>
      <w:proofErr w:type="gramStart"/>
      <w:r w:rsidRPr="005E465C">
        <w:rPr>
          <w:sz w:val="16"/>
        </w:rPr>
        <w:t>about</w:t>
      </w:r>
      <w:proofErr w:type="gramEnd"/>
      <w:r w:rsidRPr="005E465C">
        <w:rPr>
          <w:sz w:val="16"/>
        </w:rPr>
        <w:t xml:space="preserve"> 1 percent of bird species have disap</w:t>
      </w:r>
      <w:r w:rsidRPr="005E465C">
        <w:rPr>
          <w:sz w:val="16"/>
        </w:rPr>
        <w:softHyphen/>
        <w:t xml:space="preserve">peared over the past several centuries. If </w:t>
      </w:r>
      <w:r w:rsidRPr="005E465C">
        <w:rPr>
          <w:sz w:val="22"/>
          <w:u w:val="single"/>
        </w:rPr>
        <w:t>the loss of birds is repre</w:t>
      </w:r>
      <w:r w:rsidRPr="005E465C">
        <w:rPr>
          <w:sz w:val="22"/>
          <w:u w:val="single"/>
        </w:rPr>
        <w:softHyphen/>
        <w:t>sentative of other species, several thousand species are becoming extinct each year. The current extinction rate is at least one hundred times greater than the average natural rate. So the concern that humans may have initiated the sixth mass extinction is easy to understand.</w:t>
      </w:r>
      <w:r w:rsidRPr="005E465C">
        <w:rPr>
          <w:sz w:val="16"/>
        </w:rPr>
        <w:t xml:space="preserve"> However, the outcome is still very much up in the air, and human-made cli</w:t>
      </w:r>
      <w:r w:rsidRPr="005E465C">
        <w:rPr>
          <w:sz w:val="16"/>
        </w:rPr>
        <w:softHyphen/>
        <w:t xml:space="preserve">mate change is likely to be the determining factor. I will argue that </w:t>
      </w:r>
      <w:r w:rsidRPr="005E465C">
        <w:rPr>
          <w:sz w:val="22"/>
          <w:u w:val="single"/>
        </w:rPr>
        <w:t>if we continue on a business-as-usual path, with a global warming of several degrees Celsius, then we will drive a large fraction of species, conceivably all species, to extinction</w:t>
      </w:r>
      <w:r w:rsidRPr="005E465C">
        <w:rPr>
          <w:sz w:val="16"/>
        </w:rPr>
        <w:t>. On the other hand, just as in the case of ice sheet stability, if we bring atmospheric composition under control in the near future, it is still possible to keep human-</w:t>
      </w:r>
      <w:proofErr w:type="spellStart"/>
      <w:r w:rsidRPr="005E465C">
        <w:rPr>
          <w:sz w:val="16"/>
        </w:rPr>
        <w:t>caus</w:t>
      </w:r>
      <w:proofErr w:type="spellEnd"/>
      <w:r w:rsidRPr="005E465C">
        <w:rPr>
          <w:sz w:val="16"/>
        </w:rPr>
        <w:t xml:space="preserve"> </w:t>
      </w:r>
      <w:proofErr w:type="spellStart"/>
      <w:r w:rsidRPr="005E465C">
        <w:rPr>
          <w:sz w:val="16"/>
        </w:rPr>
        <w:t>ed</w:t>
      </w:r>
      <w:proofErr w:type="spellEnd"/>
      <w:r w:rsidRPr="005E465C">
        <w:rPr>
          <w:sz w:val="16"/>
        </w:rPr>
        <w:t xml:space="preserve"> extinctions to a moderate level.</w:t>
      </w:r>
    </w:p>
    <w:p w14:paraId="0006CE45" w14:textId="77777777" w:rsidR="00E419B5" w:rsidRPr="005E465C" w:rsidRDefault="00E419B5" w:rsidP="00E419B5"/>
    <w:p w14:paraId="08C8DAAD" w14:textId="2CE164B7" w:rsidR="005E465C" w:rsidRPr="005E465C" w:rsidRDefault="005E465C" w:rsidP="007B2E5A">
      <w:pPr>
        <w:pStyle w:val="Heading2"/>
      </w:pPr>
      <w:r w:rsidRPr="005E465C">
        <w:lastRenderedPageBreak/>
        <w:t>Warming Bad – Disease</w:t>
      </w:r>
    </w:p>
    <w:p w14:paraId="1C79DA45" w14:textId="77777777" w:rsidR="005E465C" w:rsidRPr="005E465C" w:rsidRDefault="005E465C" w:rsidP="005E465C"/>
    <w:p w14:paraId="325A53EE" w14:textId="77777777" w:rsidR="005E465C" w:rsidRPr="005E465C" w:rsidRDefault="005E465C" w:rsidP="005E465C">
      <w:pPr>
        <w:pStyle w:val="Heading4"/>
        <w:rPr>
          <w:rFonts w:cs="Times New Roman"/>
        </w:rPr>
      </w:pPr>
      <w:r w:rsidRPr="005E465C">
        <w:rPr>
          <w:rFonts w:cs="Times New Roman"/>
        </w:rPr>
        <w:t xml:space="preserve">Global Warming Spreads New Versions of the World’s Deadliest Diseases </w:t>
      </w:r>
    </w:p>
    <w:p w14:paraId="50D3A510" w14:textId="1A500A2A" w:rsidR="005E465C" w:rsidRPr="005E465C" w:rsidRDefault="005E465C" w:rsidP="005E465C">
      <w:pPr>
        <w:rPr>
          <w:b/>
          <w:sz w:val="16"/>
        </w:rPr>
      </w:pPr>
      <w:r w:rsidRPr="005E465C">
        <w:rPr>
          <w:rStyle w:val="StyleStyleBold12pt"/>
        </w:rPr>
        <w:t>Yale 12</w:t>
      </w:r>
      <w:r w:rsidRPr="005E465C">
        <w:rPr>
          <w:b/>
          <w:sz w:val="16"/>
        </w:rPr>
        <w:t xml:space="preserve"> </w:t>
      </w:r>
      <w:r w:rsidRPr="005E465C">
        <w:rPr>
          <w:sz w:val="16"/>
        </w:rPr>
        <w:t>(Yale Daily News, 4/11/12, http://www.yaledailynews.com/news/2012/apr/11/global-warming-may-intensify-disease/)</w:t>
      </w:r>
    </w:p>
    <w:p w14:paraId="62703931" w14:textId="77777777" w:rsidR="005E465C" w:rsidRPr="005E465C" w:rsidRDefault="005E465C" w:rsidP="005E465C">
      <w:pPr>
        <w:rPr>
          <w:sz w:val="14"/>
        </w:rPr>
      </w:pPr>
      <w:r w:rsidRPr="005E465C">
        <w:rPr>
          <w:sz w:val="14"/>
        </w:rPr>
        <w:t xml:space="preserve">There may be more to fear from global warming than environmental changes. </w:t>
      </w:r>
      <w:r w:rsidRPr="005E465C">
        <w:rPr>
          <w:u w:val="single"/>
        </w:rPr>
        <w:t>According to</w:t>
      </w:r>
      <w:r w:rsidRPr="005E465C">
        <w:rPr>
          <w:sz w:val="14"/>
        </w:rPr>
        <w:t xml:space="preserve"> several </w:t>
      </w:r>
      <w:r w:rsidRPr="005E465C">
        <w:rPr>
          <w:u w:val="single"/>
        </w:rPr>
        <w:t xml:space="preserve">leading climate scientists and public health researchers, global warming will lead to </w:t>
      </w:r>
      <w:r w:rsidRPr="005E465C">
        <w:rPr>
          <w:b/>
          <w:u w:val="single"/>
        </w:rPr>
        <w:t>higher incidence and more intense versions of disease</w:t>
      </w:r>
      <w:r w:rsidRPr="005E465C">
        <w:rPr>
          <w:sz w:val="14"/>
        </w:rPr>
        <w:t xml:space="preserve">. The direct or indirect effects of </w:t>
      </w:r>
      <w:r w:rsidRPr="005E465C">
        <w:rPr>
          <w:b/>
          <w:u w:val="single"/>
        </w:rPr>
        <w:t>global warming might intensify the prevalence of tuberculosis, HIV/AIDS, dengue and Lyme disease</w:t>
      </w:r>
      <w:r w:rsidRPr="005E465C">
        <w:rPr>
          <w:sz w:val="14"/>
        </w:rPr>
        <w:t>, they said, but the threat of increased health risks is likely to further motivate the public to combat global warming. “</w:t>
      </w:r>
      <w:r w:rsidRPr="005E465C">
        <w:rPr>
          <w:u w:val="single"/>
        </w:rPr>
        <w:t>The environmental changes wrought by global warming will undoubtedly result in major ecologic changes that will alter patterns and intensity of</w:t>
      </w:r>
      <w:r w:rsidRPr="005E465C">
        <w:rPr>
          <w:sz w:val="14"/>
        </w:rPr>
        <w:t xml:space="preserve"> some </w:t>
      </w:r>
      <w:r w:rsidRPr="005E465C">
        <w:rPr>
          <w:u w:val="single"/>
        </w:rPr>
        <w:t>infectious diseases</w:t>
      </w:r>
      <w:r w:rsidRPr="005E465C">
        <w:rPr>
          <w:sz w:val="14"/>
        </w:rPr>
        <w:t xml:space="preserve">,” </w:t>
      </w:r>
      <w:r w:rsidRPr="005E465C">
        <w:rPr>
          <w:u w:val="single"/>
        </w:rPr>
        <w:t xml:space="preserve">said Gerald </w:t>
      </w:r>
      <w:proofErr w:type="spellStart"/>
      <w:r w:rsidRPr="005E465C">
        <w:rPr>
          <w:u w:val="single"/>
        </w:rPr>
        <w:t>Friedland</w:t>
      </w:r>
      <w:proofErr w:type="spellEnd"/>
      <w:r w:rsidRPr="005E465C">
        <w:rPr>
          <w:u w:val="single"/>
        </w:rPr>
        <w:t>, professor of medicine and epidemiology and public health at the Yale School of Medicine</w:t>
      </w:r>
      <w:r w:rsidRPr="005E465C">
        <w:rPr>
          <w:sz w:val="14"/>
        </w:rPr>
        <w:t xml:space="preserve">. </w:t>
      </w:r>
      <w:r w:rsidRPr="005E465C">
        <w:rPr>
          <w:u w:val="single"/>
        </w:rPr>
        <w:t>Global warming will likely cause major population upheavals, creating crowded slums of refugees</w:t>
      </w:r>
      <w:r w:rsidRPr="005E465C">
        <w:rPr>
          <w:sz w:val="14"/>
        </w:rPr>
        <w:t xml:space="preserve">, </w:t>
      </w:r>
      <w:proofErr w:type="spellStart"/>
      <w:r w:rsidRPr="005E465C">
        <w:rPr>
          <w:sz w:val="14"/>
        </w:rPr>
        <w:t>Friedland</w:t>
      </w:r>
      <w:proofErr w:type="spellEnd"/>
      <w:r w:rsidRPr="005E465C">
        <w:rPr>
          <w:sz w:val="14"/>
        </w:rPr>
        <w:t xml:space="preserve"> said. </w:t>
      </w:r>
      <w:r w:rsidRPr="005E465C">
        <w:rPr>
          <w:u w:val="single"/>
        </w:rPr>
        <w:t>Not only do areas of high population density facilitate disease transmission, but their residents are more likely to be vulnerable to disease because of malnutrition and poverty</w:t>
      </w:r>
      <w:r w:rsidRPr="005E465C">
        <w:rPr>
          <w:sz w:val="14"/>
        </w:rPr>
        <w:t xml:space="preserve">, he said. This pattern of vulnerability holds for both tuberculosis and HIV/AIDS, increasing the incidence of both the acquisition and spread of the diseases, he explained. He said these potential effects are not surprising, since tuberculosis epidemics historically have followed major population and environmental upheavals. By contrast, </w:t>
      </w:r>
      <w:r w:rsidRPr="005E465C">
        <w:rPr>
          <w:u w:val="single"/>
        </w:rPr>
        <w:t>global warming may increase the infection rates of mosquito-borne diseases by creating a more mosquito-friendly habitat</w:t>
      </w:r>
      <w:r w:rsidRPr="005E465C">
        <w:rPr>
          <w:sz w:val="14"/>
        </w:rPr>
        <w:t xml:space="preserve">. </w:t>
      </w:r>
      <w:r w:rsidRPr="005E465C">
        <w:rPr>
          <w:u w:val="single"/>
        </w:rPr>
        <w:t>Warming, and the floods associated with it, are like to increase rates of both malaria and dengue</w:t>
      </w:r>
      <w:r w:rsidRPr="005E465C">
        <w:rPr>
          <w:sz w:val="14"/>
        </w:rPr>
        <w:t xml:space="preserve">, a debilitating viral disease found in tropical areas and transmitted by mosquito bites, said </w:t>
      </w:r>
      <w:r w:rsidRPr="005E465C">
        <w:rPr>
          <w:u w:val="single"/>
        </w:rPr>
        <w:t xml:space="preserve">Maria </w:t>
      </w:r>
      <w:proofErr w:type="spellStart"/>
      <w:r w:rsidRPr="005E465C">
        <w:rPr>
          <w:u w:val="single"/>
        </w:rPr>
        <w:t>Diuk-Wasser</w:t>
      </w:r>
      <w:proofErr w:type="spellEnd"/>
      <w:r w:rsidRPr="005E465C">
        <w:rPr>
          <w:u w:val="single"/>
        </w:rPr>
        <w:t>, assistant professor of epidemiology at the Yale School of Public Health. “The direct effects of temperature increase are an increase in immature mosquito development, virus development and mosquito biting rates, which increase</w:t>
      </w:r>
      <w:r w:rsidRPr="005E465C">
        <w:rPr>
          <w:sz w:val="14"/>
        </w:rPr>
        <w:t xml:space="preserve"> contact rates </w:t>
      </w:r>
      <w:r w:rsidRPr="005E465C">
        <w:rPr>
          <w:u w:val="single"/>
        </w:rPr>
        <w:t>(biting) with humans</w:t>
      </w:r>
      <w:r w:rsidRPr="005E465C">
        <w:rPr>
          <w:sz w:val="14"/>
        </w:rPr>
        <w:t xml:space="preserve">. </w:t>
      </w:r>
      <w:r w:rsidRPr="005E465C">
        <w:rPr>
          <w:u w:val="single"/>
        </w:rPr>
        <w:t>Indirect effects are linked to how humans manage water given increased uncertainty in the water supply caused by climate change</w:t>
      </w:r>
      <w:r w:rsidRPr="005E465C">
        <w:rPr>
          <w:sz w:val="14"/>
        </w:rPr>
        <w:t xml:space="preserve">,” </w:t>
      </w:r>
      <w:proofErr w:type="spellStart"/>
      <w:r w:rsidRPr="005E465C">
        <w:rPr>
          <w:sz w:val="14"/>
        </w:rPr>
        <w:t>Diuk-Wasser</w:t>
      </w:r>
      <w:proofErr w:type="spellEnd"/>
      <w:r w:rsidRPr="005E465C">
        <w:rPr>
          <w:sz w:val="14"/>
        </w:rPr>
        <w:t xml:space="preserve"> said. </w:t>
      </w:r>
      <w:r w:rsidRPr="005E465C">
        <w:rPr>
          <w:u w:val="single"/>
        </w:rPr>
        <w:t>Global warming may affect other diseases in even more complicated ways</w:t>
      </w:r>
      <w:r w:rsidRPr="005E465C">
        <w:rPr>
          <w:sz w:val="14"/>
        </w:rPr>
        <w:t xml:space="preserve">, </w:t>
      </w:r>
      <w:proofErr w:type="spellStart"/>
      <w:r w:rsidRPr="005E465C">
        <w:rPr>
          <w:sz w:val="14"/>
        </w:rPr>
        <w:t>Diuk-Wasser</w:t>
      </w:r>
      <w:proofErr w:type="spellEnd"/>
      <w:r w:rsidRPr="005E465C">
        <w:rPr>
          <w:sz w:val="14"/>
        </w:rPr>
        <w:t xml:space="preserve"> said. The effect of global warming on the incidence of Lyme disease, a tick-borne chronic disease, is more difficult to examine and measure, though she said it </w:t>
      </w:r>
      <w:proofErr w:type="gramStart"/>
      <w:r w:rsidRPr="005E465C">
        <w:rPr>
          <w:sz w:val="14"/>
        </w:rPr>
        <w:t>will</w:t>
      </w:r>
      <w:proofErr w:type="gramEnd"/>
      <w:r w:rsidRPr="005E465C">
        <w:rPr>
          <w:sz w:val="14"/>
        </w:rPr>
        <w:t xml:space="preserve"> probably increase. “One possible way in which temperature may limit tick populations is by increasing the length of their life cycle from two to three years in the north, where it is colder,” she said. “Climate change could be reverting that and therefore increasing production of ticks. The transmission of the Lyme bacterium is so complex, though, that it is difficult to ‘tease out’ a role of climate change.” </w:t>
      </w:r>
      <w:proofErr w:type="spellStart"/>
      <w:r w:rsidRPr="005E465C">
        <w:rPr>
          <w:sz w:val="14"/>
        </w:rPr>
        <w:t>Diuk-Wasser</w:t>
      </w:r>
      <w:proofErr w:type="spellEnd"/>
      <w:r w:rsidRPr="005E465C">
        <w:rPr>
          <w:sz w:val="14"/>
        </w:rPr>
        <w:t xml:space="preserve"> added, however, that scientists do find an effect of climate change on the distribution of Lyme disease in their data, but are not yet sure of the reasons behind such results. While the study of global warming itself is relatively new, research on the impact of global warming on disease is an even more recent endeavor that draws on the skills and expertise of a wide variety of scientists and researchers. “The field is multi-sourced, and recently interest has been evolving among climatologists, vector biologists, disease epidemiologists, ecologists, and policymakers alike,” said </w:t>
      </w:r>
      <w:proofErr w:type="spellStart"/>
      <w:r w:rsidRPr="005E465C">
        <w:rPr>
          <w:sz w:val="14"/>
        </w:rPr>
        <w:t>Uriel</w:t>
      </w:r>
      <w:proofErr w:type="spellEnd"/>
      <w:r w:rsidRPr="005E465C">
        <w:rPr>
          <w:sz w:val="14"/>
        </w:rPr>
        <w:t xml:space="preserve"> </w:t>
      </w:r>
      <w:proofErr w:type="spellStart"/>
      <w:r w:rsidRPr="005E465C">
        <w:rPr>
          <w:sz w:val="14"/>
        </w:rPr>
        <w:t>Kitron</w:t>
      </w:r>
      <w:proofErr w:type="spellEnd"/>
      <w:r w:rsidRPr="005E465C">
        <w:rPr>
          <w:sz w:val="14"/>
        </w:rPr>
        <w:t xml:space="preserve">, professor and chair of the environmental studies department at Emory University. </w:t>
      </w:r>
      <w:proofErr w:type="spellStart"/>
      <w:r w:rsidRPr="005E465C">
        <w:rPr>
          <w:sz w:val="14"/>
        </w:rPr>
        <w:t>Kitron</w:t>
      </w:r>
      <w:proofErr w:type="spellEnd"/>
      <w:r w:rsidRPr="005E465C">
        <w:rPr>
          <w:sz w:val="14"/>
        </w:rPr>
        <w:t xml:space="preserve"> said that in order to mitigate the effects of global warming on disease, the public must turn its attention to water management and an increased understanding of the connecting between “global processes and local impact.” </w:t>
      </w:r>
      <w:proofErr w:type="spellStart"/>
      <w:r w:rsidRPr="005E465C">
        <w:rPr>
          <w:sz w:val="14"/>
        </w:rPr>
        <w:t>Diuk-Wasser</w:t>
      </w:r>
      <w:proofErr w:type="spellEnd"/>
      <w:r w:rsidRPr="005E465C">
        <w:rPr>
          <w:sz w:val="14"/>
        </w:rPr>
        <w:t xml:space="preserve"> said that raising awareness about the public health effects of global warming might aid climate control efforts, because it made the potential impact of global warming more personal. “There’s been a great interest in climate advocacy groups to look for negative effects of climate change on health, since studies have found that this motivates people to adopt measures to curb climate change,” </w:t>
      </w:r>
      <w:proofErr w:type="spellStart"/>
      <w:r w:rsidRPr="005E465C">
        <w:rPr>
          <w:sz w:val="14"/>
        </w:rPr>
        <w:t>Diuk-Wasser</w:t>
      </w:r>
      <w:proofErr w:type="spellEnd"/>
      <w:r w:rsidRPr="005E465C">
        <w:rPr>
          <w:sz w:val="14"/>
        </w:rPr>
        <w:t xml:space="preserve"> said. The Yale Climate and </w:t>
      </w:r>
      <w:proofErr w:type="spellStart"/>
      <w:r w:rsidRPr="005E465C">
        <w:rPr>
          <w:sz w:val="14"/>
        </w:rPr>
        <w:t>Engery</w:t>
      </w:r>
      <w:proofErr w:type="spellEnd"/>
      <w:r w:rsidRPr="005E465C">
        <w:rPr>
          <w:sz w:val="14"/>
        </w:rPr>
        <w:t xml:space="preserve"> Institute recently won a grant to study the direct and indirect effects of climate change on dengue transmission in Colombia. </w:t>
      </w:r>
    </w:p>
    <w:p w14:paraId="5DE19692" w14:textId="77777777" w:rsidR="005E465C" w:rsidRPr="005E465C" w:rsidRDefault="005E465C" w:rsidP="005E465C"/>
    <w:p w14:paraId="2023F06E" w14:textId="77777777" w:rsidR="00817038" w:rsidRPr="005E465C" w:rsidRDefault="00817038" w:rsidP="007B2E5A">
      <w:pPr>
        <w:pStyle w:val="Heading2"/>
      </w:pPr>
      <w:r w:rsidRPr="005E465C">
        <w:lastRenderedPageBreak/>
        <w:t>Warming Bad – Economy</w:t>
      </w:r>
    </w:p>
    <w:p w14:paraId="1DCB6AC1" w14:textId="77777777" w:rsidR="00817038" w:rsidRPr="005E465C" w:rsidRDefault="00817038" w:rsidP="00817038"/>
    <w:p w14:paraId="1FCB3778" w14:textId="77777777" w:rsidR="00817038" w:rsidRPr="005E465C" w:rsidRDefault="00817038" w:rsidP="00817038">
      <w:pPr>
        <w:pStyle w:val="Heading4"/>
        <w:rPr>
          <w:rFonts w:cs="Times New Roman"/>
        </w:rPr>
      </w:pPr>
      <w:r w:rsidRPr="005E465C">
        <w:rPr>
          <w:rFonts w:cs="Times New Roman"/>
        </w:rPr>
        <w:t>Warming collapses the global economy via extreme weather events</w:t>
      </w:r>
    </w:p>
    <w:p w14:paraId="521BC9C3" w14:textId="77777777" w:rsidR="00817038" w:rsidRPr="005E465C" w:rsidRDefault="00817038" w:rsidP="00817038">
      <w:pPr>
        <w:pStyle w:val="FullCite"/>
        <w:rPr>
          <w:rFonts w:ascii="Times New Roman" w:hAnsi="Times New Roman"/>
          <w:sz w:val="16"/>
          <w:szCs w:val="22"/>
        </w:rPr>
      </w:pPr>
      <w:r w:rsidRPr="005E465C">
        <w:rPr>
          <w:rStyle w:val="StyleStyleBold12pt"/>
          <w:sz w:val="22"/>
          <w:szCs w:val="22"/>
        </w:rPr>
        <w:t>Brown</w:t>
      </w:r>
      <w:r w:rsidRPr="005E465C">
        <w:rPr>
          <w:rFonts w:ascii="Times New Roman" w:hAnsi="Times New Roman"/>
          <w:sz w:val="16"/>
          <w:szCs w:val="22"/>
        </w:rPr>
        <w:t>, Director and Founder of the global institute of Environment in the U.S., 200</w:t>
      </w:r>
      <w:r w:rsidRPr="005E465C">
        <w:rPr>
          <w:rStyle w:val="StyleStyleBold12pt"/>
          <w:sz w:val="22"/>
          <w:szCs w:val="22"/>
        </w:rPr>
        <w:t>8</w:t>
      </w:r>
      <w:r w:rsidRPr="005E465C">
        <w:rPr>
          <w:rFonts w:ascii="Times New Roman" w:hAnsi="Times New Roman"/>
          <w:sz w:val="16"/>
          <w:szCs w:val="22"/>
        </w:rPr>
        <w:t xml:space="preserve"> [Lester E. Brown, “Plan B 3.0: Mobilizing to Save Civilization”]</w:t>
      </w:r>
    </w:p>
    <w:p w14:paraId="0F182F82" w14:textId="77777777" w:rsidR="00817038" w:rsidRPr="005E465C" w:rsidRDefault="00817038" w:rsidP="00817038">
      <w:pPr>
        <w:pStyle w:val="Shrink"/>
        <w:rPr>
          <w:rFonts w:ascii="Times New Roman" w:hAnsi="Times New Roman" w:cs="Times New Roman"/>
          <w:sz w:val="16"/>
          <w:szCs w:val="22"/>
        </w:rPr>
      </w:pPr>
      <w:r w:rsidRPr="005E465C">
        <w:rPr>
          <w:rFonts w:ascii="Times New Roman" w:hAnsi="Times New Roman" w:cs="Times New Roman"/>
          <w:sz w:val="16"/>
          <w:szCs w:val="22"/>
        </w:rPr>
        <w:t xml:space="preserve">Rising seas are not the only threat that comes </w:t>
      </w:r>
      <w:r w:rsidRPr="005E465C">
        <w:rPr>
          <w:rStyle w:val="underline"/>
          <w:rFonts w:ascii="Times New Roman" w:hAnsi="Times New Roman" w:cs="Times New Roman"/>
          <w:sz w:val="22"/>
          <w:szCs w:val="22"/>
        </w:rPr>
        <w:t>with elevated global temperatures</w:t>
      </w:r>
      <w:r w:rsidRPr="005E465C">
        <w:rPr>
          <w:rFonts w:ascii="Times New Roman" w:hAnsi="Times New Roman" w:cs="Times New Roman"/>
          <w:sz w:val="16"/>
          <w:szCs w:val="22"/>
        </w:rPr>
        <w:t xml:space="preserve">. </w:t>
      </w:r>
      <w:r w:rsidRPr="005E465C">
        <w:rPr>
          <w:rStyle w:val="underline"/>
          <w:rFonts w:ascii="Times New Roman" w:hAnsi="Times New Roman" w:cs="Times New Roman"/>
          <w:sz w:val="22"/>
          <w:szCs w:val="22"/>
        </w:rPr>
        <w:t>Higher surface water temperatures in the tropical oceans mean more energy radiating into the atmosphere to drive tropical storm systems, leading to more-destruc</w:t>
      </w:r>
      <w:r w:rsidRPr="005E465C">
        <w:rPr>
          <w:rStyle w:val="underline"/>
          <w:rFonts w:ascii="Times New Roman" w:hAnsi="Times New Roman" w:cs="Times New Roman"/>
          <w:sz w:val="22"/>
          <w:szCs w:val="22"/>
        </w:rPr>
        <w:softHyphen/>
        <w:t>tive storms. The combination of rising seas, more powerful storms, and stronger storm surges can be devastating.</w:t>
      </w:r>
      <w:r w:rsidRPr="005E465C">
        <w:rPr>
          <w:rFonts w:ascii="Times New Roman" w:hAnsi="Times New Roman" w:cs="Times New Roman"/>
          <w:sz w:val="16"/>
          <w:szCs w:val="22"/>
        </w:rPr>
        <w:t xml:space="preserve"> "  Just how devastating this combination can be became evi</w:t>
      </w:r>
      <w:r w:rsidRPr="005E465C">
        <w:rPr>
          <w:rFonts w:ascii="Times New Roman" w:hAnsi="Times New Roman" w:cs="Times New Roman"/>
          <w:sz w:val="16"/>
          <w:szCs w:val="22"/>
        </w:rPr>
        <w:softHyphen/>
        <w:t>dent in late August 2005, when Hurricane Katrina came onshore on the U.S. Gulf Coast near New Orleans. In some Gulf Coast towns, Katrina's powerful 28-foot-high storm surge did not leave a single structure standing. New Orleans survived the ini</w:t>
      </w:r>
      <w:r w:rsidRPr="005E465C">
        <w:rPr>
          <w:rFonts w:ascii="Times New Roman" w:hAnsi="Times New Roman" w:cs="Times New Roman"/>
          <w:sz w:val="16"/>
          <w:szCs w:val="22"/>
        </w:rPr>
        <w:softHyphen/>
        <w:t>tial hit but was flooded when the inland levees were breached and water covered everything in large parts of the city except for the rooftops, where thousands of people were stranded. Even in August 2006, a year after the storm had passed, the most dam</w:t>
      </w:r>
      <w:r w:rsidRPr="005E465C">
        <w:rPr>
          <w:rFonts w:ascii="Times New Roman" w:hAnsi="Times New Roman" w:cs="Times New Roman"/>
          <w:sz w:val="16"/>
          <w:szCs w:val="22"/>
        </w:rPr>
        <w:softHyphen/>
        <w:t xml:space="preserve">aged areas of the city remained without water, power, sewage disposal, garbage collection, or telecommunications. With advance warning of the storm and official urging to evacuate coastal areas, 1 million or so evacuees fled northward into Louisiana or to neighboring states of Texas and Arkansas. Of this total, some 290,000 have not yet returned home and will likely never do so. These storm evacuees are the world's first large wave of climate refugees.''  </w:t>
      </w:r>
      <w:r w:rsidRPr="005E465C">
        <w:rPr>
          <w:rStyle w:val="underline"/>
          <w:rFonts w:ascii="Times New Roman" w:hAnsi="Times New Roman" w:cs="Times New Roman"/>
          <w:sz w:val="22"/>
          <w:szCs w:val="22"/>
        </w:rPr>
        <w:t>Katrina was the most financially destructive hurricane</w:t>
      </w:r>
      <w:r w:rsidRPr="005E465C">
        <w:rPr>
          <w:rFonts w:ascii="Times New Roman" w:hAnsi="Times New Roman" w:cs="Times New Roman"/>
          <w:sz w:val="16"/>
          <w:szCs w:val="22"/>
        </w:rPr>
        <w:t xml:space="preserve"> ever to make landfall anywhere. It was one of eight hurricanes that hit the southeastern United States in 2004 and 2005. As a result of the unprecedented damage, insurance premiums have dou</w:t>
      </w:r>
      <w:r w:rsidRPr="005E465C">
        <w:rPr>
          <w:rFonts w:ascii="Times New Roman" w:hAnsi="Times New Roman" w:cs="Times New Roman"/>
          <w:sz w:val="16"/>
          <w:szCs w:val="22"/>
        </w:rPr>
        <w:softHyphen/>
        <w:t>bled, tripled, and even in some especially vulnerable situations gone up 10-fold. This enormous jump in insurance costs is low</w:t>
      </w:r>
      <w:r w:rsidRPr="005E465C">
        <w:rPr>
          <w:rFonts w:ascii="Times New Roman" w:hAnsi="Times New Roman" w:cs="Times New Roman"/>
          <w:sz w:val="16"/>
          <w:szCs w:val="22"/>
        </w:rPr>
        <w:softHyphen/>
        <w:t>ering coastal real estate values and driving people and business</w:t>
      </w:r>
      <w:r w:rsidRPr="005E465C">
        <w:rPr>
          <w:rFonts w:ascii="Times New Roman" w:hAnsi="Times New Roman" w:cs="Times New Roman"/>
          <w:sz w:val="16"/>
          <w:szCs w:val="22"/>
        </w:rPr>
        <w:softHyphen/>
        <w:t xml:space="preserve">es out of highly exposed states like Florida.s9 </w:t>
      </w:r>
      <w:proofErr w:type="gramStart"/>
      <w:r w:rsidRPr="005E465C">
        <w:rPr>
          <w:rFonts w:ascii="Times New Roman" w:hAnsi="Times New Roman" w:cs="Times New Roman"/>
          <w:sz w:val="16"/>
          <w:szCs w:val="22"/>
        </w:rPr>
        <w:t>The</w:t>
      </w:r>
      <w:proofErr w:type="gramEnd"/>
      <w:r w:rsidRPr="005E465C">
        <w:rPr>
          <w:rFonts w:ascii="Times New Roman" w:hAnsi="Times New Roman" w:cs="Times New Roman"/>
          <w:sz w:val="16"/>
          <w:szCs w:val="22"/>
        </w:rPr>
        <w:t xml:space="preserve"> devastation caused by </w:t>
      </w:r>
      <w:r w:rsidRPr="005E465C">
        <w:rPr>
          <w:rStyle w:val="underline"/>
          <w:rFonts w:ascii="Times New Roman" w:hAnsi="Times New Roman" w:cs="Times New Roman"/>
          <w:sz w:val="22"/>
          <w:szCs w:val="22"/>
        </w:rPr>
        <w:t>Katrina was not an isolated inci</w:t>
      </w:r>
      <w:r w:rsidRPr="005E465C">
        <w:rPr>
          <w:rStyle w:val="underline"/>
          <w:rFonts w:ascii="Times New Roman" w:hAnsi="Times New Roman" w:cs="Times New Roman"/>
          <w:sz w:val="22"/>
          <w:szCs w:val="22"/>
        </w:rPr>
        <w:softHyphen/>
        <w:t>dent. In the fall of 1998,</w:t>
      </w:r>
      <w:r w:rsidRPr="005E465C">
        <w:rPr>
          <w:rFonts w:ascii="Times New Roman" w:hAnsi="Times New Roman" w:cs="Times New Roman"/>
          <w:sz w:val="16"/>
          <w:szCs w:val="22"/>
        </w:rPr>
        <w:t xml:space="preserve"> </w:t>
      </w:r>
      <w:r w:rsidRPr="005E465C">
        <w:rPr>
          <w:rStyle w:val="underline"/>
          <w:rFonts w:ascii="Times New Roman" w:hAnsi="Times New Roman" w:cs="Times New Roman"/>
          <w:sz w:val="22"/>
          <w:szCs w:val="22"/>
        </w:rPr>
        <w:t>Hurricane Mitch</w:t>
      </w:r>
      <w:r w:rsidRPr="005E465C">
        <w:rPr>
          <w:rFonts w:ascii="Times New Roman" w:hAnsi="Times New Roman" w:cs="Times New Roman"/>
          <w:sz w:val="16"/>
          <w:szCs w:val="22"/>
        </w:rPr>
        <w:t>-one of the most powerful storms ever to come out of the Atlantic, with winds approaching 200 miles per hour-</w:t>
      </w:r>
      <w:r w:rsidRPr="005E465C">
        <w:rPr>
          <w:rStyle w:val="underline"/>
          <w:rFonts w:ascii="Times New Roman" w:hAnsi="Times New Roman" w:cs="Times New Roman"/>
          <w:sz w:val="22"/>
          <w:szCs w:val="22"/>
        </w:rPr>
        <w:t>hit the east coast of Central America.</w:t>
      </w:r>
      <w:r w:rsidRPr="005E465C">
        <w:rPr>
          <w:rFonts w:ascii="Times New Roman" w:hAnsi="Times New Roman" w:cs="Times New Roman"/>
          <w:sz w:val="16"/>
          <w:szCs w:val="22"/>
        </w:rPr>
        <w:t xml:space="preserve"> As atmospheric conditions stalled the normal north</w:t>
      </w:r>
      <w:r w:rsidRPr="005E465C">
        <w:rPr>
          <w:rFonts w:ascii="Times New Roman" w:hAnsi="Times New Roman" w:cs="Times New Roman"/>
          <w:sz w:val="16"/>
          <w:szCs w:val="22"/>
        </w:rPr>
        <w:softHyphen/>
        <w:t xml:space="preserve">ward </w:t>
      </w:r>
      <w:proofErr w:type="gramStart"/>
      <w:r w:rsidRPr="005E465C">
        <w:rPr>
          <w:rFonts w:ascii="Times New Roman" w:hAnsi="Times New Roman" w:cs="Times New Roman"/>
          <w:sz w:val="16"/>
          <w:szCs w:val="22"/>
        </w:rPr>
        <w:t>progression</w:t>
      </w:r>
      <w:proofErr w:type="gramEnd"/>
      <w:r w:rsidRPr="005E465C">
        <w:rPr>
          <w:rFonts w:ascii="Times New Roman" w:hAnsi="Times New Roman" w:cs="Times New Roman"/>
          <w:sz w:val="16"/>
          <w:szCs w:val="22"/>
        </w:rPr>
        <w:t xml:space="preserve"> of the storm, some 2 meters of rain were dumped on parts of Honduras and Nicaragua within a few days. The deluge collapsed homes, factories, and schools, leav</w:t>
      </w:r>
      <w:r w:rsidRPr="005E465C">
        <w:rPr>
          <w:rFonts w:ascii="Times New Roman" w:hAnsi="Times New Roman" w:cs="Times New Roman"/>
          <w:sz w:val="16"/>
          <w:szCs w:val="22"/>
        </w:rPr>
        <w:softHyphen/>
        <w:t>ing them in ruins. It destroyed roads and bridges. Seventy per</w:t>
      </w:r>
      <w:r w:rsidRPr="005E465C">
        <w:rPr>
          <w:rFonts w:ascii="Times New Roman" w:hAnsi="Times New Roman" w:cs="Times New Roman"/>
          <w:sz w:val="16"/>
          <w:szCs w:val="22"/>
        </w:rPr>
        <w:softHyphen/>
        <w:t>cent of the crops and much of the topsoil in Honduras were washed away-topsoil that had accumulated over long stretch</w:t>
      </w:r>
      <w:r w:rsidRPr="005E465C">
        <w:rPr>
          <w:rFonts w:ascii="Times New Roman" w:hAnsi="Times New Roman" w:cs="Times New Roman"/>
          <w:sz w:val="16"/>
          <w:szCs w:val="22"/>
        </w:rPr>
        <w:softHyphen/>
        <w:t>es of geological time. Huge mudslides destroyed villages, bury</w:t>
      </w:r>
      <w:r w:rsidRPr="005E465C">
        <w:rPr>
          <w:rFonts w:ascii="Times New Roman" w:hAnsi="Times New Roman" w:cs="Times New Roman"/>
          <w:sz w:val="16"/>
          <w:szCs w:val="22"/>
        </w:rPr>
        <w:softHyphen/>
        <w:t>ing some local populations. The storm left 11,000 dead. Thousands more, buried or washed out to sea, were never found. The basic infrastructure</w:t>
      </w:r>
      <w:r w:rsidRPr="005E465C">
        <w:rPr>
          <w:rFonts w:ascii="Times New Roman" w:hAnsi="Times New Roman" w:cs="Times New Roman"/>
          <w:sz w:val="16"/>
          <w:szCs w:val="22"/>
        </w:rPr>
        <w:softHyphen/>
        <w:t xml:space="preserve"> – the roads and bridges in Honduras and Nicaragua – was large</w:t>
      </w:r>
      <w:r w:rsidRPr="005E465C">
        <w:rPr>
          <w:rFonts w:ascii="Times New Roman" w:hAnsi="Times New Roman" w:cs="Times New Roman"/>
          <w:sz w:val="16"/>
          <w:szCs w:val="22"/>
        </w:rPr>
        <w:softHyphen/>
        <w:t xml:space="preserve">ly destroyed. President Flores of Honduras summed it up this way: "Overall, what was destroyed over several days took us 50 years to build." </w:t>
      </w:r>
      <w:r w:rsidRPr="005E465C">
        <w:rPr>
          <w:rStyle w:val="underline"/>
          <w:rFonts w:ascii="Times New Roman" w:hAnsi="Times New Roman" w:cs="Times New Roman"/>
          <w:sz w:val="22"/>
          <w:szCs w:val="22"/>
        </w:rPr>
        <w:t xml:space="preserve">The damage from this storm, exceeding the annual gross domestic product </w:t>
      </w:r>
      <w:r w:rsidRPr="005E465C">
        <w:rPr>
          <w:rFonts w:ascii="Times New Roman" w:hAnsi="Times New Roman" w:cs="Times New Roman"/>
          <w:sz w:val="16"/>
          <w:szCs w:val="22"/>
        </w:rPr>
        <w:t>of the two countries,</w:t>
      </w:r>
      <w:r w:rsidRPr="005E465C">
        <w:rPr>
          <w:rStyle w:val="underline"/>
          <w:rFonts w:ascii="Times New Roman" w:hAnsi="Times New Roman" w:cs="Times New Roman"/>
          <w:sz w:val="22"/>
          <w:szCs w:val="22"/>
        </w:rPr>
        <w:t xml:space="preserve"> set their economic </w:t>
      </w:r>
      <w:r w:rsidRPr="005E465C">
        <w:rPr>
          <w:rStyle w:val="underline"/>
          <w:rFonts w:ascii="Times New Roman" w:hAnsi="Times New Roman" w:cs="Times New Roman"/>
          <w:b w:val="0"/>
          <w:sz w:val="22"/>
          <w:szCs w:val="22"/>
        </w:rPr>
        <w:t>development back by 20 years</w:t>
      </w:r>
      <w:r w:rsidRPr="005E465C">
        <w:rPr>
          <w:rStyle w:val="underline"/>
          <w:rFonts w:ascii="Times New Roman" w:hAnsi="Times New Roman" w:cs="Times New Roman"/>
          <w:sz w:val="22"/>
          <w:szCs w:val="22"/>
        </w:rPr>
        <w:t xml:space="preserve">.  </w:t>
      </w:r>
      <w:r w:rsidRPr="005E465C">
        <w:rPr>
          <w:rFonts w:ascii="Times New Roman" w:hAnsi="Times New Roman" w:cs="Times New Roman"/>
          <w:sz w:val="16"/>
          <w:szCs w:val="22"/>
        </w:rPr>
        <w:t>In 2004, Japan experienced a record 10 typhoons (hurri</w:t>
      </w:r>
      <w:r w:rsidRPr="005E465C">
        <w:rPr>
          <w:rFonts w:ascii="Times New Roman" w:hAnsi="Times New Roman" w:cs="Times New Roman"/>
          <w:sz w:val="16"/>
          <w:szCs w:val="22"/>
        </w:rPr>
        <w:softHyphen/>
        <w:t>canes) that collectively caused $10 billion worth of losses. Dur</w:t>
      </w:r>
      <w:r w:rsidRPr="005E465C">
        <w:rPr>
          <w:rFonts w:ascii="Times New Roman" w:hAnsi="Times New Roman" w:cs="Times New Roman"/>
          <w:sz w:val="16"/>
          <w:szCs w:val="22"/>
        </w:rPr>
        <w:softHyphen/>
        <w:t>ing the same season, Florida was hit by 4 of the 10 most costly hurricanes in U.S. history. These 4 hurricanes together generat</w:t>
      </w:r>
      <w:r w:rsidRPr="005E465C">
        <w:rPr>
          <w:rFonts w:ascii="Times New Roman" w:hAnsi="Times New Roman" w:cs="Times New Roman"/>
          <w:sz w:val="16"/>
          <w:szCs w:val="22"/>
        </w:rPr>
        <w:softHyphen/>
        <w:t xml:space="preserve">ed insurance claims of $22 </w:t>
      </w:r>
      <w:proofErr w:type="gramStart"/>
      <w:r w:rsidRPr="005E465C">
        <w:rPr>
          <w:rFonts w:ascii="Times New Roman" w:hAnsi="Times New Roman" w:cs="Times New Roman"/>
          <w:sz w:val="16"/>
          <w:szCs w:val="22"/>
        </w:rPr>
        <w:t>billion.62  Against</w:t>
      </w:r>
      <w:proofErr w:type="gramEnd"/>
      <w:r w:rsidRPr="005E465C">
        <w:rPr>
          <w:rFonts w:ascii="Times New Roman" w:hAnsi="Times New Roman" w:cs="Times New Roman"/>
          <w:sz w:val="16"/>
          <w:szCs w:val="22"/>
        </w:rPr>
        <w:t xml:space="preserve"> this backdrop, </w:t>
      </w:r>
      <w:r w:rsidRPr="005E465C">
        <w:rPr>
          <w:rStyle w:val="underline"/>
          <w:rFonts w:ascii="Times New Roman" w:hAnsi="Times New Roman" w:cs="Times New Roman"/>
          <w:sz w:val="22"/>
          <w:szCs w:val="22"/>
        </w:rPr>
        <w:t>insurance companies and reinsurance companies are finding it difficult to calculate</w:t>
      </w:r>
      <w:r w:rsidRPr="005E465C">
        <w:rPr>
          <w:rFonts w:ascii="Times New Roman" w:hAnsi="Times New Roman" w:cs="Times New Roman"/>
          <w:sz w:val="16"/>
          <w:szCs w:val="22"/>
        </w:rPr>
        <w:t xml:space="preserve"> a safe level of pre</w:t>
      </w:r>
      <w:r w:rsidRPr="005E465C">
        <w:rPr>
          <w:rFonts w:ascii="Times New Roman" w:hAnsi="Times New Roman" w:cs="Times New Roman"/>
          <w:sz w:val="16"/>
          <w:szCs w:val="22"/>
        </w:rPr>
        <w:softHyphen/>
        <w:t xml:space="preserve">miums, since the historical record traditionally used to calculate insurance fees is no longer a guide to the future. For example, the number of major flood disasters worldwide has grown over the last several decades, increasing from 6 major floods in the 1950s to 26 in the 1990s.63 Insurers are convinced that with higher temperatures and more energy driving storm systems, </w:t>
      </w:r>
      <w:r w:rsidRPr="005E465C">
        <w:rPr>
          <w:rStyle w:val="underline"/>
          <w:rFonts w:ascii="Times New Roman" w:hAnsi="Times New Roman" w:cs="Times New Roman"/>
          <w:sz w:val="22"/>
          <w:szCs w:val="22"/>
        </w:rPr>
        <w:t>future losses will be even greater</w:t>
      </w:r>
      <w:r w:rsidRPr="005E465C">
        <w:rPr>
          <w:rFonts w:ascii="Times New Roman" w:hAnsi="Times New Roman" w:cs="Times New Roman"/>
          <w:sz w:val="16"/>
          <w:szCs w:val="22"/>
        </w:rPr>
        <w:t>. They are concerned about whether the industry can remain solvent under this onslaught of growing damages. So, too, is Moody's Investors Service, which has several times down</w:t>
      </w:r>
      <w:r w:rsidRPr="005E465C">
        <w:rPr>
          <w:rFonts w:ascii="Times New Roman" w:hAnsi="Times New Roman" w:cs="Times New Roman"/>
          <w:sz w:val="16"/>
          <w:szCs w:val="22"/>
        </w:rPr>
        <w:softHyphen/>
        <w:t xml:space="preserve">graded the creditworthiness of some of the </w:t>
      </w:r>
      <w:proofErr w:type="gramStart"/>
      <w:r w:rsidRPr="005E465C">
        <w:rPr>
          <w:rFonts w:ascii="Times New Roman" w:hAnsi="Times New Roman" w:cs="Times New Roman"/>
          <w:sz w:val="16"/>
          <w:szCs w:val="22"/>
        </w:rPr>
        <w:t>world's</w:t>
      </w:r>
      <w:proofErr w:type="gramEnd"/>
      <w:r w:rsidRPr="005E465C">
        <w:rPr>
          <w:rFonts w:ascii="Times New Roman" w:hAnsi="Times New Roman" w:cs="Times New Roman"/>
          <w:sz w:val="16"/>
          <w:szCs w:val="22"/>
        </w:rPr>
        <w:t xml:space="preserve"> leading rein</w:t>
      </w:r>
      <w:r w:rsidRPr="005E465C">
        <w:rPr>
          <w:rFonts w:ascii="Times New Roman" w:hAnsi="Times New Roman" w:cs="Times New Roman"/>
          <w:sz w:val="16"/>
          <w:szCs w:val="22"/>
        </w:rPr>
        <w:softHyphen/>
        <w:t xml:space="preserve">surance companies over the last six years. Thomas </w:t>
      </w:r>
      <w:proofErr w:type="spellStart"/>
      <w:r w:rsidRPr="005E465C">
        <w:rPr>
          <w:rFonts w:ascii="Times New Roman" w:hAnsi="Times New Roman" w:cs="Times New Roman"/>
          <w:sz w:val="16"/>
          <w:szCs w:val="22"/>
        </w:rPr>
        <w:t>Loster</w:t>
      </w:r>
      <w:proofErr w:type="spellEnd"/>
      <w:r w:rsidRPr="005E465C">
        <w:rPr>
          <w:rFonts w:ascii="Times New Roman" w:hAnsi="Times New Roman" w:cs="Times New Roman"/>
          <w:sz w:val="16"/>
          <w:szCs w:val="22"/>
        </w:rPr>
        <w:t>, a climate expert at Munich Re, a leading re</w:t>
      </w:r>
      <w:r w:rsidRPr="005E465C">
        <w:rPr>
          <w:rFonts w:ascii="Times New Roman" w:hAnsi="Times New Roman" w:cs="Times New Roman"/>
          <w:sz w:val="16"/>
          <w:szCs w:val="22"/>
        </w:rPr>
        <w:softHyphen/>
        <w:t>insurance company, says the overall balance of natural catastro</w:t>
      </w:r>
      <w:r w:rsidRPr="005E465C">
        <w:rPr>
          <w:rFonts w:ascii="Times New Roman" w:hAnsi="Times New Roman" w:cs="Times New Roman"/>
          <w:sz w:val="16"/>
          <w:szCs w:val="22"/>
        </w:rPr>
        <w:softHyphen/>
        <w:t>phes is now "dominated by weather-related disasters, many of them exceptional and extreme. We need to stop this dangerous experiment humankind is conducting on the Earth's atmos</w:t>
      </w:r>
      <w:r w:rsidRPr="005E465C">
        <w:rPr>
          <w:rFonts w:ascii="Times New Roman" w:hAnsi="Times New Roman" w:cs="Times New Roman"/>
          <w:sz w:val="16"/>
          <w:szCs w:val="22"/>
        </w:rPr>
        <w:softHyphen/>
        <w:t>phere. "</w:t>
      </w:r>
      <w:proofErr w:type="gramStart"/>
      <w:r w:rsidRPr="005E465C">
        <w:rPr>
          <w:rFonts w:ascii="Times New Roman" w:hAnsi="Times New Roman" w:cs="Times New Roman"/>
          <w:sz w:val="16"/>
          <w:szCs w:val="22"/>
        </w:rPr>
        <w:t>65  Munich</w:t>
      </w:r>
      <w:proofErr w:type="gramEnd"/>
      <w:r w:rsidRPr="005E465C">
        <w:rPr>
          <w:rFonts w:ascii="Times New Roman" w:hAnsi="Times New Roman" w:cs="Times New Roman"/>
          <w:sz w:val="16"/>
          <w:szCs w:val="22"/>
        </w:rPr>
        <w:t xml:space="preserve"> Re has published a list of natural disasters with Insured losses of $1 billion or more. The first one came in 1983, when Hurricane Alicia struck the United States, racking up $1.5 billion in insured losses. Of the 58 natural catastrophes with $1 billion or more of insured losses recorded through the end of 2006,3 were earthquakes, including the devastating 2004 earth</w:t>
      </w:r>
      <w:r w:rsidRPr="005E465C">
        <w:rPr>
          <w:rFonts w:ascii="Times New Roman" w:hAnsi="Times New Roman" w:cs="Times New Roman"/>
          <w:sz w:val="16"/>
          <w:szCs w:val="22"/>
        </w:rPr>
        <w:softHyphen/>
        <w:t>quake-related Asian tsunami; the other 55 were weather-relat</w:t>
      </w:r>
      <w:r w:rsidRPr="005E465C">
        <w:rPr>
          <w:rFonts w:ascii="Times New Roman" w:hAnsi="Times New Roman" w:cs="Times New Roman"/>
          <w:sz w:val="16"/>
          <w:szCs w:val="22"/>
        </w:rPr>
        <w:softHyphen/>
        <w:t xml:space="preserve">ed-storms, floods, hurricanes, or wildfires. During the 1980s, there were 3 such events; during the 1990s, there were 26; and between 2000 and 2006 alone there were </w:t>
      </w:r>
      <w:proofErr w:type="gramStart"/>
      <w:r w:rsidRPr="005E465C">
        <w:rPr>
          <w:rFonts w:ascii="Times New Roman" w:hAnsi="Times New Roman" w:cs="Times New Roman"/>
          <w:sz w:val="16"/>
          <w:szCs w:val="22"/>
        </w:rPr>
        <w:t>26.66  Prior</w:t>
      </w:r>
      <w:proofErr w:type="gramEnd"/>
      <w:r w:rsidRPr="005E465C">
        <w:rPr>
          <w:rFonts w:ascii="Times New Roman" w:hAnsi="Times New Roman" w:cs="Times New Roman"/>
          <w:sz w:val="16"/>
          <w:szCs w:val="22"/>
        </w:rPr>
        <w:t xml:space="preserve"> to Hurricane Katrina, the two largest events in terms of total damage were Hurricane Andrew in 1992, which took down A(</w:t>
      </w:r>
      <w:proofErr w:type="spellStart"/>
      <w:r w:rsidRPr="005E465C">
        <w:rPr>
          <w:rFonts w:ascii="Times New Roman" w:hAnsi="Times New Roman" w:cs="Times New Roman"/>
          <w:sz w:val="16"/>
          <w:szCs w:val="22"/>
        </w:rPr>
        <w:t>l.OOO</w:t>
      </w:r>
      <w:proofErr w:type="spellEnd"/>
      <w:r w:rsidRPr="005E465C">
        <w:rPr>
          <w:rFonts w:ascii="Times New Roman" w:hAnsi="Times New Roman" w:cs="Times New Roman"/>
          <w:sz w:val="16"/>
          <w:szCs w:val="22"/>
        </w:rPr>
        <w:t xml:space="preserve"> homes and racked up $30 billion worth of damage, and the flooding of China's Yangtze River basin in 1998, which also cost an estimated $30 billion, a sum comparable to the value of China's rice harvest. Part of the growing damage toll is due to greater urban and industrial development in coastal areas and river floodplains. But part is due to more-destructive storms.  In the West, the regions most vulnerable to more powerful storms currently are the Atlantic and Gulf Coasts of the United States and the Caribbean countries. In the East, it is East and Southeast Asia, including China, Japan, the Philippines, Taiwan, and Viet </w:t>
      </w:r>
      <w:proofErr w:type="gramStart"/>
      <w:r w:rsidRPr="005E465C">
        <w:rPr>
          <w:rFonts w:ascii="Times New Roman" w:hAnsi="Times New Roman" w:cs="Times New Roman"/>
          <w:sz w:val="16"/>
          <w:szCs w:val="22"/>
        </w:rPr>
        <w:t>Nam, that</w:t>
      </w:r>
      <w:proofErr w:type="gramEnd"/>
      <w:r w:rsidRPr="005E465C">
        <w:rPr>
          <w:rFonts w:ascii="Times New Roman" w:hAnsi="Times New Roman" w:cs="Times New Roman"/>
          <w:sz w:val="16"/>
          <w:szCs w:val="22"/>
        </w:rPr>
        <w:t xml:space="preserve"> are likely to bear the brunt of the powerful storms crossing the Pacific. In the Bay of Bengal, Bangladesh and the east coast of India are particularly vulnerable.  Western Europe, traditionally experiencing a heavily damag</w:t>
      </w:r>
      <w:r w:rsidRPr="005E465C">
        <w:rPr>
          <w:rFonts w:ascii="Times New Roman" w:hAnsi="Times New Roman" w:cs="Times New Roman"/>
          <w:sz w:val="16"/>
          <w:szCs w:val="22"/>
        </w:rPr>
        <w:softHyphen/>
        <w:t xml:space="preserve">ing winter storm perhaps once in a century, had its </w:t>
      </w:r>
      <w:r w:rsidRPr="005E465C">
        <w:rPr>
          <w:rFonts w:ascii="Times New Roman" w:hAnsi="Times New Roman" w:cs="Times New Roman"/>
          <w:sz w:val="16"/>
          <w:szCs w:val="22"/>
        </w:rPr>
        <w:lastRenderedPageBreak/>
        <w:t xml:space="preserve">first winter storm to exceed $1 billion in 1987-one that caused $3.7 billion of destruction, $3.1 billion of which was covered by insurance. Since then, Western Europe has had nine major winter storms with insured losses ranging from $1.3 billion to $5.9 </w:t>
      </w:r>
      <w:proofErr w:type="gramStart"/>
      <w:r w:rsidRPr="005E465C">
        <w:rPr>
          <w:rFonts w:ascii="Times New Roman" w:hAnsi="Times New Roman" w:cs="Times New Roman"/>
          <w:sz w:val="16"/>
          <w:szCs w:val="22"/>
        </w:rPr>
        <w:t xml:space="preserve">billion.68  </w:t>
      </w:r>
      <w:r w:rsidRPr="005E465C">
        <w:rPr>
          <w:rStyle w:val="underline"/>
          <w:rFonts w:ascii="Times New Roman" w:hAnsi="Times New Roman" w:cs="Times New Roman"/>
          <w:sz w:val="22"/>
          <w:szCs w:val="22"/>
        </w:rPr>
        <w:t>As</w:t>
      </w:r>
      <w:proofErr w:type="gramEnd"/>
      <w:r w:rsidRPr="005E465C">
        <w:rPr>
          <w:rStyle w:val="underline"/>
          <w:rFonts w:ascii="Times New Roman" w:hAnsi="Times New Roman" w:cs="Times New Roman"/>
          <w:sz w:val="22"/>
          <w:szCs w:val="22"/>
        </w:rPr>
        <w:t xml:space="preserve"> the climate changes, more extreme weather events are expected. Andrew </w:t>
      </w:r>
      <w:proofErr w:type="spellStart"/>
      <w:r w:rsidRPr="005E465C">
        <w:rPr>
          <w:rStyle w:val="underline"/>
          <w:rFonts w:ascii="Times New Roman" w:hAnsi="Times New Roman" w:cs="Times New Roman"/>
          <w:sz w:val="22"/>
          <w:szCs w:val="22"/>
        </w:rPr>
        <w:t>Dlugolecki</w:t>
      </w:r>
      <w:proofErr w:type="spellEnd"/>
      <w:r w:rsidRPr="005E465C">
        <w:rPr>
          <w:rStyle w:val="underline"/>
          <w:rFonts w:ascii="Times New Roman" w:hAnsi="Times New Roman" w:cs="Times New Roman"/>
          <w:sz w:val="22"/>
          <w:szCs w:val="22"/>
        </w:rPr>
        <w:t>, a consultant on climate change</w:t>
      </w:r>
      <w:r w:rsidRPr="005E465C">
        <w:rPr>
          <w:rFonts w:ascii="Times New Roman" w:hAnsi="Times New Roman" w:cs="Times New Roman"/>
          <w:sz w:val="16"/>
          <w:szCs w:val="22"/>
        </w:rPr>
        <w:t xml:space="preserve"> and its effects on financial institutions, </w:t>
      </w:r>
      <w:r w:rsidRPr="005E465C">
        <w:rPr>
          <w:rStyle w:val="underline"/>
          <w:rFonts w:ascii="Times New Roman" w:hAnsi="Times New Roman" w:cs="Times New Roman"/>
          <w:sz w:val="22"/>
          <w:szCs w:val="22"/>
        </w:rPr>
        <w:t>notes that damage from atmospherically related events has increased by roughly 10 per</w:t>
      </w:r>
      <w:r w:rsidRPr="005E465C">
        <w:rPr>
          <w:rStyle w:val="underline"/>
          <w:rFonts w:ascii="Times New Roman" w:hAnsi="Times New Roman" w:cs="Times New Roman"/>
          <w:sz w:val="22"/>
          <w:szCs w:val="22"/>
        </w:rPr>
        <w:softHyphen/>
        <w:t>cent a year. "If such an increase were to continue indefinitely</w:t>
      </w:r>
      <w:r w:rsidRPr="005E465C">
        <w:rPr>
          <w:rFonts w:ascii="Times New Roman" w:hAnsi="Times New Roman" w:cs="Times New Roman"/>
          <w:sz w:val="16"/>
          <w:szCs w:val="22"/>
        </w:rPr>
        <w:t>," he notes, "</w:t>
      </w:r>
      <w:r w:rsidRPr="005E465C">
        <w:rPr>
          <w:rStyle w:val="underline"/>
          <w:rFonts w:ascii="Times New Roman" w:hAnsi="Times New Roman" w:cs="Times New Roman"/>
          <w:sz w:val="22"/>
          <w:szCs w:val="22"/>
        </w:rPr>
        <w:t xml:space="preserve">by 2065 storm damage would </w:t>
      </w:r>
      <w:r w:rsidRPr="005E465C">
        <w:rPr>
          <w:rStyle w:val="underline"/>
          <w:rFonts w:ascii="Times New Roman" w:hAnsi="Times New Roman" w:cs="Times New Roman"/>
          <w:b w:val="0"/>
          <w:sz w:val="22"/>
          <w:szCs w:val="22"/>
        </w:rPr>
        <w:t>exceed the gross world product</w:t>
      </w:r>
      <w:r w:rsidRPr="005E465C">
        <w:rPr>
          <w:rStyle w:val="underline"/>
          <w:rFonts w:ascii="Times New Roman" w:hAnsi="Times New Roman" w:cs="Times New Roman"/>
          <w:sz w:val="22"/>
          <w:szCs w:val="22"/>
        </w:rPr>
        <w:t xml:space="preserve">. The world obviously would </w:t>
      </w:r>
      <w:r w:rsidRPr="005E465C">
        <w:rPr>
          <w:rStyle w:val="underline"/>
          <w:rFonts w:ascii="Times New Roman" w:hAnsi="Times New Roman" w:cs="Times New Roman"/>
          <w:b w:val="0"/>
          <w:sz w:val="22"/>
          <w:szCs w:val="22"/>
        </w:rPr>
        <w:t>face bankruptcy</w:t>
      </w:r>
      <w:r w:rsidRPr="005E465C">
        <w:rPr>
          <w:rStyle w:val="underline"/>
          <w:rFonts w:ascii="Times New Roman" w:hAnsi="Times New Roman" w:cs="Times New Roman"/>
          <w:sz w:val="22"/>
          <w:szCs w:val="22"/>
        </w:rPr>
        <w:t xml:space="preserve"> long before then." </w:t>
      </w:r>
      <w:r w:rsidRPr="005E465C">
        <w:rPr>
          <w:rFonts w:ascii="Times New Roman" w:hAnsi="Times New Roman" w:cs="Times New Roman"/>
          <w:sz w:val="16"/>
          <w:szCs w:val="22"/>
        </w:rPr>
        <w:t xml:space="preserve">Few double-digit annual growth trends continue for several decades, but </w:t>
      </w:r>
      <w:proofErr w:type="spellStart"/>
      <w:r w:rsidRPr="005E465C">
        <w:rPr>
          <w:rFonts w:ascii="Times New Roman" w:hAnsi="Times New Roman" w:cs="Times New Roman"/>
          <w:sz w:val="16"/>
          <w:szCs w:val="22"/>
        </w:rPr>
        <w:t>Dlugolecki's</w:t>
      </w:r>
      <w:proofErr w:type="spellEnd"/>
      <w:r w:rsidRPr="005E465C">
        <w:rPr>
          <w:rFonts w:ascii="Times New Roman" w:hAnsi="Times New Roman" w:cs="Times New Roman"/>
          <w:sz w:val="16"/>
          <w:szCs w:val="22"/>
        </w:rPr>
        <w:t xml:space="preserve"> basic point is that </w:t>
      </w:r>
      <w:r w:rsidRPr="005E465C">
        <w:rPr>
          <w:rStyle w:val="underline"/>
          <w:rFonts w:ascii="Times New Roman" w:hAnsi="Times New Roman" w:cs="Times New Roman"/>
          <w:sz w:val="22"/>
          <w:szCs w:val="22"/>
        </w:rPr>
        <w:t xml:space="preserve">climate change can be destructive, disruptive, and very </w:t>
      </w:r>
      <w:proofErr w:type="gramStart"/>
      <w:r w:rsidRPr="005E465C">
        <w:rPr>
          <w:rStyle w:val="underline"/>
          <w:rFonts w:ascii="Times New Roman" w:hAnsi="Times New Roman" w:cs="Times New Roman"/>
          <w:sz w:val="22"/>
          <w:szCs w:val="22"/>
        </w:rPr>
        <w:t>costly</w:t>
      </w:r>
      <w:r w:rsidRPr="005E465C">
        <w:rPr>
          <w:rFonts w:ascii="Times New Roman" w:hAnsi="Times New Roman" w:cs="Times New Roman"/>
          <w:sz w:val="16"/>
          <w:szCs w:val="22"/>
        </w:rPr>
        <w:t xml:space="preserve">.69  </w:t>
      </w:r>
      <w:r w:rsidRPr="005E465C">
        <w:rPr>
          <w:rStyle w:val="underline"/>
          <w:rFonts w:ascii="Times New Roman" w:hAnsi="Times New Roman" w:cs="Times New Roman"/>
          <w:sz w:val="22"/>
          <w:szCs w:val="22"/>
        </w:rPr>
        <w:t>If</w:t>
      </w:r>
      <w:proofErr w:type="gramEnd"/>
      <w:r w:rsidRPr="005E465C">
        <w:rPr>
          <w:rStyle w:val="underline"/>
          <w:rFonts w:ascii="Times New Roman" w:hAnsi="Times New Roman" w:cs="Times New Roman"/>
          <w:sz w:val="22"/>
          <w:szCs w:val="22"/>
        </w:rPr>
        <w:t xml:space="preserve"> we allow the climate to spin out of our control, we risk huge financial costs. </w:t>
      </w:r>
      <w:r w:rsidRPr="005E465C">
        <w:rPr>
          <w:rFonts w:ascii="Times New Roman" w:hAnsi="Times New Roman" w:cs="Times New Roman"/>
          <w:sz w:val="16"/>
          <w:szCs w:val="22"/>
        </w:rPr>
        <w:t xml:space="preserve">In a late 2006 report, former </w:t>
      </w:r>
      <w:r w:rsidRPr="005E465C">
        <w:rPr>
          <w:rStyle w:val="underline"/>
          <w:rFonts w:ascii="Times New Roman" w:hAnsi="Times New Roman" w:cs="Times New Roman"/>
          <w:sz w:val="22"/>
          <w:szCs w:val="22"/>
        </w:rPr>
        <w:t xml:space="preserve">World Bank chief economist </w:t>
      </w:r>
      <w:r w:rsidRPr="005E465C">
        <w:rPr>
          <w:rFonts w:ascii="Times New Roman" w:hAnsi="Times New Roman" w:cs="Times New Roman"/>
          <w:sz w:val="16"/>
          <w:szCs w:val="22"/>
        </w:rPr>
        <w:t>Nicholas</w:t>
      </w:r>
      <w:r w:rsidRPr="005E465C">
        <w:rPr>
          <w:rStyle w:val="underline"/>
          <w:rFonts w:ascii="Times New Roman" w:hAnsi="Times New Roman" w:cs="Times New Roman"/>
          <w:sz w:val="22"/>
          <w:szCs w:val="22"/>
        </w:rPr>
        <w:t xml:space="preserve"> Stern projected that the long-term costs of climate change could exceed 20 percent of gross world product </w:t>
      </w:r>
      <w:r w:rsidRPr="005E465C">
        <w:rPr>
          <w:rFonts w:ascii="Times New Roman" w:hAnsi="Times New Roman" w:cs="Times New Roman"/>
          <w:sz w:val="16"/>
          <w:szCs w:val="22"/>
        </w:rPr>
        <w:t xml:space="preserve">(GWP). </w:t>
      </w:r>
      <w:r w:rsidRPr="005E465C">
        <w:rPr>
          <w:rStyle w:val="underline"/>
          <w:rFonts w:ascii="Times New Roman" w:hAnsi="Times New Roman" w:cs="Times New Roman"/>
          <w:sz w:val="22"/>
          <w:szCs w:val="22"/>
        </w:rPr>
        <w:t>By comparison, the near-term costs of cutting greenhouse gas emissions to stabilize climate, which Stern esti</w:t>
      </w:r>
      <w:r w:rsidRPr="005E465C">
        <w:rPr>
          <w:rStyle w:val="underline"/>
          <w:rFonts w:ascii="Times New Roman" w:hAnsi="Times New Roman" w:cs="Times New Roman"/>
          <w:sz w:val="22"/>
          <w:szCs w:val="22"/>
        </w:rPr>
        <w:softHyphen/>
        <w:t>mates at 1 percent of GWP, would be a bargain.</w:t>
      </w:r>
      <w:r w:rsidRPr="005E465C">
        <w:rPr>
          <w:rFonts w:ascii="Times New Roman" w:hAnsi="Times New Roman" w:cs="Times New Roman"/>
          <w:sz w:val="16"/>
          <w:szCs w:val="22"/>
        </w:rPr>
        <w:t>7°</w:t>
      </w:r>
    </w:p>
    <w:p w14:paraId="2DE356C2" w14:textId="77777777" w:rsidR="00817038" w:rsidRPr="005E465C" w:rsidRDefault="00817038" w:rsidP="00817038"/>
    <w:p w14:paraId="058423BA" w14:textId="77777777" w:rsidR="00817038" w:rsidRPr="005E465C" w:rsidRDefault="00817038" w:rsidP="007B2E5A">
      <w:pPr>
        <w:pStyle w:val="Heading2"/>
      </w:pPr>
      <w:r w:rsidRPr="005E465C">
        <w:lastRenderedPageBreak/>
        <w:t>Warming Bad – Methane</w:t>
      </w:r>
    </w:p>
    <w:p w14:paraId="395B427B" w14:textId="77777777" w:rsidR="00817038" w:rsidRPr="005E465C" w:rsidRDefault="00817038" w:rsidP="00817038"/>
    <w:p w14:paraId="7D122D17" w14:textId="77777777" w:rsidR="00817038" w:rsidRPr="005E465C" w:rsidRDefault="00817038" w:rsidP="00817038">
      <w:pPr>
        <w:pStyle w:val="Heading4"/>
        <w:rPr>
          <w:rFonts w:cs="Times New Roman"/>
        </w:rPr>
      </w:pPr>
      <w:r w:rsidRPr="005E465C">
        <w:rPr>
          <w:rFonts w:cs="Times New Roman"/>
        </w:rPr>
        <w:t>Warming triggers permafrost melting that causes methane release—extinction</w:t>
      </w:r>
    </w:p>
    <w:p w14:paraId="3D58C557" w14:textId="77777777" w:rsidR="00817038" w:rsidRPr="005E465C" w:rsidRDefault="00817038" w:rsidP="00817038">
      <w:pPr>
        <w:pStyle w:val="FullCite"/>
        <w:rPr>
          <w:rFonts w:ascii="Times New Roman" w:hAnsi="Times New Roman"/>
          <w:sz w:val="16"/>
        </w:rPr>
      </w:pPr>
      <w:r w:rsidRPr="005E465C">
        <w:rPr>
          <w:rStyle w:val="StyleStyleBold12pt"/>
        </w:rPr>
        <w:t>Pearce</w:t>
      </w:r>
      <w:r w:rsidRPr="005E465C">
        <w:rPr>
          <w:rFonts w:ascii="Times New Roman" w:hAnsi="Times New Roman"/>
          <w:sz w:val="16"/>
        </w:rPr>
        <w:t xml:space="preserve">, environmental consultant and BEMA environment journalist of the year, </w:t>
      </w:r>
      <w:r w:rsidRPr="005E465C">
        <w:rPr>
          <w:rStyle w:val="StyleStyleBold12pt"/>
        </w:rPr>
        <w:t>2007</w:t>
      </w:r>
      <w:r w:rsidRPr="005E465C">
        <w:rPr>
          <w:rFonts w:ascii="Times New Roman" w:hAnsi="Times New Roman"/>
          <w:sz w:val="16"/>
        </w:rPr>
        <w:t xml:space="preserve"> [Fred, With speed and violence: why scientists fear tipping points in climate change, p. 76-7]</w:t>
      </w:r>
    </w:p>
    <w:p w14:paraId="1197695C" w14:textId="77777777" w:rsidR="00817038" w:rsidRPr="005E465C" w:rsidRDefault="00817038" w:rsidP="00817038">
      <w:pPr>
        <w:pStyle w:val="Shrink"/>
        <w:ind w:left="0"/>
        <w:rPr>
          <w:rFonts w:ascii="Times New Roman" w:hAnsi="Times New Roman" w:cs="Times New Roman"/>
          <w:sz w:val="16"/>
          <w:szCs w:val="22"/>
        </w:rPr>
      </w:pPr>
      <w:r w:rsidRPr="005E465C">
        <w:rPr>
          <w:rFonts w:ascii="Times New Roman" w:hAnsi="Times New Roman" w:cs="Times New Roman"/>
          <w:sz w:val="16"/>
          <w:szCs w:val="22"/>
        </w:rPr>
        <w:t xml:space="preserve">One of my favorite films is Dr. Strangelove. It was made </w:t>
      </w:r>
      <w:r w:rsidRPr="005E465C">
        <w:rPr>
          <w:rStyle w:val="underline"/>
          <w:rFonts w:ascii="Times New Roman" w:hAnsi="Times New Roman" w:cs="Times New Roman"/>
          <w:sz w:val="22"/>
          <w:szCs w:val="22"/>
        </w:rPr>
        <w:t>back in 1964</w:t>
      </w:r>
      <w:r w:rsidRPr="005E465C">
        <w:rPr>
          <w:rFonts w:ascii="Times New Roman" w:hAnsi="Times New Roman" w:cs="Times New Roman"/>
          <w:sz w:val="16"/>
          <w:szCs w:val="22"/>
        </w:rPr>
        <w:t xml:space="preserve">, when </w:t>
      </w:r>
      <w:r w:rsidRPr="005E465C">
        <w:rPr>
          <w:rStyle w:val="underline"/>
          <w:rFonts w:ascii="Times New Roman" w:hAnsi="Times New Roman" w:cs="Times New Roman"/>
          <w:sz w:val="22"/>
          <w:szCs w:val="22"/>
        </w:rPr>
        <w:t>the biggest global threat was nuclear Armageddon</w:t>
      </w:r>
      <w:r w:rsidRPr="005E465C">
        <w:rPr>
          <w:rFonts w:ascii="Times New Roman" w:hAnsi="Times New Roman" w:cs="Times New Roman"/>
          <w:sz w:val="16"/>
          <w:szCs w:val="22"/>
        </w:rPr>
        <w:t xml:space="preserve">. Directed by Stanley Kubrick, and starring Peter Sellers as Dr. Strangelove, a wheelchair-bound caricature of Henry Kissinger, the film was a satire of the military strategy known as Mutual Assured </w:t>
      </w:r>
      <w:proofErr w:type="spellStart"/>
      <w:r w:rsidRPr="005E465C">
        <w:rPr>
          <w:rFonts w:ascii="Times New Roman" w:hAnsi="Times New Roman" w:cs="Times New Roman"/>
          <w:sz w:val="16"/>
          <w:szCs w:val="22"/>
        </w:rPr>
        <w:t>Desttuction</w:t>
      </w:r>
      <w:proofErr w:type="spellEnd"/>
      <w:r w:rsidRPr="005E465C">
        <w:rPr>
          <w:rFonts w:ascii="Times New Roman" w:hAnsi="Times New Roman" w:cs="Times New Roman"/>
          <w:sz w:val="16"/>
          <w:szCs w:val="22"/>
        </w:rPr>
        <w:t>-or MAD, for short. The plot in</w:t>
      </w:r>
      <w:r w:rsidRPr="005E465C">
        <w:rPr>
          <w:rFonts w:ascii="Times New Roman" w:hAnsi="Times New Roman" w:cs="Times New Roman"/>
          <w:sz w:val="16"/>
          <w:szCs w:val="22"/>
        </w:rPr>
        <w:softHyphen/>
        <w:t>volved the Soviet Union's building the ultimate defense, a doomsday de</w:t>
      </w:r>
      <w:r w:rsidRPr="005E465C">
        <w:rPr>
          <w:rFonts w:ascii="Times New Roman" w:hAnsi="Times New Roman" w:cs="Times New Roman"/>
          <w:sz w:val="16"/>
          <w:szCs w:val="22"/>
        </w:rPr>
        <w:softHyphen/>
        <w:t>vice in the remote wastes of Siberia. If Russia were attacked, the device would shroud the world in a radioactive cloud and destroy all human and animal life on earth. Unfortunately, the Soviet generals forgot to tell the Americans about this, and, needless to say, Dr. Strangelove and the Amer</w:t>
      </w:r>
      <w:r w:rsidRPr="005E465C">
        <w:rPr>
          <w:rFonts w:ascii="Times New Roman" w:hAnsi="Times New Roman" w:cs="Times New Roman"/>
          <w:sz w:val="16"/>
          <w:szCs w:val="22"/>
        </w:rPr>
        <w:softHyphen/>
        <w:t xml:space="preserve">ican military attacked. The film ends with a deranged U.S. officer (played by Slim Pickens) sitting astride a nuclear bomb as it is released into the sky above Siberia. The end of the world is nigh, as the credits roll. </w:t>
      </w:r>
      <w:r w:rsidRPr="005E465C">
        <w:rPr>
          <w:rStyle w:val="underline"/>
          <w:rFonts w:ascii="Times New Roman" w:hAnsi="Times New Roman" w:cs="Times New Roman"/>
          <w:sz w:val="22"/>
          <w:szCs w:val="22"/>
        </w:rPr>
        <w:t xml:space="preserve">Now </w:t>
      </w:r>
      <w:r w:rsidRPr="005E465C">
        <w:rPr>
          <w:rStyle w:val="underline"/>
          <w:rFonts w:ascii="Times New Roman" w:hAnsi="Times New Roman" w:cs="Times New Roman"/>
          <w:b w:val="0"/>
          <w:sz w:val="22"/>
          <w:szCs w:val="22"/>
        </w:rPr>
        <w:t>our most feared global Armageddon is climate change</w:t>
      </w:r>
      <w:r w:rsidRPr="005E465C">
        <w:rPr>
          <w:rFonts w:ascii="Times New Roman" w:hAnsi="Times New Roman" w:cs="Times New Roman"/>
          <w:sz w:val="16"/>
          <w:szCs w:val="22"/>
        </w:rPr>
        <w:t xml:space="preserve">. But </w:t>
      </w:r>
      <w:r w:rsidRPr="005E465C">
        <w:rPr>
          <w:rStyle w:val="underline"/>
          <w:rFonts w:ascii="Times New Roman" w:hAnsi="Times New Roman" w:cs="Times New Roman"/>
          <w:sz w:val="22"/>
          <w:szCs w:val="22"/>
        </w:rPr>
        <w:t>rea</w:t>
      </w:r>
      <w:r w:rsidRPr="005E465C">
        <w:rPr>
          <w:rStyle w:val="underline"/>
          <w:rFonts w:ascii="Times New Roman" w:hAnsi="Times New Roman" w:cs="Times New Roman"/>
          <w:sz w:val="22"/>
          <w:szCs w:val="22"/>
        </w:rPr>
        <w:softHyphen/>
        <w:t>son to fear truly does lurk in the frozen bogs of western Siberia. There, be</w:t>
      </w:r>
      <w:r w:rsidRPr="005E465C">
        <w:rPr>
          <w:rStyle w:val="underline"/>
          <w:rFonts w:ascii="Times New Roman" w:hAnsi="Times New Roman" w:cs="Times New Roman"/>
          <w:sz w:val="22"/>
          <w:szCs w:val="22"/>
        </w:rPr>
        <w:softHyphen/>
        <w:t>neath</w:t>
      </w:r>
      <w:r w:rsidRPr="005E465C">
        <w:rPr>
          <w:rFonts w:ascii="Times New Roman" w:hAnsi="Times New Roman" w:cs="Times New Roman"/>
          <w:sz w:val="16"/>
          <w:szCs w:val="22"/>
        </w:rPr>
        <w:t xml:space="preserve"> a largely uninhabited wasteland of </w:t>
      </w:r>
      <w:r w:rsidRPr="005E465C">
        <w:rPr>
          <w:rStyle w:val="underline"/>
          <w:rFonts w:ascii="Times New Roman" w:hAnsi="Times New Roman" w:cs="Times New Roman"/>
          <w:sz w:val="22"/>
          <w:szCs w:val="22"/>
        </w:rPr>
        <w:t>permafrost, lies</w:t>
      </w:r>
      <w:r w:rsidRPr="005E465C">
        <w:rPr>
          <w:rFonts w:ascii="Times New Roman" w:hAnsi="Times New Roman" w:cs="Times New Roman"/>
          <w:sz w:val="16"/>
          <w:szCs w:val="22"/>
        </w:rPr>
        <w:t xml:space="preserve"> what might reasonably be described as </w:t>
      </w:r>
      <w:r w:rsidRPr="005E465C">
        <w:rPr>
          <w:rStyle w:val="underline"/>
          <w:rFonts w:ascii="Times New Roman" w:hAnsi="Times New Roman" w:cs="Times New Roman"/>
          <w:sz w:val="22"/>
          <w:szCs w:val="22"/>
        </w:rPr>
        <w:t xml:space="preserve">nature's own doomsday device. It is primed to be triggered not by a nuclear bomb but by global warming. That device consists of thick layers of frozen peat containing </w:t>
      </w:r>
      <w:r w:rsidRPr="005E465C">
        <w:rPr>
          <w:rStyle w:val="underline"/>
          <w:rFonts w:ascii="Times New Roman" w:hAnsi="Times New Roman" w:cs="Times New Roman"/>
          <w:b w:val="0"/>
          <w:sz w:val="22"/>
          <w:szCs w:val="22"/>
        </w:rPr>
        <w:t xml:space="preserve">tens of billions of tons of carbon. </w:t>
      </w:r>
      <w:r w:rsidRPr="005E465C">
        <w:rPr>
          <w:rFonts w:ascii="Times New Roman" w:hAnsi="Times New Roman" w:cs="Times New Roman"/>
          <w:sz w:val="16"/>
          <w:szCs w:val="22"/>
        </w:rPr>
        <w:t xml:space="preserve">The entire western Siberian peat bog covers approaching 400,000 square miles-an area as big as France and Germany combined. Since its formation, </w:t>
      </w:r>
      <w:r w:rsidRPr="005E465C">
        <w:rPr>
          <w:rStyle w:val="underline"/>
          <w:rFonts w:ascii="Times New Roman" w:hAnsi="Times New Roman" w:cs="Times New Roman"/>
          <w:sz w:val="22"/>
          <w:szCs w:val="22"/>
        </w:rPr>
        <w:t>the moss and lichen growing at its surface have been slowly absorbing massive amounts of carbon from the atmosphere</w:t>
      </w:r>
      <w:r w:rsidRPr="005E465C">
        <w:rPr>
          <w:rFonts w:ascii="Times New Roman" w:hAnsi="Times New Roman" w:cs="Times New Roman"/>
          <w:sz w:val="16"/>
          <w:szCs w:val="22"/>
        </w:rPr>
        <w:t xml:space="preserve">. Because the region is so cold, </w:t>
      </w:r>
      <w:r w:rsidRPr="005E465C">
        <w:rPr>
          <w:rStyle w:val="underline"/>
          <w:rFonts w:ascii="Times New Roman" w:hAnsi="Times New Roman" w:cs="Times New Roman"/>
          <w:sz w:val="22"/>
          <w:szCs w:val="22"/>
        </w:rPr>
        <w:t xml:space="preserve">the vegetation only partially decomposes, forming an </w:t>
      </w:r>
      <w:proofErr w:type="gramStart"/>
      <w:r w:rsidRPr="005E465C">
        <w:rPr>
          <w:rStyle w:val="underline"/>
          <w:rFonts w:ascii="Times New Roman" w:hAnsi="Times New Roman" w:cs="Times New Roman"/>
          <w:sz w:val="22"/>
          <w:szCs w:val="22"/>
        </w:rPr>
        <w:t>ever-thickening</w:t>
      </w:r>
      <w:proofErr w:type="gramEnd"/>
      <w:r w:rsidRPr="005E465C">
        <w:rPr>
          <w:rStyle w:val="underline"/>
          <w:rFonts w:ascii="Times New Roman" w:hAnsi="Times New Roman" w:cs="Times New Roman"/>
          <w:sz w:val="22"/>
          <w:szCs w:val="22"/>
        </w:rPr>
        <w:t xml:space="preserve"> frozen mass of peat beneath the bog</w:t>
      </w:r>
      <w:r w:rsidRPr="005E465C">
        <w:rPr>
          <w:rFonts w:ascii="Times New Roman" w:hAnsi="Times New Roman" w:cs="Times New Roman"/>
          <w:sz w:val="16"/>
          <w:szCs w:val="22"/>
        </w:rPr>
        <w:t xml:space="preserve">. Perhaps a quarter of all the carbon absorbed by soils and vegetation on the land surface of Earth since the last ice age is right here. The concern now is that </w:t>
      </w:r>
      <w:r w:rsidRPr="005E465C">
        <w:rPr>
          <w:rStyle w:val="underline"/>
          <w:rFonts w:ascii="Times New Roman" w:hAnsi="Times New Roman" w:cs="Times New Roman"/>
          <w:sz w:val="22"/>
          <w:szCs w:val="22"/>
        </w:rPr>
        <w:t>as the bog begins to thaw, the peat will de</w:t>
      </w:r>
      <w:r w:rsidRPr="005E465C">
        <w:rPr>
          <w:rStyle w:val="underline"/>
          <w:rFonts w:ascii="Times New Roman" w:hAnsi="Times New Roman" w:cs="Times New Roman"/>
          <w:sz w:val="22"/>
          <w:szCs w:val="22"/>
        </w:rPr>
        <w:softHyphen/>
        <w:t>compose and release its carbon</w:t>
      </w:r>
      <w:r w:rsidRPr="005E465C">
        <w:rPr>
          <w:rFonts w:ascii="Times New Roman" w:hAnsi="Times New Roman" w:cs="Times New Roman"/>
          <w:sz w:val="16"/>
          <w:szCs w:val="22"/>
        </w:rPr>
        <w:t xml:space="preserve">. </w:t>
      </w:r>
      <w:proofErr w:type="gramStart"/>
      <w:r w:rsidRPr="005E465C">
        <w:rPr>
          <w:rFonts w:ascii="Times New Roman" w:hAnsi="Times New Roman" w:cs="Times New Roman"/>
          <w:sz w:val="16"/>
          <w:szCs w:val="22"/>
        </w:rPr>
        <w:t>Unlike the tropical swamps of Borneo.</w:t>
      </w:r>
      <w:proofErr w:type="gramEnd"/>
      <w:r w:rsidRPr="005E465C">
        <w:rPr>
          <w:rFonts w:ascii="Times New Roman" w:hAnsi="Times New Roman" w:cs="Times New Roman"/>
          <w:sz w:val="16"/>
          <w:szCs w:val="22"/>
        </w:rPr>
        <w:t xml:space="preserve"> </w:t>
      </w:r>
      <w:proofErr w:type="gramStart"/>
      <w:r w:rsidRPr="005E465C">
        <w:rPr>
          <w:rFonts w:ascii="Times New Roman" w:hAnsi="Times New Roman" w:cs="Times New Roman"/>
          <w:sz w:val="16"/>
          <w:szCs w:val="22"/>
        </w:rPr>
        <w:t>which</w:t>
      </w:r>
      <w:proofErr w:type="gramEnd"/>
      <w:r w:rsidRPr="005E465C">
        <w:rPr>
          <w:rFonts w:ascii="Times New Roman" w:hAnsi="Times New Roman" w:cs="Times New Roman"/>
          <w:sz w:val="16"/>
          <w:szCs w:val="22"/>
        </w:rPr>
        <w:t xml:space="preserve"> are degrading as they dry out, and producing carbon dioxide, the Siberian bogs will degrade in the wet as the permafrost melts. In fetid swamps and lakes devoid of oxygen, </w:t>
      </w:r>
      <w:r w:rsidRPr="005E465C">
        <w:rPr>
          <w:rStyle w:val="underline"/>
          <w:rFonts w:ascii="Times New Roman" w:hAnsi="Times New Roman" w:cs="Times New Roman"/>
          <w:sz w:val="22"/>
          <w:szCs w:val="22"/>
        </w:rPr>
        <w:t>that will produce methane</w:t>
      </w:r>
      <w:r w:rsidRPr="005E465C">
        <w:rPr>
          <w:rFonts w:ascii="Times New Roman" w:hAnsi="Times New Roman" w:cs="Times New Roman"/>
          <w:sz w:val="16"/>
          <w:szCs w:val="22"/>
        </w:rPr>
        <w:t xml:space="preserve">. Methane is a powerful and fast-acting greenhouse gas, potentially a hundred </w:t>
      </w:r>
      <w:proofErr w:type="gramStart"/>
      <w:r w:rsidRPr="005E465C">
        <w:rPr>
          <w:rFonts w:ascii="Times New Roman" w:hAnsi="Times New Roman" w:cs="Times New Roman"/>
          <w:sz w:val="16"/>
          <w:szCs w:val="22"/>
        </w:rPr>
        <w:t>time</w:t>
      </w:r>
      <w:proofErr w:type="gramEnd"/>
      <w:r w:rsidRPr="005E465C">
        <w:rPr>
          <w:rFonts w:ascii="Times New Roman" w:hAnsi="Times New Roman" w:cs="Times New Roman"/>
          <w:sz w:val="16"/>
          <w:szCs w:val="22"/>
        </w:rPr>
        <w:t xml:space="preserve"> more potent than carbon dioxide. </w:t>
      </w:r>
      <w:r w:rsidRPr="005E465C">
        <w:rPr>
          <w:rStyle w:val="underline"/>
          <w:rFonts w:ascii="Times New Roman" w:hAnsi="Times New Roman" w:cs="Times New Roman"/>
          <w:sz w:val="22"/>
          <w:szCs w:val="22"/>
        </w:rPr>
        <w:t>Released quickly enough in such quan</w:t>
      </w:r>
      <w:r w:rsidRPr="005E465C">
        <w:rPr>
          <w:rStyle w:val="underline"/>
          <w:rFonts w:ascii="Times New Roman" w:hAnsi="Times New Roman" w:cs="Times New Roman"/>
          <w:sz w:val="22"/>
          <w:szCs w:val="22"/>
        </w:rPr>
        <w:softHyphen/>
        <w:t>tities, it would create an atmospheric tsunami, swamping the planet in warmth</w:t>
      </w:r>
      <w:r w:rsidRPr="005E465C">
        <w:rPr>
          <w:rFonts w:ascii="Times New Roman" w:hAnsi="Times New Roman" w:cs="Times New Roman"/>
          <w:sz w:val="16"/>
          <w:szCs w:val="22"/>
        </w:rPr>
        <w:t xml:space="preserve">. But we have to change tense here. For "would create," </w:t>
      </w:r>
      <w:proofErr w:type="gramStart"/>
      <w:r w:rsidRPr="005E465C">
        <w:rPr>
          <w:rFonts w:ascii="Times New Roman" w:hAnsi="Times New Roman" w:cs="Times New Roman"/>
          <w:sz w:val="16"/>
          <w:szCs w:val="22"/>
        </w:rPr>
        <w:t>read</w:t>
      </w:r>
      <w:proofErr w:type="gramEnd"/>
      <w:r w:rsidRPr="005E465C">
        <w:rPr>
          <w:rFonts w:ascii="Times New Roman" w:hAnsi="Times New Roman" w:cs="Times New Roman"/>
          <w:sz w:val="16"/>
          <w:szCs w:val="22"/>
        </w:rPr>
        <w:t xml:space="preserve"> "is creating."</w:t>
      </w:r>
    </w:p>
    <w:p w14:paraId="78B19E39" w14:textId="77777777" w:rsidR="00817038" w:rsidRPr="005E465C" w:rsidRDefault="00817038" w:rsidP="00817038"/>
    <w:p w14:paraId="510FEC90" w14:textId="77777777" w:rsidR="00E419B5" w:rsidRPr="005E465C" w:rsidRDefault="00E419B5" w:rsidP="007B2E5A">
      <w:pPr>
        <w:pStyle w:val="Heading2"/>
      </w:pPr>
      <w:r w:rsidRPr="005E465C">
        <w:lastRenderedPageBreak/>
        <w:t>Warming Bad – Middle East War</w:t>
      </w:r>
    </w:p>
    <w:p w14:paraId="6AF333E4" w14:textId="77777777" w:rsidR="00E419B5" w:rsidRPr="005E465C" w:rsidRDefault="00E419B5" w:rsidP="00E419B5"/>
    <w:p w14:paraId="0F1A9B08" w14:textId="77777777" w:rsidR="00E419B5" w:rsidRPr="005E465C" w:rsidRDefault="00E419B5" w:rsidP="00E419B5">
      <w:pPr>
        <w:pStyle w:val="Heading4"/>
        <w:rPr>
          <w:rFonts w:cs="Times New Roman"/>
        </w:rPr>
      </w:pPr>
      <w:r w:rsidRPr="005E465C">
        <w:rPr>
          <w:rFonts w:cs="Times New Roman"/>
        </w:rPr>
        <w:t xml:space="preserve">Warming causes </w:t>
      </w:r>
      <w:proofErr w:type="gramStart"/>
      <w:r w:rsidRPr="005E465C">
        <w:rPr>
          <w:rFonts w:cs="Times New Roman"/>
        </w:rPr>
        <w:t>middle east</w:t>
      </w:r>
      <w:proofErr w:type="gramEnd"/>
      <w:r w:rsidRPr="005E465C">
        <w:rPr>
          <w:rFonts w:cs="Times New Roman"/>
        </w:rPr>
        <w:t xml:space="preserve"> instability and war – it’s a threat multiplier </w:t>
      </w:r>
    </w:p>
    <w:p w14:paraId="0ABA3649" w14:textId="77777777" w:rsidR="00E419B5" w:rsidRPr="005E465C" w:rsidRDefault="00E419B5" w:rsidP="00E419B5">
      <w:pPr>
        <w:rPr>
          <w:sz w:val="16"/>
        </w:rPr>
      </w:pPr>
      <w:proofErr w:type="spellStart"/>
      <w:r w:rsidRPr="005E465C">
        <w:rPr>
          <w:rStyle w:val="StyleStyleBold12pt"/>
        </w:rPr>
        <w:t>Broder</w:t>
      </w:r>
      <w:proofErr w:type="spellEnd"/>
      <w:r w:rsidRPr="005E465C">
        <w:rPr>
          <w:rStyle w:val="StyleStyleBold12pt"/>
        </w:rPr>
        <w:t xml:space="preserve"> 11</w:t>
      </w:r>
      <w:r w:rsidRPr="005E465C">
        <w:rPr>
          <w:sz w:val="16"/>
        </w:rPr>
        <w:t xml:space="preserve"> (John, Writer for Green from the New York Times, “Climate Change Drives Instability, U.N. Official Warns,” 2/15/11, </w:t>
      </w:r>
      <w:hyperlink r:id="rId16" w:history="1">
        <w:r w:rsidRPr="005E465C">
          <w:rPr>
            <w:sz w:val="16"/>
          </w:rPr>
          <w:t>http://green.blogs.nytimes.com/2011/02/15/climate-change-drives-instability-u-n-official-warns/</w:t>
        </w:r>
      </w:hyperlink>
      <w:r w:rsidRPr="005E465C">
        <w:rPr>
          <w:sz w:val="16"/>
        </w:rPr>
        <w:t>)</w:t>
      </w:r>
    </w:p>
    <w:p w14:paraId="24C140B9" w14:textId="77777777" w:rsidR="00E419B5" w:rsidRPr="005E465C" w:rsidRDefault="00E419B5" w:rsidP="00E419B5">
      <w:pPr>
        <w:rPr>
          <w:sz w:val="16"/>
        </w:rPr>
      </w:pPr>
      <w:r w:rsidRPr="005E465C">
        <w:rPr>
          <w:sz w:val="22"/>
          <w:u w:val="single"/>
        </w:rPr>
        <w:t>The United Nations’ top climate change official said on Tuesday that food shortages and rising prices caused by climate disruptions were among the chief contributors to the civil unrest coursing through North Africa and the Middle East</w:t>
      </w:r>
      <w:r w:rsidRPr="005E465C">
        <w:rPr>
          <w:sz w:val="16"/>
        </w:rPr>
        <w:t xml:space="preserve">. In a speech to Spanish lawmakers and military leaders, </w:t>
      </w:r>
      <w:r w:rsidRPr="005E465C">
        <w:rPr>
          <w:sz w:val="22"/>
          <w:u w:val="single"/>
        </w:rPr>
        <w:t xml:space="preserve">Christiana </w:t>
      </w:r>
      <w:proofErr w:type="spellStart"/>
      <w:r w:rsidRPr="005E465C">
        <w:rPr>
          <w:sz w:val="22"/>
          <w:u w:val="single"/>
        </w:rPr>
        <w:t>Figueres</w:t>
      </w:r>
      <w:proofErr w:type="spellEnd"/>
      <w:r w:rsidRPr="005E465C">
        <w:rPr>
          <w:sz w:val="16"/>
        </w:rPr>
        <w:t xml:space="preserve">, </w:t>
      </w:r>
      <w:r w:rsidRPr="005E465C">
        <w:rPr>
          <w:sz w:val="22"/>
          <w:u w:val="single"/>
        </w:rPr>
        <w:t xml:space="preserve">executive secretary of the United Nations climate office, said that climate change-driven drought, falling crop yields and competition for water were fueling conflict throughout Africa and </w:t>
      </w:r>
      <w:r w:rsidRPr="005E465C">
        <w:rPr>
          <w:sz w:val="16"/>
        </w:rPr>
        <w:t xml:space="preserve">elsewhere in </w:t>
      </w:r>
      <w:r w:rsidRPr="005E465C">
        <w:rPr>
          <w:sz w:val="22"/>
          <w:u w:val="single"/>
        </w:rPr>
        <w:t>the developing world</w:t>
      </w:r>
      <w:r w:rsidRPr="005E465C">
        <w:rPr>
          <w:sz w:val="16"/>
        </w:rPr>
        <w:t xml:space="preserve">. She warned that </w:t>
      </w:r>
      <w:r w:rsidRPr="005E465C">
        <w:rPr>
          <w:sz w:val="22"/>
          <w:u w:val="single"/>
        </w:rPr>
        <w:t>unless nations took aggressive action to reduce emissions causing global warming such conflicts would spread, toppling governments and driving up military spending around the world</w:t>
      </w:r>
      <w:r w:rsidRPr="005E465C">
        <w:rPr>
          <w:sz w:val="16"/>
        </w:rPr>
        <w:t xml:space="preserve">. “It is alarming to admit that </w:t>
      </w:r>
      <w:r w:rsidRPr="005E465C">
        <w:rPr>
          <w:sz w:val="22"/>
          <w:u w:val="single"/>
        </w:rPr>
        <w:t>if</w:t>
      </w:r>
      <w:r w:rsidRPr="005E465C">
        <w:rPr>
          <w:sz w:val="16"/>
        </w:rPr>
        <w:t xml:space="preserve"> </w:t>
      </w:r>
      <w:r w:rsidRPr="005E465C">
        <w:rPr>
          <w:sz w:val="22"/>
          <w:u w:val="single"/>
        </w:rPr>
        <w:t>the community of nations is unable to fully stabilize climate change, it will threaten where we can live, where and how we grow food and where we can find water,”</w:t>
      </w:r>
      <w:r w:rsidRPr="005E465C">
        <w:rPr>
          <w:sz w:val="16"/>
        </w:rPr>
        <w:t xml:space="preserve"> said Ms. </w:t>
      </w:r>
      <w:proofErr w:type="spellStart"/>
      <w:r w:rsidRPr="005E465C">
        <w:rPr>
          <w:sz w:val="16"/>
        </w:rPr>
        <w:t>Figueres</w:t>
      </w:r>
      <w:proofErr w:type="spellEnd"/>
      <w:r w:rsidRPr="005E465C">
        <w:rPr>
          <w:sz w:val="16"/>
        </w:rPr>
        <w:t>, a veteran Costa Rican diplomat and environmental advocate. “In other words</w:t>
      </w:r>
      <w:r w:rsidRPr="005E465C">
        <w:rPr>
          <w:sz w:val="22"/>
          <w:u w:val="single"/>
        </w:rPr>
        <w:t xml:space="preserve">, it will threaten the basic foundation – the very stability on which humanity has built its existence.” </w:t>
      </w:r>
      <w:r w:rsidRPr="005E465C">
        <w:rPr>
          <w:sz w:val="16"/>
        </w:rPr>
        <w:t xml:space="preserve">Rising food prices were a factor in the January riots that unseated Tunisia’s longtime president, </w:t>
      </w:r>
      <w:proofErr w:type="spellStart"/>
      <w:r w:rsidRPr="005E465C">
        <w:rPr>
          <w:sz w:val="16"/>
        </w:rPr>
        <w:t>Zine</w:t>
      </w:r>
      <w:proofErr w:type="spellEnd"/>
      <w:r w:rsidRPr="005E465C">
        <w:rPr>
          <w:sz w:val="16"/>
        </w:rPr>
        <w:t xml:space="preserve"> el-</w:t>
      </w:r>
      <w:proofErr w:type="spellStart"/>
      <w:r w:rsidRPr="005E465C">
        <w:rPr>
          <w:sz w:val="16"/>
        </w:rPr>
        <w:t>Abidine</w:t>
      </w:r>
      <w:proofErr w:type="spellEnd"/>
      <w:r w:rsidRPr="005E465C">
        <w:rPr>
          <w:sz w:val="16"/>
        </w:rPr>
        <w:t xml:space="preserve"> Ben Ali, although decades of repression and high unemployment also fed the revolution. The link between food and resource shortages and Egypt’s revolution is less clear. But Ms. </w:t>
      </w:r>
      <w:proofErr w:type="spellStart"/>
      <w:r w:rsidRPr="005E465C">
        <w:rPr>
          <w:sz w:val="16"/>
        </w:rPr>
        <w:t>Figueres</w:t>
      </w:r>
      <w:proofErr w:type="spellEnd"/>
      <w:r w:rsidRPr="005E465C">
        <w:rPr>
          <w:sz w:val="16"/>
        </w:rPr>
        <w:t xml:space="preserve"> said that </w:t>
      </w:r>
      <w:r w:rsidRPr="005E465C">
        <w:rPr>
          <w:sz w:val="22"/>
          <w:u w:val="single"/>
        </w:rPr>
        <w:t>long-term trends in arid regions did not look promising unless the world took decisive action on climate change</w:t>
      </w:r>
      <w:r w:rsidRPr="005E465C">
        <w:rPr>
          <w:sz w:val="16"/>
        </w:rPr>
        <w:t xml:space="preserve">. She said that a third of all Africans now lived in drought-prone regions and that by 2050 as many as 600 million Africans would face water shortages. “On a global level, </w:t>
      </w:r>
      <w:r w:rsidRPr="005E465C">
        <w:rPr>
          <w:sz w:val="22"/>
          <w:u w:val="single"/>
        </w:rPr>
        <w:t>increasingly</w:t>
      </w:r>
      <w:r w:rsidRPr="005E465C">
        <w:rPr>
          <w:sz w:val="16"/>
        </w:rPr>
        <w:t xml:space="preserve"> </w:t>
      </w:r>
      <w:r w:rsidRPr="005E465C">
        <w:rPr>
          <w:sz w:val="22"/>
          <w:u w:val="single"/>
        </w:rPr>
        <w:t>unpredictable weather patterns will lead to falling agricultural production and higher food prices, leading to food insecurity</w:t>
      </w:r>
      <w:r w:rsidRPr="005E465C">
        <w:rPr>
          <w:sz w:val="16"/>
        </w:rPr>
        <w:t xml:space="preserve">,” she said in her address. “In Africa, crop yields could decline by as much as 50 percent by 2020. </w:t>
      </w:r>
      <w:r w:rsidRPr="005E465C">
        <w:rPr>
          <w:sz w:val="22"/>
          <w:u w:val="single"/>
        </w:rPr>
        <w:t>Recent experiences around the world clearly show how such situations can cause political instability and undermine the performance of already fragile states</w:t>
      </w:r>
      <w:r w:rsidRPr="005E465C">
        <w:rPr>
          <w:sz w:val="16"/>
        </w:rPr>
        <w:t xml:space="preserve">.” She said that </w:t>
      </w:r>
      <w:r w:rsidRPr="005E465C">
        <w:rPr>
          <w:sz w:val="22"/>
          <w:u w:val="single"/>
        </w:rPr>
        <w:t>rising sea levels</w:t>
      </w:r>
      <w:r w:rsidRPr="005E465C">
        <w:rPr>
          <w:sz w:val="16"/>
        </w:rPr>
        <w:t>, more frequent and severe na</w:t>
      </w:r>
      <w:r w:rsidRPr="005E465C">
        <w:rPr>
          <w:sz w:val="22"/>
          <w:u w:val="single"/>
        </w:rPr>
        <w:t xml:space="preserve">tural disasters, pandemics, heat waves and widespread drought could lead to extensive migrations within countries and across national borders. </w:t>
      </w:r>
      <w:r w:rsidRPr="005E465C">
        <w:rPr>
          <w:sz w:val="16"/>
        </w:rPr>
        <w:t xml:space="preserve">Military leaders around the world, including those in the United States, have warned </w:t>
      </w:r>
      <w:r w:rsidRPr="005E465C">
        <w:rPr>
          <w:sz w:val="22"/>
          <w:u w:val="single"/>
        </w:rPr>
        <w:t>that such effects of a changing climate can serve as “threat multipliers,” adding stresses to nations and regions that already face heavy burdens of poverty and social insecurity</w:t>
      </w:r>
      <w:r w:rsidRPr="005E465C">
        <w:rPr>
          <w:sz w:val="16"/>
        </w:rPr>
        <w:t xml:space="preserve">. “All these factors taken together,” Ms. </w:t>
      </w:r>
      <w:proofErr w:type="spellStart"/>
      <w:r w:rsidRPr="005E465C">
        <w:rPr>
          <w:sz w:val="16"/>
        </w:rPr>
        <w:t>Figueres</w:t>
      </w:r>
      <w:proofErr w:type="spellEnd"/>
      <w:r w:rsidRPr="005E465C">
        <w:rPr>
          <w:sz w:val="16"/>
        </w:rPr>
        <w:t xml:space="preserve"> concluded, “</w:t>
      </w:r>
      <w:r w:rsidRPr="005E465C">
        <w:rPr>
          <w:sz w:val="22"/>
          <w:u w:val="single"/>
        </w:rPr>
        <w:t>mean that climate change, especially if left unabated, threatens to increase poverty and overwhelm the capacity of governments to meet the basic needs of their people, which could well contribute to the emergence, spread and longevity of conflict</w:t>
      </w:r>
      <w:r w:rsidRPr="005E465C">
        <w:rPr>
          <w:sz w:val="16"/>
        </w:rPr>
        <w:t xml:space="preserve">.” </w:t>
      </w:r>
    </w:p>
    <w:p w14:paraId="24DCC782" w14:textId="77777777" w:rsidR="00E419B5" w:rsidRPr="005E465C" w:rsidRDefault="00E419B5" w:rsidP="00E419B5"/>
    <w:p w14:paraId="44DE98F3" w14:textId="77777777" w:rsidR="00E419B5" w:rsidRPr="005E465C" w:rsidRDefault="00E419B5" w:rsidP="00E419B5"/>
    <w:p w14:paraId="2A9E6A23" w14:textId="77777777" w:rsidR="007B2E5A" w:rsidRPr="005E465C" w:rsidRDefault="007B2E5A" w:rsidP="007B2E5A">
      <w:pPr>
        <w:pStyle w:val="Heading2"/>
      </w:pPr>
      <w:r w:rsidRPr="005E465C">
        <w:lastRenderedPageBreak/>
        <w:t>Warming Bad – Ocean Acidification</w:t>
      </w:r>
    </w:p>
    <w:p w14:paraId="1A5A7B9C" w14:textId="77777777" w:rsidR="007B2E5A" w:rsidRPr="005E465C" w:rsidRDefault="007B2E5A" w:rsidP="007B2E5A"/>
    <w:p w14:paraId="1C44E0AC" w14:textId="77777777" w:rsidR="007B2E5A" w:rsidRPr="005E465C" w:rsidRDefault="00CD5368" w:rsidP="007B2E5A">
      <w:pPr>
        <w:pStyle w:val="Heading4"/>
        <w:rPr>
          <w:rFonts w:cs="Times New Roman"/>
        </w:rPr>
      </w:pPr>
      <w:r w:rsidRPr="005E465C">
        <w:rPr>
          <w:rFonts w:cs="Times New Roman"/>
        </w:rPr>
        <w:t>Warming causes</w:t>
      </w:r>
      <w:r w:rsidR="007B2E5A" w:rsidRPr="005E465C">
        <w:rPr>
          <w:rFonts w:cs="Times New Roman"/>
        </w:rPr>
        <w:t xml:space="preserve"> ocean acidification – </w:t>
      </w:r>
      <w:r w:rsidRPr="005E465C">
        <w:rPr>
          <w:rFonts w:cs="Times New Roman"/>
        </w:rPr>
        <w:t xml:space="preserve">leads to </w:t>
      </w:r>
      <w:r w:rsidR="007B2E5A" w:rsidRPr="005E465C">
        <w:rPr>
          <w:rFonts w:cs="Times New Roman"/>
        </w:rPr>
        <w:t>extinction.</w:t>
      </w:r>
    </w:p>
    <w:p w14:paraId="196BE786" w14:textId="77777777" w:rsidR="007B2E5A" w:rsidRPr="005E465C" w:rsidRDefault="007B2E5A" w:rsidP="007B2E5A">
      <w:proofErr w:type="spellStart"/>
      <w:r w:rsidRPr="005E465C">
        <w:rPr>
          <w:rStyle w:val="StyleStyleBold12pt"/>
        </w:rPr>
        <w:t>Romm</w:t>
      </w:r>
      <w:proofErr w:type="spellEnd"/>
      <w:r w:rsidRPr="005E465C">
        <w:rPr>
          <w:rStyle w:val="StyleStyleBold12pt"/>
        </w:rPr>
        <w:t xml:space="preserve"> 12</w:t>
      </w:r>
      <w:r w:rsidRPr="005E465C">
        <w:rPr>
          <w:sz w:val="16"/>
          <w:szCs w:val="16"/>
        </w:rPr>
        <w:t xml:space="preserve"> (Joseph J., physicist and climate expert, Fellow of the American Association for the Advancement of Science, Senior Fellow at the Center for American </w:t>
      </w:r>
      <w:proofErr w:type="spellStart"/>
      <w:r w:rsidRPr="005E465C">
        <w:rPr>
          <w:sz w:val="16"/>
          <w:szCs w:val="16"/>
        </w:rPr>
        <w:t>Progres</w:t>
      </w:r>
      <w:proofErr w:type="spellEnd"/>
      <w:r w:rsidRPr="005E465C">
        <w:rPr>
          <w:sz w:val="16"/>
          <w:szCs w:val="16"/>
        </w:rPr>
        <w:t>, 3/2/12, “Science: Ocean Acidifying so fast that it threatens humanity’s ability to feed itself”, http://earthlawcenter.org/news/headline/science-ocean-acidifying-so-fast-it-threatens-humanitys-ability-to-feed-itself/)</w:t>
      </w:r>
    </w:p>
    <w:p w14:paraId="5B9DCCA1" w14:textId="77777777" w:rsidR="007B2E5A" w:rsidRPr="005E465C" w:rsidRDefault="007B2E5A" w:rsidP="007B2E5A">
      <w:pPr>
        <w:rPr>
          <w:sz w:val="14"/>
        </w:rPr>
      </w:pPr>
      <w:r w:rsidRPr="005E465C">
        <w:rPr>
          <w:rStyle w:val="StyleBoldUnderline"/>
        </w:rPr>
        <w:t>The world’s oceans may be turning acidic faster today from human carbon emissions than they did during four major extinctions in the last 300 million years, when natural pulses of carbon sent global temperatures soaring,</w:t>
      </w:r>
      <w:r w:rsidRPr="005E465C">
        <w:rPr>
          <w:sz w:val="14"/>
        </w:rPr>
        <w:t xml:space="preserve"> says a new study in Science. The study is the first of its kind to survey the geologic record for evidence of ocean acidification over this vast time period. “What we’re doing today really stands out,” said lead author </w:t>
      </w:r>
      <w:proofErr w:type="spellStart"/>
      <w:r w:rsidRPr="005E465C">
        <w:rPr>
          <w:sz w:val="14"/>
        </w:rPr>
        <w:t>Bärbel</w:t>
      </w:r>
      <w:proofErr w:type="spellEnd"/>
      <w:r w:rsidRPr="005E465C">
        <w:rPr>
          <w:sz w:val="14"/>
        </w:rPr>
        <w:t xml:space="preserve"> </w:t>
      </w:r>
      <w:proofErr w:type="spellStart"/>
      <w:r w:rsidRPr="005E465C">
        <w:rPr>
          <w:sz w:val="14"/>
        </w:rPr>
        <w:t>Hönisch</w:t>
      </w:r>
      <w:proofErr w:type="spellEnd"/>
      <w:r w:rsidRPr="005E465C">
        <w:rPr>
          <w:sz w:val="14"/>
        </w:rPr>
        <w:t xml:space="preserve">, a </w:t>
      </w:r>
      <w:proofErr w:type="spellStart"/>
      <w:r w:rsidRPr="005E465C">
        <w:rPr>
          <w:sz w:val="14"/>
        </w:rPr>
        <w:t>paleoceanographer</w:t>
      </w:r>
      <w:proofErr w:type="spellEnd"/>
      <w:r w:rsidRPr="005E465C">
        <w:rPr>
          <w:sz w:val="14"/>
        </w:rPr>
        <w:t xml:space="preserve"> at Columbia University’s Lamont-Doherty Earth Observatory. “We know that life during past ocean acidification events was not wiped out—new species evolved to replace those that died off. But </w:t>
      </w:r>
      <w:r w:rsidRPr="005E465C">
        <w:rPr>
          <w:rStyle w:val="StyleBoldUnderline"/>
        </w:rPr>
        <w:t>if industrial carbon emissions continue at the current pace, we may lose organisms we care about—coral reefs, oysters, salmon</w:t>
      </w:r>
      <w:r w:rsidRPr="005E465C">
        <w:rPr>
          <w:u w:val="single"/>
        </w:rPr>
        <w:t>.</w:t>
      </w:r>
      <w:r w:rsidRPr="005E465C">
        <w:rPr>
          <w:sz w:val="14"/>
        </w:rPr>
        <w:t xml:space="preserve">” James </w:t>
      </w:r>
      <w:proofErr w:type="spellStart"/>
      <w:r w:rsidRPr="005E465C">
        <w:rPr>
          <w:sz w:val="14"/>
        </w:rPr>
        <w:t>Zachos</w:t>
      </w:r>
      <w:proofErr w:type="spellEnd"/>
      <w:r w:rsidRPr="005E465C">
        <w:rPr>
          <w:sz w:val="14"/>
        </w:rPr>
        <w:t xml:space="preserve">, a </w:t>
      </w:r>
      <w:proofErr w:type="spellStart"/>
      <w:r w:rsidRPr="005E465C">
        <w:rPr>
          <w:sz w:val="14"/>
        </w:rPr>
        <w:t>paleoceanographer</w:t>
      </w:r>
      <w:proofErr w:type="spellEnd"/>
      <w:r w:rsidRPr="005E465C">
        <w:rPr>
          <w:sz w:val="14"/>
        </w:rPr>
        <w:t xml:space="preserve">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w:t>
      </w:r>
      <w:proofErr w:type="spellStart"/>
      <w:r w:rsidRPr="005E465C">
        <w:rPr>
          <w:sz w:val="14"/>
        </w:rPr>
        <w:t>req’d</w:t>
      </w:r>
      <w:proofErr w:type="spellEnd"/>
      <w:r w:rsidRPr="005E465C">
        <w:rPr>
          <w:sz w:val="14"/>
        </w:rPr>
        <w:t xml:space="preserve">). We knew from a 2010 Nature Geoscience study that the </w:t>
      </w:r>
      <w:r w:rsidRPr="005E465C">
        <w:rPr>
          <w:rStyle w:val="StyleBoldUnderline"/>
        </w:rPr>
        <w:t>oceans are now acidifying 10 times faster today than 55 million years ago when a mass extinction of marine species occurred</w:t>
      </w:r>
      <w:r w:rsidRPr="005E465C">
        <w:rPr>
          <w:sz w:val="14"/>
        </w:rPr>
        <w:t>. But this study looked back over 300 million and found that “</w:t>
      </w:r>
      <w:r w:rsidRPr="005E465C">
        <w:rPr>
          <w:rStyle w:val="StyleBoldUnderline"/>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5E465C">
        <w:rPr>
          <w:u w:val="single"/>
        </w:rPr>
        <w:t xml:space="preserve"> </w:t>
      </w:r>
      <w:r w:rsidRPr="005E465C">
        <w:rPr>
          <w:sz w:val="14"/>
        </w:rPr>
        <w:t xml:space="preserve">That is to say, it’s not just that acidifying oceans spell marine biological meltdown “by end of century” as a 2010 Geological Society study put it. We are also warming the ocean and decreasing dissolved oxygen concentration. </w:t>
      </w:r>
      <w:r w:rsidRPr="005E465C">
        <w:rPr>
          <w:rStyle w:val="Emphasis"/>
        </w:rPr>
        <w:t xml:space="preserve">That is a recipe for mass extinction. </w:t>
      </w:r>
      <w:r w:rsidRPr="005E465C">
        <w:rPr>
          <w:sz w:val="14"/>
        </w:rPr>
        <w:t xml:space="preserve">A 2009 Nature Geoscience study found that ocean dead zones “devoid of fish and seafood” are poised to expand and “remain for thousands of years.“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w:t>
      </w:r>
      <w:proofErr w:type="gramStart"/>
      <w:r w:rsidRPr="005E465C">
        <w:rPr>
          <w:sz w:val="14"/>
        </w:rPr>
        <w:t>shell-building</w:t>
      </w:r>
      <w:proofErr w:type="gramEnd"/>
      <w:r w:rsidRPr="005E465C">
        <w:rPr>
          <w:sz w:val="14"/>
        </w:rPr>
        <w:t xml:space="preserve">. That is what is happening now. In a review of hundreds of </w:t>
      </w:r>
      <w:proofErr w:type="spellStart"/>
      <w:r w:rsidRPr="005E465C">
        <w:rPr>
          <w:sz w:val="14"/>
        </w:rPr>
        <w:t>paleoceanographic</w:t>
      </w:r>
      <w:proofErr w:type="spellEnd"/>
      <w:r w:rsidRPr="005E465C">
        <w:rPr>
          <w:sz w:val="14"/>
        </w:rPr>
        <w:t xml:space="preserve">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w:t>
      </w:r>
      <w:proofErr w:type="spellStart"/>
      <w:r w:rsidRPr="005E465C">
        <w:rPr>
          <w:sz w:val="14"/>
        </w:rPr>
        <w:t>paleoceanographer</w:t>
      </w:r>
      <w:proofErr w:type="spellEnd"/>
      <w:r w:rsidRPr="005E465C">
        <w:rPr>
          <w:sz w:val="14"/>
        </w:rPr>
        <w:t xml:space="preserve">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w:t>
      </w:r>
      <w:proofErr w:type="spellStart"/>
      <w:r w:rsidRPr="005E465C">
        <w:rPr>
          <w:sz w:val="14"/>
        </w:rPr>
        <w:t>Hönisch</w:t>
      </w:r>
      <w:proofErr w:type="spellEnd"/>
      <w:r w:rsidRPr="005E465C">
        <w:rPr>
          <w:sz w:val="14"/>
        </w:rPr>
        <w:t xml:space="preserve">. The Intergovernmental Panel on Climate Change predicts that pH may fall another 0.3 units by the end of the </w:t>
      </w:r>
      <w:proofErr w:type="spellStart"/>
      <w:r w:rsidRPr="005E465C">
        <w:rPr>
          <w:sz w:val="14"/>
        </w:rPr>
        <w:t>century</w:t>
      </w:r>
      <w:proofErr w:type="gramStart"/>
      <w:r w:rsidRPr="005E465C">
        <w:rPr>
          <w:sz w:val="14"/>
        </w:rPr>
        <w:t>,to</w:t>
      </w:r>
      <w:proofErr w:type="spellEnd"/>
      <w:proofErr w:type="gramEnd"/>
      <w:r w:rsidRPr="005E465C">
        <w:rPr>
          <w:sz w:val="14"/>
        </w:rPr>
        <w:t xml:space="preserve"> 7.8, raising the possibility that we may soon see ocean changes similar to those observed during the PETM. </w:t>
      </w:r>
      <w:r w:rsidRPr="005E465C">
        <w:rPr>
          <w:rStyle w:val="StyleBoldUnderline"/>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5E465C">
        <w:rPr>
          <w:sz w:val="14"/>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w:t>
      </w:r>
      <w:r w:rsidRPr="005E465C">
        <w:rPr>
          <w:sz w:val="14"/>
        </w:rPr>
        <w:lastRenderedPageBreak/>
        <w:t>be quickly reversed,” said Christopher Langdon, a biological oceanographer at the University of Miami who co-authored the study on Papua New Guinea reefs. “</w:t>
      </w:r>
      <w:r w:rsidRPr="005E465C">
        <w:rPr>
          <w:rStyle w:val="StyleBoldUnderline"/>
        </w:rPr>
        <w:t>Once a species goes extinct it’s gone forever. We’re playing a very dangerous game.”</w:t>
      </w:r>
      <w:r w:rsidRPr="005E465C">
        <w:rPr>
          <w:sz w:val="14"/>
        </w:rPr>
        <w:t xml:space="preserve"> </w:t>
      </w:r>
    </w:p>
    <w:p w14:paraId="4FC02B3B" w14:textId="77777777" w:rsidR="007B2E5A" w:rsidRPr="005E465C" w:rsidRDefault="007B2E5A" w:rsidP="007B2E5A"/>
    <w:p w14:paraId="1A47621C" w14:textId="77777777" w:rsidR="00817038" w:rsidRPr="005E465C" w:rsidRDefault="00817038" w:rsidP="007B2E5A">
      <w:pPr>
        <w:pStyle w:val="Heading2"/>
      </w:pPr>
      <w:r w:rsidRPr="005E465C">
        <w:lastRenderedPageBreak/>
        <w:t>Warming Bad – Phytoplankton</w:t>
      </w:r>
    </w:p>
    <w:p w14:paraId="3F8B8053" w14:textId="77777777" w:rsidR="00817038" w:rsidRPr="005E465C" w:rsidRDefault="00817038" w:rsidP="00817038"/>
    <w:p w14:paraId="65C6B3D0" w14:textId="77777777" w:rsidR="00817038" w:rsidRPr="005E465C" w:rsidRDefault="00817038" w:rsidP="00817038">
      <w:pPr>
        <w:pStyle w:val="Heading4"/>
        <w:rPr>
          <w:rFonts w:cs="Times New Roman"/>
        </w:rPr>
      </w:pPr>
      <w:r w:rsidRPr="005E465C">
        <w:rPr>
          <w:rFonts w:cs="Times New Roman"/>
        </w:rPr>
        <w:t>CO2 kills plankton—they’re key to ocean life</w:t>
      </w:r>
    </w:p>
    <w:p w14:paraId="12ED0D3B" w14:textId="77777777" w:rsidR="00817038" w:rsidRPr="005E465C" w:rsidRDefault="00817038" w:rsidP="00817038">
      <w:pPr>
        <w:pStyle w:val="FullCite"/>
        <w:rPr>
          <w:rFonts w:ascii="Times New Roman" w:hAnsi="Times New Roman"/>
          <w:sz w:val="16"/>
        </w:rPr>
      </w:pPr>
      <w:r w:rsidRPr="005E465C">
        <w:rPr>
          <w:rStyle w:val="StyleStyleBold12pt"/>
        </w:rPr>
        <w:t>Cheng</w:t>
      </w:r>
      <w:r w:rsidRPr="005E465C">
        <w:rPr>
          <w:rFonts w:ascii="Times New Roman" w:hAnsi="Times New Roman"/>
          <w:sz w:val="16"/>
        </w:rPr>
        <w:t xml:space="preserve">, PhD, associate professor at University of Texas, </w:t>
      </w:r>
      <w:r w:rsidRPr="005E465C">
        <w:rPr>
          <w:rStyle w:val="StyleStyleBold12pt"/>
        </w:rPr>
        <w:t>2007</w:t>
      </w:r>
      <w:r w:rsidRPr="005E465C">
        <w:rPr>
          <w:rFonts w:ascii="Times New Roman" w:hAnsi="Times New Roman"/>
          <w:sz w:val="16"/>
        </w:rPr>
        <w:t xml:space="preserve"> [Victoria, Keystone Species Extinction Overview, July, Arlington Institute, http://www.arlingtoninstitute.org/wbp/species-extinction/443]</w:t>
      </w:r>
    </w:p>
    <w:p w14:paraId="2B213BAB" w14:textId="77777777" w:rsidR="00817038" w:rsidRPr="005E465C" w:rsidRDefault="00817038" w:rsidP="00817038">
      <w:pPr>
        <w:pStyle w:val="Shrink"/>
        <w:ind w:left="0"/>
        <w:rPr>
          <w:rStyle w:val="underline"/>
          <w:rFonts w:ascii="Times New Roman" w:hAnsi="Times New Roman" w:cs="Times New Roman"/>
          <w:b w:val="0"/>
          <w:sz w:val="22"/>
          <w:szCs w:val="22"/>
        </w:rPr>
      </w:pPr>
      <w:r w:rsidRPr="005E465C">
        <w:rPr>
          <w:rStyle w:val="underline"/>
          <w:rFonts w:ascii="Times New Roman" w:hAnsi="Times New Roman" w:cs="Times New Roman"/>
          <w:sz w:val="22"/>
          <w:szCs w:val="22"/>
        </w:rPr>
        <w:t>Plankton</w:t>
      </w:r>
      <w:r w:rsidRPr="005E465C">
        <w:rPr>
          <w:rFonts w:ascii="Times New Roman" w:hAnsi="Times New Roman" w:cs="Times New Roman"/>
          <w:sz w:val="16"/>
          <w:szCs w:val="22"/>
        </w:rPr>
        <w:t xml:space="preserve"> is a blanket term for many species of microorganisms that drift in open water and make up the base of the aquatic food chain. There are two types of plankton, phytoplankton and zooplankton. </w:t>
      </w:r>
      <w:proofErr w:type="gramStart"/>
      <w:r w:rsidRPr="005E465C">
        <w:rPr>
          <w:rFonts w:ascii="Times New Roman" w:hAnsi="Times New Roman" w:cs="Times New Roman"/>
          <w:sz w:val="16"/>
          <w:szCs w:val="22"/>
        </w:rPr>
        <w:t>Phytoplankton make</w:t>
      </w:r>
      <w:proofErr w:type="gramEnd"/>
      <w:r w:rsidRPr="005E465C">
        <w:rPr>
          <w:rFonts w:ascii="Times New Roman" w:hAnsi="Times New Roman" w:cs="Times New Roman"/>
          <w:sz w:val="16"/>
          <w:szCs w:val="22"/>
        </w:rPr>
        <w:t xml:space="preserve"> their own food through the process of photosynthesis, while zooplankton feed on phytoplankton. </w:t>
      </w:r>
      <w:proofErr w:type="gramStart"/>
      <w:r w:rsidRPr="005E465C">
        <w:rPr>
          <w:rFonts w:ascii="Times New Roman" w:hAnsi="Times New Roman" w:cs="Times New Roman"/>
          <w:sz w:val="16"/>
          <w:szCs w:val="22"/>
        </w:rPr>
        <w:t>Zooplankton are</w:t>
      </w:r>
      <w:proofErr w:type="gramEnd"/>
      <w:r w:rsidRPr="005E465C">
        <w:rPr>
          <w:rFonts w:ascii="Times New Roman" w:hAnsi="Times New Roman" w:cs="Times New Roman"/>
          <w:sz w:val="16"/>
          <w:szCs w:val="22"/>
        </w:rPr>
        <w:t xml:space="preserve"> in turn eaten by larger animals. In this way these tiny organisms </w:t>
      </w:r>
      <w:r w:rsidRPr="005E465C">
        <w:rPr>
          <w:rStyle w:val="underline"/>
          <w:rFonts w:ascii="Times New Roman" w:hAnsi="Times New Roman" w:cs="Times New Roman"/>
          <w:sz w:val="22"/>
          <w:szCs w:val="22"/>
        </w:rPr>
        <w:t>sustain all life in the oceans.</w:t>
      </w:r>
      <w:r w:rsidRPr="005E465C">
        <w:rPr>
          <w:rFonts w:ascii="Times New Roman" w:hAnsi="Times New Roman" w:cs="Times New Roman"/>
          <w:sz w:val="16"/>
          <w:szCs w:val="22"/>
        </w:rPr>
        <w:t xml:space="preserve"> According to the NASA, </w:t>
      </w:r>
      <w:r w:rsidRPr="005E465C">
        <w:rPr>
          <w:rStyle w:val="underline"/>
          <w:rFonts w:ascii="Times New Roman" w:hAnsi="Times New Roman" w:cs="Times New Roman"/>
          <w:sz w:val="22"/>
          <w:szCs w:val="22"/>
        </w:rPr>
        <w:t>phytoplankton populations</w:t>
      </w:r>
      <w:r w:rsidRPr="005E465C">
        <w:rPr>
          <w:rFonts w:ascii="Times New Roman" w:hAnsi="Times New Roman" w:cs="Times New Roman"/>
          <w:sz w:val="16"/>
          <w:szCs w:val="22"/>
        </w:rPr>
        <w:t xml:space="preserve"> in the northern oceans </w:t>
      </w:r>
      <w:r w:rsidRPr="005E465C">
        <w:rPr>
          <w:rStyle w:val="underline"/>
          <w:rFonts w:ascii="Times New Roman" w:hAnsi="Times New Roman" w:cs="Times New Roman"/>
          <w:sz w:val="22"/>
          <w:szCs w:val="22"/>
        </w:rPr>
        <w:t>have declined by as much as 30%</w:t>
      </w:r>
      <w:r w:rsidRPr="005E465C">
        <w:rPr>
          <w:rFonts w:ascii="Times New Roman" w:hAnsi="Times New Roman" w:cs="Times New Roman"/>
          <w:sz w:val="16"/>
          <w:szCs w:val="22"/>
        </w:rPr>
        <w:t xml:space="preserve"> since 1980</w:t>
      </w:r>
      <w:proofErr w:type="gramStart"/>
      <w:r w:rsidRPr="005E465C">
        <w:rPr>
          <w:rFonts w:ascii="Times New Roman" w:hAnsi="Times New Roman" w:cs="Times New Roman"/>
          <w:sz w:val="16"/>
          <w:szCs w:val="22"/>
        </w:rPr>
        <w:t>.[</w:t>
      </w:r>
      <w:proofErr w:type="gramEnd"/>
      <w:r w:rsidRPr="005E465C">
        <w:rPr>
          <w:rFonts w:ascii="Times New Roman" w:hAnsi="Times New Roman" w:cs="Times New Roman"/>
          <w:sz w:val="16"/>
          <w:szCs w:val="22"/>
        </w:rPr>
        <w:t xml:space="preserve">4] While the cause of this decline remains uncertain, there are several </w:t>
      </w:r>
      <w:proofErr w:type="spellStart"/>
      <w:r w:rsidRPr="005E465C">
        <w:rPr>
          <w:rFonts w:ascii="Times New Roman" w:hAnsi="Times New Roman" w:cs="Times New Roman"/>
          <w:sz w:val="16"/>
          <w:szCs w:val="22"/>
        </w:rPr>
        <w:t>theories.</w:t>
      </w:r>
      <w:r w:rsidRPr="005E465C">
        <w:rPr>
          <w:rStyle w:val="underline"/>
          <w:rFonts w:ascii="Times New Roman" w:hAnsi="Times New Roman" w:cs="Times New Roman"/>
          <w:sz w:val="22"/>
          <w:szCs w:val="22"/>
        </w:rPr>
        <w:t>One</w:t>
      </w:r>
      <w:proofErr w:type="spellEnd"/>
      <w:r w:rsidRPr="005E465C">
        <w:rPr>
          <w:rStyle w:val="underline"/>
          <w:rFonts w:ascii="Times New Roman" w:hAnsi="Times New Roman" w:cs="Times New Roman"/>
          <w:sz w:val="22"/>
          <w:szCs w:val="22"/>
        </w:rPr>
        <w:t xml:space="preserve"> theory points to global warming as the main cause.</w:t>
      </w:r>
      <w:r w:rsidRPr="005E465C">
        <w:rPr>
          <w:rFonts w:ascii="Times New Roman" w:hAnsi="Times New Roman" w:cs="Times New Roman"/>
          <w:sz w:val="16"/>
          <w:szCs w:val="22"/>
        </w:rPr>
        <w:t xml:space="preserve">[5] </w:t>
      </w:r>
      <w:r w:rsidRPr="005E465C">
        <w:rPr>
          <w:rStyle w:val="underline"/>
          <w:rFonts w:ascii="Times New Roman" w:hAnsi="Times New Roman" w:cs="Times New Roman"/>
          <w:sz w:val="22"/>
          <w:szCs w:val="22"/>
        </w:rPr>
        <w:t>Phytoplankton require nutrients obtained from the bottom of the ocean to reproduce. At the Earth’s poles, ocean water is colder at the surface than down in the depths</w:t>
      </w:r>
      <w:r w:rsidRPr="005E465C">
        <w:rPr>
          <w:rFonts w:ascii="Times New Roman" w:hAnsi="Times New Roman" w:cs="Times New Roman"/>
          <w:sz w:val="16"/>
          <w:szCs w:val="22"/>
        </w:rPr>
        <w:t xml:space="preserve">. Therefore </w:t>
      </w:r>
      <w:r w:rsidRPr="005E465C">
        <w:rPr>
          <w:rStyle w:val="underline"/>
          <w:rFonts w:ascii="Times New Roman" w:hAnsi="Times New Roman" w:cs="Times New Roman"/>
          <w:sz w:val="22"/>
          <w:szCs w:val="22"/>
        </w:rPr>
        <w:t>water from the bottom of the ocean rises</w:t>
      </w:r>
      <w:r w:rsidRPr="005E465C">
        <w:rPr>
          <w:rFonts w:ascii="Times New Roman" w:hAnsi="Times New Roman" w:cs="Times New Roman"/>
          <w:sz w:val="16"/>
          <w:szCs w:val="22"/>
        </w:rPr>
        <w:t xml:space="preserve"> to the top, </w:t>
      </w:r>
      <w:r w:rsidRPr="005E465C">
        <w:rPr>
          <w:rStyle w:val="underline"/>
          <w:rFonts w:ascii="Times New Roman" w:hAnsi="Times New Roman" w:cs="Times New Roman"/>
          <w:sz w:val="22"/>
          <w:szCs w:val="22"/>
        </w:rPr>
        <w:t>carrying</w:t>
      </w:r>
      <w:r w:rsidRPr="005E465C">
        <w:rPr>
          <w:rFonts w:ascii="Times New Roman" w:hAnsi="Times New Roman" w:cs="Times New Roman"/>
          <w:sz w:val="16"/>
          <w:szCs w:val="22"/>
        </w:rPr>
        <w:t xml:space="preserve"> with it </w:t>
      </w:r>
      <w:r w:rsidRPr="005E465C">
        <w:rPr>
          <w:rStyle w:val="underline"/>
          <w:rFonts w:ascii="Times New Roman" w:hAnsi="Times New Roman" w:cs="Times New Roman"/>
          <w:sz w:val="22"/>
          <w:szCs w:val="22"/>
        </w:rPr>
        <w:t>essential nutrients from the ocean floor.</w:t>
      </w:r>
      <w:r w:rsidRPr="005E465C">
        <w:rPr>
          <w:rFonts w:ascii="Times New Roman" w:hAnsi="Times New Roman" w:cs="Times New Roman"/>
          <w:sz w:val="16"/>
          <w:szCs w:val="22"/>
        </w:rPr>
        <w:t xml:space="preserve"> However, </w:t>
      </w:r>
      <w:r w:rsidRPr="005E465C">
        <w:rPr>
          <w:rStyle w:val="underline"/>
          <w:rFonts w:ascii="Times New Roman" w:hAnsi="Times New Roman" w:cs="Times New Roman"/>
          <w:sz w:val="22"/>
          <w:szCs w:val="22"/>
        </w:rPr>
        <w:t>as the water near the surface becomes warmer due to climate change, less water rises</w:t>
      </w:r>
      <w:r w:rsidRPr="005E465C">
        <w:rPr>
          <w:rFonts w:ascii="Times New Roman" w:hAnsi="Times New Roman" w:cs="Times New Roman"/>
          <w:sz w:val="16"/>
          <w:szCs w:val="22"/>
        </w:rPr>
        <w:t xml:space="preserve"> from the bottom, </w:t>
      </w:r>
      <w:r w:rsidRPr="005E465C">
        <w:rPr>
          <w:rStyle w:val="underline"/>
          <w:rFonts w:ascii="Times New Roman" w:hAnsi="Times New Roman" w:cs="Times New Roman"/>
          <w:sz w:val="22"/>
          <w:szCs w:val="22"/>
        </w:rPr>
        <w:t xml:space="preserve">resulting in </w:t>
      </w:r>
      <w:proofErr w:type="gramStart"/>
      <w:r w:rsidRPr="005E465C">
        <w:rPr>
          <w:rStyle w:val="underline"/>
          <w:rFonts w:ascii="Times New Roman" w:hAnsi="Times New Roman" w:cs="Times New Roman"/>
          <w:sz w:val="22"/>
          <w:szCs w:val="22"/>
        </w:rPr>
        <w:t>less</w:t>
      </w:r>
      <w:proofErr w:type="gramEnd"/>
      <w:r w:rsidRPr="005E465C">
        <w:rPr>
          <w:rStyle w:val="underline"/>
          <w:rFonts w:ascii="Times New Roman" w:hAnsi="Times New Roman" w:cs="Times New Roman"/>
          <w:sz w:val="22"/>
          <w:szCs w:val="22"/>
        </w:rPr>
        <w:t xml:space="preserve"> nutrients for the phytoplankton. This</w:t>
      </w:r>
      <w:r w:rsidRPr="005E465C">
        <w:rPr>
          <w:rFonts w:ascii="Times New Roman" w:hAnsi="Times New Roman" w:cs="Times New Roman"/>
          <w:sz w:val="16"/>
          <w:szCs w:val="22"/>
        </w:rPr>
        <w:t xml:space="preserve"> consequently </w:t>
      </w:r>
      <w:r w:rsidRPr="005E465C">
        <w:rPr>
          <w:rStyle w:val="underline"/>
          <w:rFonts w:ascii="Times New Roman" w:hAnsi="Times New Roman" w:cs="Times New Roman"/>
          <w:sz w:val="22"/>
          <w:szCs w:val="22"/>
        </w:rPr>
        <w:t>hinders</w:t>
      </w:r>
      <w:r w:rsidRPr="005E465C">
        <w:rPr>
          <w:rFonts w:ascii="Times New Roman" w:hAnsi="Times New Roman" w:cs="Times New Roman"/>
          <w:sz w:val="16"/>
          <w:szCs w:val="22"/>
        </w:rPr>
        <w:t xml:space="preserve"> their </w:t>
      </w:r>
      <w:r w:rsidRPr="005E465C">
        <w:rPr>
          <w:rStyle w:val="underline"/>
          <w:rFonts w:ascii="Times New Roman" w:hAnsi="Times New Roman" w:cs="Times New Roman"/>
          <w:sz w:val="22"/>
          <w:szCs w:val="22"/>
        </w:rPr>
        <w:t>reproduction</w:t>
      </w:r>
      <w:r w:rsidRPr="005E465C">
        <w:rPr>
          <w:rFonts w:ascii="Times New Roman" w:hAnsi="Times New Roman" w:cs="Times New Roman"/>
          <w:sz w:val="16"/>
          <w:szCs w:val="22"/>
        </w:rPr>
        <w:t xml:space="preserve"> </w:t>
      </w:r>
      <w:proofErr w:type="spellStart"/>
      <w:proofErr w:type="gramStart"/>
      <w:r w:rsidRPr="005E465C">
        <w:rPr>
          <w:rFonts w:ascii="Times New Roman" w:hAnsi="Times New Roman" w:cs="Times New Roman"/>
          <w:sz w:val="16"/>
          <w:szCs w:val="22"/>
        </w:rPr>
        <w:t>processes.Another</w:t>
      </w:r>
      <w:proofErr w:type="spellEnd"/>
      <w:proofErr w:type="gramEnd"/>
      <w:r w:rsidRPr="005E465C">
        <w:rPr>
          <w:rFonts w:ascii="Times New Roman" w:hAnsi="Times New Roman" w:cs="Times New Roman"/>
          <w:sz w:val="16"/>
          <w:szCs w:val="22"/>
        </w:rPr>
        <w:t xml:space="preserve"> theory suggests that </w:t>
      </w:r>
      <w:r w:rsidRPr="005E465C">
        <w:rPr>
          <w:rStyle w:val="underline"/>
          <w:rFonts w:ascii="Times New Roman" w:hAnsi="Times New Roman" w:cs="Times New Roman"/>
          <w:sz w:val="22"/>
          <w:szCs w:val="22"/>
        </w:rPr>
        <w:t>carbon dioxide emissions are causing this decline in plankton population.</w:t>
      </w:r>
      <w:r w:rsidRPr="005E465C">
        <w:rPr>
          <w:rFonts w:ascii="Times New Roman" w:hAnsi="Times New Roman" w:cs="Times New Roman"/>
          <w:sz w:val="16"/>
          <w:szCs w:val="22"/>
        </w:rPr>
        <w:t xml:space="preserve"> The ocean has always absorbed a significant amount of carbon dioxide, but in recent years its capacity for this pollutant may not have been able to keep up with the level of human output. Recent studies suggest that the </w:t>
      </w:r>
      <w:r w:rsidRPr="005E465C">
        <w:rPr>
          <w:rStyle w:val="underline"/>
          <w:rFonts w:ascii="Times New Roman" w:hAnsi="Times New Roman" w:cs="Times New Roman"/>
          <w:sz w:val="22"/>
          <w:szCs w:val="22"/>
        </w:rPr>
        <w:t xml:space="preserve">carbon dioxide the ocean absorbs is turned into carbonic acid, which lowers the pH level </w:t>
      </w:r>
      <w:r w:rsidRPr="005E465C">
        <w:rPr>
          <w:rFonts w:ascii="Times New Roman" w:hAnsi="Times New Roman" w:cs="Times New Roman"/>
          <w:sz w:val="16"/>
          <w:szCs w:val="22"/>
        </w:rPr>
        <w:t>of the ocean</w:t>
      </w:r>
      <w:proofErr w:type="gramStart"/>
      <w:r w:rsidRPr="005E465C">
        <w:rPr>
          <w:rFonts w:ascii="Times New Roman" w:hAnsi="Times New Roman" w:cs="Times New Roman"/>
          <w:sz w:val="16"/>
          <w:szCs w:val="22"/>
        </w:rPr>
        <w:t>.[</w:t>
      </w:r>
      <w:proofErr w:type="gramEnd"/>
      <w:r w:rsidRPr="005E465C">
        <w:rPr>
          <w:rFonts w:ascii="Times New Roman" w:hAnsi="Times New Roman" w:cs="Times New Roman"/>
          <w:sz w:val="16"/>
          <w:szCs w:val="22"/>
        </w:rPr>
        <w:t xml:space="preserve">6] </w:t>
      </w:r>
      <w:r w:rsidRPr="005E465C">
        <w:rPr>
          <w:rStyle w:val="underline"/>
          <w:rFonts w:ascii="Times New Roman" w:hAnsi="Times New Roman" w:cs="Times New Roman"/>
          <w:sz w:val="22"/>
          <w:szCs w:val="22"/>
        </w:rPr>
        <w:t xml:space="preserve">This acidification is highly corrosive to sea animals that form shells, including </w:t>
      </w:r>
      <w:proofErr w:type="spellStart"/>
      <w:r w:rsidRPr="005E465C">
        <w:rPr>
          <w:rStyle w:val="underline"/>
          <w:rFonts w:ascii="Times New Roman" w:hAnsi="Times New Roman" w:cs="Times New Roman"/>
          <w:sz w:val="22"/>
          <w:szCs w:val="22"/>
        </w:rPr>
        <w:t>pteropods</w:t>
      </w:r>
      <w:proofErr w:type="spellEnd"/>
      <w:r w:rsidRPr="005E465C">
        <w:rPr>
          <w:rStyle w:val="underline"/>
          <w:rFonts w:ascii="Times New Roman" w:hAnsi="Times New Roman" w:cs="Times New Roman"/>
          <w:sz w:val="22"/>
          <w:szCs w:val="22"/>
        </w:rPr>
        <w:t xml:space="preserve">, which are a type of zooplankton. </w:t>
      </w:r>
      <w:proofErr w:type="spellStart"/>
      <w:r w:rsidRPr="005E465C">
        <w:rPr>
          <w:rStyle w:val="underline"/>
          <w:rFonts w:ascii="Times New Roman" w:hAnsi="Times New Roman" w:cs="Times New Roman"/>
          <w:sz w:val="22"/>
          <w:szCs w:val="22"/>
        </w:rPr>
        <w:t>Pteropods</w:t>
      </w:r>
      <w:proofErr w:type="spellEnd"/>
      <w:r w:rsidRPr="005E465C">
        <w:rPr>
          <w:rStyle w:val="underline"/>
          <w:rFonts w:ascii="Times New Roman" w:hAnsi="Times New Roman" w:cs="Times New Roman"/>
          <w:sz w:val="22"/>
          <w:szCs w:val="22"/>
        </w:rPr>
        <w:t xml:space="preserve"> are a food source for countless larger animals such as salmon and cod. If they are unable to survive in an acidic ocean, then </w:t>
      </w:r>
      <w:r w:rsidRPr="005E465C">
        <w:rPr>
          <w:rStyle w:val="underline"/>
          <w:rFonts w:ascii="Times New Roman" w:hAnsi="Times New Roman" w:cs="Times New Roman"/>
          <w:b w:val="0"/>
          <w:sz w:val="22"/>
          <w:szCs w:val="22"/>
        </w:rPr>
        <w:t>the entire ocean system will be threatened.</w:t>
      </w:r>
    </w:p>
    <w:p w14:paraId="34FAE18B" w14:textId="77777777" w:rsidR="00817038" w:rsidRPr="005E465C" w:rsidRDefault="00817038" w:rsidP="00817038">
      <w:pPr>
        <w:rPr>
          <w:rStyle w:val="underline"/>
        </w:rPr>
      </w:pPr>
    </w:p>
    <w:p w14:paraId="17AB63D8" w14:textId="77777777" w:rsidR="00817038" w:rsidRPr="005E465C" w:rsidRDefault="00817038" w:rsidP="00817038">
      <w:pPr>
        <w:pStyle w:val="Heading4"/>
        <w:rPr>
          <w:rFonts w:cs="Times New Roman"/>
        </w:rPr>
      </w:pPr>
      <w:r w:rsidRPr="005E465C">
        <w:rPr>
          <w:rFonts w:cs="Times New Roman"/>
        </w:rPr>
        <w:t>That causes extinction</w:t>
      </w:r>
    </w:p>
    <w:p w14:paraId="252220D9" w14:textId="77777777" w:rsidR="00817038" w:rsidRPr="005E465C" w:rsidRDefault="00817038" w:rsidP="00817038">
      <w:pPr>
        <w:pStyle w:val="FullCite"/>
        <w:rPr>
          <w:rFonts w:ascii="Times New Roman" w:hAnsi="Times New Roman"/>
          <w:sz w:val="16"/>
        </w:rPr>
      </w:pPr>
      <w:r w:rsidRPr="005E465C">
        <w:rPr>
          <w:rStyle w:val="StyleStyleBold12pt"/>
        </w:rPr>
        <w:t>Craig</w:t>
      </w:r>
      <w:r w:rsidRPr="005E465C">
        <w:rPr>
          <w:rFonts w:ascii="Times New Roman" w:hAnsi="Times New Roman"/>
          <w:sz w:val="16"/>
        </w:rPr>
        <w:t>, Associate Prof Law, Indiana U School Law, 200</w:t>
      </w:r>
      <w:r w:rsidRPr="005E465C">
        <w:rPr>
          <w:rStyle w:val="StyleStyleBold12pt"/>
        </w:rPr>
        <w:t>3</w:t>
      </w:r>
      <w:r w:rsidRPr="005E465C">
        <w:rPr>
          <w:rFonts w:ascii="Times New Roman" w:hAnsi="Times New Roman"/>
          <w:sz w:val="16"/>
        </w:rPr>
        <w:t xml:space="preserve"> (</w:t>
      </w:r>
      <w:proofErr w:type="spellStart"/>
      <w:r w:rsidRPr="005E465C">
        <w:rPr>
          <w:rFonts w:ascii="Times New Roman" w:hAnsi="Times New Roman"/>
          <w:sz w:val="16"/>
        </w:rPr>
        <w:t>McGeorge</w:t>
      </w:r>
      <w:proofErr w:type="spellEnd"/>
      <w:r w:rsidRPr="005E465C">
        <w:rPr>
          <w:rFonts w:ascii="Times New Roman" w:hAnsi="Times New Roman"/>
          <w:sz w:val="16"/>
        </w:rPr>
        <w:t xml:space="preserve"> Law Review, 34 </w:t>
      </w:r>
      <w:proofErr w:type="spellStart"/>
      <w:r w:rsidRPr="005E465C">
        <w:rPr>
          <w:rFonts w:ascii="Times New Roman" w:hAnsi="Times New Roman"/>
          <w:sz w:val="16"/>
        </w:rPr>
        <w:t>McGeorge</w:t>
      </w:r>
      <w:proofErr w:type="spellEnd"/>
      <w:r w:rsidRPr="005E465C">
        <w:rPr>
          <w:rFonts w:ascii="Times New Roman" w:hAnsi="Times New Roman"/>
          <w:sz w:val="16"/>
        </w:rPr>
        <w:t xml:space="preserve"> L. Rev. 155 Lexis)</w:t>
      </w:r>
    </w:p>
    <w:p w14:paraId="2952F455" w14:textId="77777777" w:rsidR="00817038" w:rsidRPr="005E465C" w:rsidRDefault="00817038" w:rsidP="00817038">
      <w:pPr>
        <w:pStyle w:val="Shrink"/>
        <w:ind w:left="0"/>
        <w:rPr>
          <w:rFonts w:ascii="Times New Roman" w:hAnsi="Times New Roman" w:cs="Times New Roman"/>
          <w:sz w:val="16"/>
          <w:szCs w:val="22"/>
        </w:rPr>
      </w:pPr>
      <w:r w:rsidRPr="005E465C">
        <w:rPr>
          <w:rFonts w:ascii="Times New Roman" w:hAnsi="Times New Roman" w:cs="Times New Roman"/>
          <w:sz w:val="16"/>
          <w:szCs w:val="22"/>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5E465C">
        <w:rPr>
          <w:rFonts w:ascii="Times New Roman" w:hAnsi="Times New Roman" w:cs="Times New Roman"/>
          <w:sz w:val="16"/>
          <w:szCs w:val="22"/>
        </w:rPr>
        <w:t>n856</w:t>
      </w:r>
      <w:proofErr w:type="gramEnd"/>
      <w:r w:rsidRPr="005E465C">
        <w:rPr>
          <w:rFonts w:ascii="Times New Roman" w:hAnsi="Times New Roman" w:cs="Times New Roman"/>
          <w:sz w:val="16"/>
          <w:szCs w:val="22"/>
        </w:rPr>
        <w:t xml:space="preserve"> Waste treatment is another significant, non-extractive ecosystem function that intact coral reef ecosystems provide. </w:t>
      </w:r>
      <w:proofErr w:type="gramStart"/>
      <w:r w:rsidRPr="005E465C">
        <w:rPr>
          <w:rFonts w:ascii="Times New Roman" w:hAnsi="Times New Roman" w:cs="Times New Roman"/>
          <w:sz w:val="16"/>
          <w:szCs w:val="22"/>
        </w:rPr>
        <w:t>n857</w:t>
      </w:r>
      <w:proofErr w:type="gramEnd"/>
      <w:r w:rsidRPr="005E465C">
        <w:rPr>
          <w:rFonts w:ascii="Times New Roman" w:hAnsi="Times New Roman" w:cs="Times New Roman"/>
          <w:sz w:val="16"/>
          <w:szCs w:val="22"/>
        </w:rPr>
        <w:t xml:space="preserve"> More generally, </w:t>
      </w:r>
      <w:r w:rsidRPr="005E465C">
        <w:rPr>
          <w:rStyle w:val="underline"/>
          <w:rFonts w:ascii="Times New Roman" w:hAnsi="Times New Roman" w:cs="Times New Roman"/>
          <w:sz w:val="22"/>
          <w:szCs w:val="22"/>
        </w:rPr>
        <w:t>"ocean ecosystems play a major role in the global geochemical cycling of all the elements that represent the basic building blocks of living organisms, carbon, nitrogen, oxygen, phosphorus, and sulfur, as well as other less abundant but necessary elements."</w:t>
      </w:r>
      <w:r w:rsidRPr="005E465C">
        <w:rPr>
          <w:rFonts w:ascii="Times New Roman" w:hAnsi="Times New Roman" w:cs="Times New Roman"/>
          <w:sz w:val="16"/>
          <w:szCs w:val="22"/>
        </w:rPr>
        <w:t xml:space="preserve"> n858 In a very real and direct sense, therefore, </w:t>
      </w:r>
      <w:r w:rsidRPr="005E465C">
        <w:rPr>
          <w:rStyle w:val="underline"/>
          <w:rFonts w:ascii="Times New Roman" w:hAnsi="Times New Roman" w:cs="Times New Roman"/>
          <w:sz w:val="22"/>
          <w:szCs w:val="22"/>
        </w:rPr>
        <w:t>human degradation of marine ecosystems impairs the planet's ability to support life. Maintaining biodiversity is often critical to maintaining the functions of marine ecosystems.</w:t>
      </w:r>
      <w:r w:rsidRPr="005E465C">
        <w:rPr>
          <w:rFonts w:ascii="Times New Roman" w:hAnsi="Times New Roman" w:cs="Times New Roman"/>
          <w:sz w:val="16"/>
          <w:szCs w:val="22"/>
        </w:rPr>
        <w:t xml:space="preserve"> Current evidence shows that, in general, </w:t>
      </w:r>
      <w:r w:rsidRPr="005E465C">
        <w:rPr>
          <w:rStyle w:val="underline"/>
          <w:rFonts w:ascii="Times New Roman" w:hAnsi="Times New Roman" w:cs="Times New Roman"/>
          <w:sz w:val="22"/>
          <w:szCs w:val="22"/>
        </w:rPr>
        <w:t>an ecosystem's ability to keep functioning in the face of disturbance is strongly dependent on its biodiversity, "indicating that more diverse ecosystems are more stable</w:t>
      </w:r>
      <w:r w:rsidRPr="005E465C">
        <w:rPr>
          <w:rFonts w:ascii="Times New Roman" w:hAnsi="Times New Roman" w:cs="Times New Roman"/>
          <w:sz w:val="16"/>
          <w:szCs w:val="22"/>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proofErr w:type="gramStart"/>
      <w:r w:rsidRPr="005E465C">
        <w:rPr>
          <w:rFonts w:ascii="Times New Roman" w:hAnsi="Times New Roman" w:cs="Times New Roman"/>
          <w:sz w:val="16"/>
          <w:szCs w:val="22"/>
        </w:rPr>
        <w:t>n860</w:t>
      </w:r>
      <w:proofErr w:type="gramEnd"/>
      <w:r w:rsidRPr="005E465C">
        <w:rPr>
          <w:rFonts w:ascii="Times New Roman" w:hAnsi="Times New Roman" w:cs="Times New Roman"/>
          <w:sz w:val="16"/>
          <w:szCs w:val="22"/>
        </w:rPr>
        <w:t xml:space="preserve"> </w:t>
      </w:r>
      <w:r w:rsidRPr="005E465C">
        <w:rPr>
          <w:rStyle w:val="underline"/>
          <w:rFonts w:ascii="Times New Roman" w:hAnsi="Times New Roman" w:cs="Times New Roman"/>
          <w:sz w:val="22"/>
          <w:szCs w:val="22"/>
        </w:rPr>
        <w:t>Thus, maintaining and restoring the biodiversity of marine ecosystems is critical to maintaining and restoring the ecosystem services that they provide.</w:t>
      </w:r>
      <w:r w:rsidRPr="005E465C">
        <w:rPr>
          <w:rFonts w:ascii="Times New Roman" w:hAnsi="Times New Roman" w:cs="Times New Roman"/>
          <w:sz w:val="16"/>
          <w:szCs w:val="22"/>
        </w:rPr>
        <w:t xml:space="preserve"> Non-use biodiversity values for marine ecosystems have been calculated in the wake of marine disasters, like the Exxon Valdez oil spill in Alaska. </w:t>
      </w:r>
      <w:proofErr w:type="gramStart"/>
      <w:r w:rsidRPr="005E465C">
        <w:rPr>
          <w:rFonts w:ascii="Times New Roman" w:hAnsi="Times New Roman" w:cs="Times New Roman"/>
          <w:sz w:val="16"/>
          <w:szCs w:val="22"/>
        </w:rPr>
        <w:t>n861</w:t>
      </w:r>
      <w:proofErr w:type="gramEnd"/>
      <w:r w:rsidRPr="005E465C">
        <w:rPr>
          <w:rFonts w:ascii="Times New Roman" w:hAnsi="Times New Roman" w:cs="Times New Roman"/>
          <w:sz w:val="16"/>
          <w:szCs w:val="22"/>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5E465C">
        <w:rPr>
          <w:rFonts w:ascii="Times New Roman" w:hAnsi="Times New Roman" w:cs="Times New Roman"/>
          <w:sz w:val="16"/>
          <w:szCs w:val="22"/>
        </w:rPr>
        <w:t>At</w:t>
      </w:r>
      <w:proofErr w:type="gramEnd"/>
      <w:r w:rsidRPr="005E465C">
        <w:rPr>
          <w:rFonts w:ascii="Times New Roman" w:hAnsi="Times New Roman" w:cs="Times New Roman"/>
          <w:sz w:val="16"/>
          <w:szCs w:val="22"/>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w:t>
      </w:r>
      <w:proofErr w:type="gramStart"/>
      <w:r w:rsidRPr="005E465C">
        <w:rPr>
          <w:rFonts w:ascii="Times New Roman" w:hAnsi="Times New Roman" w:cs="Times New Roman"/>
          <w:sz w:val="16"/>
          <w:szCs w:val="22"/>
        </w:rPr>
        <w:t>anthropogenic</w:t>
      </w:r>
      <w:proofErr w:type="gramEnd"/>
      <w:r w:rsidRPr="005E465C">
        <w:rPr>
          <w:rFonts w:ascii="Times New Roman" w:hAnsi="Times New Roman" w:cs="Times New Roman"/>
          <w:sz w:val="16"/>
          <w:szCs w:val="22"/>
        </w:rPr>
        <w:t xml:space="preserve"> harm to the oceans, but we now know that such harm is occurring - even though we are not completely sure about </w:t>
      </w:r>
      <w:r w:rsidRPr="005E465C">
        <w:rPr>
          <w:rFonts w:ascii="Times New Roman" w:hAnsi="Times New Roman" w:cs="Times New Roman"/>
          <w:sz w:val="16"/>
          <w:szCs w:val="22"/>
        </w:rPr>
        <w:lastRenderedPageBreak/>
        <w:t xml:space="preserve">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w:t>
      </w:r>
      <w:r w:rsidRPr="005E465C">
        <w:rPr>
          <w:rStyle w:val="underline"/>
          <w:rFonts w:ascii="Times New Roman" w:hAnsi="Times New Roman" w:cs="Times New Roman"/>
          <w:sz w:val="22"/>
          <w:szCs w:val="22"/>
        </w:rPr>
        <w:t>if we kill the ocean we kill ourselves, and we will take most of the biosphere with us.</w:t>
      </w:r>
    </w:p>
    <w:p w14:paraId="6E743000" w14:textId="77777777" w:rsidR="00817038" w:rsidRPr="005E465C" w:rsidRDefault="00817038" w:rsidP="00817038"/>
    <w:p w14:paraId="7A626902" w14:textId="77777777" w:rsidR="00817038" w:rsidRPr="005E465C" w:rsidRDefault="00817038" w:rsidP="007B2E5A">
      <w:pPr>
        <w:pStyle w:val="Heading2"/>
      </w:pPr>
      <w:r w:rsidRPr="005E465C">
        <w:lastRenderedPageBreak/>
        <w:t>Warming Bad – Rainforest</w:t>
      </w:r>
    </w:p>
    <w:p w14:paraId="2C63590E" w14:textId="77777777" w:rsidR="00817038" w:rsidRPr="005E465C" w:rsidRDefault="00817038" w:rsidP="00817038"/>
    <w:p w14:paraId="7A5C3424" w14:textId="77777777" w:rsidR="00817038" w:rsidRPr="005E465C" w:rsidRDefault="00817038" w:rsidP="00817038">
      <w:pPr>
        <w:pStyle w:val="Heading4"/>
        <w:rPr>
          <w:rFonts w:cs="Times New Roman"/>
        </w:rPr>
      </w:pPr>
      <w:r w:rsidRPr="005E465C">
        <w:rPr>
          <w:rFonts w:cs="Times New Roman"/>
        </w:rPr>
        <w:t>CO2 emissions devastate rainforest ecosystems</w:t>
      </w:r>
    </w:p>
    <w:p w14:paraId="3E4942E9" w14:textId="77777777" w:rsidR="00817038" w:rsidRPr="005E465C" w:rsidRDefault="00817038" w:rsidP="00817038">
      <w:pPr>
        <w:pStyle w:val="FullCite"/>
        <w:rPr>
          <w:rFonts w:ascii="Times New Roman" w:hAnsi="Times New Roman"/>
          <w:sz w:val="16"/>
        </w:rPr>
      </w:pPr>
      <w:r w:rsidRPr="005E465C">
        <w:rPr>
          <w:rStyle w:val="StyleStyleBold12pt"/>
        </w:rPr>
        <w:t>Adams</w:t>
      </w:r>
      <w:r w:rsidRPr="005E465C">
        <w:rPr>
          <w:rFonts w:ascii="Times New Roman" w:hAnsi="Times New Roman"/>
          <w:sz w:val="16"/>
        </w:rPr>
        <w:t xml:space="preserve">, Assistant Professor in Ecology at Rutgers University, </w:t>
      </w:r>
      <w:r w:rsidRPr="005E465C">
        <w:rPr>
          <w:rStyle w:val="StyleStyleBold12pt"/>
        </w:rPr>
        <w:t xml:space="preserve">and </w:t>
      </w:r>
      <w:proofErr w:type="spellStart"/>
      <w:r w:rsidRPr="005E465C">
        <w:rPr>
          <w:rStyle w:val="StyleStyleBold12pt"/>
        </w:rPr>
        <w:t>Zeng</w:t>
      </w:r>
      <w:proofErr w:type="spellEnd"/>
      <w:r w:rsidRPr="005E465C">
        <w:rPr>
          <w:rFonts w:ascii="Times New Roman" w:hAnsi="Times New Roman"/>
          <w:sz w:val="16"/>
        </w:rPr>
        <w:t xml:space="preserve">, associate professor of meteorology at University of Maryland and an affiliate at the Earth System Science Interdisciplinary Center, </w:t>
      </w:r>
      <w:r w:rsidRPr="005E465C">
        <w:rPr>
          <w:rStyle w:val="StyleStyleBold12pt"/>
        </w:rPr>
        <w:t>2007</w:t>
      </w:r>
      <w:r w:rsidRPr="005E465C">
        <w:rPr>
          <w:rFonts w:ascii="Times New Roman" w:hAnsi="Times New Roman"/>
          <w:sz w:val="16"/>
        </w:rPr>
        <w:t xml:space="preserve"> [Jonathan and </w:t>
      </w:r>
      <w:proofErr w:type="spellStart"/>
      <w:r w:rsidRPr="005E465C">
        <w:rPr>
          <w:rFonts w:ascii="Times New Roman" w:hAnsi="Times New Roman"/>
          <w:sz w:val="16"/>
        </w:rPr>
        <w:t>Ning</w:t>
      </w:r>
      <w:proofErr w:type="spellEnd"/>
      <w:r w:rsidRPr="005E465C">
        <w:rPr>
          <w:rFonts w:ascii="Times New Roman" w:hAnsi="Times New Roman"/>
          <w:sz w:val="16"/>
        </w:rPr>
        <w:t>, Vegetation-Climate Interaction: How Vegetation Makes the Global Environment, p.215]</w:t>
      </w:r>
    </w:p>
    <w:p w14:paraId="1B98CBF9" w14:textId="77777777" w:rsidR="00817038" w:rsidRPr="005E465C" w:rsidRDefault="00817038" w:rsidP="00817038">
      <w:pPr>
        <w:pStyle w:val="Shrink"/>
        <w:rPr>
          <w:rStyle w:val="underline"/>
          <w:rFonts w:ascii="Times New Roman" w:hAnsi="Times New Roman" w:cs="Times New Roman"/>
          <w:sz w:val="22"/>
          <w:szCs w:val="22"/>
        </w:rPr>
      </w:pPr>
      <w:r w:rsidRPr="005E465C">
        <w:rPr>
          <w:rFonts w:ascii="Times New Roman" w:hAnsi="Times New Roman" w:cs="Times New Roman"/>
          <w:sz w:val="16"/>
          <w:szCs w:val="22"/>
        </w:rPr>
        <w:t xml:space="preserve">However, it is important to bear in mind that the </w:t>
      </w:r>
      <w:r w:rsidRPr="005E465C">
        <w:rPr>
          <w:rStyle w:val="underline"/>
          <w:rFonts w:ascii="Times New Roman" w:hAnsi="Times New Roman" w:cs="Times New Roman"/>
          <w:sz w:val="22"/>
          <w:szCs w:val="22"/>
        </w:rPr>
        <w:t>plants</w:t>
      </w:r>
      <w:r w:rsidRPr="005E465C">
        <w:rPr>
          <w:rFonts w:ascii="Times New Roman" w:hAnsi="Times New Roman" w:cs="Times New Roman"/>
          <w:sz w:val="16"/>
          <w:szCs w:val="22"/>
        </w:rPr>
        <w:t xml:space="preserve"> themselves </w:t>
      </w:r>
      <w:r w:rsidRPr="005E465C">
        <w:rPr>
          <w:rStyle w:val="underline"/>
          <w:rFonts w:ascii="Times New Roman" w:hAnsi="Times New Roman" w:cs="Times New Roman"/>
          <w:sz w:val="22"/>
          <w:szCs w:val="22"/>
        </w:rPr>
        <w:t>are</w:t>
      </w:r>
      <w:r w:rsidRPr="005E465C">
        <w:rPr>
          <w:rFonts w:ascii="Times New Roman" w:hAnsi="Times New Roman" w:cs="Times New Roman"/>
          <w:sz w:val="16"/>
          <w:szCs w:val="22"/>
        </w:rPr>
        <w:t xml:space="preserve"> generally </w:t>
      </w:r>
      <w:r w:rsidRPr="005E465C">
        <w:rPr>
          <w:rStyle w:val="underline"/>
          <w:rFonts w:ascii="Times New Roman" w:hAnsi="Times New Roman" w:cs="Times New Roman"/>
          <w:sz w:val="22"/>
          <w:szCs w:val="22"/>
        </w:rPr>
        <w:t>bigger when</w:t>
      </w:r>
      <w:r w:rsidRPr="005E465C">
        <w:rPr>
          <w:rFonts w:ascii="Times New Roman" w:hAnsi="Times New Roman" w:cs="Times New Roman"/>
          <w:sz w:val="16"/>
          <w:szCs w:val="22"/>
        </w:rPr>
        <w:t xml:space="preserve"> they are </w:t>
      </w:r>
      <w:r w:rsidRPr="005E465C">
        <w:rPr>
          <w:rStyle w:val="underline"/>
          <w:rFonts w:ascii="Times New Roman" w:hAnsi="Times New Roman" w:cs="Times New Roman"/>
          <w:sz w:val="22"/>
          <w:szCs w:val="22"/>
        </w:rPr>
        <w:t>C02-fertilized</w:t>
      </w:r>
      <w:r w:rsidRPr="005E465C">
        <w:rPr>
          <w:rFonts w:ascii="Times New Roman" w:hAnsi="Times New Roman" w:cs="Times New Roman"/>
          <w:sz w:val="16"/>
          <w:szCs w:val="22"/>
        </w:rPr>
        <w:t xml:space="preserve">, and the extra amount lost to hungry insects in these experiments actually works out to be less as a percentage of the total leaf area. Also, </w:t>
      </w:r>
      <w:r w:rsidRPr="005E465C">
        <w:rPr>
          <w:rStyle w:val="underline"/>
          <w:rFonts w:ascii="Times New Roman" w:hAnsi="Times New Roman" w:cs="Times New Roman"/>
          <w:sz w:val="22"/>
          <w:szCs w:val="22"/>
        </w:rPr>
        <w:t>insects which have to eat more leaf material to extract enough protein are generally placed in a difficult situation: it takes a lot of work for the insect to digest the extra material, and the insect may also have to take in extra amounts of poisons the host plant produces in the process of consuming more leaf. The insect may also have to spend more time feeding out on the leaf exposed to enemies when it cannot get enough protein</w:t>
      </w:r>
      <w:r w:rsidRPr="005E465C">
        <w:rPr>
          <w:rFonts w:ascii="Times New Roman" w:hAnsi="Times New Roman" w:cs="Times New Roman"/>
          <w:sz w:val="16"/>
          <w:szCs w:val="22"/>
        </w:rPr>
        <w:t xml:space="preserve">. In fact, the evidence is that overall with C02 fertilization the advantage is tipped in favor of the plant, against the insect. It seems that </w:t>
      </w:r>
      <w:r w:rsidRPr="005E465C">
        <w:rPr>
          <w:rStyle w:val="underline"/>
          <w:rFonts w:ascii="Times New Roman" w:hAnsi="Times New Roman" w:cs="Times New Roman"/>
          <w:sz w:val="22"/>
          <w:szCs w:val="22"/>
        </w:rPr>
        <w:t>insects on C02-fertilized plants not only consume a smaller proportion of leaf tissue, they grow more slowly and die more often. Most species in the world are herbivorous insects, and it is</w:t>
      </w:r>
      <w:r w:rsidRPr="005E465C">
        <w:rPr>
          <w:rFonts w:ascii="Times New Roman" w:hAnsi="Times New Roman" w:cs="Times New Roman"/>
          <w:sz w:val="16"/>
          <w:szCs w:val="22"/>
        </w:rPr>
        <w:t xml:space="preserve"> rather </w:t>
      </w:r>
      <w:r w:rsidRPr="005E465C">
        <w:rPr>
          <w:rStyle w:val="underline"/>
          <w:rFonts w:ascii="Times New Roman" w:hAnsi="Times New Roman" w:cs="Times New Roman"/>
          <w:b w:val="0"/>
          <w:sz w:val="22"/>
          <w:szCs w:val="22"/>
        </w:rPr>
        <w:t xml:space="preserve">frightening </w:t>
      </w:r>
      <w:r w:rsidRPr="005E465C">
        <w:rPr>
          <w:rStyle w:val="underline"/>
          <w:rFonts w:ascii="Times New Roman" w:hAnsi="Times New Roman" w:cs="Times New Roman"/>
          <w:sz w:val="22"/>
          <w:szCs w:val="22"/>
        </w:rPr>
        <w:t>to consider what effects this sort of change might have on insect biodiversity in the tropics and elsewhere</w:t>
      </w:r>
      <w:r w:rsidRPr="005E465C">
        <w:rPr>
          <w:rFonts w:ascii="Times New Roman" w:hAnsi="Times New Roman" w:cs="Times New Roman"/>
          <w:sz w:val="16"/>
          <w:szCs w:val="22"/>
        </w:rPr>
        <w:t xml:space="preserve">. It is quite possible that </w:t>
      </w:r>
      <w:r w:rsidRPr="005E465C">
        <w:rPr>
          <w:rStyle w:val="underline"/>
          <w:rFonts w:ascii="Times New Roman" w:hAnsi="Times New Roman" w:cs="Times New Roman"/>
          <w:sz w:val="22"/>
          <w:szCs w:val="22"/>
        </w:rPr>
        <w:t xml:space="preserve">a large change in nutrient content will push many species over the edge into </w:t>
      </w:r>
      <w:r w:rsidRPr="005E465C">
        <w:rPr>
          <w:rStyle w:val="underline"/>
          <w:rFonts w:ascii="Times New Roman" w:hAnsi="Times New Roman" w:cs="Times New Roman"/>
          <w:b w:val="0"/>
          <w:sz w:val="22"/>
          <w:szCs w:val="22"/>
        </w:rPr>
        <w:t>extinction</w:t>
      </w:r>
      <w:r w:rsidRPr="005E465C">
        <w:rPr>
          <w:rStyle w:val="underline"/>
          <w:rFonts w:ascii="Times New Roman" w:hAnsi="Times New Roman" w:cs="Times New Roman"/>
          <w:sz w:val="22"/>
          <w:szCs w:val="22"/>
        </w:rPr>
        <w:t>. It is widely considered by ecologists that a large part of the reason so many species of tropical trees can coexist in the tropical rainforests is that selective insect herbivores prevent each tree species from becoming too abundant</w:t>
      </w:r>
      <w:r w:rsidRPr="005E465C">
        <w:rPr>
          <w:rFonts w:ascii="Times New Roman" w:hAnsi="Times New Roman" w:cs="Times New Roman"/>
          <w:sz w:val="16"/>
          <w:szCs w:val="22"/>
        </w:rPr>
        <w:t xml:space="preserve">. If we start to see these specialized herbivores dropping out of existence because of a direct C02 effect, </w:t>
      </w:r>
      <w:r w:rsidRPr="005E465C">
        <w:rPr>
          <w:rStyle w:val="underline"/>
          <w:rFonts w:ascii="Times New Roman" w:hAnsi="Times New Roman" w:cs="Times New Roman"/>
          <w:sz w:val="22"/>
          <w:szCs w:val="22"/>
        </w:rPr>
        <w:t xml:space="preserve">many tropical trees may go </w:t>
      </w:r>
      <w:r w:rsidRPr="005E465C">
        <w:rPr>
          <w:rStyle w:val="underline"/>
          <w:rFonts w:ascii="Times New Roman" w:hAnsi="Times New Roman" w:cs="Times New Roman"/>
          <w:b w:val="0"/>
          <w:sz w:val="22"/>
          <w:szCs w:val="22"/>
        </w:rPr>
        <w:t>extinct</w:t>
      </w:r>
      <w:r w:rsidRPr="005E465C">
        <w:rPr>
          <w:rStyle w:val="underline"/>
          <w:rFonts w:ascii="Times New Roman" w:hAnsi="Times New Roman" w:cs="Times New Roman"/>
          <w:sz w:val="22"/>
          <w:szCs w:val="22"/>
        </w:rPr>
        <w:t xml:space="preserve"> because the most competitive species among them are no longer so closely density-limited and can now push the others out.</w:t>
      </w:r>
    </w:p>
    <w:p w14:paraId="4FD5D570" w14:textId="77777777" w:rsidR="00817038" w:rsidRPr="005E465C" w:rsidRDefault="00817038" w:rsidP="00817038">
      <w:pPr>
        <w:pStyle w:val="tag"/>
        <w:rPr>
          <w:rFonts w:ascii="Times New Roman" w:hAnsi="Times New Roman"/>
        </w:rPr>
      </w:pPr>
    </w:p>
    <w:p w14:paraId="596A1C8D" w14:textId="77777777" w:rsidR="00817038" w:rsidRPr="005E465C" w:rsidRDefault="00817038" w:rsidP="00817038">
      <w:pPr>
        <w:pStyle w:val="Heading4"/>
        <w:rPr>
          <w:rFonts w:cs="Times New Roman"/>
        </w:rPr>
      </w:pPr>
      <w:r w:rsidRPr="005E465C">
        <w:rPr>
          <w:rFonts w:cs="Times New Roman"/>
        </w:rPr>
        <w:t>Extinction</w:t>
      </w:r>
    </w:p>
    <w:p w14:paraId="56D63885" w14:textId="77777777" w:rsidR="00817038" w:rsidRPr="005E465C" w:rsidRDefault="00817038" w:rsidP="00817038">
      <w:pPr>
        <w:pStyle w:val="FullCite"/>
        <w:rPr>
          <w:rFonts w:ascii="Times New Roman" w:hAnsi="Times New Roman"/>
          <w:sz w:val="16"/>
        </w:rPr>
      </w:pPr>
      <w:proofErr w:type="spellStart"/>
      <w:r w:rsidRPr="005E465C">
        <w:rPr>
          <w:rStyle w:val="StyleStyleBold12pt"/>
        </w:rPr>
        <w:t>Takacs</w:t>
      </w:r>
      <w:proofErr w:type="spellEnd"/>
      <w:r w:rsidRPr="005E465C">
        <w:rPr>
          <w:rFonts w:ascii="Times New Roman" w:hAnsi="Times New Roman"/>
          <w:sz w:val="16"/>
        </w:rPr>
        <w:t xml:space="preserve">, Professor of Environmental Humanities at the Institute for Earth Systems Science and Policy at Cal State, </w:t>
      </w:r>
      <w:r w:rsidRPr="005E465C">
        <w:rPr>
          <w:rStyle w:val="StyleStyleBold12pt"/>
        </w:rPr>
        <w:t>1996</w:t>
      </w:r>
      <w:r w:rsidRPr="005E465C">
        <w:rPr>
          <w:rFonts w:ascii="Times New Roman" w:hAnsi="Times New Roman"/>
          <w:sz w:val="16"/>
        </w:rPr>
        <w:t xml:space="preserve"> [David, The idea of biodiversity: Philosophies of Paradise, pp. 200-201]</w:t>
      </w:r>
    </w:p>
    <w:p w14:paraId="73432459" w14:textId="77777777" w:rsidR="00817038" w:rsidRPr="005E465C" w:rsidRDefault="00817038" w:rsidP="00817038">
      <w:pPr>
        <w:pStyle w:val="Shrink"/>
        <w:rPr>
          <w:rFonts w:ascii="Times New Roman" w:hAnsi="Times New Roman" w:cs="Times New Roman"/>
          <w:sz w:val="16"/>
          <w:szCs w:val="22"/>
        </w:rPr>
      </w:pPr>
      <w:r w:rsidRPr="005E465C">
        <w:rPr>
          <w:rFonts w:ascii="Times New Roman" w:hAnsi="Times New Roman" w:cs="Times New Roman"/>
          <w:sz w:val="16"/>
          <w:szCs w:val="22"/>
        </w:rPr>
        <w:t xml:space="preserve">So </w:t>
      </w:r>
      <w:r w:rsidRPr="005E465C">
        <w:rPr>
          <w:rStyle w:val="underline"/>
          <w:rFonts w:ascii="Times New Roman" w:hAnsi="Times New Roman" w:cs="Times New Roman"/>
          <w:sz w:val="22"/>
          <w:szCs w:val="22"/>
        </w:rPr>
        <w:t>biodiversity keeps the world running</w:t>
      </w:r>
      <w:r w:rsidRPr="005E465C">
        <w:rPr>
          <w:rFonts w:ascii="Times New Roman" w:hAnsi="Times New Roman" w:cs="Times New Roman"/>
          <w:sz w:val="16"/>
          <w:szCs w:val="22"/>
        </w:rPr>
        <w:t xml:space="preserve">. It has value and </w:t>
      </w:r>
      <w:proofErr w:type="gramStart"/>
      <w:r w:rsidRPr="005E465C">
        <w:rPr>
          <w:rFonts w:ascii="Times New Roman" w:hAnsi="Times New Roman" w:cs="Times New Roman"/>
          <w:sz w:val="16"/>
          <w:szCs w:val="22"/>
        </w:rPr>
        <w:t>of</w:t>
      </w:r>
      <w:proofErr w:type="gramEnd"/>
      <w:r w:rsidRPr="005E465C">
        <w:rPr>
          <w:rFonts w:ascii="Times New Roman" w:hAnsi="Times New Roman" w:cs="Times New Roman"/>
          <w:sz w:val="16"/>
          <w:szCs w:val="22"/>
        </w:rPr>
        <w:t xml:space="preserve"> itself, as well as for us. Raven, Erwin, and Wilson oblige us to think about the value of biodiversity for our own lives. The </w:t>
      </w:r>
      <w:proofErr w:type="spellStart"/>
      <w:r w:rsidRPr="005E465C">
        <w:rPr>
          <w:rFonts w:ascii="Times New Roman" w:hAnsi="Times New Roman" w:cs="Times New Roman"/>
          <w:sz w:val="16"/>
          <w:szCs w:val="22"/>
        </w:rPr>
        <w:t>Ehrlichs</w:t>
      </w:r>
      <w:proofErr w:type="spellEnd"/>
      <w:r w:rsidRPr="005E465C">
        <w:rPr>
          <w:rFonts w:ascii="Times New Roman" w:hAnsi="Times New Roman" w:cs="Times New Roman"/>
          <w:sz w:val="16"/>
          <w:szCs w:val="22"/>
        </w:rPr>
        <w:t>’ rivet-popper trope makes this same point; by eliminating rivets, we play Russian roulette with global ecology and human futures: “</w:t>
      </w:r>
      <w:r w:rsidRPr="005E465C">
        <w:rPr>
          <w:rStyle w:val="underline"/>
          <w:rFonts w:ascii="Times New Roman" w:hAnsi="Times New Roman" w:cs="Times New Roman"/>
          <w:sz w:val="22"/>
          <w:szCs w:val="22"/>
        </w:rPr>
        <w:t>It is likely that destruction of the rich complex of species in the Amazon basin could trigger rapid changes in global climate patterns.  Agriculture remains heavily dependent on stable climate, and human beings remain heavily dependent on food.</w:t>
      </w:r>
      <w:r w:rsidRPr="005E465C">
        <w:rPr>
          <w:rFonts w:ascii="Times New Roman" w:hAnsi="Times New Roman" w:cs="Times New Roman"/>
          <w:sz w:val="16"/>
          <w:szCs w:val="22"/>
        </w:rPr>
        <w:t xml:space="preserve"> By the end of the century </w:t>
      </w:r>
      <w:r w:rsidRPr="005E465C">
        <w:rPr>
          <w:rStyle w:val="underline"/>
          <w:rFonts w:ascii="Times New Roman" w:hAnsi="Times New Roman" w:cs="Times New Roman"/>
          <w:sz w:val="22"/>
          <w:szCs w:val="22"/>
        </w:rPr>
        <w:t>the extinction of</w:t>
      </w:r>
      <w:r w:rsidRPr="005E465C">
        <w:rPr>
          <w:rFonts w:ascii="Times New Roman" w:hAnsi="Times New Roman" w:cs="Times New Roman"/>
          <w:sz w:val="16"/>
          <w:szCs w:val="22"/>
        </w:rPr>
        <w:t xml:space="preserve"> perhaps a million </w:t>
      </w:r>
      <w:r w:rsidRPr="005E465C">
        <w:rPr>
          <w:rStyle w:val="underline"/>
          <w:rFonts w:ascii="Times New Roman" w:hAnsi="Times New Roman" w:cs="Times New Roman"/>
          <w:sz w:val="22"/>
          <w:szCs w:val="22"/>
        </w:rPr>
        <w:t>species in the Amazon basin could have entrained famines in which a billion human beings perished</w:t>
      </w:r>
      <w:r w:rsidRPr="005E465C">
        <w:rPr>
          <w:rFonts w:ascii="Times New Roman" w:hAnsi="Times New Roman" w:cs="Times New Roman"/>
          <w:sz w:val="16"/>
          <w:szCs w:val="22"/>
        </w:rPr>
        <w:t xml:space="preserve">. And if our species is very unlucky, </w:t>
      </w:r>
      <w:r w:rsidRPr="005E465C">
        <w:rPr>
          <w:rStyle w:val="underline"/>
          <w:rFonts w:ascii="Times New Roman" w:hAnsi="Times New Roman" w:cs="Times New Roman"/>
          <w:sz w:val="22"/>
          <w:szCs w:val="22"/>
        </w:rPr>
        <w:t>the famines could lead to a thermo</w:t>
      </w:r>
      <w:r w:rsidRPr="005E465C">
        <w:rPr>
          <w:rStyle w:val="underline"/>
          <w:rFonts w:ascii="Times New Roman" w:hAnsi="Times New Roman" w:cs="Times New Roman"/>
          <w:b w:val="0"/>
          <w:sz w:val="22"/>
          <w:szCs w:val="22"/>
        </w:rPr>
        <w:t>nuclear war</w:t>
      </w:r>
      <w:r w:rsidRPr="005E465C">
        <w:rPr>
          <w:rStyle w:val="underline"/>
          <w:rFonts w:ascii="Times New Roman" w:hAnsi="Times New Roman" w:cs="Times New Roman"/>
          <w:sz w:val="22"/>
          <w:szCs w:val="22"/>
        </w:rPr>
        <w:t>, which could extinguish civilization</w:t>
      </w:r>
      <w:r w:rsidRPr="005E465C">
        <w:rPr>
          <w:rFonts w:ascii="Times New Roman" w:hAnsi="Times New Roman" w:cs="Times New Roman"/>
          <w:sz w:val="16"/>
          <w:szCs w:val="22"/>
        </w:rPr>
        <w:t xml:space="preserve">.” 13 Elsewhere Ehrlich uses different particulars with no less drama: What then will happen if the current decimation of organic diversity continues? Crop yields will be more difficult to maintain in the face of climatic change, soil erosion, </w:t>
      </w:r>
      <w:proofErr w:type="gramStart"/>
      <w:r w:rsidRPr="005E465C">
        <w:rPr>
          <w:rFonts w:ascii="Times New Roman" w:hAnsi="Times New Roman" w:cs="Times New Roman"/>
          <w:sz w:val="16"/>
          <w:szCs w:val="22"/>
        </w:rPr>
        <w:t>loss</w:t>
      </w:r>
      <w:proofErr w:type="gramEnd"/>
      <w:r w:rsidRPr="005E465C">
        <w:rPr>
          <w:rFonts w:ascii="Times New Roman" w:hAnsi="Times New Roman" w:cs="Times New Roman"/>
          <w:sz w:val="16"/>
          <w:szCs w:val="22"/>
        </w:rPr>
        <w:t xml:space="preserve">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spellStart"/>
      <w:r w:rsidRPr="005E465C">
        <w:rPr>
          <w:rFonts w:ascii="Times New Roman" w:hAnsi="Times New Roman" w:cs="Times New Roman"/>
          <w:sz w:val="16"/>
          <w:szCs w:val="22"/>
        </w:rPr>
        <w:t>well</w:t>
      </w:r>
      <w:r w:rsidRPr="005E465C">
        <w:rPr>
          <w:rFonts w:ascii="Times New Roman" w:hAnsi="Times New Roman" w:cs="Times New Roman"/>
          <w:sz w:val="16"/>
          <w:szCs w:val="22"/>
        </w:rPr>
        <w:softHyphen/>
        <w:t>stocked</w:t>
      </w:r>
      <w:proofErr w:type="spellEnd"/>
      <w:r w:rsidRPr="005E465C">
        <w:rPr>
          <w:rFonts w:ascii="Times New Roman" w:hAnsi="Times New Roman" w:cs="Times New Roman"/>
          <w:sz w:val="16"/>
          <w:szCs w:val="22"/>
        </w:rPr>
        <w:t xml:space="preserve"> genetic library. It might, for example, miss out on a cure for cancer; but that will make little difference. </w:t>
      </w:r>
      <w:r w:rsidRPr="005E465C">
        <w:rPr>
          <w:rStyle w:val="underline"/>
          <w:rFonts w:ascii="Times New Roman" w:hAnsi="Times New Roman" w:cs="Times New Roman"/>
          <w:sz w:val="22"/>
          <w:szCs w:val="22"/>
        </w:rPr>
        <w:t>As ecosystem services falter</w:t>
      </w:r>
      <w:r w:rsidRPr="005E465C">
        <w:rPr>
          <w:rFonts w:ascii="Times New Roman" w:hAnsi="Times New Roman" w:cs="Times New Roman"/>
          <w:sz w:val="16"/>
          <w:szCs w:val="22"/>
        </w:rPr>
        <w:t xml:space="preserve">, mortality from respiratory and </w:t>
      </w:r>
      <w:r w:rsidRPr="005E465C">
        <w:rPr>
          <w:rStyle w:val="underline"/>
          <w:rFonts w:ascii="Times New Roman" w:hAnsi="Times New Roman" w:cs="Times New Roman"/>
          <w:sz w:val="22"/>
          <w:szCs w:val="22"/>
        </w:rPr>
        <w:t>epidemic disease</w:t>
      </w:r>
      <w:r w:rsidRPr="005E465C">
        <w:rPr>
          <w:rFonts w:ascii="Times New Roman" w:hAnsi="Times New Roman" w:cs="Times New Roman"/>
          <w:sz w:val="16"/>
          <w:szCs w:val="22"/>
        </w:rPr>
        <w:t xml:space="preserve">, </w:t>
      </w:r>
      <w:r w:rsidRPr="005E465C">
        <w:rPr>
          <w:rStyle w:val="underline"/>
          <w:rFonts w:ascii="Times New Roman" w:hAnsi="Times New Roman" w:cs="Times New Roman"/>
          <w:sz w:val="22"/>
          <w:szCs w:val="22"/>
        </w:rPr>
        <w:t>natural disasters</w:t>
      </w:r>
      <w:r w:rsidRPr="005E465C">
        <w:rPr>
          <w:rFonts w:ascii="Times New Roman" w:hAnsi="Times New Roman" w:cs="Times New Roman"/>
          <w:sz w:val="16"/>
          <w:szCs w:val="22"/>
        </w:rPr>
        <w:t>, and especially famine will lower life expectancies to the point where can</w:t>
      </w:r>
      <w:r w:rsidRPr="005E465C">
        <w:rPr>
          <w:rFonts w:ascii="Times New Roman" w:hAnsi="Times New Roman" w:cs="Times New Roman"/>
          <w:sz w:val="16"/>
          <w:szCs w:val="22"/>
        </w:rPr>
        <w:softHyphen/>
        <w:t xml:space="preserve">cer (largely a disease of the elderly) will be unimportant. </w:t>
      </w:r>
      <w:r w:rsidRPr="005E465C">
        <w:rPr>
          <w:rStyle w:val="underline"/>
          <w:rFonts w:ascii="Times New Roman" w:hAnsi="Times New Roman" w:cs="Times New Roman"/>
          <w:sz w:val="22"/>
          <w:szCs w:val="22"/>
        </w:rPr>
        <w:t>Humanity will bring upon itself consequences</w:t>
      </w:r>
      <w:r w:rsidRPr="005E465C">
        <w:rPr>
          <w:rFonts w:ascii="Times New Roman" w:hAnsi="Times New Roman" w:cs="Times New Roman"/>
          <w:sz w:val="16"/>
          <w:szCs w:val="22"/>
        </w:rPr>
        <w:t xml:space="preserve"> depressingly </w:t>
      </w:r>
      <w:r w:rsidRPr="005E465C">
        <w:rPr>
          <w:rStyle w:val="underline"/>
          <w:rFonts w:ascii="Times New Roman" w:hAnsi="Times New Roman" w:cs="Times New Roman"/>
          <w:sz w:val="22"/>
          <w:szCs w:val="22"/>
        </w:rPr>
        <w:t>similar to those expected from</w:t>
      </w:r>
      <w:r w:rsidRPr="005E465C">
        <w:rPr>
          <w:rFonts w:ascii="Times New Roman" w:hAnsi="Times New Roman" w:cs="Times New Roman"/>
          <w:sz w:val="16"/>
          <w:szCs w:val="22"/>
        </w:rPr>
        <w:t xml:space="preserve"> a </w:t>
      </w:r>
      <w:r w:rsidRPr="005E465C">
        <w:rPr>
          <w:rStyle w:val="underline"/>
          <w:rFonts w:ascii="Times New Roman" w:hAnsi="Times New Roman" w:cs="Times New Roman"/>
          <w:b w:val="0"/>
          <w:sz w:val="22"/>
          <w:szCs w:val="22"/>
        </w:rPr>
        <w:t>nuclear winter</w:t>
      </w:r>
      <w:r w:rsidRPr="005E465C">
        <w:rPr>
          <w:rFonts w:ascii="Times New Roman" w:hAnsi="Times New Roman" w:cs="Times New Roman"/>
          <w:sz w:val="16"/>
          <w:szCs w:val="22"/>
        </w:rPr>
        <w:t xml:space="preserve">. Barring a nuclear conflict, it appears that </w:t>
      </w:r>
      <w:r w:rsidRPr="005E465C">
        <w:rPr>
          <w:rStyle w:val="underline"/>
          <w:rFonts w:ascii="Times New Roman" w:hAnsi="Times New Roman" w:cs="Times New Roman"/>
          <w:sz w:val="22"/>
          <w:szCs w:val="22"/>
        </w:rPr>
        <w:t>civili</w:t>
      </w:r>
      <w:r w:rsidRPr="005E465C">
        <w:rPr>
          <w:rStyle w:val="underline"/>
          <w:rFonts w:ascii="Times New Roman" w:hAnsi="Times New Roman" w:cs="Times New Roman"/>
          <w:sz w:val="22"/>
          <w:szCs w:val="22"/>
        </w:rPr>
        <w:softHyphen/>
        <w:t xml:space="preserve">zation will </w:t>
      </w:r>
      <w:r w:rsidRPr="005E465C">
        <w:rPr>
          <w:rStyle w:val="underline"/>
          <w:rFonts w:ascii="Times New Roman" w:hAnsi="Times New Roman" w:cs="Times New Roman"/>
          <w:b w:val="0"/>
          <w:sz w:val="22"/>
          <w:szCs w:val="22"/>
        </w:rPr>
        <w:t>disappear</w:t>
      </w:r>
      <w:r w:rsidRPr="005E465C">
        <w:rPr>
          <w:rFonts w:ascii="Times New Roman" w:hAnsi="Times New Roman" w:cs="Times New Roman"/>
          <w:sz w:val="16"/>
          <w:szCs w:val="22"/>
        </w:rPr>
        <w:t xml:space="preserve"> some time before the end of the next century - not with a bang but a whimper.14 </w:t>
      </w:r>
    </w:p>
    <w:p w14:paraId="71D668F5" w14:textId="77777777" w:rsidR="00817038" w:rsidRPr="005E465C" w:rsidRDefault="00817038" w:rsidP="00817038"/>
    <w:p w14:paraId="49857E4F" w14:textId="77777777" w:rsidR="00817038" w:rsidRPr="005E465C" w:rsidRDefault="00817038" w:rsidP="007B2E5A">
      <w:pPr>
        <w:pStyle w:val="Heading2"/>
      </w:pPr>
      <w:r w:rsidRPr="005E465C">
        <w:lastRenderedPageBreak/>
        <w:t>Warming Bad – Resource Wars</w:t>
      </w:r>
    </w:p>
    <w:p w14:paraId="214B678E" w14:textId="77777777" w:rsidR="00817038" w:rsidRPr="005E465C" w:rsidRDefault="00817038" w:rsidP="00817038"/>
    <w:p w14:paraId="64D077AB" w14:textId="77777777" w:rsidR="00817038" w:rsidRPr="005E465C" w:rsidRDefault="00817038" w:rsidP="00817038">
      <w:pPr>
        <w:pStyle w:val="Heading4"/>
        <w:rPr>
          <w:rFonts w:cs="Times New Roman"/>
        </w:rPr>
      </w:pPr>
      <w:r w:rsidRPr="005E465C">
        <w:rPr>
          <w:rFonts w:cs="Times New Roman"/>
        </w:rPr>
        <w:t>Global warming causes global resource wars</w:t>
      </w:r>
    </w:p>
    <w:p w14:paraId="2C8BC718" w14:textId="77777777" w:rsidR="00817038" w:rsidRPr="005E465C" w:rsidRDefault="00817038" w:rsidP="00817038">
      <w:pPr>
        <w:pStyle w:val="FullCite"/>
        <w:rPr>
          <w:rFonts w:ascii="Times New Roman" w:hAnsi="Times New Roman"/>
          <w:sz w:val="16"/>
          <w:szCs w:val="22"/>
        </w:rPr>
      </w:pPr>
      <w:proofErr w:type="spellStart"/>
      <w:r w:rsidRPr="005E465C">
        <w:rPr>
          <w:rStyle w:val="StyleStyleBold12pt"/>
          <w:sz w:val="22"/>
          <w:szCs w:val="22"/>
        </w:rPr>
        <w:t>Klare</w:t>
      </w:r>
      <w:proofErr w:type="spellEnd"/>
      <w:r w:rsidRPr="005E465C">
        <w:rPr>
          <w:rStyle w:val="StyleStyleBold12pt"/>
          <w:sz w:val="22"/>
          <w:szCs w:val="22"/>
        </w:rPr>
        <w:t xml:space="preserve"> 6</w:t>
      </w:r>
      <w:r w:rsidRPr="005E465C">
        <w:rPr>
          <w:rFonts w:ascii="Times New Roman" w:hAnsi="Times New Roman"/>
          <w:sz w:val="16"/>
          <w:szCs w:val="22"/>
        </w:rPr>
        <w:t xml:space="preserve">, professor of peace and world security studies at Hampshire College, </w:t>
      </w:r>
      <w:r w:rsidRPr="005E465C">
        <w:rPr>
          <w:rFonts w:ascii="Times New Roman" w:hAnsi="Times New Roman"/>
          <w:sz w:val="16"/>
        </w:rPr>
        <w:t>2006</w:t>
      </w:r>
      <w:r w:rsidRPr="005E465C">
        <w:rPr>
          <w:rFonts w:ascii="Times New Roman" w:hAnsi="Times New Roman"/>
          <w:sz w:val="16"/>
          <w:szCs w:val="22"/>
        </w:rPr>
        <w:t xml:space="preserve"> [Michael, The Coming Resource Wars, 3/10, Institute for America’s Future, http://www.tompaine.com/articles/2006/03/07/the_coming_resource_wars.php]</w:t>
      </w:r>
    </w:p>
    <w:p w14:paraId="0961B3BF" w14:textId="77777777" w:rsidR="00817038" w:rsidRPr="005E465C" w:rsidRDefault="00817038" w:rsidP="00817038">
      <w:pPr>
        <w:pStyle w:val="Shrink"/>
        <w:rPr>
          <w:rFonts w:ascii="Times New Roman" w:hAnsi="Times New Roman" w:cs="Times New Roman"/>
          <w:sz w:val="16"/>
          <w:szCs w:val="22"/>
        </w:rPr>
      </w:pPr>
      <w:r w:rsidRPr="005E465C">
        <w:rPr>
          <w:rFonts w:ascii="Times New Roman" w:hAnsi="Times New Roman" w:cs="Times New Roman"/>
          <w:sz w:val="16"/>
          <w:szCs w:val="22"/>
        </w:rPr>
        <w:t xml:space="preserve">It's official: the era of resource wars is upon us. In a major London address, British Defense Secretary John Reid warned that global climate change and dwindling natural resources are combining to increase the likelihood of violent conflict over land, water and energy. Climate change, he indicated, "will make scarce resources, clean water, viable agricultural land even scarcer" -- and this will "make the emergence of violent conflict more rather than less likely."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w:t>
      </w:r>
      <w:proofErr w:type="gramStart"/>
      <w:r w:rsidRPr="005E465C">
        <w:rPr>
          <w:rFonts w:ascii="Times New Roman" w:hAnsi="Times New Roman" w:cs="Times New Roman"/>
          <w:sz w:val="16"/>
          <w:szCs w:val="22"/>
        </w:rPr>
        <w:t>levels</w:t>
      </w:r>
      <w:proofErr w:type="gramEnd"/>
      <w:r w:rsidRPr="005E465C">
        <w:rPr>
          <w:rFonts w:ascii="Times New Roman" w:hAnsi="Times New Roman" w:cs="Times New Roman"/>
          <w:sz w:val="16"/>
          <w:szCs w:val="22"/>
        </w:rPr>
        <w:t xml:space="preserve">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w:t>
      </w:r>
      <w:r w:rsidRPr="005E465C">
        <w:rPr>
          <w:rStyle w:val="underline"/>
          <w:rFonts w:ascii="Times New Roman" w:hAnsi="Times New Roman" w:cs="Times New Roman"/>
          <w:sz w:val="22"/>
          <w:szCs w:val="22"/>
        </w:rPr>
        <w:t>global climate change is</w:t>
      </w:r>
      <w:r w:rsidRPr="005E465C">
        <w:rPr>
          <w:rFonts w:ascii="Times New Roman" w:hAnsi="Times New Roman" w:cs="Times New Roman"/>
          <w:sz w:val="16"/>
          <w:szCs w:val="22"/>
        </w:rPr>
        <w:t xml:space="preserve"> more </w:t>
      </w:r>
      <w:r w:rsidRPr="005E465C">
        <w:rPr>
          <w:rStyle w:val="underline"/>
          <w:rFonts w:ascii="Times New Roman" w:hAnsi="Times New Roman" w:cs="Times New Roman"/>
          <w:sz w:val="22"/>
          <w:szCs w:val="22"/>
        </w:rPr>
        <w:t>likely to result in sudden, cataclysmic environmental events</w:t>
      </w:r>
      <w:r w:rsidRPr="005E465C">
        <w:rPr>
          <w:rFonts w:ascii="Times New Roman" w:hAnsi="Times New Roman" w:cs="Times New Roman"/>
          <w:sz w:val="16"/>
          <w:szCs w:val="22"/>
        </w:rPr>
        <w:t xml:space="preserve"> than a gradual (and therefore manageable) rise in average temperatures. </w:t>
      </w:r>
      <w:r w:rsidRPr="005E465C">
        <w:rPr>
          <w:rStyle w:val="underline"/>
          <w:rFonts w:ascii="Times New Roman" w:hAnsi="Times New Roman" w:cs="Times New Roman"/>
          <w:sz w:val="22"/>
          <w:szCs w:val="22"/>
        </w:rPr>
        <w:t>Such events could include a substantial increase in global sea levels, intense storms and hurricanes and continent-wide "dust bowl" effects. This would trigger pitched battles between the survivors</w:t>
      </w:r>
      <w:r w:rsidRPr="005E465C">
        <w:rPr>
          <w:rFonts w:ascii="Times New Roman" w:hAnsi="Times New Roman" w:cs="Times New Roman"/>
          <w:sz w:val="16"/>
          <w:szCs w:val="22"/>
        </w:rPr>
        <w:t xml:space="preserve"> of these effects for access to food, water, habitable land and energy supplies. "Violence and disruption stemming from the stresses created by abrupt changes in the climate pose a different type of threat to national security than we are accustomed to today," the 2003 report noted. "</w:t>
      </w:r>
      <w:r w:rsidRPr="005E465C">
        <w:rPr>
          <w:rStyle w:val="underline"/>
          <w:rFonts w:ascii="Times New Roman" w:hAnsi="Times New Roman" w:cs="Times New Roman"/>
          <w:sz w:val="22"/>
          <w:szCs w:val="22"/>
        </w:rPr>
        <w:t>Military confrontation may be triggered by a desperate need for natural resources such as energy, food and water rather than by conflicts over ideology, religion or national honor</w:t>
      </w:r>
      <w:r w:rsidRPr="005E465C">
        <w:rPr>
          <w:rFonts w:ascii="Times New Roman" w:hAnsi="Times New Roman" w:cs="Times New Roman"/>
          <w:sz w:val="16"/>
          <w:szCs w:val="22"/>
        </w:rPr>
        <w:t xml:space="preserve">." Until now, this mode of analysis has failed to command the attention of top American and British policymakers. For the most part, they insist that ideological and religious differences -- notably, the clash between values of tolerance and democracy on </w:t>
      </w:r>
      <w:proofErr w:type="gramStart"/>
      <w:r w:rsidRPr="005E465C">
        <w:rPr>
          <w:rFonts w:ascii="Times New Roman" w:hAnsi="Times New Roman" w:cs="Times New Roman"/>
          <w:sz w:val="16"/>
          <w:szCs w:val="22"/>
        </w:rPr>
        <w:t>one hand</w:t>
      </w:r>
      <w:proofErr w:type="gramEnd"/>
      <w:r w:rsidRPr="005E465C">
        <w:rPr>
          <w:rFonts w:ascii="Times New Roman" w:hAnsi="Times New Roman" w:cs="Times New Roman"/>
          <w:sz w:val="16"/>
          <w:szCs w:val="22"/>
        </w:rPr>
        <w:t xml:space="preserve"> and extremist forms of Islam on the other -- remain the main drivers of international conflict. But Reid's speech at Chatham House suggests that </w:t>
      </w:r>
      <w:r w:rsidRPr="005E465C">
        <w:rPr>
          <w:rStyle w:val="underline"/>
          <w:rFonts w:ascii="Times New Roman" w:hAnsi="Times New Roman" w:cs="Times New Roman"/>
          <w:sz w:val="22"/>
          <w:szCs w:val="22"/>
        </w:rPr>
        <w:t>a major shift in strategic thinking may be under way</w:t>
      </w:r>
      <w:r w:rsidRPr="005E465C">
        <w:rPr>
          <w:rFonts w:ascii="Times New Roman" w:hAnsi="Times New Roman" w:cs="Times New Roman"/>
          <w:sz w:val="16"/>
          <w:szCs w:val="22"/>
        </w:rPr>
        <w:t>.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w:t>
      </w:r>
      <w:r w:rsidRPr="005E465C">
        <w:rPr>
          <w:rStyle w:val="underline"/>
          <w:rFonts w:ascii="Times New Roman" w:hAnsi="Times New Roman" w:cs="Times New Roman"/>
          <w:sz w:val="22"/>
          <w:szCs w:val="22"/>
        </w:rPr>
        <w:t>"As famine, disease, and weather-related disasters strike due to abrupt climate change,"</w:t>
      </w:r>
      <w:r w:rsidRPr="005E465C">
        <w:rPr>
          <w:rFonts w:ascii="Times New Roman" w:hAnsi="Times New Roman" w:cs="Times New Roman"/>
          <w:sz w:val="16"/>
          <w:szCs w:val="22"/>
        </w:rPr>
        <w:t xml:space="preserve"> the Pentagon report notes, </w:t>
      </w:r>
      <w:r w:rsidRPr="005E465C">
        <w:rPr>
          <w:rStyle w:val="underline"/>
          <w:rFonts w:ascii="Times New Roman" w:hAnsi="Times New Roman" w:cs="Times New Roman"/>
          <w:sz w:val="22"/>
          <w:szCs w:val="22"/>
        </w:rPr>
        <w:t>"many countries' needs will exceed their carrying capacity"</w:t>
      </w:r>
      <w:r w:rsidRPr="005E465C">
        <w:rPr>
          <w:rFonts w:ascii="Times New Roman" w:hAnsi="Times New Roman" w:cs="Times New Roman"/>
          <w:sz w:val="16"/>
          <w:szCs w:val="22"/>
        </w:rPr>
        <w:t xml:space="preserve"> -- that is, their ability to provide the minimum requirements for human survival. </w:t>
      </w:r>
      <w:r w:rsidRPr="005E465C">
        <w:rPr>
          <w:rStyle w:val="underline"/>
          <w:rFonts w:ascii="Times New Roman" w:hAnsi="Times New Roman" w:cs="Times New Roman"/>
          <w:sz w:val="22"/>
          <w:szCs w:val="22"/>
        </w:rPr>
        <w:t>This "will create a sense of desperation, which is likely to lead to offensive aggression" against countries with a greater stock of vital resources. "Imagine eastern European countries, struggling to feed their p</w:t>
      </w:r>
      <w:r w:rsidRPr="005E465C">
        <w:rPr>
          <w:rFonts w:ascii="Times New Roman" w:hAnsi="Times New Roman" w:cs="Times New Roman"/>
          <w:sz w:val="16"/>
          <w:szCs w:val="22"/>
        </w:rPr>
        <w:t xml:space="preserve">opulations with a falling supply of food, water, and energy, </w:t>
      </w:r>
      <w:r w:rsidRPr="005E465C">
        <w:rPr>
          <w:rStyle w:val="underline"/>
          <w:rFonts w:ascii="Times New Roman" w:hAnsi="Times New Roman" w:cs="Times New Roman"/>
          <w:sz w:val="22"/>
          <w:szCs w:val="22"/>
        </w:rPr>
        <w:t>eyeing Russia</w:t>
      </w:r>
      <w:r w:rsidRPr="005E465C">
        <w:rPr>
          <w:rFonts w:ascii="Times New Roman" w:hAnsi="Times New Roman" w:cs="Times New Roman"/>
          <w:sz w:val="16"/>
          <w:szCs w:val="22"/>
        </w:rPr>
        <w:t xml:space="preserve">, whose population is already in decline, </w:t>
      </w:r>
      <w:r w:rsidRPr="005E465C">
        <w:rPr>
          <w:rStyle w:val="underline"/>
          <w:rFonts w:ascii="Times New Roman" w:hAnsi="Times New Roman" w:cs="Times New Roman"/>
          <w:sz w:val="22"/>
          <w:szCs w:val="22"/>
        </w:rPr>
        <w:t>for access to its</w:t>
      </w:r>
      <w:r w:rsidRPr="005E465C">
        <w:rPr>
          <w:rFonts w:ascii="Times New Roman" w:hAnsi="Times New Roman" w:cs="Times New Roman"/>
          <w:sz w:val="16"/>
          <w:szCs w:val="22"/>
        </w:rPr>
        <w:t xml:space="preserve"> grain, minerals, and energy </w:t>
      </w:r>
      <w:r w:rsidRPr="005E465C">
        <w:rPr>
          <w:rStyle w:val="underline"/>
          <w:rFonts w:ascii="Times New Roman" w:hAnsi="Times New Roman" w:cs="Times New Roman"/>
          <w:sz w:val="22"/>
          <w:szCs w:val="22"/>
        </w:rPr>
        <w:t xml:space="preserve">supply." Similar scenarios will be replicated all across the </w:t>
      </w:r>
      <w:r w:rsidRPr="005E465C">
        <w:rPr>
          <w:rStyle w:val="underline"/>
          <w:rFonts w:ascii="Times New Roman" w:hAnsi="Times New Roman" w:cs="Times New Roman"/>
          <w:sz w:val="22"/>
          <w:szCs w:val="22"/>
        </w:rPr>
        <w:lastRenderedPageBreak/>
        <w:t>planet, as those without the means to survival invade or migrate</w:t>
      </w:r>
      <w:r w:rsidRPr="005E465C">
        <w:rPr>
          <w:rFonts w:ascii="Times New Roman" w:hAnsi="Times New Roman" w:cs="Times New Roman"/>
          <w:sz w:val="16"/>
          <w:szCs w:val="22"/>
        </w:rPr>
        <w:t xml:space="preserve"> to those with greater abundance -- </w:t>
      </w:r>
      <w:r w:rsidRPr="005E465C">
        <w:rPr>
          <w:rStyle w:val="underline"/>
          <w:rFonts w:ascii="Times New Roman" w:hAnsi="Times New Roman" w:cs="Times New Roman"/>
          <w:sz w:val="22"/>
          <w:szCs w:val="22"/>
        </w:rPr>
        <w:t>producing endless struggles between resource "haves" and "have-nots</w:t>
      </w:r>
      <w:r w:rsidRPr="005E465C">
        <w:rPr>
          <w:rFonts w:ascii="Times New Roman" w:hAnsi="Times New Roman" w:cs="Times New Roman"/>
          <w:sz w:val="16"/>
          <w:szCs w:val="22"/>
        </w:rPr>
        <w:t>." </w:t>
      </w:r>
    </w:p>
    <w:p w14:paraId="04395991" w14:textId="77777777" w:rsidR="00817038" w:rsidRPr="005E465C" w:rsidRDefault="00817038" w:rsidP="00817038">
      <w:pPr>
        <w:rPr>
          <w:sz w:val="22"/>
        </w:rPr>
      </w:pPr>
    </w:p>
    <w:p w14:paraId="272DC57A" w14:textId="77777777" w:rsidR="00817038" w:rsidRPr="005E465C" w:rsidRDefault="00817038" w:rsidP="00817038">
      <w:pPr>
        <w:pStyle w:val="Heading4"/>
        <w:rPr>
          <w:rFonts w:cs="Times New Roman"/>
        </w:rPr>
      </w:pPr>
      <w:r w:rsidRPr="005E465C">
        <w:rPr>
          <w:rFonts w:cs="Times New Roman"/>
        </w:rPr>
        <w:t>That goes nuclear</w:t>
      </w:r>
    </w:p>
    <w:p w14:paraId="21FD9CD5" w14:textId="77777777" w:rsidR="00817038" w:rsidRPr="005E465C" w:rsidRDefault="00817038" w:rsidP="00817038">
      <w:pPr>
        <w:pStyle w:val="FullCite"/>
        <w:rPr>
          <w:rFonts w:ascii="Times New Roman" w:hAnsi="Times New Roman"/>
          <w:sz w:val="16"/>
          <w:szCs w:val="22"/>
        </w:rPr>
      </w:pPr>
      <w:r w:rsidRPr="005E465C">
        <w:rPr>
          <w:rStyle w:val="StyleStyleBold12pt"/>
          <w:sz w:val="22"/>
          <w:szCs w:val="22"/>
        </w:rPr>
        <w:t>Caldwell 3</w:t>
      </w:r>
      <w:r w:rsidRPr="005E465C">
        <w:rPr>
          <w:rFonts w:ascii="Times New Roman" w:hAnsi="Times New Roman"/>
          <w:sz w:val="16"/>
          <w:szCs w:val="22"/>
        </w:rPr>
        <w:t xml:space="preserve">, PhD, former director of research and development at the US Army’s Electromagnetic Environmental </w:t>
      </w:r>
      <w:proofErr w:type="gramStart"/>
      <w:r w:rsidRPr="005E465C">
        <w:rPr>
          <w:rFonts w:ascii="Times New Roman" w:hAnsi="Times New Roman"/>
          <w:sz w:val="16"/>
          <w:szCs w:val="22"/>
        </w:rPr>
        <w:t>Test  Facility</w:t>
      </w:r>
      <w:proofErr w:type="gramEnd"/>
      <w:r w:rsidRPr="005E465C">
        <w:rPr>
          <w:rFonts w:ascii="Times New Roman" w:hAnsi="Times New Roman"/>
          <w:sz w:val="16"/>
          <w:szCs w:val="22"/>
        </w:rPr>
        <w:t>  2003 (Joseph, The End of the World, and the New World Order: The Likelihood of Global Nuclear War, http://www.foundation.bw/TheEndOfTheWorld.htm)</w:t>
      </w:r>
    </w:p>
    <w:p w14:paraId="1976641C" w14:textId="77777777" w:rsidR="00817038" w:rsidRPr="005E465C" w:rsidRDefault="00817038" w:rsidP="00817038">
      <w:pPr>
        <w:pStyle w:val="Shrink"/>
        <w:rPr>
          <w:rStyle w:val="underline"/>
          <w:rFonts w:ascii="Times New Roman" w:hAnsi="Times New Roman" w:cs="Times New Roman"/>
          <w:sz w:val="22"/>
          <w:szCs w:val="22"/>
        </w:rPr>
      </w:pPr>
      <w:r w:rsidRPr="005E465C">
        <w:rPr>
          <w:rFonts w:ascii="Times New Roman" w:hAnsi="Times New Roman" w:cs="Times New Roman"/>
          <w:sz w:val="16"/>
          <w:szCs w:val="22"/>
        </w:rPr>
        <w:t xml:space="preserve">It </w:t>
      </w:r>
      <w:r w:rsidRPr="005E465C">
        <w:rPr>
          <w:rStyle w:val="underline"/>
          <w:rFonts w:ascii="Times New Roman" w:hAnsi="Times New Roman" w:cs="Times New Roman"/>
          <w:sz w:val="22"/>
          <w:szCs w:val="22"/>
        </w:rPr>
        <w:t xml:space="preserve">would appear that global nuclear war is inevitable, for several reasons.  A major factor is the “politics of envy” – the </w:t>
      </w:r>
      <w:proofErr w:type="gramStart"/>
      <w:r w:rsidRPr="005E465C">
        <w:rPr>
          <w:rStyle w:val="underline"/>
          <w:rFonts w:ascii="Times New Roman" w:hAnsi="Times New Roman" w:cs="Times New Roman"/>
          <w:sz w:val="22"/>
          <w:szCs w:val="22"/>
        </w:rPr>
        <w:t>desire for the “have-nots” of the world to destroy what the “haves” have</w:t>
      </w:r>
      <w:proofErr w:type="gramEnd"/>
      <w:r w:rsidRPr="005E465C">
        <w:rPr>
          <w:rStyle w:val="underline"/>
          <w:rFonts w:ascii="Times New Roman" w:hAnsi="Times New Roman" w:cs="Times New Roman"/>
          <w:sz w:val="22"/>
          <w:szCs w:val="22"/>
        </w:rPr>
        <w:t>.</w:t>
      </w:r>
      <w:r w:rsidRPr="005E465C">
        <w:rPr>
          <w:rFonts w:ascii="Times New Roman" w:hAnsi="Times New Roman" w:cs="Times New Roman"/>
          <w:sz w:val="16"/>
          <w:szCs w:val="22"/>
        </w:rPr>
        <w:t xml:space="preserve">  The gap between the industrialized “west” and the rest of the world is widening, and the hatred and envy are growing as the poorer nations realize that they will never catch up.  </w:t>
      </w:r>
      <w:r w:rsidRPr="005E465C">
        <w:rPr>
          <w:rStyle w:val="underline"/>
          <w:rFonts w:ascii="Times New Roman" w:hAnsi="Times New Roman" w:cs="Times New Roman"/>
          <w:sz w:val="22"/>
          <w:szCs w:val="22"/>
        </w:rPr>
        <w:t>Each year, millions more human beings are born into direst poverty, overcrowding, misery and hopelessness</w:t>
      </w:r>
      <w:r w:rsidRPr="005E465C">
        <w:rPr>
          <w:rFonts w:ascii="Times New Roman" w:hAnsi="Times New Roman" w:cs="Times New Roman"/>
          <w:sz w:val="16"/>
          <w:szCs w:val="22"/>
        </w:rPr>
        <w:t>.  The realization is dawning that it is global industrialization that is the root cause of human misery, and the motivation to bring that inhumane system to an end is growing as fast as the global human population.</w:t>
      </w:r>
      <w:r w:rsidRPr="005E465C">
        <w:rPr>
          <w:rStyle w:val="underline"/>
          <w:rFonts w:ascii="Times New Roman" w:hAnsi="Times New Roman" w:cs="Times New Roman"/>
          <w:sz w:val="22"/>
          <w:szCs w:val="22"/>
        </w:rPr>
        <w:t xml:space="preserve">  With the proliferation of plutonium from nuclear reactors, terrorists and rogue nations will soon have the capability to produce thousands of suitcase-sized nuclear bombs, and deliver them to any cities in the world</w:t>
      </w:r>
      <w:r w:rsidRPr="005E465C">
        <w:rPr>
          <w:rFonts w:ascii="Times New Roman" w:hAnsi="Times New Roman" w:cs="Times New Roman"/>
          <w:sz w:val="16"/>
          <w:szCs w:val="22"/>
        </w:rPr>
        <w:t>.  As mentioned earlier,</w:t>
      </w:r>
      <w:r w:rsidRPr="005E465C">
        <w:rPr>
          <w:rStyle w:val="underline"/>
          <w:rFonts w:ascii="Times New Roman" w:hAnsi="Times New Roman" w:cs="Times New Roman"/>
          <w:sz w:val="22"/>
          <w:szCs w:val="22"/>
        </w:rPr>
        <w:t xml:space="preserve"> no missiles or airplanes or submarines are required. Another reason why global nuclear war appears inevitable is the fact that nuclear war “dominates” all other proposed solutions as a means of stopping the ongoing species extinction.</w:t>
      </w:r>
      <w:r w:rsidRPr="005E465C">
        <w:rPr>
          <w:rFonts w:ascii="Times New Roman" w:hAnsi="Times New Roman" w:cs="Times New Roman"/>
          <w:sz w:val="16"/>
          <w:szCs w:val="22"/>
        </w:rPr>
        <w:t xml:space="preserve">  No other alternative accomplishes this.  As long as this situation holds, it is just a matter of time until the global-nuclear-war solution is implemented, since continuing on the present course leads to a “dead” planet. It would appear that global nuclear war </w:t>
      </w:r>
      <w:proofErr w:type="gramStart"/>
      <w:r w:rsidRPr="005E465C">
        <w:rPr>
          <w:rFonts w:ascii="Times New Roman" w:hAnsi="Times New Roman" w:cs="Times New Roman"/>
          <w:sz w:val="16"/>
          <w:szCs w:val="22"/>
        </w:rPr>
        <w:t>will</w:t>
      </w:r>
      <w:proofErr w:type="gramEnd"/>
      <w:r w:rsidRPr="005E465C">
        <w:rPr>
          <w:rFonts w:ascii="Times New Roman" w:hAnsi="Times New Roman" w:cs="Times New Roman"/>
          <w:sz w:val="16"/>
          <w:szCs w:val="22"/>
        </w:rPr>
        <w:t xml:space="preserve"> happen very soon, for two main reasons, alluded to above.  First, human poverty and misery are increasing at an incredible rate.  There are now three billion more desperately poor people on the planet than there were just forty years ago.  Despite decades of industrial development, the number of wretchedly poor people continues to soar.  The pressure for war mounts as the population explodes.  Second, </w:t>
      </w:r>
      <w:r w:rsidRPr="005E465C">
        <w:rPr>
          <w:rStyle w:val="underline"/>
          <w:rFonts w:ascii="Times New Roman" w:hAnsi="Times New Roman" w:cs="Times New Roman"/>
          <w:sz w:val="22"/>
          <w:szCs w:val="22"/>
        </w:rPr>
        <w:t>war is motivated by resource scarcity -- the desire of one group to acquire the land, water, energy, or other resources possessed by another.  With each passing year, crowding and misery increase, raising the motivation for war to higher levels.</w:t>
      </w:r>
    </w:p>
    <w:p w14:paraId="6DEB39A5" w14:textId="77777777" w:rsidR="00817038" w:rsidRPr="005E465C" w:rsidRDefault="00817038" w:rsidP="00817038"/>
    <w:p w14:paraId="740F66F9" w14:textId="77777777" w:rsidR="007B2E5A" w:rsidRPr="005E465C" w:rsidRDefault="007B2E5A" w:rsidP="007B2E5A">
      <w:pPr>
        <w:pStyle w:val="Heading2"/>
      </w:pPr>
      <w:r w:rsidRPr="005E465C">
        <w:lastRenderedPageBreak/>
        <w:t>AT Adaptation</w:t>
      </w:r>
    </w:p>
    <w:p w14:paraId="0DEE5E5D" w14:textId="77777777" w:rsidR="007B2E5A" w:rsidRPr="005E465C" w:rsidRDefault="007B2E5A" w:rsidP="007B2E5A"/>
    <w:p w14:paraId="0CA6CBA9" w14:textId="77777777" w:rsidR="007B2E5A" w:rsidRPr="005E465C" w:rsidRDefault="007B2E5A" w:rsidP="007B2E5A">
      <w:pPr>
        <w:pStyle w:val="Heading4"/>
        <w:rPr>
          <w:rFonts w:cs="Times New Roman"/>
        </w:rPr>
      </w:pPr>
      <w:r w:rsidRPr="005E465C">
        <w:rPr>
          <w:rFonts w:cs="Times New Roman"/>
        </w:rPr>
        <w:t>Adaptation fails – warming is just too extreme.</w:t>
      </w:r>
    </w:p>
    <w:p w14:paraId="75DFDCDF" w14:textId="77777777" w:rsidR="007B2E5A" w:rsidRPr="005E465C" w:rsidRDefault="007B2E5A" w:rsidP="007B2E5A">
      <w:pPr>
        <w:rPr>
          <w:sz w:val="14"/>
        </w:rPr>
      </w:pPr>
      <w:proofErr w:type="spellStart"/>
      <w:r w:rsidRPr="005E465C">
        <w:rPr>
          <w:rStyle w:val="StyleStyleBold12pt"/>
        </w:rPr>
        <w:t>Stabinsky</w:t>
      </w:r>
      <w:proofErr w:type="spellEnd"/>
      <w:r w:rsidRPr="005E465C">
        <w:rPr>
          <w:rStyle w:val="StyleStyleBold12pt"/>
        </w:rPr>
        <w:t xml:space="preserve"> 12</w:t>
      </w:r>
      <w:r w:rsidRPr="005E465C">
        <w:rPr>
          <w:sz w:val="14"/>
          <w:szCs w:val="16"/>
        </w:rPr>
        <w:t xml:space="preserve"> (Doreen, Professor at College of the Atlantic USA, compiled for WWF International Global Climate and Energy Initiative, November 2012“Tackling the Limits to Adaptation: An International Framework to Address ‘Loss and Damage’ From Climate Change Impacts”, http://www.careclimatechange.org/files/Doha_COP_18/tackling_the_limits_lr.pdf)</w:t>
      </w:r>
    </w:p>
    <w:p w14:paraId="282945FB" w14:textId="77777777" w:rsidR="007B2E5A" w:rsidRPr="005E465C" w:rsidRDefault="007B2E5A" w:rsidP="007B2E5A">
      <w:pPr>
        <w:rPr>
          <w:sz w:val="16"/>
        </w:rPr>
      </w:pPr>
      <w:r w:rsidRPr="005E465C">
        <w:rPr>
          <w:sz w:val="16"/>
        </w:rPr>
        <w:t xml:space="preserve">When mitigation of greenhouse gas emissions by responsible countries is insufficient to “prevent dangerous anthropogenic interference with the climate system”, 22 countries are forced to undertake disaster risk reduction and adaptation measures to prevent permanent loss and damage. </w:t>
      </w:r>
      <w:r w:rsidRPr="005E465C">
        <w:rPr>
          <w:sz w:val="22"/>
          <w:u w:val="single"/>
        </w:rPr>
        <w:t xml:space="preserve">There are, however, limits to how far disaster risk reduction and adaptation can reduce loss and damage. </w:t>
      </w:r>
      <w:r w:rsidRPr="005E465C">
        <w:rPr>
          <w:sz w:val="16"/>
        </w:rPr>
        <w:t>In the case of disaster risk reduction,</w:t>
      </w:r>
      <w:r w:rsidRPr="005E465C">
        <w:rPr>
          <w:sz w:val="22"/>
          <w:u w:val="single"/>
        </w:rPr>
        <w:t xml:space="preserve"> some types of disasters will increase in frequency and severity</w:t>
      </w:r>
      <w:r w:rsidRPr="005E465C">
        <w:rPr>
          <w:sz w:val="16"/>
        </w:rPr>
        <w:t xml:space="preserve"> (see Box 1 on the latest intergovernmental panel on climate Change (IPCC) findings regarding extreme events), </w:t>
      </w:r>
      <w:r w:rsidRPr="005E465C">
        <w:rPr>
          <w:sz w:val="22"/>
          <w:u w:val="single"/>
        </w:rPr>
        <w:t xml:space="preserve">overwhelming both risk reduction measures and generally the ability of most developing countries to cope with the impacts of those disasters. </w:t>
      </w:r>
      <w:r w:rsidRPr="005E465C">
        <w:rPr>
          <w:sz w:val="16"/>
        </w:rPr>
        <w:t xml:space="preserve">Moreover, loss and damage from extreme events extend beyond immediate losses of property and life. In St. Lucia, damage from hurricane Tomas was estimated at about 34% of total </w:t>
      </w:r>
      <w:proofErr w:type="spellStart"/>
      <w:r w:rsidRPr="005E465C">
        <w:rPr>
          <w:sz w:val="16"/>
        </w:rPr>
        <w:t>gdp</w:t>
      </w:r>
      <w:proofErr w:type="spellEnd"/>
      <w:r w:rsidRPr="005E465C">
        <w:rPr>
          <w:sz w:val="16"/>
        </w:rPr>
        <w:t xml:space="preserve">. 23 </w:t>
      </w:r>
      <w:r w:rsidRPr="005E465C">
        <w:rPr>
          <w:sz w:val="22"/>
          <w:u w:val="single"/>
        </w:rPr>
        <w:t>Such devastating impact has a serious effect on long-term prospects for sustainable development.</w:t>
      </w:r>
      <w:r w:rsidRPr="005E465C">
        <w:rPr>
          <w:sz w:val="16"/>
        </w:rPr>
        <w:t xml:space="preserve"> 24 Adaptation to 2°C of warming will be more difficult than for 1.5° </w:t>
      </w:r>
      <w:proofErr w:type="gramStart"/>
      <w:r w:rsidRPr="005E465C">
        <w:rPr>
          <w:sz w:val="16"/>
        </w:rPr>
        <w:t>c .</w:t>
      </w:r>
      <w:proofErr w:type="gramEnd"/>
      <w:r w:rsidRPr="005E465C">
        <w:rPr>
          <w:sz w:val="16"/>
        </w:rPr>
        <w:t xml:space="preserve"> Adapting to 4° c or 6° c of warming may be impossible. Moreover, </w:t>
      </w:r>
      <w:r w:rsidRPr="005E465C">
        <w:rPr>
          <w:sz w:val="22"/>
          <w:u w:val="single"/>
        </w:rPr>
        <w:t xml:space="preserve">given the changing nature of the global climate, adaptation will always be insufficient, requiring a continuous learning process towards a constantly moving boundary. </w:t>
      </w:r>
      <w:proofErr w:type="gramStart"/>
      <w:r w:rsidRPr="005E465C">
        <w:rPr>
          <w:sz w:val="22"/>
          <w:u w:val="single"/>
        </w:rPr>
        <w:t>The greater the warming, the more loss and damage that can be anticipated from the adverse effects of climate change.</w:t>
      </w:r>
      <w:proofErr w:type="gramEnd"/>
      <w:r w:rsidRPr="005E465C">
        <w:rPr>
          <w:sz w:val="22"/>
          <w:u w:val="single"/>
        </w:rPr>
        <w:t xml:space="preserve"> </w:t>
      </w:r>
      <w:r w:rsidRPr="005E465C">
        <w:rPr>
          <w:sz w:val="16"/>
        </w:rPr>
        <w:t>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w:t>
      </w:r>
      <w:r w:rsidRPr="005E465C">
        <w:rPr>
          <w:b/>
          <w:sz w:val="16"/>
        </w:rPr>
        <w:t xml:space="preserve"> </w:t>
      </w:r>
      <w:r w:rsidRPr="005E465C">
        <w:rPr>
          <w:sz w:val="22"/>
          <w:u w:val="single"/>
        </w:rPr>
        <w:t>There are very real limits to how far human systems and ecosystems can adapt to most of the slow-onset processes identified in UNFCCC decision 1/CP.16</w:t>
      </w:r>
      <w:r w:rsidRPr="005E465C">
        <w:rPr>
          <w:b/>
          <w:sz w:val="22"/>
          <w:u w:val="single"/>
        </w:rPr>
        <w:t xml:space="preserve">. </w:t>
      </w:r>
      <w:r w:rsidRPr="005E465C">
        <w:rPr>
          <w:sz w:val="22"/>
          <w:u w:val="single"/>
        </w:rPr>
        <w:t xml:space="preserve">This is true particularly for rises in temperature and sea levels, ocean acidification, loss of biodiversity, salinization and desertification. Because such processes progress and increase their impact over time – and often at large scale, adaptation gradually becomes less possible. As temperatures and sea levels rise, territory will become uninhabitable and unproductive. </w:t>
      </w:r>
      <w:proofErr w:type="gramStart"/>
      <w:r w:rsidRPr="005E465C">
        <w:rPr>
          <w:sz w:val="22"/>
          <w:u w:val="single"/>
        </w:rPr>
        <w:t>s</w:t>
      </w:r>
      <w:proofErr w:type="gramEnd"/>
      <w:r w:rsidRPr="005E465C">
        <w:rPr>
          <w:sz w:val="22"/>
          <w:u w:val="single"/>
        </w:rPr>
        <w:t xml:space="preserve"> oil moisture levels will decrease to the point that cultivation of crops is no longer viable in entire regions. Groundwater sources in coastal areas will become too saline to be used as drinking water.</w:t>
      </w:r>
      <w:r w:rsidRPr="005E465C">
        <w:rPr>
          <w:sz w:val="16"/>
        </w:rPr>
        <w:t xml:space="preserve"> Adaptation will become impossible on low-lying islands, in settlements close to sea level, and in the most arid regions. This will lead to permanent loss of lands, livelihoods and cultural resources. 26 Permanent loss and damage from slow-onset disasters will go far beyond economic loss – livelihoods will be lost, territory will have to be abandoned, and migrants from non-productive lands will lose their homes, culture and community.</w:t>
      </w:r>
    </w:p>
    <w:p w14:paraId="526E8879" w14:textId="77777777" w:rsidR="007B2E5A" w:rsidRPr="005E465C" w:rsidRDefault="007B2E5A" w:rsidP="007B2E5A"/>
    <w:p w14:paraId="75765F13" w14:textId="77777777" w:rsidR="008649DF" w:rsidRPr="005E465C" w:rsidRDefault="008649DF" w:rsidP="008649DF">
      <w:pPr>
        <w:pStyle w:val="Heading1"/>
        <w:rPr>
          <w:rFonts w:cs="Times New Roman"/>
        </w:rPr>
      </w:pPr>
    </w:p>
    <w:p w14:paraId="592A42ED" w14:textId="77777777" w:rsidR="008649DF" w:rsidRPr="005E465C" w:rsidRDefault="008649DF" w:rsidP="000D16A0">
      <w:pPr>
        <w:pStyle w:val="Heading1"/>
        <w:rPr>
          <w:rFonts w:cs="Times New Roman"/>
        </w:rPr>
      </w:pPr>
      <w:r w:rsidRPr="005E465C">
        <w:rPr>
          <w:rFonts w:cs="Times New Roman"/>
        </w:rPr>
        <w:lastRenderedPageBreak/>
        <w:t>***AT Warming Impacts</w:t>
      </w:r>
    </w:p>
    <w:p w14:paraId="45567502" w14:textId="77777777" w:rsidR="008649DF" w:rsidRPr="005E465C" w:rsidRDefault="008649DF" w:rsidP="008649DF"/>
    <w:p w14:paraId="20D3B1AF" w14:textId="77777777" w:rsidR="00CD5368" w:rsidRPr="005E465C" w:rsidRDefault="00CD5368" w:rsidP="008649DF">
      <w:pPr>
        <w:pStyle w:val="Heading2"/>
      </w:pPr>
      <w:r w:rsidRPr="005E465C">
        <w:lastRenderedPageBreak/>
        <w:t>AT Agriculture</w:t>
      </w:r>
    </w:p>
    <w:p w14:paraId="745445E3" w14:textId="77777777" w:rsidR="00CD5368" w:rsidRPr="005E465C" w:rsidRDefault="00CD5368" w:rsidP="00CD5368"/>
    <w:p w14:paraId="600A01F6" w14:textId="77777777" w:rsidR="00CD5368" w:rsidRPr="005E465C" w:rsidRDefault="00CD5368" w:rsidP="00CD5368">
      <w:pPr>
        <w:pStyle w:val="Heading4"/>
        <w:rPr>
          <w:rFonts w:cs="Times New Roman"/>
        </w:rPr>
      </w:pPr>
      <w:r w:rsidRPr="005E465C">
        <w:rPr>
          <w:rFonts w:cs="Times New Roman"/>
        </w:rPr>
        <w:t xml:space="preserve">Adaptation solves </w:t>
      </w:r>
      <w:proofErr w:type="spellStart"/>
      <w:proofErr w:type="gramStart"/>
      <w:r w:rsidRPr="005E465C">
        <w:rPr>
          <w:rFonts w:cs="Times New Roman"/>
        </w:rPr>
        <w:t>ag</w:t>
      </w:r>
      <w:proofErr w:type="spellEnd"/>
      <w:proofErr w:type="gramEnd"/>
      <w:r w:rsidRPr="005E465C">
        <w:rPr>
          <w:rFonts w:cs="Times New Roman"/>
        </w:rPr>
        <w:t xml:space="preserve"> impact</w:t>
      </w:r>
    </w:p>
    <w:p w14:paraId="7AFA14CD" w14:textId="77777777" w:rsidR="00CD5368" w:rsidRPr="005E465C" w:rsidRDefault="00CD5368" w:rsidP="00CD5368">
      <w:pPr>
        <w:rPr>
          <w:sz w:val="16"/>
        </w:rPr>
      </w:pPr>
      <w:r w:rsidRPr="005E465C">
        <w:rPr>
          <w:rStyle w:val="StyleStyleBold12pt"/>
        </w:rPr>
        <w:t>Mendelsohn and Dinar 11</w:t>
      </w:r>
      <w:r w:rsidRPr="005E465C">
        <w:rPr>
          <w:sz w:val="16"/>
        </w:rPr>
        <w:t xml:space="preserve"> (Robert </w:t>
      </w:r>
      <w:proofErr w:type="spellStart"/>
      <w:r w:rsidRPr="005E465C">
        <w:rPr>
          <w:sz w:val="16"/>
        </w:rPr>
        <w:t>Menelsohn</w:t>
      </w:r>
      <w:proofErr w:type="spellEnd"/>
      <w:r w:rsidRPr="005E465C">
        <w:rPr>
          <w:sz w:val="16"/>
        </w:rPr>
        <w:t xml:space="preserve"> and Ariel Dinar, economist at Yale University, 2011, Handbook on Climate Change and Agriculture, </w:t>
      </w:r>
      <w:hyperlink r:id="rId17" w:anchor="v=onepage&amp;q=%22warming%22%20%22impact%22%20%22agriculture%22&amp;f=false" w:history="1">
        <w:r w:rsidRPr="005E465C">
          <w:rPr>
            <w:sz w:val="16"/>
          </w:rPr>
          <w:t>http://books.google.com/books?hl=en&amp;lr=&amp;id=vMyaQ_DWu2wC&amp;oi=fnd&amp;pg=PA355&amp;dq=%22warming%22+%22impact%22+%22agriculture%22&amp;ots=b6GyLcnP-s&amp;sig=Zx6J6fZmUkRRygVjFmDBnPpKgMQ#v=onepage&amp;q=%22warming%22%20%22impact%22%20%22agriculture%22&amp;f=false</w:t>
        </w:r>
      </w:hyperlink>
      <w:r w:rsidRPr="005E465C">
        <w:rPr>
          <w:sz w:val="16"/>
        </w:rPr>
        <w:t>, PZ)</w:t>
      </w:r>
    </w:p>
    <w:p w14:paraId="66FD05E4" w14:textId="77777777" w:rsidR="00CD5368" w:rsidRPr="005E465C" w:rsidRDefault="00CD5368" w:rsidP="00CD5368">
      <w:pPr>
        <w:rPr>
          <w:sz w:val="14"/>
        </w:rPr>
      </w:pPr>
      <w:r w:rsidRPr="005E465C">
        <w:rPr>
          <w:sz w:val="14"/>
        </w:rPr>
        <w:t>Climate change is threatening agricultural production in various world regions and the livelihoods of millions of poor rural people arc at risk, especially in the low latitudes (IPCC 2007; Parry et al</w:t>
      </w:r>
      <w:proofErr w:type="gramStart"/>
      <w:r w:rsidRPr="005E465C">
        <w:rPr>
          <w:sz w:val="14"/>
        </w:rPr>
        <w:t>..</w:t>
      </w:r>
      <w:proofErr w:type="gramEnd"/>
      <w:r w:rsidRPr="005E465C">
        <w:rPr>
          <w:sz w:val="14"/>
        </w:rPr>
        <w:t xml:space="preserve"> 2004). </w:t>
      </w:r>
      <w:r w:rsidRPr="005E465C">
        <w:rPr>
          <w:u w:val="single"/>
        </w:rPr>
        <w:t xml:space="preserve">Large potential damages have been predicted by many agronomy studies </w:t>
      </w:r>
      <w:r w:rsidRPr="005E465C">
        <w:rPr>
          <w:sz w:val="14"/>
        </w:rPr>
        <w:t>(</w:t>
      </w:r>
      <w:proofErr w:type="spellStart"/>
      <w:r w:rsidRPr="005E465C">
        <w:rPr>
          <w:sz w:val="14"/>
        </w:rPr>
        <w:t>Rosenzweig</w:t>
      </w:r>
      <w:proofErr w:type="spellEnd"/>
      <w:r w:rsidRPr="005E465C">
        <w:rPr>
          <w:sz w:val="14"/>
        </w:rPr>
        <w:t xml:space="preserve"> and Parry, 1994; Parry et al</w:t>
      </w:r>
      <w:proofErr w:type="gramStart"/>
      <w:r w:rsidRPr="005E465C">
        <w:rPr>
          <w:sz w:val="14"/>
        </w:rPr>
        <w:t>..</w:t>
      </w:r>
      <w:proofErr w:type="gramEnd"/>
      <w:r w:rsidRPr="005E465C">
        <w:rPr>
          <w:sz w:val="14"/>
        </w:rPr>
        <w:t xml:space="preserve"> 2004: IPCC, 2007). However, </w:t>
      </w:r>
      <w:r w:rsidRPr="005E465C">
        <w:rPr>
          <w:u w:val="single"/>
        </w:rPr>
        <w:t xml:space="preserve">these </w:t>
      </w:r>
      <w:r w:rsidRPr="005E465C">
        <w:rPr>
          <w:u w:val="single"/>
          <w:bdr w:val="single" w:sz="4" w:space="0" w:color="auto"/>
        </w:rPr>
        <w:t>studies assume that farmers will not adapt to the new climate conditions</w:t>
      </w:r>
      <w:r w:rsidRPr="005E465C">
        <w:rPr>
          <w:sz w:val="14"/>
        </w:rPr>
        <w:t xml:space="preserve">. In contrast, </w:t>
      </w:r>
      <w:r w:rsidRPr="005E465C">
        <w:rPr>
          <w:u w:val="single"/>
        </w:rPr>
        <w:t xml:space="preserve">studies that account for adaptation suggest </w:t>
      </w:r>
      <w:r w:rsidRPr="005E465C">
        <w:rPr>
          <w:u w:val="single"/>
          <w:bdr w:val="single" w:sz="4" w:space="0" w:color="auto"/>
        </w:rPr>
        <w:t>smaller damages</w:t>
      </w:r>
      <w:r w:rsidRPr="005E465C">
        <w:rPr>
          <w:sz w:val="14"/>
        </w:rPr>
        <w:t xml:space="preserve"> (Mendelsohn et al., 1994: </w:t>
      </w:r>
      <w:proofErr w:type="spellStart"/>
      <w:r w:rsidRPr="005E465C">
        <w:rPr>
          <w:sz w:val="14"/>
        </w:rPr>
        <w:t>Mendelsoha</w:t>
      </w:r>
      <w:proofErr w:type="spellEnd"/>
      <w:r w:rsidRPr="005E465C">
        <w:rPr>
          <w:sz w:val="14"/>
        </w:rPr>
        <w:t xml:space="preserve"> and Dinar 2003: </w:t>
      </w:r>
      <w:proofErr w:type="spellStart"/>
      <w:r w:rsidRPr="005E465C">
        <w:rPr>
          <w:sz w:val="14"/>
        </w:rPr>
        <w:t>Kurukulasuriya</w:t>
      </w:r>
      <w:proofErr w:type="spellEnd"/>
      <w:r w:rsidRPr="005E465C">
        <w:rPr>
          <w:sz w:val="14"/>
        </w:rPr>
        <w:t xml:space="preserve"> et al., 2006; Fleischer et al</w:t>
      </w:r>
      <w:proofErr w:type="gramStart"/>
      <w:r w:rsidRPr="005E465C">
        <w:rPr>
          <w:sz w:val="14"/>
        </w:rPr>
        <w:t>..</w:t>
      </w:r>
      <w:proofErr w:type="gramEnd"/>
      <w:r w:rsidRPr="005E465C">
        <w:rPr>
          <w:sz w:val="14"/>
        </w:rPr>
        <w:t xml:space="preserve"> 2008; </w:t>
      </w:r>
      <w:proofErr w:type="spellStart"/>
      <w:r w:rsidRPr="005E465C">
        <w:rPr>
          <w:sz w:val="14"/>
        </w:rPr>
        <w:t>Seo</w:t>
      </w:r>
      <w:proofErr w:type="spellEnd"/>
      <w:r w:rsidRPr="005E465C">
        <w:rPr>
          <w:sz w:val="14"/>
        </w:rPr>
        <w:t xml:space="preserve"> and </w:t>
      </w:r>
      <w:proofErr w:type="spellStart"/>
      <w:r w:rsidRPr="005E465C">
        <w:rPr>
          <w:sz w:val="14"/>
        </w:rPr>
        <w:t>Mcndelsohn</w:t>
      </w:r>
      <w:proofErr w:type="spellEnd"/>
      <w:r w:rsidRPr="005E465C">
        <w:rPr>
          <w:sz w:val="14"/>
        </w:rPr>
        <w:t xml:space="preserve">, 2007; Wang et </w:t>
      </w:r>
      <w:proofErr w:type="spellStart"/>
      <w:r w:rsidRPr="005E465C">
        <w:rPr>
          <w:sz w:val="14"/>
        </w:rPr>
        <w:t>aL</w:t>
      </w:r>
      <w:proofErr w:type="spellEnd"/>
      <w:r w:rsidRPr="005E465C">
        <w:rPr>
          <w:sz w:val="14"/>
        </w:rPr>
        <w:t xml:space="preserve">, 2009). There is a growing body of farm adaptation studies that identify what adaptation strategies farmers might make to mitigate potential damage. Specifically, </w:t>
      </w:r>
      <w:r w:rsidRPr="005E465C">
        <w:rPr>
          <w:u w:val="single"/>
        </w:rPr>
        <w:t>farmers might invest in irrigation</w:t>
      </w:r>
      <w:r w:rsidRPr="005E465C">
        <w:rPr>
          <w:sz w:val="14"/>
        </w:rPr>
        <w:t xml:space="preserve"> (Mendelsohn and Dinar, 2003: </w:t>
      </w:r>
      <w:proofErr w:type="spellStart"/>
      <w:r w:rsidRPr="005E465C">
        <w:rPr>
          <w:sz w:val="14"/>
        </w:rPr>
        <w:t>Kurukulasuriya</w:t>
      </w:r>
      <w:proofErr w:type="spellEnd"/>
      <w:r w:rsidRPr="005E465C">
        <w:rPr>
          <w:sz w:val="14"/>
        </w:rPr>
        <w:t xml:space="preserve"> et al., 2006; Mendelsohn and </w:t>
      </w:r>
      <w:proofErr w:type="spellStart"/>
      <w:r w:rsidRPr="005E465C">
        <w:rPr>
          <w:sz w:val="14"/>
        </w:rPr>
        <w:t>Seo</w:t>
      </w:r>
      <w:proofErr w:type="spellEnd"/>
      <w:r w:rsidRPr="005E465C">
        <w:rPr>
          <w:sz w:val="14"/>
        </w:rPr>
        <w:t xml:space="preserve">, 2007), </w:t>
      </w:r>
      <w:r w:rsidRPr="005E465C">
        <w:rPr>
          <w:u w:val="single"/>
        </w:rPr>
        <w:t xml:space="preserve">they might switch crop species </w:t>
      </w:r>
      <w:r w:rsidRPr="005E465C">
        <w:rPr>
          <w:sz w:val="14"/>
        </w:rPr>
        <w:t>(</w:t>
      </w:r>
      <w:proofErr w:type="spellStart"/>
      <w:r w:rsidRPr="005E465C">
        <w:rPr>
          <w:sz w:val="14"/>
        </w:rPr>
        <w:t>Kurukulasuriya</w:t>
      </w:r>
      <w:proofErr w:type="spellEnd"/>
      <w:r w:rsidRPr="005E465C">
        <w:rPr>
          <w:sz w:val="14"/>
        </w:rPr>
        <w:t xml:space="preserve"> and Mendelsohn. 2008a: </w:t>
      </w:r>
      <w:proofErr w:type="spellStart"/>
      <w:r w:rsidRPr="005E465C">
        <w:rPr>
          <w:sz w:val="14"/>
        </w:rPr>
        <w:t>Seo</w:t>
      </w:r>
      <w:proofErr w:type="spellEnd"/>
      <w:r w:rsidRPr="005E465C">
        <w:rPr>
          <w:sz w:val="14"/>
        </w:rPr>
        <w:t xml:space="preserve"> and Mendelsohn, 2008b) </w:t>
      </w:r>
      <w:r w:rsidRPr="005E465C">
        <w:rPr>
          <w:u w:val="single"/>
        </w:rPr>
        <w:t>or they might switch livestock species</w:t>
      </w:r>
      <w:r w:rsidRPr="005E465C">
        <w:rPr>
          <w:sz w:val="14"/>
        </w:rPr>
        <w:t xml:space="preserve"> (</w:t>
      </w:r>
      <w:proofErr w:type="spellStart"/>
      <w:r w:rsidRPr="005E465C">
        <w:rPr>
          <w:sz w:val="14"/>
        </w:rPr>
        <w:t>Seo</w:t>
      </w:r>
      <w:proofErr w:type="spellEnd"/>
      <w:r w:rsidRPr="005E465C">
        <w:rPr>
          <w:sz w:val="14"/>
        </w:rPr>
        <w:t xml:space="preserve"> and Mendelsohn 2007). Irrigation is the adaptation strategy that has received most attention in the literature. Several studies estimate separate response functions for rained and irrigated farms. These studies reveal that </w:t>
      </w:r>
      <w:r w:rsidRPr="005E465C">
        <w:rPr>
          <w:u w:val="single"/>
        </w:rPr>
        <w:t>farmers who irrigate are less sensitive to climate changes</w:t>
      </w:r>
      <w:r w:rsidRPr="005E465C">
        <w:rPr>
          <w:sz w:val="14"/>
        </w:rPr>
        <w:t xml:space="preserve"> (</w:t>
      </w:r>
      <w:proofErr w:type="spellStart"/>
      <w:r w:rsidRPr="005E465C">
        <w:rPr>
          <w:sz w:val="14"/>
        </w:rPr>
        <w:t>Schlenker</w:t>
      </w:r>
      <w:proofErr w:type="spellEnd"/>
      <w:r w:rsidRPr="005E465C">
        <w:rPr>
          <w:sz w:val="14"/>
        </w:rPr>
        <w:t xml:space="preserve"> at al., 2005: </w:t>
      </w:r>
      <w:proofErr w:type="spellStart"/>
      <w:r w:rsidRPr="005E465C">
        <w:rPr>
          <w:sz w:val="14"/>
        </w:rPr>
        <w:t>Kurukulasuriya</w:t>
      </w:r>
      <w:proofErr w:type="spellEnd"/>
      <w:r w:rsidRPr="005E465C">
        <w:rPr>
          <w:sz w:val="14"/>
        </w:rPr>
        <w:t xml:space="preserve"> and Mendelsohn, 2008a: </w:t>
      </w:r>
      <w:proofErr w:type="spellStart"/>
      <w:r w:rsidRPr="005E465C">
        <w:rPr>
          <w:sz w:val="14"/>
        </w:rPr>
        <w:t>Seo</w:t>
      </w:r>
      <w:proofErr w:type="spellEnd"/>
      <w:r w:rsidRPr="005E465C">
        <w:rPr>
          <w:sz w:val="14"/>
        </w:rPr>
        <w:t xml:space="preserve"> and Mendelsohn, 2008a). This type of analysis captures the effect of irrigation but it assumes that irrigation is exogenous. We claim that irrigation and the use of other technologies are likely to be sensitive to climate conditions and will change as climate changes. The fact that irrigation is not exogenous but </w:t>
      </w:r>
      <w:proofErr w:type="gramStart"/>
      <w:r w:rsidRPr="005E465C">
        <w:rPr>
          <w:sz w:val="14"/>
        </w:rPr>
        <w:t>a choice farmers</w:t>
      </w:r>
      <w:proofErr w:type="gramEnd"/>
      <w:r w:rsidRPr="005E465C">
        <w:rPr>
          <w:sz w:val="14"/>
        </w:rPr>
        <w:t xml:space="preserve"> make has already been established in the literature (see Caswell and </w:t>
      </w:r>
      <w:proofErr w:type="spellStart"/>
      <w:r w:rsidRPr="005E465C">
        <w:rPr>
          <w:sz w:val="14"/>
        </w:rPr>
        <w:t>Zilberman</w:t>
      </w:r>
      <w:proofErr w:type="spellEnd"/>
      <w:r w:rsidRPr="005E465C">
        <w:rPr>
          <w:sz w:val="14"/>
        </w:rPr>
        <w:t xml:space="preserve">, 1986; Dinar and </w:t>
      </w:r>
      <w:proofErr w:type="spellStart"/>
      <w:r w:rsidRPr="005E465C">
        <w:rPr>
          <w:sz w:val="14"/>
        </w:rPr>
        <w:t>Yaron</w:t>
      </w:r>
      <w:proofErr w:type="spellEnd"/>
      <w:r w:rsidRPr="005E465C">
        <w:rPr>
          <w:sz w:val="14"/>
        </w:rPr>
        <w:t xml:space="preserve">, 1990: </w:t>
      </w:r>
      <w:proofErr w:type="spellStart"/>
      <w:r w:rsidRPr="005E465C">
        <w:rPr>
          <w:sz w:val="14"/>
        </w:rPr>
        <w:t>Negri</w:t>
      </w:r>
      <w:proofErr w:type="spellEnd"/>
      <w:r w:rsidRPr="005E465C">
        <w:rPr>
          <w:sz w:val="14"/>
        </w:rPr>
        <w:t xml:space="preserve"> and Brooks. 1990: Dinar and </w:t>
      </w:r>
      <w:proofErr w:type="spellStart"/>
      <w:r w:rsidRPr="005E465C">
        <w:rPr>
          <w:sz w:val="14"/>
        </w:rPr>
        <w:t>Zilberman</w:t>
      </w:r>
      <w:proofErr w:type="spellEnd"/>
      <w:r w:rsidRPr="005E465C">
        <w:rPr>
          <w:sz w:val="14"/>
        </w:rPr>
        <w:t>. 1991: Dinar et al., 1992). Our unique contribution is showing that the decision of adopting a technology is also a function of climate conditions.</w:t>
      </w:r>
    </w:p>
    <w:p w14:paraId="13D7DAC4" w14:textId="77777777" w:rsidR="00CD5368" w:rsidRPr="005E465C" w:rsidRDefault="00CD5368" w:rsidP="00CD5368"/>
    <w:p w14:paraId="5AF049FF" w14:textId="77777777" w:rsidR="00CD5368" w:rsidRPr="005E465C" w:rsidRDefault="00CD5368" w:rsidP="00CD5368">
      <w:pPr>
        <w:pStyle w:val="Heading4"/>
        <w:rPr>
          <w:rFonts w:cs="Times New Roman"/>
        </w:rPr>
      </w:pPr>
      <w:r w:rsidRPr="005E465C">
        <w:rPr>
          <w:rFonts w:cs="Times New Roman"/>
        </w:rPr>
        <w:t xml:space="preserve">Tech advancements prevent their </w:t>
      </w:r>
      <w:proofErr w:type="spellStart"/>
      <w:proofErr w:type="gramStart"/>
      <w:r w:rsidRPr="005E465C">
        <w:rPr>
          <w:rFonts w:cs="Times New Roman"/>
        </w:rPr>
        <w:t>ag</w:t>
      </w:r>
      <w:proofErr w:type="spellEnd"/>
      <w:proofErr w:type="gramEnd"/>
      <w:r w:rsidRPr="005E465C">
        <w:rPr>
          <w:rFonts w:cs="Times New Roman"/>
        </w:rPr>
        <w:t xml:space="preserve"> impact</w:t>
      </w:r>
    </w:p>
    <w:p w14:paraId="4F53AFB3" w14:textId="77777777" w:rsidR="00CD5368" w:rsidRPr="005E465C" w:rsidRDefault="00CD5368" w:rsidP="00CD5368">
      <w:pPr>
        <w:rPr>
          <w:sz w:val="16"/>
        </w:rPr>
      </w:pPr>
      <w:r w:rsidRPr="005E465C">
        <w:rPr>
          <w:rStyle w:val="StyleStyleBold12pt"/>
        </w:rPr>
        <w:t>Carpenter 2011</w:t>
      </w:r>
      <w:r w:rsidRPr="005E465C">
        <w:rPr>
          <w:sz w:val="16"/>
        </w:rPr>
        <w:t xml:space="preserve"> (Information Systems For Biotechnology, Consultant for </w:t>
      </w:r>
      <w:proofErr w:type="gramStart"/>
      <w:r w:rsidRPr="005E465C">
        <w:rPr>
          <w:sz w:val="16"/>
        </w:rPr>
        <w:t>ISB ,</w:t>
      </w:r>
      <w:proofErr w:type="gramEnd"/>
      <w:r w:rsidRPr="005E465C">
        <w:rPr>
          <w:sz w:val="16"/>
        </w:rPr>
        <w:t xml:space="preserve"> “Impacts of GE Crops on Biodiversity” June 2011 </w:t>
      </w:r>
      <w:hyperlink r:id="rId18" w:history="1">
        <w:r w:rsidRPr="005E465C">
          <w:rPr>
            <w:sz w:val="16"/>
          </w:rPr>
          <w:t>www.isb.vt.edu/news/2011/Jun/Impacts-GE-Crops-Biodiversity.pdf</w:t>
        </w:r>
      </w:hyperlink>
      <w:r w:rsidRPr="005E465C">
        <w:rPr>
          <w:sz w:val="16"/>
        </w:rPr>
        <w:t>, PZ)</w:t>
      </w:r>
    </w:p>
    <w:p w14:paraId="58884DBA" w14:textId="77777777" w:rsidR="00CD5368" w:rsidRPr="005E465C" w:rsidRDefault="00CD5368" w:rsidP="00CD5368">
      <w:pPr>
        <w:rPr>
          <w:sz w:val="14"/>
          <w:lang w:eastAsia="ja-JP"/>
        </w:rPr>
      </w:pPr>
      <w:r w:rsidRPr="005E465C">
        <w:rPr>
          <w:sz w:val="14"/>
          <w:lang w:eastAsia="ja-JP"/>
        </w:rPr>
        <w:t xml:space="preserve">The potential impact of genetically engineered (GE) crops on biodiversity has been a topic of interest both in general as well as specifically in the context of the Convention on Biological Diversity. In a recent review, I took a biodiversity lens to the substantial body of literature that exists on the potential impacts of GE crops on the environment, considering the impacts at three levels: the crop; farm; and landscape scales </w:t>
      </w:r>
      <w:proofErr w:type="gramStart"/>
      <w:r w:rsidRPr="005E465C">
        <w:rPr>
          <w:sz w:val="14"/>
          <w:lang w:eastAsia="ja-JP"/>
        </w:rPr>
        <w:t>1 .</w:t>
      </w:r>
      <w:proofErr w:type="gramEnd"/>
      <w:r w:rsidRPr="005E465C">
        <w:rPr>
          <w:sz w:val="14"/>
          <w:lang w:eastAsia="ja-JP"/>
        </w:rPr>
        <w:t xml:space="preserve"> Overall, the review finds that currently </w:t>
      </w:r>
      <w:r w:rsidRPr="005E465C">
        <w:rPr>
          <w:u w:val="single"/>
          <w:lang w:eastAsia="ja-JP"/>
        </w:rPr>
        <w:t>commercialized GE crops have reduced the impacts of agriculture on biodiversity, through enhanced adoption of conservation tillage practices, reduction of insecticide use, and use of more environmentally benign herbicides</w:t>
      </w:r>
      <w:r w:rsidRPr="005E465C">
        <w:rPr>
          <w:sz w:val="14"/>
          <w:lang w:eastAsia="ja-JP"/>
        </w:rPr>
        <w:t xml:space="preserve">. Increasing yields also alleviate pressure to convert additional land into agricultural use. Knowledge gained over the past 15 years that </w:t>
      </w:r>
      <w:r w:rsidRPr="005E465C">
        <w:rPr>
          <w:rStyle w:val="StyleBoldUnderline"/>
        </w:rPr>
        <w:t xml:space="preserve">GE crops </w:t>
      </w:r>
      <w:r w:rsidRPr="005E465C">
        <w:rPr>
          <w:sz w:val="14"/>
          <w:lang w:eastAsia="ja-JP"/>
        </w:rPr>
        <w:t xml:space="preserve">have been grown commercially indicates that </w:t>
      </w:r>
      <w:r w:rsidRPr="005E465C">
        <w:rPr>
          <w:sz w:val="14"/>
        </w:rPr>
        <w:t>the</w:t>
      </w:r>
      <w:r w:rsidRPr="005E465C">
        <w:rPr>
          <w:rStyle w:val="StyleBoldUnderline"/>
        </w:rPr>
        <w:t xml:space="preserve"> impacts on biodiversity are positive on balance</w:t>
      </w:r>
      <w:r w:rsidRPr="005E465C">
        <w:rPr>
          <w:sz w:val="14"/>
          <w:lang w:eastAsia="ja-JP"/>
        </w:rPr>
        <w:t xml:space="preserve">. </w:t>
      </w:r>
      <w:r w:rsidRPr="005E465C">
        <w:rPr>
          <w:rStyle w:val="StyleBoldUnderline"/>
        </w:rPr>
        <w:t>By increasing yields, decreasing insecticide use, increasing use of more environmentally friendly herbicides</w:t>
      </w:r>
      <w:r w:rsidRPr="005E465C">
        <w:rPr>
          <w:sz w:val="14"/>
          <w:lang w:eastAsia="ja-JP"/>
        </w:rPr>
        <w:t xml:space="preserve">, and facilitating adoption of conservation tillage, </w:t>
      </w:r>
      <w:r w:rsidRPr="005E465C">
        <w:rPr>
          <w:rStyle w:val="StyleBoldUnderline"/>
          <w:bdr w:val="single" w:sz="4" w:space="0" w:color="auto"/>
        </w:rPr>
        <w:t>GE crops have contributed to increasing agricultural sustainability</w:t>
      </w:r>
      <w:r w:rsidRPr="005E465C">
        <w:rPr>
          <w:sz w:val="14"/>
          <w:lang w:eastAsia="ja-JP"/>
        </w:rPr>
        <w:t xml:space="preserve">. Previous reviews have also reached the general conclusion that </w:t>
      </w:r>
      <w:r w:rsidRPr="005E465C">
        <w:rPr>
          <w:rStyle w:val="StyleBoldUnderline"/>
        </w:rPr>
        <w:t>GE crops have had little to no negative impact on the environment</w:t>
      </w:r>
      <w:r w:rsidRPr="005E465C">
        <w:rPr>
          <w:sz w:val="14"/>
          <w:lang w:eastAsia="ja-JP"/>
        </w:rPr>
        <w:t xml:space="preserve">. Most recently, </w:t>
      </w:r>
      <w:r w:rsidRPr="005E465C">
        <w:rPr>
          <w:rStyle w:val="StyleBoldUnderline"/>
        </w:rPr>
        <w:t xml:space="preserve">the U.S. National Research Council </w:t>
      </w:r>
      <w:r w:rsidRPr="005E465C">
        <w:rPr>
          <w:sz w:val="14"/>
        </w:rPr>
        <w:t>released a comprehensive assessment of the effect of GE crop adoption on farm sustainability in the U.S. that</w:t>
      </w:r>
      <w:r w:rsidRPr="005E465C">
        <w:rPr>
          <w:rStyle w:val="StyleBoldUnderline"/>
        </w:rPr>
        <w:t xml:space="preserve"> concluded, “[</w:t>
      </w:r>
      <w:proofErr w:type="gramStart"/>
      <w:r w:rsidRPr="005E465C">
        <w:rPr>
          <w:rStyle w:val="StyleBoldUnderline"/>
        </w:rPr>
        <w:t>g]</w:t>
      </w:r>
      <w:proofErr w:type="spellStart"/>
      <w:r w:rsidRPr="005E465C">
        <w:rPr>
          <w:rStyle w:val="StyleBoldUnderline"/>
        </w:rPr>
        <w:t>enerally</w:t>
      </w:r>
      <w:proofErr w:type="spellEnd"/>
      <w:proofErr w:type="gramEnd"/>
      <w:r w:rsidRPr="005E465C">
        <w:rPr>
          <w:rStyle w:val="StyleBoldUnderline"/>
        </w:rPr>
        <w:t>, [GE] crops have had fewer adverse effects on the environment than non-[GE] crops produced conventionally</w:t>
      </w:r>
      <w:r w:rsidRPr="005E465C">
        <w:rPr>
          <w:sz w:val="14"/>
          <w:lang w:eastAsia="ja-JP"/>
        </w:rPr>
        <w:t>”</w:t>
      </w:r>
      <w:r w:rsidRPr="005E465C">
        <w:rPr>
          <w:sz w:val="14"/>
          <w:szCs w:val="13"/>
          <w:lang w:eastAsia="ja-JP"/>
        </w:rPr>
        <w:t>7</w:t>
      </w:r>
      <w:r w:rsidRPr="005E465C">
        <w:rPr>
          <w:sz w:val="14"/>
          <w:lang w:eastAsia="ja-JP"/>
        </w:rPr>
        <w:t xml:space="preserve">. </w:t>
      </w:r>
      <w:r w:rsidRPr="005E465C">
        <w:rPr>
          <w:rStyle w:val="Emphasis"/>
        </w:rPr>
        <w:t>GE crops can</w:t>
      </w:r>
      <w:r w:rsidRPr="005E465C">
        <w:rPr>
          <w:rStyle w:val="Emphasis"/>
          <w:sz w:val="16"/>
        </w:rPr>
        <w:t xml:space="preserve"> </w:t>
      </w:r>
      <w:r w:rsidRPr="005E465C">
        <w:rPr>
          <w:sz w:val="14"/>
        </w:rPr>
        <w:t xml:space="preserve">continue </w:t>
      </w:r>
      <w:r w:rsidRPr="005E465C">
        <w:rPr>
          <w:rStyle w:val="Emphasis"/>
        </w:rPr>
        <w:t>to decrease pressure on biodiversity as global agricultural systems expand to feed a world population that is expected to continue to increase for the next 30 to 40 years</w:t>
      </w:r>
      <w:r w:rsidRPr="005E465C">
        <w:rPr>
          <w:sz w:val="14"/>
          <w:lang w:eastAsia="ja-JP"/>
        </w:rPr>
        <w:t xml:space="preserve">. Due to higher income </w:t>
      </w:r>
      <w:proofErr w:type="spellStart"/>
      <w:r w:rsidRPr="005E465C">
        <w:rPr>
          <w:sz w:val="14"/>
          <w:lang w:eastAsia="ja-JP"/>
        </w:rPr>
        <w:t>elas</w:t>
      </w:r>
      <w:proofErr w:type="spellEnd"/>
      <w:r w:rsidRPr="005E465C">
        <w:rPr>
          <w:sz w:val="14"/>
          <w:lang w:eastAsia="ja-JP"/>
        </w:rPr>
        <w:t xml:space="preserve">- </w:t>
      </w:r>
      <w:proofErr w:type="spellStart"/>
      <w:r w:rsidRPr="005E465C">
        <w:rPr>
          <w:sz w:val="14"/>
          <w:lang w:eastAsia="ja-JP"/>
        </w:rPr>
        <w:t>ticities</w:t>
      </w:r>
      <w:proofErr w:type="spellEnd"/>
      <w:r w:rsidRPr="005E465C">
        <w:rPr>
          <w:sz w:val="14"/>
          <w:lang w:eastAsia="ja-JP"/>
        </w:rPr>
        <w:t xml:space="preserve"> of demand and population growth, these pressures will be greater in developing countries. Both current and pipeline technology hold great potential in this regard. </w:t>
      </w:r>
      <w:r w:rsidRPr="005E465C">
        <w:rPr>
          <w:rStyle w:val="StyleBoldUnderline"/>
        </w:rPr>
        <w:t xml:space="preserve">The potential of currently commercialized GE crops to </w:t>
      </w:r>
      <w:r w:rsidRPr="005E465C">
        <w:rPr>
          <w:rStyle w:val="Emphasis"/>
        </w:rPr>
        <w:t>increase yields, decrease pesticide use, and facilitate the adoption of conservation tillage</w:t>
      </w:r>
      <w:r w:rsidRPr="005E465C">
        <w:rPr>
          <w:rStyle w:val="StyleBoldUnderline"/>
        </w:rPr>
        <w:t xml:space="preserve"> has yet to be realized</w:t>
      </w:r>
      <w:r w:rsidRPr="005E465C">
        <w:rPr>
          <w:sz w:val="14"/>
          <w:lang w:eastAsia="ja-JP"/>
        </w:rPr>
        <w:t xml:space="preserve">, as there continue to be countries where there is a good technological fit, but they have not yet approved these </w:t>
      </w:r>
      <w:proofErr w:type="spellStart"/>
      <w:r w:rsidRPr="005E465C">
        <w:rPr>
          <w:sz w:val="14"/>
          <w:lang w:eastAsia="ja-JP"/>
        </w:rPr>
        <w:t>technolo</w:t>
      </w:r>
      <w:proofErr w:type="spellEnd"/>
      <w:r w:rsidRPr="005E465C">
        <w:rPr>
          <w:sz w:val="14"/>
          <w:lang w:eastAsia="ja-JP"/>
        </w:rPr>
        <w:t xml:space="preserve">- </w:t>
      </w:r>
      <w:proofErr w:type="spellStart"/>
      <w:r w:rsidRPr="005E465C">
        <w:rPr>
          <w:sz w:val="14"/>
          <w:lang w:eastAsia="ja-JP"/>
        </w:rPr>
        <w:t>gies</w:t>
      </w:r>
      <w:proofErr w:type="spellEnd"/>
      <w:r w:rsidRPr="005E465C">
        <w:rPr>
          <w:sz w:val="14"/>
          <w:lang w:eastAsia="ja-JP"/>
        </w:rPr>
        <w:t xml:space="preserve"> for commercialization. In addition to the potential benefits of expanded adoption of current technology, several pipeline technologies offer additional promise of </w:t>
      </w:r>
      <w:r w:rsidRPr="005E465C">
        <w:rPr>
          <w:rStyle w:val="StyleBoldUnderline"/>
        </w:rPr>
        <w:t>alleviating the impacts of agriculture on biodiversity</w:t>
      </w:r>
      <w:r w:rsidRPr="005E465C">
        <w:rPr>
          <w:sz w:val="14"/>
          <w:lang w:eastAsia="ja-JP"/>
        </w:rPr>
        <w:t xml:space="preserve">. Continued yield improvements in crops such as rice and wheat are expected with insect resistant and herbicide tolerant traits that are already com- </w:t>
      </w:r>
      <w:proofErr w:type="spellStart"/>
      <w:r w:rsidRPr="005E465C">
        <w:rPr>
          <w:sz w:val="14"/>
          <w:lang w:eastAsia="ja-JP"/>
        </w:rPr>
        <w:t>mercialized</w:t>
      </w:r>
      <w:proofErr w:type="spellEnd"/>
      <w:r w:rsidRPr="005E465C">
        <w:rPr>
          <w:sz w:val="14"/>
          <w:lang w:eastAsia="ja-JP"/>
        </w:rPr>
        <w:t xml:space="preserve"> in other crops. Technologies such as drought tolerance and salinity tolerance would alleviate the pressure to convert high bio- diversity areas into agricultural use by enabling crop production on suboptimal soils. Drought tolerance technology, which </w:t>
      </w:r>
      <w:r w:rsidRPr="005E465C">
        <w:rPr>
          <w:sz w:val="14"/>
          <w:lang w:eastAsia="ja-JP"/>
        </w:rPr>
        <w:lastRenderedPageBreak/>
        <w:t xml:space="preserve">allows crops to withstand prolonged periods of low soil moisture, </w:t>
      </w:r>
      <w:proofErr w:type="gramStart"/>
      <w:r w:rsidRPr="005E465C">
        <w:rPr>
          <w:sz w:val="14"/>
          <w:lang w:eastAsia="ja-JP"/>
        </w:rPr>
        <w:t>is anticipated to be commercialized</w:t>
      </w:r>
      <w:proofErr w:type="gramEnd"/>
      <w:r w:rsidRPr="005E465C">
        <w:rPr>
          <w:sz w:val="14"/>
          <w:lang w:eastAsia="ja-JP"/>
        </w:rPr>
        <w:t xml:space="preserve"> within five years</w:t>
      </w:r>
      <w:r w:rsidRPr="005E465C">
        <w:rPr>
          <w:rStyle w:val="StyleBoldUnderline"/>
        </w:rPr>
        <w:t xml:space="preserve">. The technology has particular relevance for areas like sub-Saharan Africa, </w:t>
      </w:r>
      <w:r w:rsidRPr="005E465C">
        <w:rPr>
          <w:sz w:val="14"/>
          <w:lang w:eastAsia="ja-JP"/>
        </w:rPr>
        <w:t xml:space="preserve">where drought is a common occurrence and access to irrigation is limited. Salt tolerance addresses the increasing problem of saltwater encroach- </w:t>
      </w:r>
      <w:proofErr w:type="spellStart"/>
      <w:r w:rsidRPr="005E465C">
        <w:rPr>
          <w:sz w:val="14"/>
          <w:lang w:eastAsia="ja-JP"/>
        </w:rPr>
        <w:t>ment</w:t>
      </w:r>
      <w:proofErr w:type="spellEnd"/>
      <w:r w:rsidRPr="005E465C">
        <w:rPr>
          <w:sz w:val="14"/>
          <w:lang w:eastAsia="ja-JP"/>
        </w:rPr>
        <w:t xml:space="preserve"> on freshwater resources</w:t>
      </w:r>
      <w:r w:rsidRPr="005E465C">
        <w:rPr>
          <w:rStyle w:val="StyleBoldUnderline"/>
        </w:rPr>
        <w:t>. Nitrogen use efficiency technology is also under development</w:t>
      </w:r>
      <w:r w:rsidRPr="005E465C">
        <w:rPr>
          <w:sz w:val="14"/>
          <w:lang w:eastAsia="ja-JP"/>
        </w:rPr>
        <w:t>,</w:t>
      </w:r>
      <w:r w:rsidRPr="005E465C">
        <w:rPr>
          <w:rStyle w:val="StyleBoldUnderline"/>
        </w:rPr>
        <w:t xml:space="preserve"> which can reduce run-off of nitrogen fertilizer into surface waters</w:t>
      </w:r>
      <w:r w:rsidRPr="005E465C">
        <w:rPr>
          <w:sz w:val="14"/>
          <w:lang w:eastAsia="ja-JP"/>
        </w:rPr>
        <w:t xml:space="preserve">. The technology promises to decrease the use of fertilizers while maintaining yields, or increase yields achievable with reduced fertilizer rates where access to fertilizer inputs is limited. The technology </w:t>
      </w:r>
      <w:proofErr w:type="gramStart"/>
      <w:r w:rsidRPr="005E465C">
        <w:rPr>
          <w:sz w:val="14"/>
          <w:lang w:eastAsia="ja-JP"/>
        </w:rPr>
        <w:t>is slated to be commercialized</w:t>
      </w:r>
      <w:proofErr w:type="gramEnd"/>
      <w:r w:rsidRPr="005E465C">
        <w:rPr>
          <w:sz w:val="14"/>
          <w:lang w:eastAsia="ja-JP"/>
        </w:rPr>
        <w:t xml:space="preserve"> within the next 10 years.</w:t>
      </w:r>
    </w:p>
    <w:p w14:paraId="001AC166" w14:textId="77777777" w:rsidR="00CD5368" w:rsidRPr="005E465C" w:rsidRDefault="00CD5368" w:rsidP="00CD5368">
      <w:pPr>
        <w:rPr>
          <w:color w:val="FF0000"/>
          <w:sz w:val="36"/>
        </w:rPr>
      </w:pPr>
      <w:r w:rsidRPr="005E465C">
        <w:rPr>
          <w:color w:val="FF0000"/>
          <w:sz w:val="36"/>
        </w:rPr>
        <w:t xml:space="preserve"> </w:t>
      </w:r>
    </w:p>
    <w:p w14:paraId="1D7A1DF4" w14:textId="77777777" w:rsidR="00CD5368" w:rsidRPr="005E465C" w:rsidRDefault="00CD5368" w:rsidP="00CD5368"/>
    <w:p w14:paraId="70DBE072" w14:textId="77777777" w:rsidR="008649DF" w:rsidRPr="005E465C" w:rsidRDefault="008649DF" w:rsidP="008649DF">
      <w:pPr>
        <w:pStyle w:val="Heading2"/>
      </w:pPr>
      <w:r w:rsidRPr="005E465C">
        <w:lastRenderedPageBreak/>
        <w:t>AT Biodiversity</w:t>
      </w:r>
    </w:p>
    <w:p w14:paraId="3E3E7697" w14:textId="77777777" w:rsidR="008649DF" w:rsidRPr="005E465C" w:rsidRDefault="008649DF" w:rsidP="008649DF"/>
    <w:p w14:paraId="7D585E63" w14:textId="77777777" w:rsidR="008649DF" w:rsidRPr="005E465C" w:rsidRDefault="008649DF" w:rsidP="008649DF">
      <w:pPr>
        <w:pStyle w:val="Heading4"/>
        <w:rPr>
          <w:rFonts w:cs="Times New Roman"/>
        </w:rPr>
      </w:pPr>
      <w:r w:rsidRPr="005E465C">
        <w:rPr>
          <w:rFonts w:cs="Times New Roman"/>
        </w:rPr>
        <w:t>Warming improves biodiversity.</w:t>
      </w:r>
    </w:p>
    <w:p w14:paraId="4229EC82" w14:textId="77777777" w:rsidR="008649DF" w:rsidRPr="005E465C" w:rsidRDefault="008649DF" w:rsidP="008649DF">
      <w:pPr>
        <w:rPr>
          <w:sz w:val="14"/>
          <w:szCs w:val="16"/>
        </w:rPr>
      </w:pPr>
      <w:proofErr w:type="spellStart"/>
      <w:r w:rsidRPr="005E465C">
        <w:rPr>
          <w:rStyle w:val="StyleStyleBold12pt"/>
        </w:rPr>
        <w:t>Goklany</w:t>
      </w:r>
      <w:proofErr w:type="spellEnd"/>
      <w:r w:rsidRPr="005E465C">
        <w:rPr>
          <w:rStyle w:val="StyleStyleBold12pt"/>
        </w:rPr>
        <w:t xml:space="preserve"> 12</w:t>
      </w:r>
      <w:r w:rsidRPr="005E465C">
        <w:rPr>
          <w:b/>
          <w:sz w:val="14"/>
        </w:rPr>
        <w:t xml:space="preserve"> </w:t>
      </w:r>
      <w:r w:rsidRPr="005E465C">
        <w:rPr>
          <w:sz w:val="14"/>
          <w:szCs w:val="16"/>
        </w:rPr>
        <w:t>(</w:t>
      </w:r>
      <w:proofErr w:type="spellStart"/>
      <w:r w:rsidRPr="005E465C">
        <w:rPr>
          <w:sz w:val="14"/>
          <w:szCs w:val="16"/>
        </w:rPr>
        <w:t>Indur</w:t>
      </w:r>
      <w:proofErr w:type="spellEnd"/>
      <w:r w:rsidRPr="005E465C">
        <w:rPr>
          <w:sz w:val="14"/>
          <w:szCs w:val="16"/>
        </w:rPr>
        <w:t xml:space="preserve"> M.,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8/28/12, “Is Climate Change the Number One Threat to Humanity?”  </w:t>
      </w:r>
      <w:hyperlink r:id="rId19" w:history="1">
        <w:r w:rsidRPr="005E465C">
          <w:rPr>
            <w:rStyle w:val="Hyperlink"/>
            <w:sz w:val="16"/>
            <w:szCs w:val="16"/>
          </w:rPr>
          <w:t>http://goklany.org/library/Goklany_WIREs.pdf</w:t>
        </w:r>
      </w:hyperlink>
      <w:r w:rsidRPr="005E465C">
        <w:rPr>
          <w:sz w:val="14"/>
          <w:szCs w:val="16"/>
        </w:rPr>
        <w:t>)</w:t>
      </w:r>
    </w:p>
    <w:p w14:paraId="5D630A78" w14:textId="77777777" w:rsidR="008649DF" w:rsidRPr="005E465C" w:rsidRDefault="008649DF" w:rsidP="008649DF">
      <w:pPr>
        <w:rPr>
          <w:sz w:val="16"/>
        </w:rPr>
      </w:pPr>
      <w:r w:rsidRPr="005E465C">
        <w:rPr>
          <w:sz w:val="16"/>
        </w:rPr>
        <w:t xml:space="preserve">Despite concerns about the ecological impacts of </w:t>
      </w:r>
      <w:r w:rsidRPr="005E465C">
        <w:rPr>
          <w:sz w:val="22"/>
          <w:u w:val="single"/>
        </w:rPr>
        <w:t>warming, the FTA studies suggest that it may actually reduce existing stresses on ecosystems and biodiversity</w:t>
      </w:r>
      <w:r w:rsidRPr="005E465C">
        <w:rPr>
          <w:sz w:val="16"/>
        </w:rPr>
        <w:t xml:space="preserve"> through 2085–2100. Table 4, provides FTA results for 2085–2100 regarding the variation in three specific ecological indicators across the different IPCC scenarios. 23,25 One indicator is the net biome productivity (a measure of the terrestrial biosphere’s net carbon sink capacity). The second indicator is the area of cropland (a crude measure of the amount of habitat converted to human use; the lower it is, the better is it for maintaining biodiversity and ecosystems). Such land conversion to agriculture is perhaps the single largest threat to global terrestrial biodiversity. 114,115 The third indicator is the global loss of coastal wetlands relative to 1990 levels. The table shows that </w:t>
      </w:r>
      <w:r w:rsidRPr="005E465C">
        <w:rPr>
          <w:sz w:val="22"/>
          <w:u w:val="single"/>
        </w:rPr>
        <w:t>biosphere’s sink capacity under each scenario would be higher in 2100 than in the base year (1990), largely due to higher CO 2 concentrations and because these effects were not projected to be overridden by the negative effects of higher temperatures over that period.</w:t>
      </w:r>
      <w:r w:rsidRPr="005E465C">
        <w:rPr>
          <w:sz w:val="16"/>
        </w:rPr>
        <w:t xml:space="preserve"> For the same reasons, global sink capacity would be higher for the A1FI and A2 scenarios. Partly for the same reasons and its lower population compared to other scenarios, the amount of cropland in 2100 would be lowest for the A1FI world. This is followed by the B1 and B2 worlds. [Levy et al. did not provide cropland estimates for the A2 scenario.] Thus,</w:t>
      </w:r>
      <w:r w:rsidRPr="005E465C">
        <w:rPr>
          <w:b/>
          <w:sz w:val="22"/>
          <w:u w:val="single"/>
        </w:rPr>
        <w:t xml:space="preserve"> through 2100 the warmest (A1FI) scenario would have the least habitat loss and, therefore, pose the smallest risk to terrestrial biodiversity and ecosystems</w:t>
      </w:r>
      <w:r w:rsidRPr="005E465C">
        <w:rPr>
          <w:sz w:val="16"/>
        </w:rPr>
        <w:t xml:space="preserve">, while the B2 scenario would pose the greatest risk to habitat, biodiversity and ecosystems. </w:t>
      </w:r>
      <w:r w:rsidRPr="005E465C">
        <w:rPr>
          <w:sz w:val="22"/>
          <w:u w:val="single"/>
        </w:rPr>
        <w:t xml:space="preserve">Regarding coastal wetlands, although losses due to sea level rise (SLR) are substantial, the contribution of global warming to total losses in 2085 are smaller than losses due to subsidence from other man </w:t>
      </w:r>
      <w:r w:rsidRPr="005E465C">
        <w:rPr>
          <w:rFonts w:ascii="American Typewriter" w:hAnsi="American Typewriter" w:cs="American Typewriter"/>
          <w:sz w:val="22"/>
          <w:u w:val="single"/>
        </w:rPr>
        <w:t>‐</w:t>
      </w:r>
      <w:r w:rsidRPr="005E465C">
        <w:rPr>
          <w:sz w:val="22"/>
          <w:u w:val="single"/>
        </w:rPr>
        <w:t xml:space="preserve"> made causes. </w:t>
      </w:r>
      <w:r w:rsidRPr="005E465C">
        <w:rPr>
          <w:sz w:val="16"/>
        </w:rPr>
        <w:t xml:space="preserve">23 Table 4 shows that wetland losses are much higher for the A1FI and A2 scenarios than for the B1 and B2 scenarios. This is, however, due mainly to the assumption that the first two scenarios would have higher </w:t>
      </w:r>
      <w:proofErr w:type="gramStart"/>
      <w:r w:rsidRPr="005E465C">
        <w:rPr>
          <w:sz w:val="16"/>
        </w:rPr>
        <w:t xml:space="preserve">non </w:t>
      </w:r>
      <w:r w:rsidRPr="005E465C">
        <w:rPr>
          <w:rFonts w:ascii="American Typewriter" w:hAnsi="American Typewriter" w:cs="American Typewriter"/>
          <w:sz w:val="16"/>
        </w:rPr>
        <w:t>‐</w:t>
      </w:r>
      <w:proofErr w:type="gramEnd"/>
      <w:r w:rsidRPr="005E465C">
        <w:rPr>
          <w:sz w:val="16"/>
        </w:rPr>
        <w:t xml:space="preserve"> climate change related subsidence (Ref. 23, p. 76) but this assumption is questionable. 9</w:t>
      </w:r>
    </w:p>
    <w:p w14:paraId="3B95963B" w14:textId="77777777" w:rsidR="00CD5368" w:rsidRPr="005E465C" w:rsidRDefault="00CD5368" w:rsidP="008649DF">
      <w:pPr>
        <w:pStyle w:val="Heading2"/>
      </w:pPr>
      <w:r w:rsidRPr="005E465C">
        <w:lastRenderedPageBreak/>
        <w:t>AT Disease</w:t>
      </w:r>
    </w:p>
    <w:p w14:paraId="74B119D7" w14:textId="77777777" w:rsidR="00CD5368" w:rsidRPr="005E465C" w:rsidRDefault="00CD5368" w:rsidP="00CD5368"/>
    <w:p w14:paraId="49394717" w14:textId="77777777" w:rsidR="00CD5368" w:rsidRPr="005E465C" w:rsidRDefault="00CD5368" w:rsidP="00CD5368">
      <w:pPr>
        <w:pStyle w:val="Heading4"/>
        <w:rPr>
          <w:rFonts w:cs="Times New Roman"/>
        </w:rPr>
      </w:pPr>
      <w:r w:rsidRPr="005E465C">
        <w:rPr>
          <w:rFonts w:cs="Times New Roman"/>
        </w:rPr>
        <w:t>Warming wont cause diseases</w:t>
      </w:r>
    </w:p>
    <w:p w14:paraId="35690C1B" w14:textId="77777777" w:rsidR="00CD5368" w:rsidRPr="005E465C" w:rsidRDefault="00CD5368" w:rsidP="00CD5368">
      <w:r w:rsidRPr="005E465C">
        <w:rPr>
          <w:b/>
        </w:rPr>
        <w:t>Bell</w:t>
      </w:r>
      <w:r w:rsidRPr="005E465C">
        <w:t xml:space="preserve"> </w:t>
      </w:r>
      <w:r w:rsidRPr="005E465C">
        <w:rPr>
          <w:b/>
        </w:rPr>
        <w:t>11</w:t>
      </w:r>
      <w:r w:rsidRPr="005E465C">
        <w:t xml:space="preserve"> - a professor of architecture and holds an endowed professorship in space architecture at the University of Houston. An internationally recognized commentator on scientific and public policy issues, Bell has written extensively on climate and energy policy and has been featured in many prominent national and international newspapers, magazines, and television programs (Larry, “Climate of Corruption: Politics and Power Behind The Global Warming Hoax” http://books.google.com/books</w:t>
      </w:r>
      <w:proofErr w:type="gramStart"/>
      <w:r w:rsidRPr="005E465C">
        <w:t>?id</w:t>
      </w:r>
      <w:proofErr w:type="gramEnd"/>
      <w:r w:rsidRPr="005E465C">
        <w:t>=CS8-uzm3cvUC&amp;dq=%22warming+%22+impacts+on+%22coral+reefs%22+exaggerated&amp;lr=&amp;source=gbs_navlinks_s , PZ)</w:t>
      </w:r>
    </w:p>
    <w:p w14:paraId="1A023DFB" w14:textId="77777777" w:rsidR="00CD5368" w:rsidRPr="005E465C" w:rsidRDefault="00CD5368" w:rsidP="00CD5368">
      <w:r w:rsidRPr="005E465C">
        <w:rPr>
          <w:sz w:val="16"/>
        </w:rPr>
        <w:t xml:space="preserve">Okay, let’s try examining the threat of global warming causing really nasty </w:t>
      </w:r>
      <w:proofErr w:type="spellStart"/>
      <w:r w:rsidRPr="005E465C">
        <w:rPr>
          <w:sz w:val="16"/>
        </w:rPr>
        <w:t>tropi</w:t>
      </w:r>
      <w:proofErr w:type="spellEnd"/>
      <w:r w:rsidRPr="005E465C">
        <w:rPr>
          <w:sz w:val="16"/>
        </w:rPr>
        <w:t xml:space="preserve"> </w:t>
      </w:r>
      <w:proofErr w:type="spellStart"/>
      <w:r w:rsidRPr="005E465C">
        <w:rPr>
          <w:sz w:val="16"/>
        </w:rPr>
        <w:t>cal</w:t>
      </w:r>
      <w:proofErr w:type="spellEnd"/>
      <w:r w:rsidRPr="005E465C">
        <w:rPr>
          <w:sz w:val="16"/>
        </w:rPr>
        <w:t xml:space="preserve"> diseases to spread, just as An Inconvenient Truth dramatically warns. That should warrant some fear. Well, maybe not. At least </w:t>
      </w:r>
      <w:r w:rsidRPr="005E465C">
        <w:rPr>
          <w:u w:val="single"/>
        </w:rPr>
        <w:t>Paul Reiter, a medical entomologist and professor at the Pasteur Institute in Paris, doesn’t think so</w:t>
      </w:r>
      <w:r w:rsidRPr="005E465C">
        <w:rPr>
          <w:sz w:val="16"/>
        </w:rPr>
        <w:t xml:space="preserve">. He is one of the scientists featured in the film The Greatest Global Warming Swindle, produced by WAG-TV in Great Britain in response to the Gore movie. Dr. Reiter was also a contributory author of the IPCC 2001 report who resigned because he regarded the processes to be driven by agenda rather than science. He later threatened to sue the IPCC if they didn’t remove his name from the report he didn’t wish to be associated with.4’ </w:t>
      </w:r>
      <w:r w:rsidRPr="005E465C">
        <w:rPr>
          <w:u w:val="single"/>
        </w:rPr>
        <w:t xml:space="preserve">Professor Reiter’s career has been devoted primarily to studying such </w:t>
      </w:r>
      <w:proofErr w:type="spellStart"/>
      <w:r w:rsidRPr="005E465C">
        <w:rPr>
          <w:u w:val="single"/>
        </w:rPr>
        <w:t>mosquitoborne</w:t>
      </w:r>
      <w:proofErr w:type="spellEnd"/>
      <w:r w:rsidRPr="005E465C">
        <w:rPr>
          <w:u w:val="single"/>
        </w:rPr>
        <w:t xml:space="preserve"> diseases as malaria, dengue, yellow fever, and West Nile virus, among others</w:t>
      </w:r>
      <w:r w:rsidRPr="005E465C">
        <w:rPr>
          <w:sz w:val="16"/>
        </w:rPr>
        <w:t xml:space="preserve">. He takes special issue with any notion that global warming is spreading such ill nesses by extending the carriers to formerly colder locales where they didn’t </w:t>
      </w:r>
      <w:proofErr w:type="spellStart"/>
      <w:r w:rsidRPr="005E465C">
        <w:rPr>
          <w:sz w:val="16"/>
        </w:rPr>
        <w:t>previ</w:t>
      </w:r>
      <w:proofErr w:type="spellEnd"/>
      <w:r w:rsidRPr="005E465C">
        <w:rPr>
          <w:sz w:val="16"/>
        </w:rPr>
        <w:t xml:space="preserve"> </w:t>
      </w:r>
      <w:proofErr w:type="spellStart"/>
      <w:r w:rsidRPr="005E465C">
        <w:rPr>
          <w:sz w:val="16"/>
        </w:rPr>
        <w:t>ously</w:t>
      </w:r>
      <w:proofErr w:type="spellEnd"/>
      <w:r w:rsidRPr="005E465C">
        <w:rPr>
          <w:sz w:val="16"/>
        </w:rPr>
        <w:t xml:space="preserve"> exist. In reference to statements in An Inconvenient Truth that the African cities of Nairobi and Harare were founded above the mosquito line to avoid malaria, and that now the mosquitoes are moving to those higher altitudes, Dr. Reiter comments, “</w:t>
      </w:r>
      <w:r w:rsidRPr="005E465C">
        <w:rPr>
          <w:u w:val="single"/>
        </w:rPr>
        <w:t xml:space="preserve">Gore is completely wrong here—malaria has been documented at an altitude of 8,200 feet—Nairobi and Harare are at altitudes of about 4,920 feet. The new altitudes of malaria are lower than those recorded 100 years ago. </w:t>
      </w:r>
      <w:r w:rsidRPr="005E465C">
        <w:rPr>
          <w:u w:val="single"/>
          <w:bdr w:val="single" w:sz="4" w:space="0" w:color="auto"/>
        </w:rPr>
        <w:t>None of the 30 so-called new diseases Gore references are attributable to global warming</w:t>
      </w:r>
      <w:r w:rsidRPr="005E465C">
        <w:rPr>
          <w:sz w:val="16"/>
        </w:rPr>
        <w:t xml:space="preserve">. None:’44 </w:t>
      </w:r>
      <w:proofErr w:type="gramStart"/>
      <w:r w:rsidRPr="005E465C">
        <w:rPr>
          <w:sz w:val="16"/>
        </w:rPr>
        <w:t>Although</w:t>
      </w:r>
      <w:proofErr w:type="gramEnd"/>
      <w:r w:rsidRPr="005E465C">
        <w:rPr>
          <w:sz w:val="16"/>
        </w:rPr>
        <w:t xml:space="preserve"> few people seem to realize it, </w:t>
      </w:r>
      <w:r w:rsidRPr="005E465C">
        <w:rPr>
          <w:u w:val="single"/>
        </w:rPr>
        <w:t>malaria was once rampant through</w:t>
      </w:r>
      <w:r w:rsidRPr="005E465C">
        <w:rPr>
          <w:sz w:val="16"/>
        </w:rPr>
        <w:t xml:space="preserve">. </w:t>
      </w:r>
      <w:proofErr w:type="gramStart"/>
      <w:r w:rsidRPr="005E465C">
        <w:rPr>
          <w:sz w:val="16"/>
        </w:rPr>
        <w:t>out</w:t>
      </w:r>
      <w:proofErr w:type="gramEnd"/>
      <w:r w:rsidRPr="005E465C">
        <w:rPr>
          <w:sz w:val="16"/>
        </w:rPr>
        <w:t xml:space="preserve"> cold parts of Europe, the US, and Canada, extending into the 20th century. </w:t>
      </w:r>
      <w:r w:rsidRPr="005E465C">
        <w:rPr>
          <w:u w:val="single"/>
        </w:rPr>
        <w:t xml:space="preserve">It was one of the major causes of troop morbidity during the Russian/Finnish War of the 1940s, and an earlier massive epidemic in the 1920s </w:t>
      </w:r>
      <w:r w:rsidRPr="005E465C">
        <w:rPr>
          <w:sz w:val="16"/>
        </w:rPr>
        <w:t>went up through Siberia and into Archangel on the White Sea near the Arctic Circle. Still, man’ continue to regard malaria and dengue as top climate change dangers—far more dangerous than sea level rise</w:t>
      </w:r>
      <w:r w:rsidRPr="005E465C">
        <w:t>.</w:t>
      </w:r>
    </w:p>
    <w:p w14:paraId="63107550" w14:textId="77777777" w:rsidR="00CD5368" w:rsidRPr="005E465C" w:rsidRDefault="00CD5368" w:rsidP="00CD5368"/>
    <w:p w14:paraId="09716192" w14:textId="77777777" w:rsidR="00CD5368" w:rsidRPr="005E465C" w:rsidRDefault="00CD5368" w:rsidP="008649DF">
      <w:pPr>
        <w:pStyle w:val="Heading2"/>
      </w:pPr>
      <w:r w:rsidRPr="005E465C">
        <w:lastRenderedPageBreak/>
        <w:t>AT Extinction</w:t>
      </w:r>
    </w:p>
    <w:p w14:paraId="5DB8D9E8" w14:textId="77777777" w:rsidR="00CD5368" w:rsidRPr="005E465C" w:rsidRDefault="00CD5368" w:rsidP="00CD5368"/>
    <w:p w14:paraId="178C7825" w14:textId="77777777" w:rsidR="00CD5368" w:rsidRPr="005E465C" w:rsidRDefault="00CD5368" w:rsidP="00CD5368">
      <w:pPr>
        <w:pStyle w:val="Heading4"/>
        <w:rPr>
          <w:rFonts w:cs="Times New Roman"/>
        </w:rPr>
      </w:pPr>
      <w:r w:rsidRPr="005E465C">
        <w:rPr>
          <w:rFonts w:cs="Times New Roman"/>
        </w:rPr>
        <w:t xml:space="preserve">Warming’s not an existential risk – adaptation, mitigation, </w:t>
      </w:r>
      <w:proofErr w:type="spellStart"/>
      <w:r w:rsidRPr="005E465C">
        <w:rPr>
          <w:rFonts w:cs="Times New Roman"/>
        </w:rPr>
        <w:t>geoengineering</w:t>
      </w:r>
      <w:proofErr w:type="spellEnd"/>
      <w:r w:rsidRPr="005E465C">
        <w:rPr>
          <w:rFonts w:cs="Times New Roman"/>
        </w:rPr>
        <w:t>, and empirically no runaway.</w:t>
      </w:r>
    </w:p>
    <w:p w14:paraId="02E9D546" w14:textId="77777777" w:rsidR="00CD5368" w:rsidRPr="005E465C" w:rsidRDefault="00CD5368" w:rsidP="00CD5368">
      <w:r w:rsidRPr="005E465C">
        <w:rPr>
          <w:rStyle w:val="StyleStyleBold12pt"/>
        </w:rPr>
        <w:t>Muller 12</w:t>
      </w:r>
      <w:r w:rsidRPr="005E465C">
        <w:rPr>
          <w:sz w:val="16"/>
          <w:szCs w:val="16"/>
        </w:rPr>
        <w:t xml:space="preserve"> (</w:t>
      </w:r>
      <w:proofErr w:type="spellStart"/>
      <w:r w:rsidRPr="005E465C">
        <w:rPr>
          <w:sz w:val="16"/>
          <w:szCs w:val="16"/>
        </w:rPr>
        <w:t>Jonatas</w:t>
      </w:r>
      <w:proofErr w:type="spellEnd"/>
      <w:r w:rsidRPr="005E465C">
        <w:rPr>
          <w:sz w:val="16"/>
          <w:szCs w:val="16"/>
        </w:rPr>
        <w:t>, writer on ethics and existential risks, 2012, “Analysis of Existential Risks”, http://www.jonatasmuller.com/x-risks.pdf)</w:t>
      </w:r>
    </w:p>
    <w:p w14:paraId="5FA789E3" w14:textId="77777777" w:rsidR="00CD5368" w:rsidRPr="005E465C" w:rsidRDefault="00CD5368" w:rsidP="00CD5368">
      <w:pPr>
        <w:rPr>
          <w:u w:val="single"/>
        </w:rPr>
      </w:pPr>
      <w:r w:rsidRPr="005E465C">
        <w:rPr>
          <w:rStyle w:val="StyleBoldUnderline"/>
        </w:rPr>
        <w:t>A runaway global warming, one in which the temperature rises could be a self- reinforcing process, has been cited as an existential risk.</w:t>
      </w:r>
      <w:r w:rsidRPr="005E465C">
        <w:rPr>
          <w:u w:val="single"/>
        </w:rPr>
        <w:t xml:space="preserve"> </w:t>
      </w:r>
      <w:r w:rsidRPr="005E465C">
        <w:rPr>
          <w:sz w:val="16"/>
        </w:rPr>
        <w:t xml:space="preserve">Predictions show that the Arctic ice could melt completely within a few years, releasing methane currently trapped in the </w:t>
      </w:r>
      <w:proofErr w:type="gramStart"/>
      <w:r w:rsidRPr="005E465C">
        <w:rPr>
          <w:sz w:val="16"/>
        </w:rPr>
        <w:t>sea bed</w:t>
      </w:r>
      <w:proofErr w:type="gramEnd"/>
      <w:r w:rsidRPr="005E465C">
        <w:rPr>
          <w:sz w:val="16"/>
        </w:rPr>
        <w:t xml:space="preserve"> (Walter et al. 2007). Methane is a more powerful greenhouse gas than carbon dioxide. Abrupt methane releases from frozen regions may have been involved in two extinction events on this planet, 55 million years ago in the Paleocene– Eocene Thermal Maximum, and 251 million years ago in the Permian–Triassic extinction event. </w:t>
      </w:r>
      <w:r w:rsidRPr="005E465C">
        <w:rPr>
          <w:rStyle w:val="StyleBoldUnderline"/>
        </w:rPr>
        <w:t xml:space="preserve">The fact that similar global </w:t>
      </w:r>
      <w:proofErr w:type="spellStart"/>
      <w:r w:rsidRPr="005E465C">
        <w:rPr>
          <w:rStyle w:val="StyleBoldUnderline"/>
        </w:rPr>
        <w:t>warmings</w:t>
      </w:r>
      <w:proofErr w:type="spellEnd"/>
      <w:r w:rsidRPr="005E465C">
        <w:rPr>
          <w:rStyle w:val="StyleBoldUnderline"/>
        </w:rPr>
        <w:t xml:space="preserve"> have happened before in the history of our planet is a likely indication that the present global warming would not be of a runaway nature. Theoretical ways exist to reverse global </w:t>
      </w:r>
      <w:proofErr w:type="spellStart"/>
      <w:r w:rsidRPr="005E465C">
        <w:rPr>
          <w:rStyle w:val="StyleBoldUnderline"/>
        </w:rPr>
        <w:t>warmings</w:t>
      </w:r>
      <w:proofErr w:type="spellEnd"/>
      <w:r w:rsidRPr="005E465C">
        <w:rPr>
          <w:rStyle w:val="StyleBoldUnderline"/>
        </w:rPr>
        <w:t xml:space="preserve"> with technology, which may include capturing greenhouse gases from the atmosphere, deflecting solar radiation, among other strategies</w:t>
      </w:r>
      <w:r w:rsidRPr="005E465C">
        <w:rPr>
          <w:sz w:val="16"/>
        </w:rPr>
        <w:t>. For instance, organisms such as algae are being bioengineered to convert atmospheric greenhouse gases into biofuels (Venter 2008).</w:t>
      </w:r>
      <w:r w:rsidRPr="005E465C">
        <w:rPr>
          <w:u w:val="single"/>
        </w:rPr>
        <w:t xml:space="preserve"> T</w:t>
      </w:r>
      <w:r w:rsidRPr="005E465C">
        <w:rPr>
          <w:rStyle w:val="StyleBoldUnderline"/>
        </w:rPr>
        <w:t xml:space="preserve">hough they may cause imbalances, these methods would seem to prevent global warming from being an existential risk in the </w:t>
      </w:r>
      <w:proofErr w:type="gramStart"/>
      <w:r w:rsidRPr="005E465C">
        <w:rPr>
          <w:rStyle w:val="StyleBoldUnderline"/>
        </w:rPr>
        <w:t>worst case</w:t>
      </w:r>
      <w:proofErr w:type="gramEnd"/>
      <w:r w:rsidRPr="005E465C">
        <w:rPr>
          <w:rStyle w:val="StyleBoldUnderline"/>
        </w:rPr>
        <w:t xml:space="preserve"> scenario, but it may still produce catastrophic results.</w:t>
      </w:r>
    </w:p>
    <w:p w14:paraId="3961B0CB" w14:textId="77777777" w:rsidR="00CD5368" w:rsidRPr="005E465C" w:rsidRDefault="00CD5368" w:rsidP="00CD5368"/>
    <w:p w14:paraId="73C838BB" w14:textId="77777777" w:rsidR="00E419B5" w:rsidRPr="005E465C" w:rsidRDefault="00E419B5" w:rsidP="00CD5368"/>
    <w:p w14:paraId="633547BB" w14:textId="77777777" w:rsidR="00E419B5" w:rsidRPr="005E465C" w:rsidRDefault="00E419B5" w:rsidP="00E419B5"/>
    <w:p w14:paraId="0E0DBD0F" w14:textId="77777777" w:rsidR="00E419B5" w:rsidRPr="005E465C" w:rsidRDefault="00E419B5" w:rsidP="00E419B5">
      <w:pPr>
        <w:pStyle w:val="Heading4"/>
        <w:rPr>
          <w:rFonts w:cs="Times New Roman"/>
        </w:rPr>
      </w:pPr>
      <w:r w:rsidRPr="005E465C">
        <w:rPr>
          <w:rFonts w:cs="Times New Roman"/>
        </w:rPr>
        <w:t>No extinction</w:t>
      </w:r>
    </w:p>
    <w:p w14:paraId="401AA00C" w14:textId="77777777" w:rsidR="00E419B5" w:rsidRPr="005E465C" w:rsidRDefault="00E419B5" w:rsidP="00E419B5">
      <w:pPr>
        <w:rPr>
          <w:sz w:val="16"/>
        </w:rPr>
      </w:pPr>
      <w:r w:rsidRPr="005E465C">
        <w:rPr>
          <w:rStyle w:val="StyleStyleBold12pt"/>
        </w:rPr>
        <w:t>NIPCC 11</w:t>
      </w:r>
      <w:r w:rsidRPr="005E465C">
        <w:rPr>
          <w:sz w:val="16"/>
        </w:rPr>
        <w:t xml:space="preserve"> (Nongovernmental International Panel on Climate Change. Surviving the unprecedented climate change of the IPCC. 8 March 2011. http://www.nipccreport.org/articles/2011/mar/8mar2011a5.html)KG</w:t>
      </w:r>
    </w:p>
    <w:p w14:paraId="587ABDA8" w14:textId="77777777" w:rsidR="00E419B5" w:rsidRPr="005E465C" w:rsidRDefault="00E419B5" w:rsidP="00E419B5">
      <w:pPr>
        <w:rPr>
          <w:sz w:val="16"/>
        </w:rPr>
      </w:pPr>
    </w:p>
    <w:p w14:paraId="77CAB2F0" w14:textId="77777777" w:rsidR="00E419B5" w:rsidRPr="005E465C" w:rsidRDefault="00E419B5" w:rsidP="00E419B5">
      <w:pPr>
        <w:rPr>
          <w:sz w:val="22"/>
          <w:u w:val="single"/>
        </w:rPr>
      </w:pPr>
      <w:r w:rsidRPr="005E465C">
        <w:rPr>
          <w:sz w:val="16"/>
        </w:rPr>
        <w:t xml:space="preserve">In a paper published in </w:t>
      </w:r>
      <w:r w:rsidRPr="005E465C">
        <w:rPr>
          <w:iCs/>
          <w:sz w:val="16"/>
        </w:rPr>
        <w:t>Systematics and Biodiversity</w:t>
      </w:r>
      <w:r w:rsidRPr="005E465C">
        <w:rPr>
          <w:sz w:val="16"/>
        </w:rPr>
        <w:t xml:space="preserve">, Willis </w:t>
      </w:r>
      <w:r w:rsidRPr="005E465C">
        <w:rPr>
          <w:iCs/>
          <w:sz w:val="16"/>
        </w:rPr>
        <w:t>et al</w:t>
      </w:r>
      <w:r w:rsidRPr="005E465C">
        <w:rPr>
          <w:sz w:val="16"/>
        </w:rPr>
        <w:t>. (2010) consider the IPCC (2007) "predicted climatic changes for the next century" -- i.e., their contentions that "global temperatures will increase by 2-4°C and possibly beyond, sea levels will rise (~1 m ± 0.5 m), and atmospheric CO</w:t>
      </w:r>
      <w:r w:rsidRPr="005E465C">
        <w:rPr>
          <w:sz w:val="16"/>
          <w:vertAlign w:val="subscript"/>
        </w:rPr>
        <w:t>2</w:t>
      </w:r>
      <w:r w:rsidRPr="005E465C">
        <w:rPr>
          <w:sz w:val="16"/>
        </w:rPr>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5E465C">
        <w:rPr>
          <w:iCs/>
          <w:sz w:val="16"/>
        </w:rPr>
        <w:t>et al</w:t>
      </w:r>
      <w:r w:rsidRPr="005E465C">
        <w:rPr>
          <w:sz w:val="16"/>
        </w:rPr>
        <w:t xml:space="preserve">., 2004; Solomon </w:t>
      </w:r>
      <w:r w:rsidRPr="005E465C">
        <w:rPr>
          <w:iCs/>
          <w:sz w:val="16"/>
        </w:rPr>
        <w:t>et al</w:t>
      </w:r>
      <w:r w:rsidRPr="005E465C">
        <w:rPr>
          <w:sz w:val="16"/>
        </w:rPr>
        <w:t xml:space="preserve">., 2007) and there will be extensive die-back of the tropical rainforest due to climate change (e.g. </w:t>
      </w:r>
      <w:proofErr w:type="spellStart"/>
      <w:r w:rsidRPr="005E465C">
        <w:rPr>
          <w:sz w:val="16"/>
        </w:rPr>
        <w:t>Huntingford</w:t>
      </w:r>
      <w:proofErr w:type="spellEnd"/>
      <w:r w:rsidRPr="005E465C">
        <w:rPr>
          <w:sz w:val="16"/>
        </w:rPr>
        <w:t xml:space="preserve"> </w:t>
      </w:r>
      <w:r w:rsidRPr="005E465C">
        <w:rPr>
          <w:iCs/>
          <w:sz w:val="16"/>
        </w:rPr>
        <w:t>et al</w:t>
      </w:r>
      <w:r w:rsidRPr="005E465C">
        <w:rPr>
          <w:sz w:val="16"/>
        </w:rPr>
        <w:t xml:space="preserve">., 2008)." On the other hand, they indicate that some </w:t>
      </w:r>
      <w:r w:rsidRPr="005E465C">
        <w:rPr>
          <w:sz w:val="22"/>
          <w:u w:val="single"/>
        </w:rPr>
        <w:t>biologists and climatologists have pointed out that "many of the predicted increases in climate have happened before, in terms of both magnitude and rate of change</w:t>
      </w:r>
      <w:r w:rsidRPr="005E465C">
        <w:rPr>
          <w:sz w:val="16"/>
        </w:rPr>
        <w:t xml:space="preserve"> (e.g. Royer, 2008; </w:t>
      </w:r>
      <w:proofErr w:type="spellStart"/>
      <w:r w:rsidRPr="005E465C">
        <w:rPr>
          <w:sz w:val="16"/>
        </w:rPr>
        <w:t>Zachos</w:t>
      </w:r>
      <w:proofErr w:type="spellEnd"/>
      <w:r w:rsidRPr="005E465C">
        <w:rPr>
          <w:sz w:val="16"/>
        </w:rPr>
        <w:t xml:space="preserve"> </w:t>
      </w:r>
      <w:r w:rsidRPr="005E465C">
        <w:rPr>
          <w:iCs/>
          <w:sz w:val="16"/>
        </w:rPr>
        <w:t>et al</w:t>
      </w:r>
      <w:r w:rsidRPr="005E465C">
        <w:rPr>
          <w:sz w:val="16"/>
        </w:rPr>
        <w:t xml:space="preserve">., 2008), </w:t>
      </w:r>
      <w:r w:rsidRPr="005E465C">
        <w:rPr>
          <w:sz w:val="22"/>
          <w:u w:val="single"/>
        </w:rPr>
        <w:t>and yet biotic communities have remained remarkably resilient</w:t>
      </w:r>
      <w:r w:rsidRPr="005E465C">
        <w:rPr>
          <w:sz w:val="16"/>
        </w:rPr>
        <w:t xml:space="preserve"> (</w:t>
      </w:r>
      <w:proofErr w:type="spellStart"/>
      <w:r w:rsidRPr="005E465C">
        <w:rPr>
          <w:sz w:val="16"/>
        </w:rPr>
        <w:t>Mayle</w:t>
      </w:r>
      <w:proofErr w:type="spellEnd"/>
      <w:r w:rsidRPr="005E465C">
        <w:rPr>
          <w:sz w:val="16"/>
        </w:rPr>
        <w:t xml:space="preserve"> and Power, 2008) </w:t>
      </w:r>
      <w:r w:rsidRPr="005E465C">
        <w:rPr>
          <w:sz w:val="22"/>
          <w:u w:val="single"/>
        </w:rPr>
        <w:t xml:space="preserve">and in some cases thrived </w:t>
      </w:r>
      <w:r w:rsidRPr="005E465C">
        <w:rPr>
          <w:sz w:val="16"/>
        </w:rPr>
        <w:t>(</w:t>
      </w:r>
      <w:proofErr w:type="spellStart"/>
      <w:r w:rsidRPr="005E465C">
        <w:rPr>
          <w:sz w:val="16"/>
        </w:rPr>
        <w:t>Svenning</w:t>
      </w:r>
      <w:proofErr w:type="spellEnd"/>
      <w:r w:rsidRPr="005E465C">
        <w:rPr>
          <w:sz w:val="16"/>
        </w:rPr>
        <w:t xml:space="preserve">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5E465C">
        <w:rPr>
          <w:sz w:val="22"/>
          <w:u w:val="single"/>
        </w:rPr>
        <w:t xml:space="preserve">Willis </w:t>
      </w:r>
      <w:r w:rsidRPr="005E465C">
        <w:rPr>
          <w:iCs/>
          <w:sz w:val="22"/>
          <w:u w:val="single"/>
        </w:rPr>
        <w:t>et al</w:t>
      </w:r>
      <w:r w:rsidRPr="005E465C">
        <w:rPr>
          <w:sz w:val="22"/>
          <w:u w:val="single"/>
        </w:rPr>
        <w:t>. focus on "intervals in time in the fossil record when atmospheric CO</w:t>
      </w:r>
      <w:r w:rsidRPr="005E465C">
        <w:rPr>
          <w:sz w:val="22"/>
          <w:u w:val="single"/>
          <w:vertAlign w:val="subscript"/>
        </w:rPr>
        <w:t>2</w:t>
      </w:r>
      <w:r w:rsidRPr="005E465C">
        <w:rPr>
          <w:sz w:val="22"/>
          <w:u w:val="single"/>
        </w:rPr>
        <w:t xml:space="preserve"> concentrations increased up to 1200 ppm, temperatures in mid- to high-latitudes increased by greater than 4°C within 60 years, and sea levels rose by up to 3 m higher than present,"</w:t>
      </w:r>
      <w:r w:rsidRPr="005E465C">
        <w:rPr>
          <w:sz w:val="16"/>
        </w:rPr>
        <w:t xml:space="preserve"> </w:t>
      </w:r>
      <w:r w:rsidRPr="005E465C">
        <w:rPr>
          <w:sz w:val="22"/>
          <w:u w:val="single"/>
        </w:rPr>
        <w:t>describing studies of past biotic responses that indicate "the scale and impact of the magnitude and rate of such climate changes on biodiversity</w:t>
      </w:r>
      <w:r w:rsidRPr="005E465C">
        <w:rPr>
          <w:sz w:val="16"/>
        </w:rPr>
        <w:t xml:space="preserve">." And </w:t>
      </w:r>
      <w:r w:rsidRPr="005E465C">
        <w:rPr>
          <w:sz w:val="22"/>
          <w:u w:val="single"/>
        </w:rPr>
        <w:t>what emerges</w:t>
      </w:r>
      <w:r w:rsidRPr="005E465C">
        <w:rPr>
          <w:sz w:val="16"/>
        </w:rPr>
        <w:t xml:space="preserve"> from those studies, as they describe it, "</w:t>
      </w:r>
      <w:r w:rsidRPr="005E465C">
        <w:rPr>
          <w:sz w:val="22"/>
          <w:u w:val="single"/>
        </w:rPr>
        <w:t>is evidence for rapid community turnover, migrations, development of novel ecosystems and thresholds from one stable ecosystem state to anoth</w:t>
      </w:r>
      <w:r w:rsidRPr="005E465C">
        <w:rPr>
          <w:sz w:val="16"/>
        </w:rPr>
        <w:t xml:space="preserve">er." And, most importantly in this regard, they </w:t>
      </w:r>
      <w:proofErr w:type="gramStart"/>
      <w:r w:rsidRPr="005E465C">
        <w:rPr>
          <w:sz w:val="16"/>
        </w:rPr>
        <w:t>report</w:t>
      </w:r>
      <w:proofErr w:type="gramEnd"/>
      <w:r w:rsidRPr="005E465C">
        <w:rPr>
          <w:sz w:val="16"/>
        </w:rPr>
        <w:t xml:space="preserve"> "</w:t>
      </w:r>
      <w:r w:rsidRPr="005E465C">
        <w:rPr>
          <w:sz w:val="22"/>
          <w:u w:val="single"/>
        </w:rPr>
        <w:t>there is very little evidence for broad-scale extinctions due to a warming world.</w:t>
      </w:r>
      <w:r w:rsidRPr="005E465C">
        <w:rPr>
          <w:sz w:val="16"/>
        </w:rPr>
        <w:t xml:space="preserve">" In concluding, the Norwegian, Swedish and UK researchers say that "based on such evidence </w:t>
      </w:r>
      <w:r w:rsidRPr="005E465C">
        <w:rPr>
          <w:sz w:val="22"/>
          <w:u w:val="single"/>
        </w:rPr>
        <w:t>we urge some caution in assuming broad-scale extinctions of species will occur due solely to climate changes of the magnitude and rate predicted for the next centur</w:t>
      </w:r>
      <w:r w:rsidRPr="005E465C">
        <w:rPr>
          <w:sz w:val="16"/>
        </w:rPr>
        <w:t>y," reiterating that "</w:t>
      </w:r>
      <w:r w:rsidRPr="005E465C">
        <w:rPr>
          <w:sz w:val="22"/>
          <w:u w:val="single"/>
        </w:rPr>
        <w:t>the fossil record indicates remarkable biotic resilience to wide amplitude fluctuations in climate."</w:t>
      </w:r>
    </w:p>
    <w:p w14:paraId="363FAA62" w14:textId="77777777" w:rsidR="00E419B5" w:rsidRPr="005E465C" w:rsidRDefault="00E419B5" w:rsidP="00CD5368"/>
    <w:p w14:paraId="43783B8E" w14:textId="77777777" w:rsidR="007B2E5A" w:rsidRPr="005E465C" w:rsidRDefault="007B2E5A" w:rsidP="008649DF">
      <w:pPr>
        <w:pStyle w:val="Heading2"/>
      </w:pPr>
      <w:r w:rsidRPr="005E465C">
        <w:lastRenderedPageBreak/>
        <w:t>AT Methane</w:t>
      </w:r>
    </w:p>
    <w:p w14:paraId="76919B23" w14:textId="77777777" w:rsidR="007B2E5A" w:rsidRPr="005E465C" w:rsidRDefault="007B2E5A" w:rsidP="007B2E5A"/>
    <w:p w14:paraId="4AF984C7" w14:textId="77777777" w:rsidR="007B2E5A" w:rsidRPr="005E465C" w:rsidRDefault="007B2E5A" w:rsidP="007B2E5A">
      <w:pPr>
        <w:pStyle w:val="Heading4"/>
        <w:rPr>
          <w:rFonts w:cs="Times New Roman"/>
        </w:rPr>
      </w:pPr>
      <w:r w:rsidRPr="005E465C">
        <w:rPr>
          <w:rFonts w:cs="Times New Roman"/>
        </w:rPr>
        <w:t>No risk of methane – if bursts occur, scientists agree they won’t be catastrophic.</w:t>
      </w:r>
    </w:p>
    <w:p w14:paraId="616791E5" w14:textId="77777777" w:rsidR="007B2E5A" w:rsidRPr="005E465C" w:rsidRDefault="007B2E5A" w:rsidP="007B2E5A">
      <w:pPr>
        <w:rPr>
          <w:sz w:val="16"/>
          <w:szCs w:val="16"/>
        </w:rPr>
      </w:pPr>
      <w:proofErr w:type="spellStart"/>
      <w:r w:rsidRPr="005E465C">
        <w:rPr>
          <w:b/>
        </w:rPr>
        <w:t>Schiermeier</w:t>
      </w:r>
      <w:proofErr w:type="spellEnd"/>
      <w:r w:rsidRPr="005E465C">
        <w:rPr>
          <w:b/>
        </w:rPr>
        <w:t xml:space="preserve"> 08 </w:t>
      </w:r>
      <w:r w:rsidRPr="005E465C">
        <w:t xml:space="preserve">– </w:t>
      </w:r>
      <w:r w:rsidRPr="005E465C">
        <w:rPr>
          <w:sz w:val="16"/>
          <w:szCs w:val="16"/>
        </w:rPr>
        <w:t>science and policy expert, studies climate, oceanography, fisheries, and earth science, cartographer, graduate in geography, stats, and econ from University of Munich, writer for Nature international weekly journal of science (</w:t>
      </w:r>
      <w:proofErr w:type="spellStart"/>
      <w:r w:rsidRPr="005E465C">
        <w:rPr>
          <w:sz w:val="16"/>
          <w:szCs w:val="16"/>
        </w:rPr>
        <w:t>Quirin</w:t>
      </w:r>
      <w:proofErr w:type="spellEnd"/>
      <w:r w:rsidRPr="005E465C">
        <w:rPr>
          <w:sz w:val="16"/>
          <w:szCs w:val="16"/>
        </w:rPr>
        <w:t xml:space="preserve">, “Fears surface over methane leaks”, 9/26/08, </w:t>
      </w:r>
      <w:hyperlink r:id="rId20" w:history="1">
        <w:r w:rsidRPr="005E465C">
          <w:rPr>
            <w:rStyle w:val="Hyperlink"/>
            <w:sz w:val="16"/>
            <w:szCs w:val="16"/>
          </w:rPr>
          <w:t>http://www.nature.com/news/2008/080926/full/455572a.html</w:t>
        </w:r>
      </w:hyperlink>
      <w:r w:rsidRPr="005E465C">
        <w:rPr>
          <w:sz w:val="16"/>
          <w:szCs w:val="16"/>
        </w:rPr>
        <w:t>)//Beddow</w:t>
      </w:r>
    </w:p>
    <w:p w14:paraId="5D54E298" w14:textId="77777777" w:rsidR="007B2E5A" w:rsidRPr="005E465C" w:rsidRDefault="007B2E5A" w:rsidP="007B2E5A">
      <w:pPr>
        <w:rPr>
          <w:sz w:val="16"/>
        </w:rPr>
      </w:pPr>
      <w:r w:rsidRPr="005E465C">
        <w:rPr>
          <w:sz w:val="16"/>
        </w:rPr>
        <w:t xml:space="preserve">Preliminary </w:t>
      </w:r>
      <w:r w:rsidRPr="005E465C">
        <w:rPr>
          <w:u w:val="single"/>
        </w:rPr>
        <w:t>data from two Arctic cruises suggest that rising temperatures are already causing substantial amounts of methane to be released from beneath the ocean floor. But catastrophic gas leaks, like those believed to have occurred 55 million years ago, are unlikely, scientists say</w:t>
      </w:r>
      <w:r w:rsidRPr="005E465C">
        <w:rPr>
          <w:sz w:val="16"/>
        </w:rPr>
        <w:t xml:space="preserve">. In the past few weeks, scientists aboard the British research ship James Clark Ross have discovered more than 250 plumes of methane bubbling up along the continental margin northwest of Svalbard. The findings add to a similar discovery by a Russian team in </w:t>
      </w:r>
      <w:proofErr w:type="gramStart"/>
      <w:r w:rsidRPr="005E465C">
        <w:rPr>
          <w:sz w:val="16"/>
        </w:rPr>
        <w:t>August, that</w:t>
      </w:r>
      <w:proofErr w:type="gramEnd"/>
      <w:r w:rsidRPr="005E465C">
        <w:rPr>
          <w:sz w:val="16"/>
        </w:rPr>
        <w:t xml:space="preserve"> reported elevated methane concentrations near the Lena River delta, as part of the International Siberian Shelf Study (ISSS). The findings have provoked alarmist media reports predicting massive methane bursts that could accelerate global warming. Methane is a far more powerful greenhouse gas than carbon dioxide, although it is present in much lower concentrations in the atmosphere. </w:t>
      </w:r>
      <w:r w:rsidRPr="005E465C">
        <w:rPr>
          <w:u w:val="single"/>
        </w:rPr>
        <w:t>But the phenomenon is probably not new. The scientists believe that methane has been released in the region for at least 15,000 years</w:t>
      </w:r>
      <w:r w:rsidRPr="005E465C">
        <w:rPr>
          <w:sz w:val="16"/>
        </w:rPr>
        <w:t>. "What we're now seeing certainly did not start in the last year or so," says geophysicist Graham Westbrook of the University of Birmingham, UK, who led the British team. "</w:t>
      </w:r>
      <w:r w:rsidRPr="005E465C">
        <w:rPr>
          <w:u w:val="single"/>
        </w:rPr>
        <w:t>We have observed increased methane concentrations in the Laptev Sea during several expeditions since the mid-1990s</w:t>
      </w:r>
      <w:r w:rsidRPr="005E465C">
        <w:rPr>
          <w:sz w:val="16"/>
        </w:rPr>
        <w:t xml:space="preserve">," says Igor </w:t>
      </w:r>
      <w:proofErr w:type="spellStart"/>
      <w:r w:rsidRPr="005E465C">
        <w:rPr>
          <w:sz w:val="16"/>
        </w:rPr>
        <w:t>Semiletov</w:t>
      </w:r>
      <w:proofErr w:type="spellEnd"/>
      <w:r w:rsidRPr="005E465C">
        <w:rPr>
          <w:sz w:val="16"/>
        </w:rPr>
        <w:t xml:space="preserve">, who oversees the ISSS methane </w:t>
      </w:r>
      <w:proofErr w:type="spellStart"/>
      <w:r w:rsidRPr="005E465C">
        <w:rPr>
          <w:sz w:val="16"/>
        </w:rPr>
        <w:t>programme</w:t>
      </w:r>
      <w:proofErr w:type="spellEnd"/>
      <w:r w:rsidRPr="005E465C">
        <w:rPr>
          <w:sz w:val="16"/>
        </w:rPr>
        <w:t xml:space="preserve"> aboard the Russian research ship Jacob </w:t>
      </w:r>
      <w:proofErr w:type="spellStart"/>
      <w:r w:rsidRPr="005E465C">
        <w:rPr>
          <w:sz w:val="16"/>
        </w:rPr>
        <w:t>Smirnitskyi</w:t>
      </w:r>
      <w:proofErr w:type="spellEnd"/>
      <w:r w:rsidRPr="005E465C">
        <w:rPr>
          <w:sz w:val="16"/>
        </w:rPr>
        <w:t xml:space="preserve">. "But </w:t>
      </w:r>
      <w:r w:rsidRPr="005E465C">
        <w:rPr>
          <w:u w:val="single"/>
        </w:rPr>
        <w:t>the data set is extremely limited. Whether what we're seeing in the region is of any relevance for the global climate is mere speculation</w:t>
      </w:r>
      <w:r w:rsidRPr="005E465C">
        <w:rPr>
          <w:sz w:val="16"/>
        </w:rPr>
        <w:t xml:space="preserve">." </w:t>
      </w:r>
      <w:proofErr w:type="spellStart"/>
      <w:r w:rsidRPr="005E465C">
        <w:rPr>
          <w:sz w:val="16"/>
        </w:rPr>
        <w:t>Semiletov</w:t>
      </w:r>
      <w:proofErr w:type="spellEnd"/>
      <w:r w:rsidRPr="005E465C">
        <w:rPr>
          <w:sz w:val="16"/>
        </w:rPr>
        <w:t xml:space="preserve"> says that the scientists did measure higher concentrations of dissolved methane this summer compared to summer sampling in 2003 and 2004 (N. </w:t>
      </w:r>
      <w:proofErr w:type="spellStart"/>
      <w:r w:rsidRPr="005E465C">
        <w:rPr>
          <w:sz w:val="16"/>
        </w:rPr>
        <w:t>Shakhova</w:t>
      </w:r>
      <w:proofErr w:type="spellEnd"/>
      <w:r w:rsidRPr="005E465C">
        <w:rPr>
          <w:sz w:val="16"/>
        </w:rPr>
        <w:t xml:space="preserve"> and I. </w:t>
      </w:r>
      <w:proofErr w:type="spellStart"/>
      <w:r w:rsidRPr="005E465C">
        <w:rPr>
          <w:sz w:val="16"/>
        </w:rPr>
        <w:t>Semiletov</w:t>
      </w:r>
      <w:proofErr w:type="spellEnd"/>
      <w:r w:rsidRPr="005E465C">
        <w:rPr>
          <w:sz w:val="16"/>
        </w:rPr>
        <w:t xml:space="preserve"> J. Mar. Sys. 66, 227–243; 2007). At one ice-covered site in the mere 50-metre shelf water, they detected methane bubbling at the surface, indicating that at least some of the gas released at the seabed is escaping into the atmosphere before being consumed by bacteria in the water column. Geologists think that billions of </w:t>
      </w:r>
      <w:proofErr w:type="spellStart"/>
      <w:r w:rsidRPr="005E465C">
        <w:rPr>
          <w:sz w:val="16"/>
        </w:rPr>
        <w:t>tonnes</w:t>
      </w:r>
      <w:proofErr w:type="spellEnd"/>
      <w:r w:rsidRPr="005E465C">
        <w:rPr>
          <w:sz w:val="16"/>
        </w:rPr>
        <w:t xml:space="preserve"> of methane lie beneath the sub-sea permafrost in some parts of the shallow Siberian shelf, although estimates vary widely. The hydrocarbon — trapped there either as a gas, or bound in solid ice-like structures called methane hydrates — is a remnant from the last ice age when the sea level was about 100 </w:t>
      </w:r>
      <w:proofErr w:type="spellStart"/>
      <w:r w:rsidRPr="005E465C">
        <w:rPr>
          <w:sz w:val="16"/>
        </w:rPr>
        <w:t>metres</w:t>
      </w:r>
      <w:proofErr w:type="spellEnd"/>
      <w:r w:rsidRPr="005E465C">
        <w:rPr>
          <w:sz w:val="16"/>
        </w:rPr>
        <w:t xml:space="preserve"> lower. </w:t>
      </w:r>
      <w:r w:rsidRPr="005E465C">
        <w:rPr>
          <w:u w:val="single"/>
        </w:rPr>
        <w:t xml:space="preserve">The big fear is that the methane could escape as a result of the permafrost becoming porous, possibly from an increased influx of freshwater from the relatively warm Lena River. "The risk is real," says Hans-Wolfgang </w:t>
      </w:r>
      <w:proofErr w:type="spellStart"/>
      <w:r w:rsidRPr="005E465C">
        <w:rPr>
          <w:u w:val="single"/>
        </w:rPr>
        <w:t>Hubberten</w:t>
      </w:r>
      <w:proofErr w:type="spellEnd"/>
      <w:r w:rsidRPr="005E465C">
        <w:rPr>
          <w:u w:val="single"/>
        </w:rPr>
        <w:t>, a permafrost expert at the Alfred Wegener Institute of Polar and Marine Research in Potsdam, Germany. "But there's no reason to panic. Claims that gas hydrates are on the brink of dissociating in a big way should be taken with a large pinch of salt."</w:t>
      </w:r>
      <w:r w:rsidRPr="005E465C">
        <w:rPr>
          <w:sz w:val="16"/>
        </w:rPr>
        <w:t xml:space="preserve"> </w:t>
      </w:r>
      <w:r w:rsidRPr="005E465C">
        <w:rPr>
          <w:u w:val="single"/>
        </w:rPr>
        <w:t xml:space="preserve">Thermal </w:t>
      </w:r>
      <w:proofErr w:type="spellStart"/>
      <w:r w:rsidRPr="005E465C">
        <w:rPr>
          <w:u w:val="single"/>
        </w:rPr>
        <w:t>modelling</w:t>
      </w:r>
      <w:proofErr w:type="spellEnd"/>
      <w:r w:rsidRPr="005E465C">
        <w:rPr>
          <w:u w:val="single"/>
        </w:rPr>
        <w:t xml:space="preserve"> suggests that the marine permafrost in the region is relatively stable.</w:t>
      </w:r>
      <w:r w:rsidRPr="005E465C">
        <w:rPr>
          <w:sz w:val="16"/>
        </w:rPr>
        <w:t xml:space="preserve"> However, drillings conducted in 2005 revealed that the permafrost may have slightly warmed and thinned (V. </w:t>
      </w:r>
      <w:proofErr w:type="spellStart"/>
      <w:r w:rsidRPr="005E465C">
        <w:rPr>
          <w:sz w:val="16"/>
        </w:rPr>
        <w:t>Rachold</w:t>
      </w:r>
      <w:proofErr w:type="spellEnd"/>
      <w:r w:rsidRPr="005E465C">
        <w:rPr>
          <w:sz w:val="16"/>
        </w:rPr>
        <w:t xml:space="preserve"> et al. Eos 88, 149–156; 2007). Even so, says </w:t>
      </w:r>
      <w:proofErr w:type="spellStart"/>
      <w:r w:rsidRPr="005E465C">
        <w:rPr>
          <w:sz w:val="16"/>
        </w:rPr>
        <w:t>Hubberten</w:t>
      </w:r>
      <w:proofErr w:type="spellEnd"/>
      <w:r w:rsidRPr="005E465C">
        <w:rPr>
          <w:sz w:val="16"/>
        </w:rPr>
        <w:t>, it is likely that the observed emissions come from 'new' methane produced by increased bacterial activity in thawing soil, rather than from degradation of ancient gas hydrates.</w:t>
      </w:r>
    </w:p>
    <w:p w14:paraId="1C85CA58" w14:textId="77777777" w:rsidR="007B2E5A" w:rsidRPr="005E465C" w:rsidRDefault="007B2E5A" w:rsidP="007B2E5A"/>
    <w:p w14:paraId="53B065BD" w14:textId="77777777" w:rsidR="008649DF" w:rsidRPr="005E465C" w:rsidRDefault="008649DF" w:rsidP="008649DF">
      <w:pPr>
        <w:pStyle w:val="Heading2"/>
      </w:pPr>
      <w:r w:rsidRPr="005E465C">
        <w:lastRenderedPageBreak/>
        <w:t>AT Natural Disasters</w:t>
      </w:r>
    </w:p>
    <w:p w14:paraId="313BE059" w14:textId="77777777" w:rsidR="008649DF" w:rsidRPr="005E465C" w:rsidRDefault="008649DF" w:rsidP="008649DF"/>
    <w:p w14:paraId="611A8441" w14:textId="77777777" w:rsidR="008649DF" w:rsidRPr="005E465C" w:rsidRDefault="008649DF" w:rsidP="008649DF">
      <w:pPr>
        <w:pStyle w:val="Heading4"/>
        <w:rPr>
          <w:rFonts w:cs="Times New Roman"/>
        </w:rPr>
      </w:pPr>
      <w:r w:rsidRPr="005E465C">
        <w:rPr>
          <w:rFonts w:cs="Times New Roman"/>
        </w:rPr>
        <w:t>Warming doesn’t cause natural disasters—UN report proves</w:t>
      </w:r>
    </w:p>
    <w:p w14:paraId="5150AE38" w14:textId="77777777" w:rsidR="008649DF" w:rsidRPr="005E465C" w:rsidRDefault="008649DF" w:rsidP="008649DF">
      <w:r w:rsidRPr="005E465C">
        <w:rPr>
          <w:rStyle w:val="StyleStyleBold12pt"/>
        </w:rPr>
        <w:t>Michaels 13</w:t>
      </w:r>
      <w:r w:rsidRPr="005E465C">
        <w:rPr>
          <w:b/>
        </w:rPr>
        <w:t xml:space="preserve"> </w:t>
      </w:r>
      <w:r w:rsidRPr="005E465C">
        <w:softHyphen/>
      </w:r>
      <w:r w:rsidRPr="005E465C">
        <w:rPr>
          <w:sz w:val="16"/>
          <w:szCs w:val="16"/>
        </w:rPr>
        <w:t xml:space="preserve"> (Patrick J., Director of the Center for the Study of Science at the Cato Institute and senior fellow in research and economic development at George Mason University 4/18/13, “The Climate Horror Picture Show, Brought to</w:t>
      </w:r>
      <w:r w:rsidRPr="005E465C">
        <w:rPr>
          <w:sz w:val="16"/>
          <w:szCs w:val="16"/>
        </w:rPr>
        <w:t xml:space="preserve"> You by Dodgy Science”, </w:t>
      </w:r>
      <w:hyperlink r:id="rId21" w:history="1">
        <w:r w:rsidRPr="005E465C">
          <w:rPr>
            <w:rStyle w:val="Hyperlink"/>
            <w:sz w:val="16"/>
            <w:szCs w:val="16"/>
          </w:rPr>
          <w:t>http://www.cato.org/publications/commentary/climate-horror-picture-show-brought-you-dodgy-science</w:t>
        </w:r>
      </w:hyperlink>
      <w:r w:rsidRPr="005E465C">
        <w:rPr>
          <w:sz w:val="16"/>
          <w:szCs w:val="16"/>
        </w:rPr>
        <w:t>)</w:t>
      </w:r>
    </w:p>
    <w:p w14:paraId="1F3876CF" w14:textId="77777777" w:rsidR="008649DF" w:rsidRPr="005E465C" w:rsidRDefault="008649DF" w:rsidP="008649DF">
      <w:pPr>
        <w:rPr>
          <w:sz w:val="16"/>
        </w:rPr>
      </w:pPr>
      <w:r w:rsidRPr="005E465C">
        <w:rPr>
          <w:sz w:val="16"/>
        </w:rPr>
        <w:t>Pop quiz. Who wrote this: “</w:t>
      </w:r>
      <w:r w:rsidRPr="005E465C">
        <w:rPr>
          <w:u w:val="single"/>
        </w:rPr>
        <w:t xml:space="preserve">There is medium evidence and high agreement that </w:t>
      </w:r>
      <w:r w:rsidRPr="005E465C">
        <w:rPr>
          <w:b/>
          <w:u w:val="single"/>
        </w:rPr>
        <w:t>long-term trends in normalized losses have not been attributed to natural or anthropogenic climate change</w:t>
      </w:r>
      <w:r w:rsidRPr="005E465C">
        <w:rPr>
          <w:sz w:val="16"/>
        </w:rPr>
        <w:t xml:space="preserve">”? a) Someone who does not know how to write b) The Koch Brothers c) The Cato Institute d) The United Nations’ Intergovernmental Panel on Climate Change (IPCC) Well, it’s obviously “a”, and not likely to be “b”, as Charles Koch writes very clearly. Nor would such a poorly constructed sentence have gotten by the Cato editors (“c”). Which leaves “d.” That’s right, </w:t>
      </w:r>
      <w:r w:rsidRPr="005E465C">
        <w:rPr>
          <w:u w:val="single"/>
        </w:rPr>
        <w:t xml:space="preserve">it’s in a recent report on “climate extremes” from our pals at </w:t>
      </w:r>
      <w:r w:rsidRPr="005E465C">
        <w:rPr>
          <w:rStyle w:val="Emphasis"/>
        </w:rPr>
        <w:t>the UN</w:t>
      </w:r>
      <w:r w:rsidRPr="005E465C">
        <w:rPr>
          <w:u w:val="single"/>
        </w:rPr>
        <w:t>. Of course they couldn’t come right out and say it, so it’s up to others to translate to common English: any trends in weather-related losses are not related to dreaded global warming</w:t>
      </w:r>
      <w:r w:rsidRPr="005E465C">
        <w:rPr>
          <w:sz w:val="16"/>
        </w:rPr>
        <w:t xml:space="preserve">. But that hasn’t stopped the $3.5 billion per year U.S. Global Change Research Program (USGCRP). Instead, their draft “National Assessment” of climate change in the United States flogs more “extreme” climate in just about every one of the 30 chapters in this 1200-page doorstop. The USGCRP is just about every organization that consumes an </w:t>
      </w:r>
      <w:proofErr w:type="spellStart"/>
      <w:r w:rsidRPr="005E465C">
        <w:rPr>
          <w:sz w:val="16"/>
        </w:rPr>
        <w:t>oodle</w:t>
      </w:r>
      <w:proofErr w:type="spellEnd"/>
      <w:r w:rsidRPr="005E465C">
        <w:rPr>
          <w:sz w:val="16"/>
        </w:rPr>
        <w:t xml:space="preserve"> of the </w:t>
      </w:r>
      <w:proofErr w:type="gramStart"/>
      <w:r w:rsidRPr="005E465C">
        <w:rPr>
          <w:sz w:val="16"/>
        </w:rPr>
        <w:t>multibillion dollar</w:t>
      </w:r>
      <w:proofErr w:type="gramEnd"/>
      <w:r w:rsidRPr="005E465C">
        <w:rPr>
          <w:sz w:val="16"/>
        </w:rPr>
        <w:t xml:space="preserve"> pie. It therefore considers its pronouncements to be the consensus of climate scientists. So does the IPCC. They can’t both be right. One thing that’s apparent in the new Assessment is that federal funding is awarded preferentially to those who thrive in a data-free environment. Weather-related damages are not increasing, as percentage of GDP. When you produce more stuff (increasing GDP), there’s more stuff to get hit by bad weather. The “Transportation” chapter of this climate horror picture show asserts that pernicious climate change is “reducing the reliability and capacity of the U.S. transportation system”. Really? But, here is reality: Does this look like reduction in capacity? Does this? Or is this related to global warming? The fact of the matter is </w:t>
      </w:r>
      <w:r w:rsidRPr="005E465C">
        <w:rPr>
          <w:u w:val="single"/>
        </w:rPr>
        <w:t>the vast balance of evidence is that the current National Assessment is an incredible exaggeration of the effects of climate change on the United States</w:t>
      </w:r>
      <w:r w:rsidRPr="005E465C">
        <w:rPr>
          <w:sz w:val="16"/>
        </w:rPr>
        <w:t>. So why was it done? Consider the “mission statement” of the USGCRP: “Thirteen Agencies, One Mission: Empower the Nation with Global Change Science”. The operative word is “empower,” which is the purpose of the Assessment. It is to provide cover for a massive regulatory intrusion, and concomitant enormous costs in resources and individual liberty. History tells us that when scientists willingly endorse sweeping governmental agendas fueled by dodgy science, bad things soon happen.</w:t>
      </w:r>
    </w:p>
    <w:p w14:paraId="54329C38" w14:textId="77777777" w:rsidR="008649DF" w:rsidRPr="005E465C" w:rsidRDefault="008649DF" w:rsidP="008649DF"/>
    <w:p w14:paraId="349FF2F3" w14:textId="77777777" w:rsidR="00CD5368" w:rsidRPr="005E465C" w:rsidRDefault="00CD5368" w:rsidP="008649DF">
      <w:pPr>
        <w:pStyle w:val="Heading2"/>
      </w:pPr>
      <w:r w:rsidRPr="005E465C">
        <w:lastRenderedPageBreak/>
        <w:t xml:space="preserve">AT Ocean </w:t>
      </w:r>
      <w:proofErr w:type="spellStart"/>
      <w:r w:rsidRPr="005E465C">
        <w:t>Acidfication</w:t>
      </w:r>
      <w:proofErr w:type="spellEnd"/>
    </w:p>
    <w:p w14:paraId="77382F9D" w14:textId="77777777" w:rsidR="00CD5368" w:rsidRPr="005E465C" w:rsidRDefault="00CD5368" w:rsidP="00CD5368"/>
    <w:p w14:paraId="418783FC" w14:textId="77777777" w:rsidR="00CD5368" w:rsidRPr="005E465C" w:rsidRDefault="00CD5368" w:rsidP="00817038">
      <w:pPr>
        <w:pStyle w:val="Heading4"/>
        <w:rPr>
          <w:rFonts w:cs="Times New Roman"/>
        </w:rPr>
      </w:pPr>
      <w:r w:rsidRPr="005E465C">
        <w:rPr>
          <w:rFonts w:cs="Times New Roman"/>
        </w:rPr>
        <w:t>Carbon Emissions boost Ocean Growth – Tests disprove Ocean Acidification</w:t>
      </w:r>
    </w:p>
    <w:p w14:paraId="06DF2E65" w14:textId="77777777" w:rsidR="00CD5368" w:rsidRPr="005E465C" w:rsidRDefault="00CD5368" w:rsidP="00CD5368">
      <w:pPr>
        <w:rPr>
          <w:b/>
          <w:bCs/>
          <w:sz w:val="26"/>
        </w:rPr>
      </w:pPr>
      <w:r w:rsidRPr="005E465C">
        <w:rPr>
          <w:rStyle w:val="StyleStyleBold12pt"/>
        </w:rPr>
        <w:t xml:space="preserve">Middleton, 09 </w:t>
      </w:r>
      <w:r w:rsidRPr="005E465C">
        <w:t>– Geoscientist and BS in Earth Sciences (11/13/09, Dave Middleton, Debunk House, “Ocean Acidification… Another Nail in a Junk Science Coffin,</w:t>
      </w:r>
      <w:proofErr w:type="gramStart"/>
      <w:r w:rsidRPr="005E465C">
        <w:t>”  http</w:t>
      </w:r>
      <w:proofErr w:type="gramEnd"/>
      <w:r w:rsidRPr="005E465C">
        <w:t>://debunkhouse.wordpress.com/2009/11/13/ocean-acidification-another-nail-in-a-junk-science-coffin/)</w:t>
      </w:r>
    </w:p>
    <w:p w14:paraId="3B0395FC" w14:textId="77777777" w:rsidR="00CD5368" w:rsidRPr="005E465C" w:rsidRDefault="00CD5368" w:rsidP="00CD5368">
      <w:r w:rsidRPr="005E465C">
        <w:t xml:space="preserve">In other words… </w:t>
      </w:r>
      <w:r w:rsidRPr="005E465C">
        <w:rPr>
          <w:rStyle w:val="StyleBoldUnderline"/>
        </w:rPr>
        <w:t>Anthropogenic CO2 emissions help feed the critters that build coral reefs. Dissolved Inorganic Carbon</w:t>
      </w:r>
      <w:r w:rsidRPr="005E465C">
        <w:t xml:space="preserve"> (CO2, bicarbonate, etc.) </w:t>
      </w:r>
      <w:proofErr w:type="gramStart"/>
      <w:r w:rsidRPr="005E465C">
        <w:t>are</w:t>
      </w:r>
      <w:proofErr w:type="gramEnd"/>
      <w:r w:rsidRPr="005E465C">
        <w:t xml:space="preserve"> consumed by shell building organisms to build shells (bicarbonate) and photosynthesis in the photic zone (CO2). DIC</w:t>
      </w:r>
      <w:r w:rsidRPr="005E465C">
        <w:rPr>
          <w:rStyle w:val="Emphasis"/>
        </w:rPr>
        <w:t xml:space="preserve"> constitute about 97% of the carbon in the oceans</w:t>
      </w:r>
      <w:r w:rsidRPr="005E465C">
        <w:rPr>
          <w:highlight w:val="cyan"/>
        </w:rPr>
        <w:t>.</w:t>
      </w:r>
      <w:r w:rsidRPr="005E465C">
        <w:t xml:space="preserve"> </w:t>
      </w:r>
      <w:r w:rsidRPr="005E465C">
        <w:rPr>
          <w:rStyle w:val="StyleBoldUnderline"/>
        </w:rPr>
        <w:t>Dissolved Organic Carbon</w:t>
      </w:r>
      <w:r w:rsidRPr="005E465C">
        <w:t xml:space="preserve"> (non-colloidal bits of carbohydrates, proteins, etc.) are the mostly the product of photosynthesis. DOC can </w:t>
      </w:r>
      <w:r w:rsidRPr="005E465C">
        <w:rPr>
          <w:rStyle w:val="StyleBoldUnderline"/>
        </w:rPr>
        <w:t>come from land or, marine sources</w:t>
      </w:r>
      <w:r w:rsidRPr="005E465C">
        <w:t xml:space="preserve">. </w:t>
      </w:r>
      <w:r w:rsidRPr="005E465C">
        <w:rPr>
          <w:rStyle w:val="StyleBoldUnderline"/>
        </w:rPr>
        <w:t xml:space="preserve">This is consumed by </w:t>
      </w:r>
      <w:proofErr w:type="gramStart"/>
      <w:r w:rsidRPr="005E465C">
        <w:rPr>
          <w:rStyle w:val="StyleBoldUnderline"/>
        </w:rPr>
        <w:t>sponges which</w:t>
      </w:r>
      <w:proofErr w:type="gramEnd"/>
      <w:r w:rsidRPr="005E465C">
        <w:rPr>
          <w:rStyle w:val="StyleBoldUnderline"/>
        </w:rPr>
        <w:t xml:space="preserve"> secrete food for reef building organisms</w:t>
      </w:r>
      <w:r w:rsidRPr="005E465C">
        <w:t xml:space="preserve">. Both DIC and DOC are part of the carbon cycle. </w:t>
      </w:r>
      <w:r w:rsidRPr="005E465C">
        <w:rPr>
          <w:rStyle w:val="StyleBoldUnderline"/>
        </w:rPr>
        <w:t>Anthropogenic carbon emissions</w:t>
      </w:r>
      <w:r w:rsidRPr="005E465C">
        <w:t xml:space="preserve"> (primarily CO2) </w:t>
      </w:r>
      <w:r w:rsidRPr="005E465C">
        <w:rPr>
          <w:rStyle w:val="StyleBoldUnderline"/>
        </w:rPr>
        <w:t>constitute about 3% of the Earth’s carbon budget</w:t>
      </w:r>
      <w:r w:rsidRPr="005E465C">
        <w:t xml:space="preserve"> (~6 </w:t>
      </w:r>
      <w:proofErr w:type="spellStart"/>
      <w:r w:rsidRPr="005E465C">
        <w:t>Gt</w:t>
      </w:r>
      <w:proofErr w:type="spellEnd"/>
      <w:r w:rsidRPr="005E465C">
        <w:t>/</w:t>
      </w:r>
      <w:proofErr w:type="spellStart"/>
      <w:r w:rsidRPr="005E465C">
        <w:t>yr</w:t>
      </w:r>
      <w:proofErr w:type="spellEnd"/>
      <w:r w:rsidRPr="005E465C">
        <w:t xml:space="preserve">). </w:t>
      </w:r>
      <w:r w:rsidRPr="005E465C">
        <w:rPr>
          <w:rStyle w:val="StyleBoldUnderline"/>
        </w:rPr>
        <w:t>More CO2 in the atmosphere leads to something called “CO2 fertilization.” In an enriched CO2 environment, most plants end to grow more</w:t>
      </w:r>
      <w:r w:rsidRPr="005E465C">
        <w:t xml:space="preserve">. The fatal flaw of the infamous “Hockey Stick” chart was in Mann’s misinterpretation of Bristlecone Pine tree ring chronologies as a proxy for temperature; when in fact the tree ring growth was actually indicating CO2 fertilization as in this example from Greek fir </w:t>
      </w:r>
      <w:proofErr w:type="spellStart"/>
      <w:r w:rsidRPr="005E465C">
        <w:t>treesEnriched</w:t>
      </w:r>
      <w:proofErr w:type="spellEnd"/>
      <w:r w:rsidRPr="005E465C">
        <w:t xml:space="preserve"> </w:t>
      </w:r>
      <w:r w:rsidRPr="005E465C">
        <w:rPr>
          <w:rStyle w:val="StyleBoldUnderline"/>
        </w:rPr>
        <w:t>atmospheric CO2 “feeds” reefs in two ways: 1) Enhanced photosynthesis for the symbiotic algae;</w:t>
      </w:r>
      <w:r w:rsidRPr="005E465C">
        <w:t xml:space="preserve"> and </w:t>
      </w:r>
      <w:r w:rsidRPr="005E465C">
        <w:rPr>
          <w:rStyle w:val="StyleBoldUnderline"/>
        </w:rPr>
        <w:t xml:space="preserve">2) More DOC to feed the sponges that also feed reef builders as the result of enhanced photosynthesis of land and marine vegetation. Coral reefs can only grow in the photic zone of the oceans because </w:t>
      </w:r>
      <w:proofErr w:type="spellStart"/>
      <w:r w:rsidRPr="005E465C">
        <w:rPr>
          <w:rStyle w:val="StyleBoldUnderline"/>
        </w:rPr>
        <w:t>zooxanthellae</w:t>
      </w:r>
      <w:proofErr w:type="spellEnd"/>
      <w:r w:rsidRPr="005E465C">
        <w:rPr>
          <w:rStyle w:val="StyleBoldUnderline"/>
        </w:rPr>
        <w:t xml:space="preserve"> algae use sunlight</w:t>
      </w:r>
      <w:r w:rsidRPr="005E465C">
        <w:t xml:space="preserve">, </w:t>
      </w:r>
      <w:r w:rsidRPr="005E465C">
        <w:rPr>
          <w:rStyle w:val="StyleBoldUnderline"/>
        </w:rPr>
        <w:t>CO2, calcium and/or magnesium to make limestone</w:t>
      </w:r>
      <w:r w:rsidRPr="005E465C">
        <w:t xml:space="preserve">. The calcification rate of Flinders Reef has increased along with atmospheric CO2 concentrations since 1700 Flinders Reef calcification rate has increased along with atmospheric CO2 since 1700. As the atmospheric CO2 concentration has grown since the 1700′s coral reef extension rates have also trended upwards. </w:t>
      </w:r>
      <w:r w:rsidRPr="005E465C">
        <w:rPr>
          <w:rStyle w:val="StyleBoldUnderline"/>
        </w:rPr>
        <w:t>This is contrary to the theory that increased atmospheric CO2 should reduce the calcium carbonate saturation in the oceans, thus reducing reef calcification</w:t>
      </w:r>
      <w:r w:rsidRPr="005E465C">
        <w:t xml:space="preserve">. It’s a similar enigma to the calcification rates of </w:t>
      </w:r>
      <w:proofErr w:type="spellStart"/>
      <w:r w:rsidRPr="005E465C">
        <w:t>coccoliths</w:t>
      </w:r>
      <w:proofErr w:type="spellEnd"/>
      <w:r w:rsidRPr="005E465C">
        <w:t xml:space="preserve"> and </w:t>
      </w:r>
      <w:proofErr w:type="spellStart"/>
      <w:r w:rsidRPr="005E465C">
        <w:t>otoliths</w:t>
      </w:r>
      <w:proofErr w:type="spellEnd"/>
      <w:r w:rsidRPr="005E465C">
        <w:t>. In all three cases, t</w:t>
      </w:r>
      <w:r w:rsidRPr="005E465C">
        <w:rPr>
          <w:rStyle w:val="StyleBoldUnderline"/>
        </w:rPr>
        <w:t>he theory or model says that increasing atmospheric CO2 will make the oceans less basic by increasing the concentration of H+ ions and reducing calcium carbonate saturation</w:t>
      </w:r>
      <w:r w:rsidRPr="005E465C">
        <w:t xml:space="preserve">. </w:t>
      </w:r>
      <w:r w:rsidRPr="005E465C">
        <w:rPr>
          <w:rStyle w:val="StyleBoldUnderline"/>
        </w:rPr>
        <w:t>This is supposed to reduce the calcification rates of carbonate shell-building organisms</w:t>
      </w:r>
      <w:r w:rsidRPr="005E465C">
        <w:t xml:space="preserve">. </w:t>
      </w:r>
      <w:r w:rsidRPr="005E465C">
        <w:rPr>
          <w:rStyle w:val="StyleBoldUnderline"/>
        </w:rPr>
        <w:t>When, in fact, the opposite is occurring in nature with reefs</w:t>
      </w:r>
      <w:r w:rsidRPr="005E465C">
        <w:t xml:space="preserve"> and </w:t>
      </w:r>
      <w:proofErr w:type="spellStart"/>
      <w:r w:rsidRPr="005E465C">
        <w:t>coccoliths</w:t>
      </w:r>
      <w:proofErr w:type="spellEnd"/>
      <w:r w:rsidRPr="005E465C">
        <w:t xml:space="preserve"> – Calcification rates are generally increasing. And in </w:t>
      </w:r>
      <w:r w:rsidRPr="005E465C">
        <w:rPr>
          <w:rStyle w:val="StyleBoldUnderline"/>
        </w:rPr>
        <w:t xml:space="preserve">empirical experiments under laboratory conditions, </w:t>
      </w:r>
      <w:proofErr w:type="spellStart"/>
      <w:r w:rsidRPr="005E465C">
        <w:rPr>
          <w:rStyle w:val="StyleBoldUnderline"/>
        </w:rPr>
        <w:t>otoliths</w:t>
      </w:r>
      <w:proofErr w:type="spellEnd"/>
      <w:r w:rsidRPr="005E465C">
        <w:rPr>
          <w:rStyle w:val="StyleBoldUnderline"/>
        </w:rPr>
        <w:t xml:space="preserve"> grew</w:t>
      </w:r>
      <w:r w:rsidRPr="005E465C">
        <w:t xml:space="preserve"> (rather than shrank) </w:t>
      </w:r>
      <w:r w:rsidRPr="005E465C">
        <w:rPr>
          <w:rStyle w:val="StyleBoldUnderline"/>
        </w:rPr>
        <w:t>when subjected to high levels of simulated atmospheric CO2</w:t>
      </w:r>
      <w:r w:rsidRPr="005E465C">
        <w:t xml:space="preserve">. In the cases of reefs and </w:t>
      </w:r>
      <w:proofErr w:type="spellStart"/>
      <w:r w:rsidRPr="005E465C">
        <w:t>coccoliths</w:t>
      </w:r>
      <w:proofErr w:type="spellEnd"/>
      <w:r w:rsidRPr="005E465C">
        <w:t xml:space="preserve">, one answer is that the relatively minor increase in atmospheric CO2 over the last couple of hundred years has enhanced photosynthesis more than it has hampered marine carbonate geochemistry. However, the </w:t>
      </w:r>
      <w:proofErr w:type="spellStart"/>
      <w:r w:rsidRPr="005E465C">
        <w:t>otoliths</w:t>
      </w:r>
      <w:proofErr w:type="spellEnd"/>
      <w:r w:rsidRPr="005E465C">
        <w:t xml:space="preserve"> (fish ear bones) shouldn’t really benefit from enhanced </w:t>
      </w:r>
      <w:proofErr w:type="gramStart"/>
      <w:r w:rsidRPr="005E465C">
        <w:t>photo-respiration</w:t>
      </w:r>
      <w:proofErr w:type="gramEnd"/>
      <w:r w:rsidRPr="005E465C">
        <w:rPr>
          <w:b/>
        </w:rPr>
        <w:t xml:space="preserve">. </w:t>
      </w:r>
      <w:r w:rsidRPr="005E465C">
        <w:rPr>
          <w:rStyle w:val="Emphasis"/>
        </w:rPr>
        <w:t xml:space="preserve">The fact that </w:t>
      </w:r>
      <w:proofErr w:type="spellStart"/>
      <w:r w:rsidRPr="005E465C">
        <w:rPr>
          <w:rStyle w:val="Emphasis"/>
        </w:rPr>
        <w:t>otoliths</w:t>
      </w:r>
      <w:proofErr w:type="spellEnd"/>
      <w:r w:rsidRPr="005E465C">
        <w:rPr>
          <w:rStyle w:val="Emphasis"/>
        </w:rPr>
        <w:t xml:space="preserve"> grew rather than shrank when subjected to high CO2 levels is a pretty good indication that the primary theory of ocean acidification has been tested and falsified</w:t>
      </w:r>
      <w:r w:rsidRPr="005E465C">
        <w:t xml:space="preserve">. In the field of geology, when we falsify a hypothesis or a theory, we trend to start looking for a new hypothesis or theory. That’s why we rely very heavily on Chamberlain’s Method of Multiple Working Hypotheses. </w:t>
      </w:r>
      <w:r w:rsidRPr="005E465C">
        <w:rPr>
          <w:rStyle w:val="StyleBoldUnderline"/>
        </w:rPr>
        <w:t>In the junk science of ocean acidification and anthropogenic global warming, it appears that the process is to simply discard any data that deviate from the ruling theory.</w:t>
      </w:r>
    </w:p>
    <w:p w14:paraId="139DAE5B" w14:textId="77777777" w:rsidR="00CD5368" w:rsidRPr="005E465C" w:rsidRDefault="00CD5368" w:rsidP="00CD5368"/>
    <w:p w14:paraId="23368951" w14:textId="77777777" w:rsidR="00CD5368" w:rsidRPr="005E465C" w:rsidRDefault="00CD5368" w:rsidP="00817038">
      <w:pPr>
        <w:pStyle w:val="Heading4"/>
        <w:rPr>
          <w:rFonts w:cs="Times New Roman"/>
        </w:rPr>
      </w:pPr>
      <w:r w:rsidRPr="005E465C">
        <w:rPr>
          <w:rFonts w:cs="Times New Roman"/>
        </w:rPr>
        <w:lastRenderedPageBreak/>
        <w:t>Natural adaptation and forces disprove Ocean Acidification Impacts</w:t>
      </w:r>
    </w:p>
    <w:p w14:paraId="7E3E9B00" w14:textId="77777777" w:rsidR="00CD5368" w:rsidRPr="005E465C" w:rsidRDefault="00CD5368" w:rsidP="00CD5368">
      <w:pPr>
        <w:rPr>
          <w:b/>
        </w:rPr>
      </w:pPr>
      <w:r w:rsidRPr="005E465C">
        <w:rPr>
          <w:rStyle w:val="StyleStyleBold12pt"/>
        </w:rPr>
        <w:t xml:space="preserve">Anthony, 7 </w:t>
      </w:r>
      <w:r w:rsidRPr="005E465C">
        <w:t xml:space="preserve">– Dr. J. Floor </w:t>
      </w:r>
      <w:proofErr w:type="spellStart"/>
      <w:r w:rsidRPr="005E465C">
        <w:t>Anthoni</w:t>
      </w:r>
      <w:proofErr w:type="spellEnd"/>
      <w:r w:rsidRPr="005E465C">
        <w:t xml:space="preserve"> the Director of Sea Friends (2007, </w:t>
      </w:r>
      <w:proofErr w:type="spellStart"/>
      <w:r w:rsidRPr="005E465C">
        <w:t>Dr</w:t>
      </w:r>
      <w:proofErr w:type="spellEnd"/>
      <w:r w:rsidRPr="005E465C">
        <w:t xml:space="preserve"> J Floor </w:t>
      </w:r>
      <w:proofErr w:type="spellStart"/>
      <w:r w:rsidRPr="005E465C">
        <w:t>Anthoni</w:t>
      </w:r>
      <w:proofErr w:type="spellEnd"/>
      <w:r w:rsidRPr="005E465C">
        <w:t xml:space="preserve">, </w:t>
      </w:r>
      <w:proofErr w:type="spellStart"/>
      <w:r w:rsidRPr="005E465C">
        <w:t>Seafriends</w:t>
      </w:r>
      <w:proofErr w:type="spellEnd"/>
      <w:r w:rsidRPr="005E465C">
        <w:t xml:space="preserve">, </w:t>
      </w:r>
      <w:hyperlink r:id="rId22" w:anchor="conclusion" w:history="1">
        <w:r w:rsidRPr="005E465C">
          <w:rPr>
            <w:rStyle w:val="Hyperlink"/>
          </w:rPr>
          <w:t>http://www.seafriends.org.nz/issues/global/acid.htm#conclusion</w:t>
        </w:r>
      </w:hyperlink>
      <w:r w:rsidRPr="005E465C">
        <w:t xml:space="preserve"> CS)</w:t>
      </w:r>
    </w:p>
    <w:p w14:paraId="42CD4024" w14:textId="77777777" w:rsidR="00CD5368" w:rsidRPr="005E465C" w:rsidRDefault="00CD5368" w:rsidP="00CD5368"/>
    <w:p w14:paraId="572289B5" w14:textId="77777777" w:rsidR="00CD5368" w:rsidRPr="005E465C" w:rsidRDefault="00CD5368" w:rsidP="00CD5368">
      <w:r w:rsidRPr="005E465C">
        <w:t>It is an important message that I want you to take home and keep in the back of your mind whenever you read about marine science or planet science. It is a message for scientists too. Dead planet thinking</w:t>
      </w:r>
      <w:r w:rsidRPr="005E465C">
        <w:rPr>
          <w:rStyle w:val="StyleBoldUnderline"/>
        </w:rPr>
        <w:t>: most oceanographers</w:t>
      </w:r>
      <w:r w:rsidRPr="005E465C">
        <w:t xml:space="preserve">, physicists, chemists </w:t>
      </w:r>
      <w:r w:rsidRPr="005E465C">
        <w:rPr>
          <w:rStyle w:val="StyleBoldUnderline"/>
        </w:rPr>
        <w:t>treat the planet as a dead planet, where every force, every process can be described and captured in an equation</w:t>
      </w:r>
      <w:r w:rsidRPr="005E465C">
        <w:t xml:space="preserve">, and then simulated by a computer. But </w:t>
      </w:r>
      <w:r w:rsidRPr="005E465C">
        <w:rPr>
          <w:rStyle w:val="StyleBoldUnderline"/>
        </w:rPr>
        <w:t>life frustrates every attempt</w:t>
      </w:r>
      <w:r w:rsidRPr="005E465C">
        <w:t xml:space="preserve">, as it corrupts equations, while also adapting to changing circumstances. Of all these, the sea is the worst with its unimaginable scale, complexity and influence. </w:t>
      </w:r>
      <w:r w:rsidRPr="005E465C">
        <w:rPr>
          <w:rStyle w:val="StyleBoldUnderline"/>
        </w:rPr>
        <w:t>We may never be able to unravel the secrets of the sea</w:t>
      </w:r>
      <w:r w:rsidRPr="005E465C">
        <w:t xml:space="preserve">. Opening with these thoughts, </w:t>
      </w:r>
      <w:r w:rsidRPr="005E465C">
        <w:rPr>
          <w:rStyle w:val="StyleBoldUnderline"/>
        </w:rPr>
        <w:t>the (</w:t>
      </w:r>
      <w:proofErr w:type="gramStart"/>
      <w:r w:rsidRPr="005E465C">
        <w:rPr>
          <w:rStyle w:val="StyleBoldUnderline"/>
        </w:rPr>
        <w:t>bio)chemistry</w:t>
      </w:r>
      <w:proofErr w:type="gramEnd"/>
      <w:r w:rsidRPr="005E465C">
        <w:rPr>
          <w:rStyle w:val="StyleBoldUnderline"/>
        </w:rPr>
        <w:t xml:space="preserve"> of the sea is so complicated and unknown that the scare for acidic oceans is entirely unjustified</w:t>
      </w:r>
      <w:r w:rsidRPr="005E465C">
        <w:t xml:space="preserve">. It is true that humans should act from a position of humility and prudence, adjusting to nature while never exploiting more than 30% of the environment but we have gone far over that limit. Today nature is adjusting to us and we cannot change that without a much smaller human population and much less waste (CO2 is part of human waste). Well, that is not going to happen. So we have to accept that nature is now changing. An important part of that is an increase of the life-bringing gas </w:t>
      </w:r>
      <w:proofErr w:type="spellStart"/>
      <w:r w:rsidRPr="005E465C">
        <w:t>carbondioxide</w:t>
      </w:r>
      <w:proofErr w:type="spellEnd"/>
      <w:r w:rsidRPr="005E465C">
        <w:t xml:space="preserve">. </w:t>
      </w:r>
      <w:r w:rsidRPr="005E465C">
        <w:rPr>
          <w:rStyle w:val="StyleBoldUnderline"/>
        </w:rPr>
        <w:t>With higher CO2 levels, plants will produce more</w:t>
      </w:r>
      <w:r w:rsidRPr="005E465C">
        <w:t xml:space="preserve">. </w:t>
      </w:r>
      <w:r w:rsidRPr="005E465C">
        <w:rPr>
          <w:rStyle w:val="StyleBoldUnderline"/>
        </w:rPr>
        <w:t>Hopefully the world will become warmer too, and all this is welcome to the starving billions</w:t>
      </w:r>
      <w:r w:rsidRPr="005E465C">
        <w:t xml:space="preserve">. </w:t>
      </w:r>
      <w:r w:rsidRPr="005E465C">
        <w:rPr>
          <w:rStyle w:val="StyleBoldUnderline"/>
        </w:rPr>
        <w:t>As oceans become more acidic, they will become more productive too, adjusting to the new scenario</w:t>
      </w:r>
      <w:r w:rsidRPr="005E465C">
        <w:t xml:space="preserve">. </w:t>
      </w:r>
      <w:r w:rsidRPr="005E465C">
        <w:rPr>
          <w:rStyle w:val="StyleBoldUnderline"/>
        </w:rPr>
        <w:t>There will be no 'tipping points'</w:t>
      </w:r>
      <w:r w:rsidRPr="005E465C">
        <w:t xml:space="preserve"> but there could be some unexpected and unforeseen surprises. The world has been changing and adapting to major changes since it came out of the last ice age, and the changes caused by fossil fuel will be relatively small. </w:t>
      </w:r>
      <w:r w:rsidRPr="005E465C">
        <w:rPr>
          <w:rStyle w:val="StyleBoldUnderline"/>
        </w:rPr>
        <w:t>As far as the science of ocean acidification goes, there are some major errors and conflicts, and the amount of missing knowledge</w:t>
      </w:r>
      <w:r w:rsidRPr="005E465C">
        <w:t xml:space="preserve"> </w:t>
      </w:r>
      <w:r w:rsidRPr="005E465C">
        <w:rPr>
          <w:rStyle w:val="StyleBoldUnderline"/>
        </w:rPr>
        <w:t>is much larger than what we know</w:t>
      </w:r>
      <w:r w:rsidRPr="005E465C">
        <w:t>. Scientists have uncritically accepted the findings of the IPCC with critically low 'pre-industrial' levels of CO2, but has anyone tried to grow plants and seedlings at 180ppmv CO2?</w:t>
      </w:r>
    </w:p>
    <w:p w14:paraId="6309BC6B" w14:textId="77777777" w:rsidR="00CD5368" w:rsidRPr="005E465C" w:rsidRDefault="00CD5368" w:rsidP="00CD5368"/>
    <w:p w14:paraId="078E42A5" w14:textId="77777777" w:rsidR="00CD5368" w:rsidRPr="005E465C" w:rsidRDefault="00CD5368" w:rsidP="00817038">
      <w:pPr>
        <w:pStyle w:val="Heading4"/>
        <w:rPr>
          <w:rFonts w:cs="Times New Roman"/>
        </w:rPr>
      </w:pPr>
      <w:r w:rsidRPr="005E465C">
        <w:rPr>
          <w:rFonts w:cs="Times New Roman"/>
        </w:rPr>
        <w:t>Ocean Acidification has no Impact, Myriad of Reasons</w:t>
      </w:r>
    </w:p>
    <w:p w14:paraId="779F6B63" w14:textId="77777777" w:rsidR="00CD5368" w:rsidRPr="005E465C" w:rsidRDefault="00CD5368" w:rsidP="00CD5368">
      <w:r w:rsidRPr="005E465C">
        <w:rPr>
          <w:b/>
        </w:rPr>
        <w:t>Monckton, 10</w:t>
      </w:r>
      <w:r w:rsidRPr="005E465C">
        <w:t xml:space="preserve">-The Right </w:t>
      </w:r>
      <w:proofErr w:type="spellStart"/>
      <w:r w:rsidRPr="005E465C">
        <w:t>Honourable</w:t>
      </w:r>
      <w:proofErr w:type="spellEnd"/>
      <w:r w:rsidRPr="005E465C">
        <w:t xml:space="preserve"> The Viscount Monckton of </w:t>
      </w:r>
      <w:proofErr w:type="spellStart"/>
      <w:r w:rsidRPr="005E465C">
        <w:t>Brenchley</w:t>
      </w:r>
      <w:proofErr w:type="spellEnd"/>
      <w:r w:rsidRPr="005E465C">
        <w:t xml:space="preserve">, Deputy Leader of the UK Independence Party, Served as the </w:t>
      </w:r>
      <w:proofErr w:type="spellStart"/>
      <w:r w:rsidRPr="005E465C">
        <w:t>the</w:t>
      </w:r>
      <w:proofErr w:type="spellEnd"/>
      <w:r w:rsidRPr="005E465C">
        <w:t xml:space="preserve"> secretary for the Centre for Policy Studies’ economic, forward strategy, health and employment study groups (1/5/10, Christopher Walter Monckton, 3rd Viscount Monckton of </w:t>
      </w:r>
      <w:proofErr w:type="spellStart"/>
      <w:r w:rsidRPr="005E465C">
        <w:t>Brenchley</w:t>
      </w:r>
      <w:proofErr w:type="spellEnd"/>
      <w:r w:rsidRPr="005E465C">
        <w:t>, Science and Public Policy Institute, “’ACID TEST: The Global Challenge Of Ocean Acidification’ – A New Propaganda Film By The National Resources Defense Council Fails The Acid Test Of Real World Data,” Science and Public Policy Institute and the Center for the Study of Carbon Dioxide and Global Change. CS)</w:t>
      </w:r>
    </w:p>
    <w:p w14:paraId="39E79EB0" w14:textId="77777777" w:rsidR="00CD5368" w:rsidRPr="005E465C" w:rsidRDefault="00CD5368" w:rsidP="00CD5368"/>
    <w:p w14:paraId="05BFAB2B" w14:textId="77777777" w:rsidR="00CD5368" w:rsidRPr="005E465C" w:rsidRDefault="00CD5368" w:rsidP="00CD5368"/>
    <w:p w14:paraId="2516534F" w14:textId="77777777" w:rsidR="00CD5368" w:rsidRPr="005E465C" w:rsidRDefault="00CD5368" w:rsidP="00CD5368">
      <w:r w:rsidRPr="005E465C">
        <w:rPr>
          <w:rStyle w:val="StyleBoldUnderline"/>
        </w:rPr>
        <w:t>Our harmless emissions of trifling quantities of carbon dioxide cannot possibly acidify the oceans</w:t>
      </w:r>
      <w:r w:rsidRPr="005E465C">
        <w:t>. Paper after paper after learned paper in the peer-reviewed literature makes that quite plain</w:t>
      </w:r>
      <w:r w:rsidRPr="005E465C">
        <w:rPr>
          <w:rStyle w:val="StyleBoldUnderline"/>
        </w:rPr>
        <w:t xml:space="preserve">. </w:t>
      </w:r>
      <w:proofErr w:type="spellStart"/>
      <w:r w:rsidRPr="005E465C">
        <w:rPr>
          <w:rStyle w:val="StyleBoldUnderline"/>
        </w:rPr>
        <w:t>Idso</w:t>
      </w:r>
      <w:proofErr w:type="spellEnd"/>
      <w:r w:rsidRPr="005E465C">
        <w:rPr>
          <w:rStyle w:val="StyleBoldUnderline"/>
        </w:rPr>
        <w:t xml:space="preserve"> cites</w:t>
      </w:r>
      <w:r w:rsidRPr="005E465C">
        <w:t xml:space="preserve"> some 150 scientific sources, nearly all of them </w:t>
      </w:r>
      <w:r w:rsidRPr="005E465C">
        <w:rPr>
          <w:rStyle w:val="StyleBoldUnderline"/>
        </w:rPr>
        <w:t>providing hard evidence, by measurement and experiment, that there is no basis for imagining that we can acidify the oceans to any extent large enough to be measured even by the most sensitive instruments</w:t>
      </w:r>
      <w:r w:rsidRPr="005E465C">
        <w:t xml:space="preserve">. And, as Richard Feynman used to say, no matter how elegant your theory, no matter how smart you are, if experiment proves you wrong then you need another theory. </w:t>
      </w:r>
      <w:r w:rsidRPr="005E465C">
        <w:rPr>
          <w:rStyle w:val="StyleBoldUnderline"/>
        </w:rPr>
        <w:t>Why can’t rising atmospheric CO2 acidify the oceans</w:t>
      </w:r>
      <w:r w:rsidRPr="005E465C">
        <w:t xml:space="preserve">? </w:t>
      </w:r>
      <w:proofErr w:type="gramStart"/>
      <w:r w:rsidRPr="005E465C">
        <w:rPr>
          <w:rStyle w:val="StyleBoldUnderline"/>
        </w:rPr>
        <w:t>First, because it has not done so before</w:t>
      </w:r>
      <w:r w:rsidRPr="005E465C">
        <w:t>.</w:t>
      </w:r>
      <w:proofErr w:type="gramEnd"/>
      <w:r w:rsidRPr="005E465C">
        <w:t xml:space="preserve"> </w:t>
      </w:r>
      <w:r w:rsidRPr="005E465C">
        <w:rPr>
          <w:rStyle w:val="StyleBoldUnderline"/>
        </w:rPr>
        <w:t>During the Cambrian era</w:t>
      </w:r>
      <w:r w:rsidRPr="005E465C">
        <w:t xml:space="preserve">, 550 million years ago, </w:t>
      </w:r>
      <w:r w:rsidRPr="005E465C">
        <w:rPr>
          <w:rStyle w:val="StyleBoldUnderline"/>
        </w:rPr>
        <w:t>there was 20 times as much CO2 in the atmosphere as there is today</w:t>
      </w:r>
      <w:r w:rsidRPr="005E465C">
        <w:t>:</w:t>
      </w:r>
      <w:r w:rsidRPr="005E465C">
        <w:rPr>
          <w:rStyle w:val="StyleBoldUnderline"/>
        </w:rPr>
        <w:t xml:space="preserve"> yet that is when the calcite corals first achieved algal symbiosis</w:t>
      </w:r>
      <w:r w:rsidRPr="005E465C">
        <w:t xml:space="preserve">. During the Jurassic era, 175 million years ago, there was again 20 times as much CO2 as there is today: yet that is when the delicate aragonite corals first came into being. </w:t>
      </w:r>
      <w:r w:rsidRPr="005E465C">
        <w:rPr>
          <w:rStyle w:val="StyleBoldUnderline"/>
        </w:rPr>
        <w:t>Secondly, ocean acidification</w:t>
      </w:r>
      <w:r w:rsidRPr="005E465C">
        <w:t xml:space="preserve">, as a notion, </w:t>
      </w:r>
      <w:r w:rsidRPr="005E465C">
        <w:rPr>
          <w:rStyle w:val="StyleBoldUnderline"/>
        </w:rPr>
        <w:t>suffers from the</w:t>
      </w:r>
      <w:r w:rsidRPr="005E465C">
        <w:t xml:space="preserve"> same </w:t>
      </w:r>
      <w:r w:rsidRPr="005E465C">
        <w:rPr>
          <w:rStyle w:val="StyleBoldUnderline"/>
        </w:rPr>
        <w:t>problem of scale</w:t>
      </w:r>
      <w:r w:rsidRPr="005E465C">
        <w:t xml:space="preserve"> as “global warming”. Just as the </w:t>
      </w:r>
      <w:r w:rsidRPr="005E465C">
        <w:rPr>
          <w:rStyle w:val="StyleBoldUnderline"/>
        </w:rPr>
        <w:t>doubling of CO2 concentration</w:t>
      </w:r>
      <w:r w:rsidRPr="005E465C">
        <w:t xml:space="preserve"> expected this century </w:t>
      </w:r>
      <w:r w:rsidRPr="005E465C">
        <w:rPr>
          <w:rStyle w:val="StyleBoldUnderline"/>
        </w:rPr>
        <w:t xml:space="preserve">will scarcely change </w:t>
      </w:r>
      <w:r w:rsidRPr="005E465C">
        <w:t>global mean surface temperature because there is so little CO2 in the atmosphere in the first place, so it</w:t>
      </w:r>
      <w:r w:rsidRPr="005E465C">
        <w:rPr>
          <w:rStyle w:val="StyleBoldUnderline"/>
        </w:rPr>
        <w:t xml:space="preserve"> will scarcely change the acid-base balance of the ocean</w:t>
      </w:r>
      <w:r w:rsidRPr="005E465C">
        <w:t xml:space="preserve">, because there is already 70 times as much </w:t>
      </w:r>
      <w:r w:rsidRPr="005E465C">
        <w:lastRenderedPageBreak/>
        <w:t xml:space="preserve">CO2 in solution in the oceans as there is in the atmosphere. </w:t>
      </w:r>
      <w:r w:rsidRPr="005E465C">
        <w:rPr>
          <w:rStyle w:val="StyleBoldUnderline"/>
        </w:rPr>
        <w:t>Even if all of the additional CO2 we emit were to end up not in the atmosphere (</w:t>
      </w:r>
      <w:r w:rsidRPr="005E465C">
        <w:t xml:space="preserve">where it might in theory cause a 3 very little warming) but in the ocean (where it would cause none), the quantity of </w:t>
      </w:r>
      <w:r w:rsidRPr="005E465C">
        <w:rPr>
          <w:rStyle w:val="StyleBoldUnderline"/>
        </w:rPr>
        <w:t>CO2 in</w:t>
      </w:r>
      <w:r w:rsidRPr="005E465C">
        <w:t xml:space="preserve"> the </w:t>
      </w:r>
      <w:r w:rsidRPr="005E465C">
        <w:rPr>
          <w:rStyle w:val="StyleBoldUnderline"/>
        </w:rPr>
        <w:t>oceans would rise by little more than 1%,</w:t>
      </w:r>
      <w:r w:rsidRPr="005E465C">
        <w:t xml:space="preserve"> a trivial and entirely harmless change. </w:t>
      </w:r>
      <w:r w:rsidRPr="005E465C">
        <w:rPr>
          <w:rStyle w:val="StyleBoldUnderline"/>
        </w:rPr>
        <w:t>Thirdly, to imagine that CO2 causes “ocean acidification” is to ignore the elementary chemistry of bicarbonate ions</w:t>
      </w:r>
      <w:r w:rsidRPr="005E465C">
        <w:t xml:space="preserve">. Quantitatively, CO2 is only the </w:t>
      </w:r>
      <w:proofErr w:type="gramStart"/>
      <w:r w:rsidRPr="005E465C">
        <w:t>seventh-largest</w:t>
      </w:r>
      <w:proofErr w:type="gramEnd"/>
      <w:r w:rsidRPr="005E465C">
        <w:t xml:space="preserve"> of the substances in the oceans that could in theory alter the acid-base balance, so that in any event its effect on that balance would be minuscule. Qualitatively, however, </w:t>
      </w:r>
      <w:r w:rsidRPr="005E465C">
        <w:rPr>
          <w:rStyle w:val="StyleBoldUnderline"/>
        </w:rPr>
        <w:t>CO2</w:t>
      </w:r>
      <w:r w:rsidRPr="005E465C">
        <w:t xml:space="preserve"> is different from all the other substances in that it a</w:t>
      </w:r>
      <w:r w:rsidRPr="005E465C">
        <w:rPr>
          <w:rStyle w:val="StyleBoldUnderline"/>
        </w:rPr>
        <w:t>cts as the buffering mechanism</w:t>
      </w:r>
      <w:r w:rsidRPr="005E465C">
        <w:t xml:space="preserve"> for all of them, </w:t>
      </w:r>
      <w:r w:rsidRPr="005E465C">
        <w:rPr>
          <w:rStyle w:val="StyleBoldUnderline"/>
        </w:rPr>
        <w:t>so that it does not itself alter the acid-base balance of the oceans at all</w:t>
      </w:r>
      <w:r w:rsidRPr="005E465C">
        <w:t xml:space="preserve">. Fourthly, as </w:t>
      </w:r>
      <w:r w:rsidRPr="005E465C">
        <w:rPr>
          <w:rStyle w:val="StyleBoldUnderline"/>
        </w:rPr>
        <w:t xml:space="preserve">Professor Ian </w:t>
      </w:r>
      <w:proofErr w:type="spellStart"/>
      <w:r w:rsidRPr="005E465C">
        <w:rPr>
          <w:rStyle w:val="StyleBoldUnderline"/>
        </w:rPr>
        <w:t>Plimer</w:t>
      </w:r>
      <w:proofErr w:type="spellEnd"/>
      <w:r w:rsidRPr="005E465C">
        <w:rPr>
          <w:rStyle w:val="StyleBoldUnderline"/>
        </w:rPr>
        <w:t xml:space="preserve"> points out</w:t>
      </w:r>
      <w:r w:rsidRPr="005E465C">
        <w:t xml:space="preserve"> in his excellent book Heaven and Earth (Quartet, London, 2009), </w:t>
      </w:r>
      <w:r w:rsidRPr="005E465C">
        <w:rPr>
          <w:rStyle w:val="StyleBoldUnderline"/>
        </w:rPr>
        <w:t>the oceans slosh around over</w:t>
      </w:r>
      <w:r w:rsidRPr="005E465C">
        <w:t xml:space="preserve"> vast acreages of rock, and rocks are pronouncedly </w:t>
      </w:r>
      <w:r w:rsidRPr="005E465C">
        <w:rPr>
          <w:rStyle w:val="StyleBoldUnderline"/>
        </w:rPr>
        <w:t>alkaline</w:t>
      </w:r>
      <w:r w:rsidRPr="005E465C">
        <w:t xml:space="preserve">. Seen in a geological perspective, therefore, </w:t>
      </w:r>
      <w:r w:rsidRPr="005E465C">
        <w:rPr>
          <w:rStyle w:val="StyleBoldUnderline"/>
        </w:rPr>
        <w:t>acidification of the oceans is impossible</w:t>
      </w:r>
      <w:r w:rsidRPr="005E465C">
        <w:t xml:space="preserve">. </w:t>
      </w:r>
    </w:p>
    <w:p w14:paraId="6486CA80" w14:textId="77777777" w:rsidR="00CD5368" w:rsidRPr="005E465C" w:rsidRDefault="00CD5368" w:rsidP="00CD5368"/>
    <w:p w14:paraId="2213714F" w14:textId="77777777" w:rsidR="00CD5368" w:rsidRPr="005E465C" w:rsidRDefault="00CD5368" w:rsidP="00CD5368"/>
    <w:p w14:paraId="5EEEB140" w14:textId="77777777" w:rsidR="00CD5368" w:rsidRPr="005E465C" w:rsidRDefault="00CD5368" w:rsidP="00817038">
      <w:pPr>
        <w:pStyle w:val="Heading4"/>
        <w:rPr>
          <w:rFonts w:cs="Times New Roman"/>
        </w:rPr>
      </w:pPr>
      <w:r w:rsidRPr="005E465C">
        <w:rPr>
          <w:rFonts w:cs="Times New Roman"/>
        </w:rPr>
        <w:t>No harm from CO2 or Acidification – May be Beneficial</w:t>
      </w:r>
    </w:p>
    <w:p w14:paraId="0612BE05" w14:textId="77777777" w:rsidR="00CD5368" w:rsidRPr="005E465C" w:rsidRDefault="00CD5368" w:rsidP="00CD5368">
      <w:pPr>
        <w:rPr>
          <w:rStyle w:val="StyleStyleBold12pt"/>
        </w:rPr>
      </w:pPr>
    </w:p>
    <w:p w14:paraId="18106A29" w14:textId="77777777" w:rsidR="00CD5368" w:rsidRPr="005E465C" w:rsidRDefault="00CD5368" w:rsidP="00CD5368">
      <w:proofErr w:type="spellStart"/>
      <w:r w:rsidRPr="005E465C">
        <w:rPr>
          <w:rStyle w:val="StyleStyleBold12pt"/>
        </w:rPr>
        <w:t>Idso</w:t>
      </w:r>
      <w:proofErr w:type="spellEnd"/>
      <w:r w:rsidRPr="005E465C">
        <w:rPr>
          <w:rStyle w:val="StyleStyleBold12pt"/>
        </w:rPr>
        <w:t xml:space="preserve">, 10 </w:t>
      </w:r>
      <w:r w:rsidRPr="005E465C">
        <w:t>- the founder and chairman of the board of the Center for the Study of Carbon Dioxide and Global Change, PhD</w:t>
      </w:r>
      <w:r w:rsidRPr="005E465C">
        <w:rPr>
          <w:rStyle w:val="StyleStyleBold12pt"/>
        </w:rPr>
        <w:t xml:space="preserve"> </w:t>
      </w:r>
      <w:r w:rsidRPr="005E465C">
        <w:t xml:space="preserve">in Geography from ASU (1/5/2010, Dr. Craig D. </w:t>
      </w:r>
      <w:proofErr w:type="spellStart"/>
      <w:r w:rsidRPr="005E465C">
        <w:t>Idso</w:t>
      </w:r>
      <w:proofErr w:type="spellEnd"/>
      <w:r w:rsidRPr="005E465C">
        <w:t xml:space="preserve">, Science and Public Policy Institute, “’ACID TEST: The Global Challenge Of Ocean Acidification’ – A New Propaganda Film By The National Resources Defense Council Fails The Acid Test Of Real World Data,” Science </w:t>
      </w:r>
    </w:p>
    <w:p w14:paraId="48C55E0B" w14:textId="77777777" w:rsidR="00CD5368" w:rsidRPr="005E465C" w:rsidRDefault="00CD5368" w:rsidP="00CD5368">
      <w:proofErr w:type="gramStart"/>
      <w:r w:rsidRPr="005E465C">
        <w:t>and</w:t>
      </w:r>
      <w:proofErr w:type="gramEnd"/>
      <w:r w:rsidRPr="005E465C">
        <w:t xml:space="preserve"> Public Policy Institute and the Center for the Study of Carbon Dioxide and Global Change. CS)</w:t>
      </w:r>
    </w:p>
    <w:p w14:paraId="56B599D8" w14:textId="77777777" w:rsidR="00CD5368" w:rsidRPr="005E465C" w:rsidRDefault="00CD5368" w:rsidP="00CD5368">
      <w:pPr>
        <w:rPr>
          <w:rStyle w:val="StyleStyleBold12pt"/>
        </w:rPr>
      </w:pPr>
    </w:p>
    <w:p w14:paraId="0FDBE91C" w14:textId="77777777" w:rsidR="00CD5368" w:rsidRPr="005E465C" w:rsidRDefault="00CD5368" w:rsidP="00CD5368">
      <w:pPr>
        <w:rPr>
          <w:lang w:eastAsia="ja-JP"/>
        </w:rPr>
      </w:pPr>
      <w:r w:rsidRPr="005E465C">
        <w:rPr>
          <w:lang w:eastAsia="ja-JP"/>
        </w:rPr>
        <w:t xml:space="preserve">The ocean chemistry aspect of this theory is rather straightforward; but it is not as solid as model projections or the NRDC make it out to be. </w:t>
      </w:r>
      <w:r w:rsidRPr="005E465C">
        <w:rPr>
          <w:rStyle w:val="StyleBoldUnderline"/>
        </w:rPr>
        <w:t>In another evaluation of the consequences of atmospheric CO2 enrichment for seawater acidity</w:t>
      </w:r>
      <w:r w:rsidRPr="005E465C">
        <w:rPr>
          <w:lang w:eastAsia="ja-JP"/>
        </w:rPr>
        <w:t xml:space="preserve">, for example, </w:t>
      </w:r>
      <w:proofErr w:type="spellStart"/>
      <w:r w:rsidRPr="005E465C">
        <w:rPr>
          <w:lang w:eastAsia="ja-JP"/>
        </w:rPr>
        <w:t>Loaiciga</w:t>
      </w:r>
      <w:proofErr w:type="spellEnd"/>
      <w:r w:rsidRPr="005E465C">
        <w:rPr>
          <w:lang w:eastAsia="ja-JP"/>
        </w:rPr>
        <w:t xml:space="preserve"> (2006) found that </w:t>
      </w:r>
      <w:r w:rsidRPr="005E465C">
        <w:rPr>
          <w:rStyle w:val="StyleBoldUnderline"/>
        </w:rPr>
        <w:t>a doubling of CO2</w:t>
      </w:r>
      <w:r w:rsidRPr="005E465C">
        <w:rPr>
          <w:sz w:val="16"/>
          <w:szCs w:val="16"/>
          <w:lang w:eastAsia="ja-JP"/>
        </w:rPr>
        <w:t xml:space="preserve"> </w:t>
      </w:r>
      <w:r w:rsidRPr="005E465C">
        <w:rPr>
          <w:lang w:eastAsia="ja-JP"/>
        </w:rPr>
        <w:t xml:space="preserve">from 380 to 760 ppm </w:t>
      </w:r>
      <w:r w:rsidRPr="005E465C">
        <w:rPr>
          <w:rStyle w:val="StyleBoldUnderline"/>
        </w:rPr>
        <w:t xml:space="preserve">would increase seawater acidity by lowering its pH by only 0.19 </w:t>
      </w:r>
      <w:proofErr w:type="gramStart"/>
      <w:r w:rsidRPr="005E465C">
        <w:rPr>
          <w:rStyle w:val="StyleBoldUnderline"/>
        </w:rPr>
        <w:t>unit</w:t>
      </w:r>
      <w:proofErr w:type="gramEnd"/>
      <w:r w:rsidRPr="005E465C">
        <w:rPr>
          <w:lang w:eastAsia="ja-JP"/>
        </w:rPr>
        <w:t xml:space="preserve">. Thus, </w:t>
      </w:r>
      <w:proofErr w:type="spellStart"/>
      <w:r w:rsidRPr="005E465C">
        <w:rPr>
          <w:rStyle w:val="StyleBoldUnderline"/>
        </w:rPr>
        <w:t>Loaiciga</w:t>
      </w:r>
      <w:proofErr w:type="spellEnd"/>
      <w:r w:rsidRPr="005E465C">
        <w:rPr>
          <w:rStyle w:val="StyleBoldUnderline"/>
        </w:rPr>
        <w:t xml:space="preserve"> concluded that on a global scale and over the time scale considered</w:t>
      </w:r>
      <w:r w:rsidRPr="005E465C">
        <w:rPr>
          <w:lang w:eastAsia="ja-JP"/>
        </w:rPr>
        <w:t xml:space="preserve"> (hundreds of years), </w:t>
      </w:r>
      <w:r w:rsidRPr="005E465C">
        <w:rPr>
          <w:rStyle w:val="StyleBoldUnderline"/>
        </w:rPr>
        <w:t>there should not be “accentuated changes in seawater acidity</w:t>
      </w:r>
      <w:r w:rsidRPr="005E465C">
        <w:rPr>
          <w:lang w:eastAsia="ja-JP"/>
        </w:rPr>
        <w:t>” as a result of projected increases in the air’s CO</w:t>
      </w:r>
      <w:r w:rsidRPr="005E465C">
        <w:rPr>
          <w:sz w:val="16"/>
          <w:szCs w:val="16"/>
          <w:lang w:eastAsia="ja-JP"/>
        </w:rPr>
        <w:t xml:space="preserve">2 </w:t>
      </w:r>
      <w:r w:rsidRPr="005E465C">
        <w:rPr>
          <w:lang w:eastAsia="ja-JP"/>
        </w:rPr>
        <w:t xml:space="preserve">concentration. </w:t>
      </w:r>
      <w:r w:rsidRPr="005E465C">
        <w:rPr>
          <w:rStyle w:val="StyleBoldUnderline"/>
        </w:rPr>
        <w:t>In addition, with more CO2 in the air, additional weathering of terrestrial carbonates is likely to occur, which would increase delivery of Ca2+ to the oceans and partly compensate for the CO2-induced decrease in oceanic calcium carbonate saturation state</w:t>
      </w:r>
      <w:r w:rsidRPr="005E465C">
        <w:rPr>
          <w:lang w:eastAsia="ja-JP"/>
        </w:rPr>
        <w:t xml:space="preserve"> (Riding, 1996). And as with all phenomena involving </w:t>
      </w:r>
      <w:proofErr w:type="spellStart"/>
      <w:r w:rsidRPr="005E465C">
        <w:rPr>
          <w:i/>
          <w:iCs/>
          <w:lang w:eastAsia="ja-JP"/>
        </w:rPr>
        <w:t>living</w:t>
      </w:r>
      <w:r w:rsidRPr="005E465C">
        <w:rPr>
          <w:lang w:eastAsia="ja-JP"/>
        </w:rPr>
        <w:t>organisms</w:t>
      </w:r>
      <w:proofErr w:type="spellEnd"/>
      <w:r w:rsidRPr="005E465C">
        <w:rPr>
          <w:lang w:eastAsia="ja-JP"/>
        </w:rPr>
        <w:t xml:space="preserve">, </w:t>
      </w:r>
      <w:r w:rsidRPr="005E465C">
        <w:rPr>
          <w:rStyle w:val="StyleBoldUnderline"/>
        </w:rPr>
        <w:t>the introduction of life into the ocean acidification picture greatly complicates things</w:t>
      </w:r>
      <w:r w:rsidRPr="005E465C">
        <w:rPr>
          <w:lang w:eastAsia="ja-JP"/>
        </w:rPr>
        <w:t xml:space="preserve">. A number of interrelated biological phenomena, for example, must also be considered; and when they are, it becomes much more difficult to draw such sweeping negative conclusions as portrayed by the NRDC in their film. In fact, as demonstrated in the following paragraphs, these considerations even suggest that </w:t>
      </w:r>
      <w:r w:rsidRPr="005E465C">
        <w:rPr>
          <w:rStyle w:val="StyleBoldUnderline"/>
        </w:rPr>
        <w:t>the rising CO2 content of Earth’s atmosphere may well be a positive phenomenon, enhancing the growth rates of corals and helping them to better withstand the many environmental stresses</w:t>
      </w:r>
      <w:r w:rsidRPr="005E465C">
        <w:rPr>
          <w:lang w:eastAsia="ja-JP"/>
        </w:rPr>
        <w:t xml:space="preserve"> that truly </w:t>
      </w:r>
      <w:r w:rsidRPr="005E465C">
        <w:rPr>
          <w:i/>
          <w:iCs/>
          <w:lang w:eastAsia="ja-JP"/>
        </w:rPr>
        <w:t xml:space="preserve">are </w:t>
      </w:r>
      <w:r w:rsidRPr="005E465C">
        <w:rPr>
          <w:lang w:eastAsia="ja-JP"/>
        </w:rPr>
        <w:t xml:space="preserve">inimical to their well-being, </w:t>
      </w:r>
      <w:r w:rsidRPr="005E465C">
        <w:rPr>
          <w:rStyle w:val="StyleBoldUnderline"/>
        </w:rPr>
        <w:t>such as storm damage, sea-level rise, extreme temperatures, human-induced damage</w:t>
      </w:r>
      <w:r w:rsidRPr="005E465C">
        <w:rPr>
          <w:lang w:eastAsia="ja-JP"/>
        </w:rPr>
        <w:t xml:space="preserve"> resulting from mining, dredging, fishing and tourism, as well as intensified pollution due to an over-abundance of nutrients, pesticides, herbicides and particulates arising from agricultural and other enterprises.</w:t>
      </w:r>
    </w:p>
    <w:p w14:paraId="028A9165" w14:textId="77777777" w:rsidR="00CD5368" w:rsidRPr="005E465C" w:rsidRDefault="00CD5368" w:rsidP="00CD5368">
      <w:pPr>
        <w:rPr>
          <w:lang w:eastAsia="ja-JP"/>
        </w:rPr>
      </w:pPr>
    </w:p>
    <w:p w14:paraId="18F88857" w14:textId="77777777" w:rsidR="00CD5368" w:rsidRPr="005E465C" w:rsidRDefault="00CD5368" w:rsidP="00CD5368">
      <w:pPr>
        <w:rPr>
          <w:rStyle w:val="StyleStyleBold12pt"/>
        </w:rPr>
      </w:pPr>
    </w:p>
    <w:p w14:paraId="11933160" w14:textId="77777777" w:rsidR="00CD5368" w:rsidRPr="005E465C" w:rsidRDefault="00CD5368" w:rsidP="00817038">
      <w:pPr>
        <w:pStyle w:val="Heading4"/>
        <w:rPr>
          <w:rFonts w:cs="Times New Roman"/>
        </w:rPr>
      </w:pPr>
      <w:r w:rsidRPr="005E465C">
        <w:rPr>
          <w:rFonts w:cs="Times New Roman"/>
        </w:rPr>
        <w:t>CO2 absorption in Oceans increases Calcification and increases Growth</w:t>
      </w:r>
    </w:p>
    <w:p w14:paraId="56D9EA18" w14:textId="77777777" w:rsidR="00CD5368" w:rsidRPr="005E465C" w:rsidRDefault="00CD5368" w:rsidP="00CD5368">
      <w:proofErr w:type="spellStart"/>
      <w:r w:rsidRPr="005E465C">
        <w:rPr>
          <w:rStyle w:val="StyleStyleBold12pt"/>
        </w:rPr>
        <w:t>Idso</w:t>
      </w:r>
      <w:proofErr w:type="spellEnd"/>
      <w:r w:rsidRPr="005E465C">
        <w:rPr>
          <w:rStyle w:val="StyleStyleBold12pt"/>
        </w:rPr>
        <w:t xml:space="preserve">, 10 </w:t>
      </w:r>
      <w:r w:rsidRPr="005E465C">
        <w:t>- the founder and chairman of the board of the Center for the Study of Carbon Dioxide and Global Change, PhD</w:t>
      </w:r>
      <w:r w:rsidRPr="005E465C">
        <w:rPr>
          <w:rStyle w:val="StyleStyleBold12pt"/>
        </w:rPr>
        <w:t xml:space="preserve"> </w:t>
      </w:r>
      <w:r w:rsidRPr="005E465C">
        <w:t xml:space="preserve">in Geography from ASU (1/5/2010, Dr. Craig D. </w:t>
      </w:r>
      <w:proofErr w:type="spellStart"/>
      <w:r w:rsidRPr="005E465C">
        <w:t>Idso</w:t>
      </w:r>
      <w:proofErr w:type="spellEnd"/>
      <w:r w:rsidRPr="005E465C">
        <w:t xml:space="preserve">, Science and Public Policy Institute, “’ACID TEST: The Global Challenge Of Ocean Acidification’ – A New Propaganda Film By The National Resources Defense Council Fails The Acid Test Of Real World Data,” Science </w:t>
      </w:r>
    </w:p>
    <w:p w14:paraId="00F679BB" w14:textId="77777777" w:rsidR="00CD5368" w:rsidRPr="005E465C" w:rsidRDefault="00CD5368" w:rsidP="00CD5368">
      <w:proofErr w:type="gramStart"/>
      <w:r w:rsidRPr="005E465C">
        <w:t>and</w:t>
      </w:r>
      <w:proofErr w:type="gramEnd"/>
      <w:r w:rsidRPr="005E465C">
        <w:t xml:space="preserve"> Public Policy Institute and the Center for the Study of Carbon Dioxide and Global Change. CS)</w:t>
      </w:r>
    </w:p>
    <w:p w14:paraId="0AA8BAB3" w14:textId="77777777" w:rsidR="00CD5368" w:rsidRPr="005E465C" w:rsidRDefault="00CD5368" w:rsidP="00CD5368">
      <w:pPr>
        <w:rPr>
          <w:lang w:eastAsia="ja-JP"/>
        </w:rPr>
      </w:pPr>
    </w:p>
    <w:p w14:paraId="060F2E9D" w14:textId="77777777" w:rsidR="00CD5368" w:rsidRPr="005E465C" w:rsidRDefault="00CD5368" w:rsidP="00CD5368">
      <w:r w:rsidRPr="005E465C">
        <w:t xml:space="preserve">Over sixty years ago, </w:t>
      </w:r>
      <w:proofErr w:type="spellStart"/>
      <w:r w:rsidRPr="005E465C">
        <w:t>Kawaguti</w:t>
      </w:r>
      <w:proofErr w:type="spellEnd"/>
      <w:r w:rsidRPr="005E465C">
        <w:t xml:space="preserve"> and </w:t>
      </w:r>
      <w:proofErr w:type="spellStart"/>
      <w:r w:rsidRPr="005E465C">
        <w:t>Sakumoto</w:t>
      </w:r>
      <w:proofErr w:type="spellEnd"/>
      <w:r w:rsidRPr="005E465C">
        <w:t xml:space="preserve"> (1948) illustrated the importance of photosynthesis in the construction of coral reefs. Specifically, they analyzed numerous data sets recorded in earlier publications, demonstrating that </w:t>
      </w:r>
      <w:r w:rsidRPr="005E465C">
        <w:rPr>
          <w:rStyle w:val="StyleBoldUnderline"/>
        </w:rPr>
        <w:t>coral calcification rates are considerably higher in the daylight</w:t>
      </w:r>
      <w:r w:rsidRPr="005E465C">
        <w:t xml:space="preserve"> (when photosynthesis by coral </w:t>
      </w:r>
      <w:proofErr w:type="spellStart"/>
      <w:r w:rsidRPr="005E465C">
        <w:t>symbionts</w:t>
      </w:r>
      <w:proofErr w:type="spellEnd"/>
      <w:r w:rsidRPr="005E465C">
        <w:t xml:space="preserve"> occurs) than they are in the dark (when the </w:t>
      </w:r>
      <w:proofErr w:type="spellStart"/>
      <w:r w:rsidRPr="005E465C">
        <w:t>symbionts</w:t>
      </w:r>
      <w:proofErr w:type="spellEnd"/>
      <w:r w:rsidRPr="005E465C">
        <w:t xml:space="preserve"> lose carbon via respiration). </w:t>
      </w:r>
      <w:r w:rsidRPr="005E465C">
        <w:rPr>
          <w:rStyle w:val="StyleBoldUnderline"/>
        </w:rPr>
        <w:t xml:space="preserve">A number of more modern studies have also demonstrated that </w:t>
      </w:r>
      <w:proofErr w:type="spellStart"/>
      <w:r w:rsidRPr="005E465C">
        <w:rPr>
          <w:rStyle w:val="StyleBoldUnderline"/>
        </w:rPr>
        <w:t>symbiont</w:t>
      </w:r>
      <w:proofErr w:type="spellEnd"/>
      <w:r w:rsidRPr="005E465C">
        <w:rPr>
          <w:rStyle w:val="StyleBoldUnderline"/>
        </w:rPr>
        <w:t xml:space="preserve"> photosynthesis enhances coral calcification</w:t>
      </w:r>
      <w:r w:rsidRPr="005E465C">
        <w:t xml:space="preserve"> (Barnes and </w:t>
      </w:r>
      <w:proofErr w:type="spellStart"/>
      <w:r w:rsidRPr="005E465C">
        <w:t>Chalker</w:t>
      </w:r>
      <w:proofErr w:type="spellEnd"/>
      <w:r w:rsidRPr="005E465C">
        <w:t xml:space="preserve">, 1990; </w:t>
      </w:r>
      <w:proofErr w:type="spellStart"/>
      <w:r w:rsidRPr="005E465C">
        <w:t>Yamashiro</w:t>
      </w:r>
      <w:proofErr w:type="spellEnd"/>
      <w:r w:rsidRPr="005E465C">
        <w:t xml:space="preserve">, 1995); and they have further demonstrated that </w:t>
      </w:r>
      <w:r w:rsidRPr="005E465C">
        <w:rPr>
          <w:rStyle w:val="StyleBoldUnderline"/>
        </w:rPr>
        <w:t>long- term reef calcification rates generally rise in direct proportion to increases in rates of reef primary production</w:t>
      </w:r>
      <w:r w:rsidRPr="005E465C">
        <w:t xml:space="preserve"> (</w:t>
      </w:r>
      <w:proofErr w:type="spellStart"/>
      <w:r w:rsidRPr="005E465C">
        <w:t>Frankignoulle</w:t>
      </w:r>
      <w:proofErr w:type="spellEnd"/>
      <w:r w:rsidRPr="005E465C">
        <w:t xml:space="preserve"> et al., 1996; </w:t>
      </w:r>
      <w:proofErr w:type="spellStart"/>
      <w:r w:rsidRPr="005E465C">
        <w:t>Gattuso</w:t>
      </w:r>
      <w:proofErr w:type="spellEnd"/>
      <w:r w:rsidRPr="005E465C">
        <w:t xml:space="preserve"> et al., 1996, 1999). In fact, the work of Muscatine (1990) </w:t>
      </w:r>
      <w:proofErr w:type="gramStart"/>
      <w:r w:rsidRPr="005E465C">
        <w:t>suggests that</w:t>
      </w:r>
      <w:proofErr w:type="gramEnd"/>
      <w:r w:rsidRPr="005E465C">
        <w:t xml:space="preserve"> </w:t>
      </w:r>
      <w:r w:rsidRPr="005E465C">
        <w:rPr>
          <w:rStyle w:val="StyleBoldUnderline"/>
        </w:rPr>
        <w:t xml:space="preserve">“the photosynthetic activity of </w:t>
      </w:r>
      <w:proofErr w:type="spellStart"/>
      <w:r w:rsidRPr="005E465C">
        <w:rPr>
          <w:rStyle w:val="StyleBoldUnderline"/>
        </w:rPr>
        <w:t>zooxanthellae</w:t>
      </w:r>
      <w:proofErr w:type="spellEnd"/>
      <w:r w:rsidRPr="005E465C">
        <w:rPr>
          <w:rStyle w:val="StyleBoldUnderline"/>
        </w:rPr>
        <w:t xml:space="preserve"> is the chief source of energy for the energetically expensive process of calcification</w:t>
      </w:r>
      <w:r w:rsidRPr="005E465C">
        <w:t>” (</w:t>
      </w:r>
      <w:proofErr w:type="spellStart"/>
      <w:r w:rsidRPr="005E465C">
        <w:t>Hoegh-Guldberg</w:t>
      </w:r>
      <w:proofErr w:type="spellEnd"/>
      <w:r w:rsidRPr="005E465C">
        <w:t xml:space="preserve">, 1999). Consequently, </w:t>
      </w:r>
      <w:r w:rsidRPr="005E465C">
        <w:rPr>
          <w:rStyle w:val="StyleBoldUnderline"/>
        </w:rPr>
        <w:t>if an anthropogenic-induced increase in the transfer of CO2 from the atmosphere to the world’s oceans</w:t>
      </w:r>
      <w:r w:rsidRPr="005E465C">
        <w:t xml:space="preserve">, i.e., </w:t>
      </w:r>
      <w:proofErr w:type="spellStart"/>
      <w:r w:rsidRPr="005E465C">
        <w:t>hydrospheric</w:t>
      </w:r>
      <w:proofErr w:type="spellEnd"/>
      <w:r w:rsidRPr="005E465C">
        <w:t xml:space="preserve"> CO2 enrichment, were to lead to increases in coral </w:t>
      </w:r>
      <w:proofErr w:type="spellStart"/>
      <w:r w:rsidRPr="005E465C">
        <w:t>symbiont</w:t>
      </w:r>
      <w:proofErr w:type="spellEnd"/>
      <w:r w:rsidRPr="005E465C">
        <w:t xml:space="preserve"> photosynthesis – as atmospheric CO2 enrichment does for essentially all terrestrial plants (Kimball, 1983; </w:t>
      </w:r>
      <w:proofErr w:type="spellStart"/>
      <w:r w:rsidRPr="005E465C">
        <w:t>Idso</w:t>
      </w:r>
      <w:proofErr w:type="spellEnd"/>
      <w:r w:rsidRPr="005E465C">
        <w:t xml:space="preserve">, 1992; </w:t>
      </w:r>
      <w:proofErr w:type="spellStart"/>
      <w:r w:rsidRPr="005E465C">
        <w:t>Idso</w:t>
      </w:r>
      <w:proofErr w:type="spellEnd"/>
      <w:r w:rsidRPr="005E465C">
        <w:t xml:space="preserve"> and </w:t>
      </w:r>
      <w:proofErr w:type="spellStart"/>
      <w:r w:rsidRPr="005E465C">
        <w:t>Idso</w:t>
      </w:r>
      <w:proofErr w:type="spellEnd"/>
      <w:r w:rsidRPr="005E465C">
        <w:t xml:space="preserve">, 1994) – </w:t>
      </w:r>
      <w:r w:rsidRPr="005E465C">
        <w:rPr>
          <w:rStyle w:val="StyleBoldUnderline"/>
        </w:rPr>
        <w:t>it is likely that coral calcification rates would also increase</w:t>
      </w:r>
      <w:r w:rsidRPr="005E465C">
        <w:t xml:space="preserve">. Another consequence of this phenomenon is that more robustly growing </w:t>
      </w:r>
      <w:proofErr w:type="spellStart"/>
      <w:r w:rsidRPr="005E465C">
        <w:t>zooxanthellae</w:t>
      </w:r>
      <w:proofErr w:type="spellEnd"/>
      <w:r w:rsidRPr="005E465C">
        <w:t xml:space="preserve"> may take up more of the metabolic waste products of the coral host, which, if present in too great quantities, can prove detrimental to the health of the host, as well as the health of the entire coral plant-animal assemblage (</w:t>
      </w:r>
      <w:proofErr w:type="spellStart"/>
      <w:r w:rsidRPr="005E465C">
        <w:t>Yonge</w:t>
      </w:r>
      <w:proofErr w:type="spellEnd"/>
      <w:r w:rsidRPr="005E465C">
        <w:t xml:space="preserve">, 1968; </w:t>
      </w:r>
      <w:proofErr w:type="spellStart"/>
      <w:r w:rsidRPr="005E465C">
        <w:t>Crossland</w:t>
      </w:r>
      <w:proofErr w:type="spellEnd"/>
      <w:r w:rsidRPr="005E465C">
        <w:t xml:space="preserve"> and Barnes, 1974).</w:t>
      </w:r>
      <w:r w:rsidRPr="005E465C">
        <w:rPr>
          <w:rStyle w:val="StyleBoldUnderline"/>
        </w:rPr>
        <w:t xml:space="preserve"> There are also a number of other substances that are known to directly interfere with calcium carbonate precipitation; and they too can be actively removed from the water by coral </w:t>
      </w:r>
      <w:proofErr w:type="spellStart"/>
      <w:r w:rsidRPr="005E465C">
        <w:rPr>
          <w:rStyle w:val="StyleBoldUnderline"/>
        </w:rPr>
        <w:t>symbionts</w:t>
      </w:r>
      <w:proofErr w:type="spellEnd"/>
      <w:r w:rsidRPr="005E465C">
        <w:rPr>
          <w:rStyle w:val="StyleBoldUnderline"/>
        </w:rPr>
        <w:t xml:space="preserve"> </w:t>
      </w:r>
      <w:r w:rsidRPr="005E465C">
        <w:t xml:space="preserve">in much the same way that </w:t>
      </w:r>
      <w:proofErr w:type="spellStart"/>
      <w:r w:rsidRPr="005E465C">
        <w:t>symbionts</w:t>
      </w:r>
      <w:proofErr w:type="spellEnd"/>
      <w:r w:rsidRPr="005E465C">
        <w:t xml:space="preserve"> remove host waste products (</w:t>
      </w:r>
      <w:proofErr w:type="spellStart"/>
      <w:r w:rsidRPr="005E465C">
        <w:t>Simkiss</w:t>
      </w:r>
      <w:proofErr w:type="spellEnd"/>
      <w:r w:rsidRPr="005E465C">
        <w:t xml:space="preserve">, 1964). More importantly, perhaps, a greater amount of </w:t>
      </w:r>
      <w:proofErr w:type="spellStart"/>
      <w:r w:rsidRPr="005E465C">
        <w:t>symbiont</w:t>
      </w:r>
      <w:proofErr w:type="spellEnd"/>
      <w:r w:rsidRPr="005E465C">
        <w:t xml:space="preserve">-produced </w:t>
      </w:r>
      <w:proofErr w:type="spellStart"/>
      <w:r w:rsidRPr="005E465C">
        <w:t>photosynthates</w:t>
      </w:r>
      <w:proofErr w:type="spellEnd"/>
      <w:r w:rsidRPr="005E465C">
        <w:t xml:space="preserve"> may provide more “fuel” for the active transport processes involved in coral calcification (</w:t>
      </w:r>
      <w:proofErr w:type="spellStart"/>
      <w:r w:rsidRPr="005E465C">
        <w:t>Chalker</w:t>
      </w:r>
      <w:proofErr w:type="spellEnd"/>
      <w:r w:rsidRPr="005E465C">
        <w:t xml:space="preserve"> and Taylor, 1975), as well as more raw materials for the synthesis of the coral organic matrix (Wainwright, 1963; Muscatine, 1967; </w:t>
      </w:r>
      <w:proofErr w:type="spellStart"/>
      <w:r w:rsidRPr="005E465C">
        <w:t>Battey</w:t>
      </w:r>
      <w:proofErr w:type="spellEnd"/>
      <w:r w:rsidRPr="005E465C">
        <w:t xml:space="preserve"> and Patton, 1984). Finally, the </w:t>
      </w:r>
      <w:r w:rsidRPr="005E465C">
        <w:rPr>
          <w:rStyle w:val="StyleBoldUnderline"/>
        </w:rPr>
        <w:t xml:space="preserve">photosynthetic process helps to maintain a healthy aerobic or </w:t>
      </w:r>
      <w:proofErr w:type="spellStart"/>
      <w:r w:rsidRPr="005E465C">
        <w:rPr>
          <w:rStyle w:val="StyleBoldUnderline"/>
        </w:rPr>
        <w:t>oxic</w:t>
      </w:r>
      <w:proofErr w:type="spellEnd"/>
      <w:r w:rsidRPr="005E465C">
        <w:rPr>
          <w:rStyle w:val="StyleBoldUnderline"/>
        </w:rPr>
        <w:t xml:space="preserve"> environment for the optimal growth of the coral animals</w:t>
      </w:r>
      <w:r w:rsidRPr="005E465C">
        <w:t xml:space="preserve"> (</w:t>
      </w:r>
      <w:proofErr w:type="spellStart"/>
      <w:r w:rsidRPr="005E465C">
        <w:t>Rinkevich</w:t>
      </w:r>
      <w:proofErr w:type="spellEnd"/>
      <w:r w:rsidRPr="005E465C">
        <w:t xml:space="preserve"> and </w:t>
      </w:r>
      <w:proofErr w:type="spellStart"/>
      <w:r w:rsidRPr="005E465C">
        <w:t>Loya</w:t>
      </w:r>
      <w:proofErr w:type="spellEnd"/>
      <w:r w:rsidRPr="005E465C">
        <w:t xml:space="preserve">, 1984; </w:t>
      </w:r>
      <w:proofErr w:type="spellStart"/>
      <w:r w:rsidRPr="005E465C">
        <w:t>Rands</w:t>
      </w:r>
      <w:proofErr w:type="spellEnd"/>
      <w:r w:rsidRPr="005E465C">
        <w:t xml:space="preserve"> et al., 1992); and greater CO2-induced rates of </w:t>
      </w:r>
      <w:proofErr w:type="spellStart"/>
      <w:r w:rsidRPr="005E465C">
        <w:t>symbiont</w:t>
      </w:r>
      <w:proofErr w:type="spellEnd"/>
      <w:r w:rsidRPr="005E465C">
        <w:t xml:space="preserve"> photosynthesis would enhance this important “environmental protection” activity. 7 In light of these several observations and their logical implications, </w:t>
      </w:r>
      <w:r w:rsidRPr="005E465C">
        <w:rPr>
          <w:rStyle w:val="StyleBoldUnderline"/>
        </w:rPr>
        <w:t>with ever more CO2 going into the air</w:t>
      </w:r>
      <w:r w:rsidRPr="005E465C">
        <w:t xml:space="preserve">, driving ever more CO2 into the oceans, </w:t>
      </w:r>
      <w:r w:rsidRPr="005E465C">
        <w:rPr>
          <w:rStyle w:val="StyleBoldUnderline"/>
        </w:rPr>
        <w:t xml:space="preserve">increasingly greater rates of coral </w:t>
      </w:r>
      <w:proofErr w:type="spellStart"/>
      <w:r w:rsidRPr="005E465C">
        <w:rPr>
          <w:rStyle w:val="StyleBoldUnderline"/>
        </w:rPr>
        <w:t>symbiont</w:t>
      </w:r>
      <w:proofErr w:type="spellEnd"/>
      <w:r w:rsidRPr="005E465C">
        <w:rPr>
          <w:rStyle w:val="StyleBoldUnderline"/>
        </w:rPr>
        <w:t xml:space="preserve"> photosynthesis would be expected to be observe</w:t>
      </w:r>
      <w:r w:rsidRPr="005E465C">
        <w:t xml:space="preserve">d, all else being equal. And </w:t>
      </w:r>
      <w:r w:rsidRPr="005E465C">
        <w:rPr>
          <w:rStyle w:val="StyleBoldUnderline"/>
        </w:rPr>
        <w:t xml:space="preserve">this </w:t>
      </w:r>
      <w:r w:rsidRPr="005E465C">
        <w:t xml:space="preserve">phenomenon, in turn, </w:t>
      </w:r>
      <w:r w:rsidRPr="005E465C">
        <w:rPr>
          <w:rStyle w:val="StyleBoldUnderline"/>
        </w:rPr>
        <w:t>should increasingly enhance all of the many positive photosynthetic-dependent phenomena</w:t>
      </w:r>
      <w:r w:rsidRPr="005E465C">
        <w:t xml:space="preserve"> described </w:t>
      </w:r>
      <w:r w:rsidRPr="005E465C">
        <w:rPr>
          <w:rStyle w:val="StyleBoldUnderline"/>
        </w:rPr>
        <w:t>above and</w:t>
      </w:r>
      <w:r w:rsidRPr="005E465C">
        <w:t xml:space="preserve"> thereby increase </w:t>
      </w:r>
      <w:r w:rsidRPr="005E465C">
        <w:rPr>
          <w:rStyle w:val="StyleBoldUnderline"/>
        </w:rPr>
        <w:t>coral calcification rates.</w:t>
      </w:r>
      <w:r w:rsidRPr="005E465C">
        <w:t xml:space="preserve"> Furthermore, </w:t>
      </w:r>
      <w:r w:rsidRPr="005E465C">
        <w:rPr>
          <w:rStyle w:val="StyleBoldUnderline"/>
        </w:rPr>
        <w:t>it should increase these rates well beyond the point of overpowering the modest negative effect of the purely chemical consequences of elevated dissolved CO2 on ocean pH</w:t>
      </w:r>
      <w:r w:rsidRPr="005E465C">
        <w:t xml:space="preserve"> and calcium carbonate saturation state. However, arriving at these conclusions is not as simple as it sounds.</w:t>
      </w:r>
    </w:p>
    <w:p w14:paraId="0F7BE3E4" w14:textId="77777777" w:rsidR="00CD5368" w:rsidRPr="005E465C" w:rsidRDefault="00CD5368" w:rsidP="00CD5368"/>
    <w:p w14:paraId="1EE2490E" w14:textId="77777777" w:rsidR="00CD5368" w:rsidRPr="005E465C" w:rsidRDefault="00CD5368" w:rsidP="00817038">
      <w:pPr>
        <w:pStyle w:val="Heading4"/>
        <w:rPr>
          <w:rFonts w:cs="Times New Roman"/>
        </w:rPr>
      </w:pPr>
      <w:r w:rsidRPr="005E465C">
        <w:rPr>
          <w:rFonts w:cs="Times New Roman"/>
        </w:rPr>
        <w:t>Coral Reefs not sensitive to Ocean Acidification</w:t>
      </w:r>
    </w:p>
    <w:p w14:paraId="6A196826" w14:textId="77777777" w:rsidR="00CD5368" w:rsidRPr="005E465C" w:rsidRDefault="00CD5368" w:rsidP="00CD5368">
      <w:proofErr w:type="spellStart"/>
      <w:r w:rsidRPr="005E465C">
        <w:rPr>
          <w:rStyle w:val="StyleStyleBold12pt"/>
        </w:rPr>
        <w:t>Idso</w:t>
      </w:r>
      <w:proofErr w:type="spellEnd"/>
      <w:r w:rsidRPr="005E465C">
        <w:rPr>
          <w:rStyle w:val="StyleStyleBold12pt"/>
        </w:rPr>
        <w:t xml:space="preserve">, 10 </w:t>
      </w:r>
      <w:r w:rsidRPr="005E465C">
        <w:t>- the founder and chairman of the board of the Center for the Study of Carbon Dioxide and Global Change, PhD</w:t>
      </w:r>
      <w:r w:rsidRPr="005E465C">
        <w:rPr>
          <w:rStyle w:val="StyleStyleBold12pt"/>
        </w:rPr>
        <w:t xml:space="preserve"> </w:t>
      </w:r>
      <w:r w:rsidRPr="005E465C">
        <w:t xml:space="preserve">in Geography from ASU (1/5/2010, Dr. Craig D. </w:t>
      </w:r>
      <w:proofErr w:type="spellStart"/>
      <w:r w:rsidRPr="005E465C">
        <w:t>Idso</w:t>
      </w:r>
      <w:proofErr w:type="spellEnd"/>
      <w:r w:rsidRPr="005E465C">
        <w:t xml:space="preserve">, Science and Public Policy Institute, “’ACID TEST: The Global Challenge Of Ocean Acidification’ – A New Propaganda Film By The National Resources Defense Council Fails The Acid Test Of Real World Data,” Science </w:t>
      </w:r>
    </w:p>
    <w:p w14:paraId="6BBD7BFE" w14:textId="77777777" w:rsidR="00CD5368" w:rsidRPr="005E465C" w:rsidRDefault="00CD5368" w:rsidP="00CD5368">
      <w:proofErr w:type="gramStart"/>
      <w:r w:rsidRPr="005E465C">
        <w:t>and</w:t>
      </w:r>
      <w:proofErr w:type="gramEnd"/>
      <w:r w:rsidRPr="005E465C">
        <w:t xml:space="preserve"> Public Policy Institute and the Center for the Study of Carbon Dioxide and Global Change. CS)</w:t>
      </w:r>
    </w:p>
    <w:p w14:paraId="5F4A9CEF" w14:textId="77777777" w:rsidR="00CD5368" w:rsidRPr="005E465C" w:rsidRDefault="00CD5368" w:rsidP="00CD5368"/>
    <w:p w14:paraId="4C7358C3" w14:textId="77777777" w:rsidR="00CD5368" w:rsidRPr="005E465C" w:rsidRDefault="00CD5368" w:rsidP="00CD5368">
      <w:r w:rsidRPr="005E465C">
        <w:t xml:space="preserve">According to one scientist appearing </w:t>
      </w:r>
      <w:r w:rsidRPr="005E465C">
        <w:rPr>
          <w:rStyle w:val="StyleBoldUnderline"/>
        </w:rPr>
        <w:t>in the NRDC film</w:t>
      </w:r>
      <w:r w:rsidRPr="005E465C">
        <w:t>, "</w:t>
      </w:r>
      <w:r w:rsidRPr="005E465C">
        <w:rPr>
          <w:rStyle w:val="StyleBoldUnderline"/>
        </w:rPr>
        <w:t>coral reefs are particularly sensitive to ocean acidification</w:t>
      </w:r>
      <w:r w:rsidRPr="005E465C">
        <w:t xml:space="preserve">," and in a dire prediction he further opines that we are presently in "the last decade in which we can do something about this problem." As ever more pertinent evidence accumulates, </w:t>
      </w:r>
      <w:r w:rsidRPr="005E465C">
        <w:rPr>
          <w:rStyle w:val="StyleBoldUnderline"/>
        </w:rPr>
        <w:t>however, the true story appears to be just the opposite of this prediction</w:t>
      </w:r>
      <w:r w:rsidRPr="005E465C">
        <w:t xml:space="preserve">. </w:t>
      </w:r>
      <w:proofErr w:type="spellStart"/>
      <w:r w:rsidRPr="005E465C">
        <w:t>Herfort</w:t>
      </w:r>
      <w:proofErr w:type="spellEnd"/>
      <w:r w:rsidRPr="005E465C">
        <w:t xml:space="preserve"> et al. (2008), </w:t>
      </w:r>
      <w:r w:rsidRPr="005E465C">
        <w:rPr>
          <w:rStyle w:val="StyleBoldUnderline"/>
        </w:rPr>
        <w:t xml:space="preserve">for example, note that an increase in atmospheric CO2 will cause an increase in the abundance of </w:t>
      </w:r>
      <w:r w:rsidRPr="005E465C">
        <w:t>HCO3-</w:t>
      </w:r>
      <w:r w:rsidRPr="005E465C">
        <w:rPr>
          <w:rStyle w:val="StyleBoldUnderline"/>
        </w:rPr>
        <w:t xml:space="preserve"> (bicarbonate) ions and dissolved CO2</w:t>
      </w:r>
      <w:r w:rsidRPr="005E465C">
        <w:t xml:space="preserve">; and they report that several studies on marine plants have observed "increased photosynthesis with higher than ambient DIC [dissolved inorganic carbon] </w:t>
      </w:r>
      <w:r w:rsidRPr="005E465C">
        <w:lastRenderedPageBreak/>
        <w:t xml:space="preserve">concentrations," citing the works of </w:t>
      </w:r>
      <w:proofErr w:type="spellStart"/>
      <w:r w:rsidRPr="005E465C">
        <w:t>Gao</w:t>
      </w:r>
      <w:proofErr w:type="spellEnd"/>
      <w:r w:rsidRPr="005E465C">
        <w:t xml:space="preserve"> et al. (1993), Weis (1993), Beer and </w:t>
      </w:r>
      <w:proofErr w:type="spellStart"/>
      <w:r w:rsidRPr="005E465C">
        <w:t>Rehnberg</w:t>
      </w:r>
      <w:proofErr w:type="spellEnd"/>
      <w:r w:rsidRPr="005E465C">
        <w:t xml:space="preserve"> (1997), </w:t>
      </w:r>
      <w:proofErr w:type="spellStart"/>
      <w:r w:rsidRPr="005E465C">
        <w:t>Marubini</w:t>
      </w:r>
      <w:proofErr w:type="spellEnd"/>
      <w:r w:rsidRPr="005E465C">
        <w:t xml:space="preserve"> and </w:t>
      </w:r>
      <w:proofErr w:type="spellStart"/>
      <w:r w:rsidRPr="005E465C">
        <w:t>Thake</w:t>
      </w:r>
      <w:proofErr w:type="spellEnd"/>
      <w:r w:rsidRPr="005E465C">
        <w:t xml:space="preserve"> (1998), Mercado et al. (2001, 2003), </w:t>
      </w:r>
      <w:proofErr w:type="spellStart"/>
      <w:r w:rsidRPr="005E465C">
        <w:t>Herfort</w:t>
      </w:r>
      <w:proofErr w:type="spellEnd"/>
      <w:r w:rsidRPr="005E465C">
        <w:t xml:space="preserve"> et al. (2002) and </w:t>
      </w:r>
      <w:proofErr w:type="spellStart"/>
      <w:r w:rsidRPr="005E465C">
        <w:t>Zou</w:t>
      </w:r>
      <w:proofErr w:type="spellEnd"/>
      <w:r w:rsidRPr="005E465C">
        <w:t xml:space="preserve"> et al. (2003). To further explore this subject, and to see what it might imply for coral calcification, the three researchers employed a wide range of bicarbonate concentrations "to monitor the kinetics of bicarbonate use in both photosynthesis and calcification in two reef-building corals, </w:t>
      </w:r>
      <w:proofErr w:type="spellStart"/>
      <w:r w:rsidRPr="005E465C">
        <w:t>Porites</w:t>
      </w:r>
      <w:proofErr w:type="spellEnd"/>
      <w:r w:rsidRPr="005E465C">
        <w:t xml:space="preserve"> </w:t>
      </w:r>
      <w:proofErr w:type="spellStart"/>
      <w:r w:rsidRPr="005E465C">
        <w:t>porites</w:t>
      </w:r>
      <w:proofErr w:type="spellEnd"/>
      <w:r w:rsidRPr="005E465C">
        <w:t xml:space="preserve"> and </w:t>
      </w:r>
      <w:proofErr w:type="spellStart"/>
      <w:r w:rsidRPr="005E465C">
        <w:t>Acropora</w:t>
      </w:r>
      <w:proofErr w:type="spellEnd"/>
      <w:r w:rsidRPr="005E465C">
        <w:t xml:space="preserve"> sp." This work revealed that </w:t>
      </w:r>
      <w:r w:rsidRPr="005E465C">
        <w:rPr>
          <w:rStyle w:val="StyleBoldUnderline"/>
        </w:rPr>
        <w:t xml:space="preserve">additions of HCO3- to synthetic seawater continued to increase the calcification rate of </w:t>
      </w:r>
      <w:proofErr w:type="spellStart"/>
      <w:r w:rsidRPr="005E465C">
        <w:rPr>
          <w:rStyle w:val="StyleBoldUnderline"/>
        </w:rPr>
        <w:t>Porites</w:t>
      </w:r>
      <w:proofErr w:type="spellEnd"/>
      <w:r w:rsidRPr="005E465C">
        <w:t xml:space="preserve"> </w:t>
      </w:r>
      <w:proofErr w:type="spellStart"/>
      <w:r w:rsidRPr="005E465C">
        <w:t>porites</w:t>
      </w:r>
      <w:proofErr w:type="spellEnd"/>
      <w:r w:rsidRPr="005E465C">
        <w:t xml:space="preserve"> </w:t>
      </w:r>
      <w:r w:rsidRPr="005E465C">
        <w:rPr>
          <w:rStyle w:val="StyleBoldUnderline"/>
        </w:rPr>
        <w:t>until the bicarbonate concentration exceeded three times that of seawater</w:t>
      </w:r>
      <w:r w:rsidRPr="005E465C">
        <w:t>, while photosynthetic rates of the coral's symbiotic algae were stimulated by HCO3- addition until they became saturated at twice the normal HCO3- concentration of seawater.</w:t>
      </w:r>
    </w:p>
    <w:p w14:paraId="002105D0" w14:textId="77777777" w:rsidR="00CD5368" w:rsidRPr="005E465C" w:rsidRDefault="00CD5368" w:rsidP="00CD5368">
      <w:pPr>
        <w:rPr>
          <w:b/>
          <w:lang w:eastAsia="ja-JP"/>
        </w:rPr>
      </w:pPr>
    </w:p>
    <w:p w14:paraId="0DE8AF4B" w14:textId="77777777" w:rsidR="00CD5368" w:rsidRPr="005E465C" w:rsidRDefault="00CD5368" w:rsidP="00CD5368"/>
    <w:p w14:paraId="3299829A" w14:textId="77777777" w:rsidR="00A9182E" w:rsidRPr="005E465C" w:rsidRDefault="00A9182E" w:rsidP="008649DF">
      <w:pPr>
        <w:pStyle w:val="Heading2"/>
      </w:pPr>
      <w:r w:rsidRPr="005E465C">
        <w:lastRenderedPageBreak/>
        <w:t>AT Phytoplankton</w:t>
      </w:r>
    </w:p>
    <w:p w14:paraId="46341230" w14:textId="77777777" w:rsidR="00A9182E" w:rsidRPr="005E465C" w:rsidRDefault="00A9182E" w:rsidP="00A9182E"/>
    <w:p w14:paraId="56AA88FD" w14:textId="77777777" w:rsidR="00A9182E" w:rsidRPr="005E465C" w:rsidRDefault="00A9182E" w:rsidP="00A9182E">
      <w:pPr>
        <w:pStyle w:val="Heading4"/>
        <w:rPr>
          <w:rFonts w:cs="Times New Roman"/>
        </w:rPr>
      </w:pPr>
      <w:r w:rsidRPr="005E465C">
        <w:rPr>
          <w:rFonts w:cs="Times New Roman"/>
        </w:rPr>
        <w:t>Recent Evidence Indicates that Warming Helps Arctic Phytoplankton</w:t>
      </w:r>
    </w:p>
    <w:p w14:paraId="67562BAC" w14:textId="77777777" w:rsidR="00A9182E" w:rsidRPr="005E465C" w:rsidRDefault="00A9182E" w:rsidP="00A9182E">
      <w:pPr>
        <w:rPr>
          <w:sz w:val="16"/>
        </w:rPr>
      </w:pPr>
      <w:proofErr w:type="spellStart"/>
      <w:r w:rsidRPr="005E465C">
        <w:rPr>
          <w:rStyle w:val="StyleStyleBold12pt"/>
        </w:rPr>
        <w:t>Myslewski</w:t>
      </w:r>
      <w:proofErr w:type="spellEnd"/>
      <w:r w:rsidRPr="005E465C">
        <w:rPr>
          <w:rStyle w:val="StyleStyleBold12pt"/>
        </w:rPr>
        <w:t xml:space="preserve"> 12</w:t>
      </w:r>
      <w:r w:rsidRPr="005E465C">
        <w:rPr>
          <w:b/>
          <w:sz w:val="16"/>
        </w:rPr>
        <w:t xml:space="preserve"> </w:t>
      </w:r>
      <w:r w:rsidRPr="005E465C">
        <w:rPr>
          <w:sz w:val="16"/>
        </w:rPr>
        <w:t>(</w:t>
      </w:r>
      <w:proofErr w:type="spellStart"/>
      <w:r w:rsidRPr="005E465C">
        <w:rPr>
          <w:sz w:val="16"/>
        </w:rPr>
        <w:t>Rik</w:t>
      </w:r>
      <w:proofErr w:type="spellEnd"/>
      <w:r w:rsidRPr="005E465C">
        <w:rPr>
          <w:sz w:val="16"/>
        </w:rPr>
        <w:t xml:space="preserve"> </w:t>
      </w:r>
      <w:proofErr w:type="spellStart"/>
      <w:r w:rsidRPr="005E465C">
        <w:rPr>
          <w:sz w:val="16"/>
        </w:rPr>
        <w:t>Myslewski</w:t>
      </w:r>
      <w:proofErr w:type="spellEnd"/>
      <w:r w:rsidRPr="005E465C">
        <w:rPr>
          <w:sz w:val="16"/>
        </w:rPr>
        <w:t xml:space="preserve">, San Francisco Correspondent/writer for The Register, “Global warming helps Arctic algae suck CO2” June 8th, 2012, Online @ </w:t>
      </w:r>
      <w:hyperlink r:id="rId23" w:history="1">
        <w:r w:rsidRPr="005E465C">
          <w:rPr>
            <w:sz w:val="16"/>
          </w:rPr>
          <w:t>http://www.theregister.co.uk/2012/06/08/phytoplankton_bloom/</w:t>
        </w:r>
      </w:hyperlink>
      <w:r w:rsidRPr="005E465C">
        <w:rPr>
          <w:sz w:val="16"/>
        </w:rPr>
        <w:t xml:space="preserve"> </w:t>
      </w:r>
      <w:proofErr w:type="spellStart"/>
      <w:r w:rsidRPr="005E465C">
        <w:rPr>
          <w:sz w:val="16"/>
        </w:rPr>
        <w:t>ht</w:t>
      </w:r>
      <w:proofErr w:type="spellEnd"/>
      <w:r w:rsidRPr="005E465C">
        <w:rPr>
          <w:sz w:val="16"/>
        </w:rPr>
        <w:t>)</w:t>
      </w:r>
    </w:p>
    <w:p w14:paraId="6FD6568C" w14:textId="77777777" w:rsidR="00A9182E" w:rsidRPr="005E465C" w:rsidRDefault="00A9182E" w:rsidP="00A9182E">
      <w:pPr>
        <w:rPr>
          <w:sz w:val="16"/>
        </w:rPr>
      </w:pPr>
      <w:r w:rsidRPr="005E465C">
        <w:rPr>
          <w:sz w:val="16"/>
        </w:rPr>
        <w:t xml:space="preserve">There's good news for folks worried that atmospheric CO2 levels in the Arctic have </w:t>
      </w:r>
      <w:r w:rsidRPr="005E465C">
        <w:rPr>
          <w:sz w:val="16"/>
        </w:rPr>
        <w:fldChar w:fldCharType="begin"/>
      </w:r>
      <w:r w:rsidRPr="005E465C">
        <w:rPr>
          <w:sz w:val="16"/>
        </w:rPr>
        <w:instrText xml:space="preserve"> HYPERLINK "http://www.google.com/hostednews/ap/article/ALeqM5ipc4bjIcD1EVVbtFW77P1zmb3EkQ?docId=f9fcd923d48d49fdb7b794db01a46fd0" \t "_blank" </w:instrText>
      </w:r>
      <w:r w:rsidRPr="005E465C">
        <w:rPr>
          <w:sz w:val="16"/>
        </w:rPr>
      </w:r>
      <w:r w:rsidRPr="005E465C">
        <w:rPr>
          <w:sz w:val="16"/>
        </w:rPr>
        <w:fldChar w:fldCharType="separate"/>
      </w:r>
      <w:r w:rsidRPr="005E465C">
        <w:rPr>
          <w:sz w:val="16"/>
        </w:rPr>
        <w:t>passed 400ppm</w:t>
      </w:r>
      <w:r w:rsidRPr="005E465C">
        <w:rPr>
          <w:sz w:val="16"/>
        </w:rPr>
        <w:fldChar w:fldCharType="end"/>
      </w:r>
      <w:r w:rsidRPr="005E465C">
        <w:rPr>
          <w:sz w:val="16"/>
        </w:rPr>
        <w:t xml:space="preserve"> for the first time: </w:t>
      </w:r>
      <w:r w:rsidRPr="005E465C">
        <w:rPr>
          <w:b/>
          <w:u w:val="single"/>
        </w:rPr>
        <w:t>a vast CO2-sucking phytoplankton bloom has been discovered beneath Arctic ice – and it may thank global warming for its presence. "This wasn't just any phytoplankton bloom,"</w:t>
      </w:r>
      <w:r w:rsidRPr="005E465C">
        <w:rPr>
          <w:sz w:val="16"/>
        </w:rPr>
        <w:t xml:space="preserve"> Stanford University marine scientist Kevin </w:t>
      </w:r>
      <w:proofErr w:type="spellStart"/>
      <w:r w:rsidRPr="005E465C">
        <w:rPr>
          <w:sz w:val="16"/>
        </w:rPr>
        <w:t>Arrigo</w:t>
      </w:r>
      <w:proofErr w:type="spellEnd"/>
      <w:r w:rsidRPr="005E465C">
        <w:rPr>
          <w:sz w:val="16"/>
        </w:rPr>
        <w:t xml:space="preserve"> </w:t>
      </w:r>
      <w:r w:rsidRPr="005E465C">
        <w:rPr>
          <w:sz w:val="16"/>
        </w:rPr>
        <w:fldChar w:fldCharType="begin"/>
      </w:r>
      <w:r w:rsidRPr="005E465C">
        <w:rPr>
          <w:sz w:val="16"/>
        </w:rPr>
        <w:instrText xml:space="preserve"> HYPERLINK "http://www.csmonitor.com/Environment/2012/0607/Beneath-Arctic-ice-scientists-find-an-ecosystem-never-imagined-video" \t "_blank" </w:instrText>
      </w:r>
      <w:r w:rsidRPr="005E465C">
        <w:rPr>
          <w:sz w:val="16"/>
        </w:rPr>
      </w:r>
      <w:r w:rsidRPr="005E465C">
        <w:rPr>
          <w:sz w:val="16"/>
        </w:rPr>
        <w:fldChar w:fldCharType="separate"/>
      </w:r>
      <w:proofErr w:type="spellStart"/>
      <w:r w:rsidRPr="005E465C">
        <w:rPr>
          <w:sz w:val="16"/>
        </w:rPr>
        <w:t>told</w:t>
      </w:r>
      <w:r w:rsidRPr="005E465C">
        <w:rPr>
          <w:sz w:val="16"/>
        </w:rPr>
        <w:fldChar w:fldCharType="end"/>
      </w:r>
      <w:r w:rsidRPr="005E465C">
        <w:rPr>
          <w:sz w:val="16"/>
        </w:rPr>
        <w:t>The</w:t>
      </w:r>
      <w:proofErr w:type="spellEnd"/>
      <w:r w:rsidRPr="005E465C">
        <w:rPr>
          <w:sz w:val="16"/>
        </w:rPr>
        <w:t xml:space="preserve"> Christian Science Monitor. </w:t>
      </w:r>
      <w:r w:rsidRPr="005E465C">
        <w:rPr>
          <w:b/>
          <w:u w:val="single"/>
          <w:bdr w:val="single" w:sz="4" w:space="0" w:color="auto"/>
        </w:rPr>
        <w:t>"It was literally the most intense phytoplankton bloom I've ever seen in my 25 years of doing this type of research."</w:t>
      </w:r>
      <w:r w:rsidRPr="005E465C">
        <w:rPr>
          <w:sz w:val="16"/>
        </w:rPr>
        <w:t xml:space="preserve"> </w:t>
      </w:r>
      <w:proofErr w:type="spellStart"/>
      <w:r w:rsidRPr="005E465C">
        <w:rPr>
          <w:sz w:val="16"/>
        </w:rPr>
        <w:t>Arrigo's</w:t>
      </w:r>
      <w:proofErr w:type="spellEnd"/>
      <w:r w:rsidRPr="005E465C">
        <w:rPr>
          <w:sz w:val="16"/>
        </w:rPr>
        <w:t xml:space="preserve"> research, conducted in the </w:t>
      </w:r>
      <w:r w:rsidRPr="005E465C">
        <w:rPr>
          <w:sz w:val="16"/>
        </w:rPr>
        <w:fldChar w:fldCharType="begin"/>
      </w:r>
      <w:r w:rsidRPr="005E465C">
        <w:rPr>
          <w:sz w:val="16"/>
        </w:rPr>
        <w:instrText xml:space="preserve"> HYPERLINK "http://www.britannica.com/EBchecked/topic/116851/Chukchi-Sea" \t "_blank" </w:instrText>
      </w:r>
      <w:r w:rsidRPr="005E465C">
        <w:rPr>
          <w:sz w:val="16"/>
        </w:rPr>
      </w:r>
      <w:r w:rsidRPr="005E465C">
        <w:rPr>
          <w:sz w:val="16"/>
        </w:rPr>
        <w:fldChar w:fldCharType="separate"/>
      </w:r>
      <w:r w:rsidRPr="005E465C">
        <w:rPr>
          <w:sz w:val="16"/>
        </w:rPr>
        <w:t>Chukchi Sea</w:t>
      </w:r>
      <w:r w:rsidRPr="005E465C">
        <w:rPr>
          <w:sz w:val="16"/>
        </w:rPr>
        <w:fldChar w:fldCharType="end"/>
      </w:r>
      <w:r w:rsidRPr="005E465C">
        <w:rPr>
          <w:sz w:val="16"/>
        </w:rPr>
        <w:t xml:space="preserve"> last year as part of NASA's </w:t>
      </w:r>
      <w:r w:rsidRPr="005E465C">
        <w:rPr>
          <w:sz w:val="16"/>
        </w:rPr>
        <w:fldChar w:fldCharType="begin"/>
      </w:r>
      <w:r w:rsidRPr="005E465C">
        <w:rPr>
          <w:sz w:val="16"/>
        </w:rPr>
        <w:instrText xml:space="preserve"> HYPERLINK "http://www.espo.nasa.gov/icescape/" \t "_blank" </w:instrText>
      </w:r>
      <w:r w:rsidRPr="005E465C">
        <w:rPr>
          <w:sz w:val="16"/>
        </w:rPr>
      </w:r>
      <w:r w:rsidRPr="005E465C">
        <w:rPr>
          <w:sz w:val="16"/>
        </w:rPr>
        <w:fldChar w:fldCharType="separate"/>
      </w:r>
      <w:r w:rsidRPr="005E465C">
        <w:rPr>
          <w:sz w:val="16"/>
        </w:rPr>
        <w:t>ICESCAPE</w:t>
      </w:r>
      <w:r w:rsidRPr="005E465C">
        <w:rPr>
          <w:sz w:val="16"/>
        </w:rPr>
        <w:fldChar w:fldCharType="end"/>
      </w:r>
      <w:r w:rsidRPr="005E465C">
        <w:rPr>
          <w:sz w:val="16"/>
        </w:rPr>
        <w:t xml:space="preserve"> Arctic-research expedition, is discussed in the online issue of the journal Science in a report entitled "</w:t>
      </w:r>
      <w:r w:rsidRPr="005E465C">
        <w:rPr>
          <w:sz w:val="16"/>
        </w:rPr>
        <w:fldChar w:fldCharType="begin"/>
      </w:r>
      <w:r w:rsidRPr="005E465C">
        <w:rPr>
          <w:sz w:val="16"/>
        </w:rPr>
        <w:instrText xml:space="preserve"> HYPERLINK "http://news.sciencemag.org/sciencenow/2012/06/life-blooms-under-arctic-ice.html?ref=hp" \t "_blank" </w:instrText>
      </w:r>
      <w:r w:rsidRPr="005E465C">
        <w:rPr>
          <w:sz w:val="16"/>
        </w:rPr>
      </w:r>
      <w:r w:rsidRPr="005E465C">
        <w:rPr>
          <w:sz w:val="16"/>
        </w:rPr>
        <w:fldChar w:fldCharType="separate"/>
      </w:r>
      <w:r w:rsidRPr="005E465C">
        <w:rPr>
          <w:sz w:val="16"/>
        </w:rPr>
        <w:t>Life Blooms Under Arctic Ice</w:t>
      </w:r>
      <w:r w:rsidRPr="005E465C">
        <w:rPr>
          <w:sz w:val="16"/>
        </w:rPr>
        <w:fldChar w:fldCharType="end"/>
      </w:r>
      <w:r w:rsidRPr="005E465C">
        <w:rPr>
          <w:sz w:val="16"/>
        </w:rPr>
        <w:t xml:space="preserve">". </w:t>
      </w:r>
      <w:r w:rsidRPr="005E465C">
        <w:rPr>
          <w:b/>
          <w:u w:val="single"/>
        </w:rPr>
        <w:t>The massive under-ice bloom discovered during ICESCAPE was thoroughly unexpected. The meager amount of phytoplankton in that area's open waters had led scientists to believe that under-ice phytoplankton would be even more rare.</w:t>
      </w:r>
      <w:r w:rsidRPr="005E465C">
        <w:rPr>
          <w:sz w:val="16"/>
        </w:rPr>
        <w:t xml:space="preserve"> Not so. </w:t>
      </w:r>
      <w:r w:rsidRPr="005E465C">
        <w:rPr>
          <w:b/>
          <w:u w:val="single"/>
        </w:rPr>
        <w:t>Due to the recent thinning of the Arctic ice sheets, enough light is now able to penetrate below the ice, enabling phytoplankton to thrive.</w:t>
      </w:r>
      <w:r w:rsidRPr="005E465C">
        <w:rPr>
          <w:sz w:val="16"/>
        </w:rPr>
        <w:t xml:space="preserve"> According to Don </w:t>
      </w:r>
      <w:proofErr w:type="spellStart"/>
      <w:r w:rsidRPr="005E465C">
        <w:rPr>
          <w:sz w:val="16"/>
        </w:rPr>
        <w:t>Perovich</w:t>
      </w:r>
      <w:proofErr w:type="spellEnd"/>
      <w:r w:rsidRPr="005E465C">
        <w:rPr>
          <w:sz w:val="16"/>
        </w:rPr>
        <w:t xml:space="preserve"> of the US Army Corps of Engineers' Cold Regions Research and Engineering Laboratory, </w:t>
      </w:r>
      <w:r w:rsidRPr="005E465C">
        <w:rPr>
          <w:b/>
          <w:u w:val="single"/>
        </w:rPr>
        <w:t xml:space="preserve">ponds of </w:t>
      </w:r>
      <w:proofErr w:type="spellStart"/>
      <w:r w:rsidRPr="005E465C">
        <w:rPr>
          <w:b/>
          <w:u w:val="single"/>
        </w:rPr>
        <w:t>meltwater</w:t>
      </w:r>
      <w:proofErr w:type="spellEnd"/>
      <w:r w:rsidRPr="005E465C">
        <w:rPr>
          <w:b/>
          <w:u w:val="single"/>
        </w:rPr>
        <w:t xml:space="preserve"> form on the surface of the ice sheet, acting as "skylights" that let light reach the phytoplankton below. </w:t>
      </w:r>
      <w:r w:rsidRPr="005E465C">
        <w:rPr>
          <w:sz w:val="16"/>
        </w:rPr>
        <w:t xml:space="preserve">These skylights don't have to let the light travel far: since satellite observations began in 1979, summer ice has declined by about 45 per cent due to global warming, wind patterns, and pollution. </w:t>
      </w:r>
      <w:proofErr w:type="spellStart"/>
      <w:r w:rsidRPr="005E465C">
        <w:rPr>
          <w:sz w:val="16"/>
        </w:rPr>
        <w:t>Perovich</w:t>
      </w:r>
      <w:proofErr w:type="spellEnd"/>
      <w:r w:rsidRPr="005E465C">
        <w:rPr>
          <w:sz w:val="16"/>
        </w:rPr>
        <w:t xml:space="preserve"> told the Monitor that </w:t>
      </w:r>
      <w:r w:rsidRPr="005E465C">
        <w:rPr>
          <w:b/>
          <w:u w:val="single"/>
        </w:rPr>
        <w:t xml:space="preserve">much of the melt-season sea ice is now no more than around six feet thick, and has little or no snow cover. No snow cover, more melting; more melt ponds, more skylights; more sunlight, more phytoplankton. The amount of phytoplankton blooming beneath the ice, the theory goes, is so great that it contributes to the lack of blooms in open water – the under-ice blooms simply eat up all the available nutrients before they have a chance to make it out to the open ocean. </w:t>
      </w:r>
      <w:r w:rsidRPr="005E465C">
        <w:rPr>
          <w:sz w:val="16"/>
        </w:rPr>
        <w:t xml:space="preserve">The huge amount of CO2 photosynthesized by the phytoplankton, in fact, </w:t>
      </w:r>
      <w:r w:rsidRPr="005E465C">
        <w:rPr>
          <w:b/>
          <w:u w:val="single"/>
        </w:rPr>
        <w:t>may help explain why the ocean is absorbing more of that greenhouse gas than calculations would otherwise indicate: even though the amount of dissolved CO2 in Arctic waters is below predicted levels, that carbon is finding another home</w:t>
      </w:r>
      <w:r w:rsidRPr="005E465C">
        <w:rPr>
          <w:sz w:val="16"/>
        </w:rPr>
        <w:t xml:space="preserve"> in the photosynthetic systems of the phytoplankton.</w:t>
      </w:r>
    </w:p>
    <w:p w14:paraId="0CC33CBD" w14:textId="77777777" w:rsidR="00A9182E" w:rsidRPr="005E465C" w:rsidRDefault="00A9182E" w:rsidP="00A9182E"/>
    <w:p w14:paraId="38FDC626" w14:textId="77777777" w:rsidR="00A9182E" w:rsidRPr="005E465C" w:rsidRDefault="00A9182E" w:rsidP="008649DF">
      <w:pPr>
        <w:pStyle w:val="Heading2"/>
      </w:pPr>
      <w:r w:rsidRPr="005E465C">
        <w:lastRenderedPageBreak/>
        <w:t>AT Rainforests</w:t>
      </w:r>
    </w:p>
    <w:p w14:paraId="7AA76F13" w14:textId="77777777" w:rsidR="00A9182E" w:rsidRPr="005E465C" w:rsidRDefault="00A9182E" w:rsidP="00A9182E"/>
    <w:p w14:paraId="045D32DA" w14:textId="77777777" w:rsidR="00A9182E" w:rsidRPr="005E465C" w:rsidRDefault="00A9182E" w:rsidP="00A9182E">
      <w:pPr>
        <w:pStyle w:val="Heading4"/>
        <w:rPr>
          <w:rFonts w:cs="Times New Roman"/>
        </w:rPr>
      </w:pPr>
      <w:r w:rsidRPr="005E465C">
        <w:rPr>
          <w:rFonts w:cs="Times New Roman"/>
        </w:rPr>
        <w:t>Warming wont affect rainforests or the Amazon</w:t>
      </w:r>
    </w:p>
    <w:p w14:paraId="06748DEB" w14:textId="77777777" w:rsidR="00A9182E" w:rsidRPr="005E465C" w:rsidRDefault="00A9182E" w:rsidP="00A9182E">
      <w:r w:rsidRPr="005E465C">
        <w:rPr>
          <w:b/>
        </w:rPr>
        <w:t>Bell</w:t>
      </w:r>
      <w:r w:rsidRPr="005E465C">
        <w:t xml:space="preserve"> 1/1/</w:t>
      </w:r>
      <w:r w:rsidRPr="005E465C">
        <w:rPr>
          <w:b/>
        </w:rPr>
        <w:t>11</w:t>
      </w:r>
      <w:r w:rsidRPr="005E465C">
        <w:t xml:space="preserve"> - a professor of architecture and holds an endowed professorship in space architecture at the University of Houston. An internationally recognized commentator on scientific and public policy issues, Bell has written extensively on climate and energy policy and has been featured in many prominent national and international newspapers, magazines, and television programs (Larry, “Climate of Corruption: Politics and Power Behind The Global Warming Hoax” http://books.google.com/books</w:t>
      </w:r>
      <w:proofErr w:type="gramStart"/>
      <w:r w:rsidRPr="005E465C">
        <w:t>?id</w:t>
      </w:r>
      <w:proofErr w:type="gramEnd"/>
      <w:r w:rsidRPr="005E465C">
        <w:t>=CS8-uzm3cvUC&amp;dq=%22warming+%22+impacts+on+%22coral+reefs%22+exaggerated&amp;lr=&amp;source=gbs_navlinks_s , PZ)</w:t>
      </w:r>
    </w:p>
    <w:p w14:paraId="4075371B" w14:textId="77777777" w:rsidR="00A9182E" w:rsidRPr="005E465C" w:rsidRDefault="00A9182E" w:rsidP="00A9182E">
      <w:pPr>
        <w:rPr>
          <w:sz w:val="16"/>
        </w:rPr>
      </w:pPr>
      <w:r w:rsidRPr="005E465C">
        <w:rPr>
          <w:sz w:val="16"/>
        </w:rPr>
        <w:t xml:space="preserve">An ultimately embarrassing assertion in the ¡PCC’s 2007 AR4 report was that 40 per cent of the Amazon rain forest in South America is endangered by global warming. </w:t>
      </w:r>
      <w:r w:rsidRPr="005E465C">
        <w:rPr>
          <w:u w:val="single"/>
        </w:rPr>
        <w:t>Those findings were based upon numbers taken from a non-peer-reviewed paper written by a freelance green activist journalist and published by the WWF</w:t>
      </w:r>
      <w:r w:rsidRPr="005E465C">
        <w:rPr>
          <w:sz w:val="16"/>
        </w:rPr>
        <w:t xml:space="preserve">. </w:t>
      </w:r>
      <w:r w:rsidRPr="005E465C">
        <w:rPr>
          <w:u w:val="single"/>
        </w:rPr>
        <w:t xml:space="preserve">The paper warned that “up to 40 percent of the Amazon forests could react drastically to even a slight reduction of precipitation </w:t>
      </w:r>
      <w:r w:rsidRPr="005E465C">
        <w:rPr>
          <w:sz w:val="16"/>
        </w:rPr>
        <w:t xml:space="preserve">. . . It is more probable that forests will he replaced by ecosystems . . . such as tropical savannas.” The disaster would be triggered, according to the IPCC’s assessment, by a slight drop in the rainfall rates expected for a warming world. The original claim was based upon a WWF study, “Global Review of Forest Fires’ written “to secure essential policy reform at national and international levels to provide a legislative and economic base for controlling harmful anthropogenic forest fires:’ The 40 percent figure was taken from a letter published in the journal Nature, which related to harmful logging activities.55 Although </w:t>
      </w:r>
      <w:r w:rsidRPr="005E465C">
        <w:rPr>
          <w:u w:val="single"/>
          <w:bdr w:val="single" w:sz="4" w:space="0" w:color="auto"/>
        </w:rPr>
        <w:t>the global warming—rain forest endangerment connection has been debunked by serious scientists</w:t>
      </w:r>
      <w:r w:rsidRPr="005E465C">
        <w:rPr>
          <w:sz w:val="16"/>
        </w:rPr>
        <w:t xml:space="preserve">, the IPCC has yet to retract or amend the claim. </w:t>
      </w:r>
      <w:r w:rsidRPr="005E465C">
        <w:rPr>
          <w:u w:val="single"/>
        </w:rPr>
        <w:t xml:space="preserve">NASA-funded analyses of satellite imagery over past decades indicate that in fact the rain forests are remarkably </w:t>
      </w:r>
      <w:r w:rsidRPr="005E465C">
        <w:rPr>
          <w:u w:val="single"/>
          <w:bdr w:val="single" w:sz="4" w:space="0" w:color="auto"/>
        </w:rPr>
        <w:t>resilient</w:t>
      </w:r>
      <w:r w:rsidRPr="005E465C">
        <w:rPr>
          <w:u w:val="single"/>
        </w:rPr>
        <w:t xml:space="preserve"> to droughts</w:t>
      </w:r>
      <w:r w:rsidRPr="005E465C">
        <w:rPr>
          <w:sz w:val="16"/>
        </w:rPr>
        <w:t xml:space="preserve">. </w:t>
      </w:r>
      <w:r w:rsidRPr="005E465C">
        <w:rPr>
          <w:u w:val="single"/>
        </w:rPr>
        <w:t>Even during a 100-year dry season peak in 2007, the jungles appeared basically unaffected</w:t>
      </w:r>
      <w:r w:rsidRPr="005E465C">
        <w:rPr>
          <w:sz w:val="16"/>
        </w:rPr>
        <w:t xml:space="preserve">. </w:t>
      </w:r>
      <w:proofErr w:type="spellStart"/>
      <w:proofErr w:type="gramStart"/>
      <w:r w:rsidRPr="005E465C">
        <w:rPr>
          <w:u w:val="single"/>
        </w:rPr>
        <w:t>Arindam</w:t>
      </w:r>
      <w:proofErr w:type="spellEnd"/>
      <w:r w:rsidRPr="005E465C">
        <w:rPr>
          <w:u w:val="single"/>
        </w:rPr>
        <w:t xml:space="preserve"> </w:t>
      </w:r>
      <w:proofErr w:type="spellStart"/>
      <w:r w:rsidRPr="005E465C">
        <w:rPr>
          <w:u w:val="single"/>
        </w:rPr>
        <w:t>Samanta</w:t>
      </w:r>
      <w:proofErr w:type="spellEnd"/>
      <w:r w:rsidRPr="005E465C">
        <w:rPr>
          <w:u w:val="single"/>
        </w:rPr>
        <w:t xml:space="preserve"> of Boston University, lead author of a recent study based on satellite data from NASA</w:t>
      </w:r>
      <w:r w:rsidRPr="005E465C">
        <w:rPr>
          <w:sz w:val="16"/>
        </w:rPr>
        <w:t xml:space="preserve">’S Moderate Resolution Imaging </w:t>
      </w:r>
      <w:proofErr w:type="spellStart"/>
      <w:r w:rsidRPr="005E465C">
        <w:rPr>
          <w:sz w:val="16"/>
        </w:rPr>
        <w:t>Spectroradiometer</w:t>
      </w:r>
      <w:proofErr w:type="spellEnd"/>
      <w:r w:rsidRPr="005E465C">
        <w:rPr>
          <w:sz w:val="16"/>
        </w:rPr>
        <w:t>.</w:t>
      </w:r>
      <w:proofErr w:type="gramEnd"/>
      <w:r w:rsidRPr="005E465C">
        <w:rPr>
          <w:sz w:val="16"/>
        </w:rPr>
        <w:t xml:space="preserve"> </w:t>
      </w:r>
      <w:proofErr w:type="gramStart"/>
      <w:r w:rsidRPr="005E465C">
        <w:rPr>
          <w:sz w:val="16"/>
        </w:rPr>
        <w:t>or</w:t>
      </w:r>
      <w:proofErr w:type="gramEnd"/>
      <w:r w:rsidRPr="005E465C">
        <w:rPr>
          <w:sz w:val="16"/>
        </w:rPr>
        <w:t xml:space="preserve"> MODIS, remarked, “</w:t>
      </w:r>
      <w:r w:rsidRPr="005E465C">
        <w:rPr>
          <w:u w:val="single"/>
        </w:rPr>
        <w:t xml:space="preserve">We found no big differences in the greenness level of these forests between drought and non drought years </w:t>
      </w:r>
      <w:proofErr w:type="spellStart"/>
      <w:r w:rsidRPr="005E465C">
        <w:rPr>
          <w:sz w:val="16"/>
        </w:rPr>
        <w:t>Sangram</w:t>
      </w:r>
      <w:proofErr w:type="spellEnd"/>
      <w:r w:rsidRPr="005E465C">
        <w:rPr>
          <w:sz w:val="16"/>
        </w:rPr>
        <w:t xml:space="preserve"> </w:t>
      </w:r>
      <w:proofErr w:type="spellStart"/>
      <w:r w:rsidRPr="005E465C">
        <w:rPr>
          <w:sz w:val="16"/>
        </w:rPr>
        <w:t>Gangul</w:t>
      </w:r>
      <w:proofErr w:type="spellEnd"/>
      <w:r w:rsidRPr="005E465C">
        <w:rPr>
          <w:sz w:val="16"/>
        </w:rPr>
        <w:t>) author of another study at the NASA-affiliated Bay Area Environmental Research Institute, added, “</w:t>
      </w:r>
      <w:r w:rsidRPr="005E465C">
        <w:rPr>
          <w:u w:val="single"/>
        </w:rPr>
        <w:t>Our results certainly do not indicate such extreme sensitivity to reductions in rainfa1I</w:t>
      </w:r>
      <w:r w:rsidRPr="005E465C">
        <w:rPr>
          <w:sz w:val="16"/>
        </w:rPr>
        <w:t>.”</w:t>
      </w:r>
    </w:p>
    <w:p w14:paraId="6BCFCC44" w14:textId="77777777" w:rsidR="00A9182E" w:rsidRPr="005E465C" w:rsidRDefault="00A9182E" w:rsidP="00A9182E">
      <w:pPr>
        <w:rPr>
          <w:sz w:val="16"/>
        </w:rPr>
      </w:pPr>
    </w:p>
    <w:p w14:paraId="1DDC3528" w14:textId="77777777" w:rsidR="00A9182E" w:rsidRPr="005E465C" w:rsidRDefault="00A9182E" w:rsidP="00A9182E">
      <w:pPr>
        <w:rPr>
          <w:sz w:val="16"/>
        </w:rPr>
      </w:pPr>
    </w:p>
    <w:p w14:paraId="23EFFB1A" w14:textId="77777777" w:rsidR="00A9182E" w:rsidRPr="005E465C" w:rsidRDefault="00A9182E" w:rsidP="00A9182E">
      <w:pPr>
        <w:pStyle w:val="Heading4"/>
        <w:rPr>
          <w:rFonts w:cs="Times New Roman"/>
        </w:rPr>
      </w:pPr>
      <w:r w:rsidRPr="005E465C">
        <w:rPr>
          <w:rFonts w:cs="Times New Roman"/>
        </w:rPr>
        <w:t xml:space="preserve">Forests are resilient </w:t>
      </w:r>
    </w:p>
    <w:p w14:paraId="4880D76E" w14:textId="77777777" w:rsidR="00A9182E" w:rsidRPr="005E465C" w:rsidRDefault="00A9182E" w:rsidP="00A9182E">
      <w:r w:rsidRPr="005E465C">
        <w:rPr>
          <w:b/>
        </w:rPr>
        <w:t>CBD Technical 09</w:t>
      </w:r>
      <w:r w:rsidRPr="005E465C">
        <w:t xml:space="preserve"> (Forest Resilience, Biodiversity, and Climate Change, "Part 1.1: Definitions and of Related to Resilience", http://www.cbd.int/doc/publications/cbd-ts-43-en.pdf) </w:t>
      </w:r>
    </w:p>
    <w:p w14:paraId="11D57FA4" w14:textId="77777777" w:rsidR="00A9182E" w:rsidRPr="005E465C" w:rsidRDefault="00A9182E" w:rsidP="00A9182E">
      <w:pPr>
        <w:rPr>
          <w:sz w:val="16"/>
        </w:rPr>
      </w:pPr>
      <w:r w:rsidRPr="005E465C">
        <w:rPr>
          <w:u w:val="single"/>
        </w:rPr>
        <w:t xml:space="preserve">Forests are engineering resilient in the sense that they may recover, after a period of time, from a catastrophic disturbance to their original, pre-disturbance state maintaining, more-or-less, </w:t>
      </w:r>
      <w:proofErr w:type="gramStart"/>
      <w:r w:rsidRPr="005E465C">
        <w:rPr>
          <w:u w:val="single"/>
        </w:rPr>
        <w:t>the</w:t>
      </w:r>
      <w:proofErr w:type="gramEnd"/>
      <w:r w:rsidRPr="005E465C">
        <w:rPr>
          <w:u w:val="single"/>
        </w:rPr>
        <w:t xml:space="preserve"> original species composition</w:t>
      </w:r>
      <w:r w:rsidRPr="005E465C">
        <w:rPr>
          <w:sz w:val="16"/>
        </w:rPr>
        <w:t xml:space="preserve">. The main ecosystem states of interest are defined by the dominant floristic (tree) composition and stand structure. However, it is also useful to consider </w:t>
      </w:r>
      <w:r w:rsidRPr="005E465C">
        <w:rPr>
          <w:u w:val="single"/>
        </w:rPr>
        <w:t>the question of ecological resilience with respect to the capacity of a forest to continue to provide certain (most or all) ecosystem goods and services, even if the forest composition and structure are permanently altered by disturbances.</w:t>
      </w:r>
      <w:r w:rsidRPr="005E465C">
        <w:rPr>
          <w:sz w:val="16"/>
        </w:rPr>
        <w:t xml:space="preserve"> </w:t>
      </w:r>
      <w:r w:rsidRPr="005E465C">
        <w:rPr>
          <w:u w:val="single"/>
        </w:rPr>
        <w:t>Resilience is an emergent property of ecosystems that is conferred at multiple scales by genes, species, functional groups of species</w:t>
      </w:r>
      <w:r w:rsidRPr="005E465C">
        <w:rPr>
          <w:sz w:val="16"/>
        </w:rPr>
        <w:t xml:space="preserve"> (see definition below), </w:t>
      </w:r>
      <w:r w:rsidRPr="005E465C">
        <w:rPr>
          <w:u w:val="single"/>
        </w:rPr>
        <w:t>and processes within the system</w:t>
      </w:r>
      <w:r w:rsidRPr="005E465C">
        <w:rPr>
          <w:sz w:val="16"/>
        </w:rPr>
        <w:t xml:space="preserve"> (Gunderson 2000, </w:t>
      </w:r>
      <w:proofErr w:type="spellStart"/>
      <w:r w:rsidRPr="005E465C">
        <w:rPr>
          <w:sz w:val="16"/>
        </w:rPr>
        <w:t>Drever</w:t>
      </w:r>
      <w:proofErr w:type="spellEnd"/>
      <w:r w:rsidRPr="005E465C">
        <w:rPr>
          <w:sz w:val="16"/>
        </w:rPr>
        <w:t xml:space="preserve"> et al. 2006). </w:t>
      </w:r>
      <w:r w:rsidRPr="005E465C">
        <w:rPr>
          <w:u w:val="single"/>
        </w:rPr>
        <w:t>Maintaining or restoring forest resilience is often cited as a necessary societal adaptation to climate change (</w:t>
      </w:r>
      <w:r w:rsidRPr="005E465C">
        <w:rPr>
          <w:sz w:val="16"/>
        </w:rPr>
        <w:t xml:space="preserve">e.g., Millar et al. 2007, Chapin et al. 2007). </w:t>
      </w:r>
      <w:proofErr w:type="spellStart"/>
      <w:r w:rsidRPr="005E465C">
        <w:rPr>
          <w:sz w:val="16"/>
        </w:rPr>
        <w:t>Drever</w:t>
      </w:r>
      <w:proofErr w:type="spellEnd"/>
      <w:r w:rsidRPr="005E465C">
        <w:rPr>
          <w:sz w:val="16"/>
        </w:rPr>
        <w:t xml:space="preserve"> et al. (2006) noted the importance of clarifying the questions: resilience of what and resilience to what? Here, the “of what” are particular characteristics of forest ecosystems (e.g., carbon sequestration, water use/yield), and the “to what” are environmental and human-caused disturbances, especially climate change. For example, an individual species’ physiological tolerances may be exceeded by natural environmental change or human-caused events. Consequently, the species composition of a forest may change while other ecosystem characteristics persist</w:t>
      </w:r>
    </w:p>
    <w:p w14:paraId="468E608A" w14:textId="77777777" w:rsidR="00A9182E" w:rsidRPr="005E465C" w:rsidRDefault="00A9182E" w:rsidP="00A9182E"/>
    <w:p w14:paraId="5F1A5D2E" w14:textId="77777777" w:rsidR="008649DF" w:rsidRPr="005E465C" w:rsidRDefault="008649DF" w:rsidP="008649DF">
      <w:pPr>
        <w:pStyle w:val="Heading2"/>
      </w:pPr>
      <w:r w:rsidRPr="005E465C">
        <w:lastRenderedPageBreak/>
        <w:t>AT Water Shortage</w:t>
      </w:r>
    </w:p>
    <w:p w14:paraId="11759FC1" w14:textId="77777777" w:rsidR="008649DF" w:rsidRPr="005E465C" w:rsidRDefault="008649DF" w:rsidP="008649DF">
      <w:pPr>
        <w:pStyle w:val="Heading4"/>
        <w:rPr>
          <w:rFonts w:cs="Times New Roman"/>
        </w:rPr>
      </w:pPr>
      <w:r w:rsidRPr="005E465C">
        <w:rPr>
          <w:rFonts w:cs="Times New Roman"/>
        </w:rPr>
        <w:t>Global warming reduces water shortages – precipitation, empirics, and adaptation.</w:t>
      </w:r>
    </w:p>
    <w:p w14:paraId="687E741F" w14:textId="77777777" w:rsidR="008649DF" w:rsidRPr="005E465C" w:rsidRDefault="008649DF" w:rsidP="008649DF">
      <w:pPr>
        <w:rPr>
          <w:sz w:val="14"/>
          <w:szCs w:val="16"/>
        </w:rPr>
      </w:pPr>
      <w:proofErr w:type="spellStart"/>
      <w:r w:rsidRPr="005E465C">
        <w:rPr>
          <w:rStyle w:val="StyleStyleBold12pt"/>
        </w:rPr>
        <w:t>Goklany</w:t>
      </w:r>
      <w:proofErr w:type="spellEnd"/>
      <w:r w:rsidRPr="005E465C">
        <w:rPr>
          <w:rStyle w:val="StyleStyleBold12pt"/>
        </w:rPr>
        <w:t xml:space="preserve"> 12</w:t>
      </w:r>
      <w:r w:rsidRPr="005E465C">
        <w:rPr>
          <w:b/>
          <w:sz w:val="14"/>
        </w:rPr>
        <w:t xml:space="preserve"> </w:t>
      </w:r>
      <w:r w:rsidRPr="005E465C">
        <w:rPr>
          <w:sz w:val="14"/>
          <w:szCs w:val="16"/>
        </w:rPr>
        <w:t>(</w:t>
      </w:r>
      <w:proofErr w:type="spellStart"/>
      <w:r w:rsidRPr="005E465C">
        <w:rPr>
          <w:sz w:val="14"/>
          <w:szCs w:val="16"/>
        </w:rPr>
        <w:t>Indur</w:t>
      </w:r>
      <w:proofErr w:type="spellEnd"/>
      <w:r w:rsidRPr="005E465C">
        <w:rPr>
          <w:sz w:val="14"/>
          <w:szCs w:val="16"/>
        </w:rPr>
        <w:t xml:space="preserve"> M.,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8/28/12, “Is Climate Change the Number One Threat to Humanity?”  </w:t>
      </w:r>
      <w:hyperlink r:id="rId24" w:history="1">
        <w:r w:rsidRPr="005E465C">
          <w:rPr>
            <w:rStyle w:val="Hyperlink"/>
            <w:sz w:val="16"/>
            <w:szCs w:val="16"/>
          </w:rPr>
          <w:t>http://goklany.org/library/Goklany_WIREs.pdf</w:t>
        </w:r>
      </w:hyperlink>
      <w:r w:rsidRPr="005E465C">
        <w:rPr>
          <w:sz w:val="14"/>
          <w:szCs w:val="16"/>
        </w:rPr>
        <w:t>)</w:t>
      </w:r>
    </w:p>
    <w:p w14:paraId="5639AE44" w14:textId="77777777" w:rsidR="008649DF" w:rsidRPr="005E465C" w:rsidRDefault="008649DF" w:rsidP="008649DF">
      <w:pPr>
        <w:rPr>
          <w:u w:val="single"/>
        </w:rPr>
      </w:pPr>
      <w:r w:rsidRPr="005E465C">
        <w:rPr>
          <w:sz w:val="16"/>
        </w:rPr>
        <w:t>The possibility of water shortages leading to droughts and hunger are recurring themes in the climate change literature. 31,33 However,</w:t>
      </w:r>
      <w:r w:rsidRPr="005E465C">
        <w:rPr>
          <w:u w:val="single"/>
        </w:rPr>
        <w:t xml:space="preserve"> several global impact studies indicate that warming may reduce net global PAR for water stress. Deaths from droughts are probably the best indicator of the socioeconomic impact of such water shortages. However, since the 1920s despite a more </w:t>
      </w:r>
      <w:r w:rsidRPr="005E465C">
        <w:rPr>
          <w:rFonts w:ascii="American Typewriter" w:hAnsi="American Typewriter" w:cs="American Typewriter"/>
          <w:u w:val="single"/>
        </w:rPr>
        <w:t>‐</w:t>
      </w:r>
      <w:r w:rsidRPr="005E465C">
        <w:rPr>
          <w:u w:val="single"/>
        </w:rPr>
        <w:t xml:space="preserve"> than </w:t>
      </w:r>
      <w:r w:rsidRPr="005E465C">
        <w:rPr>
          <w:rFonts w:ascii="American Typewriter" w:hAnsi="American Typewriter" w:cs="American Typewriter"/>
          <w:u w:val="single"/>
        </w:rPr>
        <w:t>‐</w:t>
      </w:r>
      <w:r w:rsidRPr="005E465C">
        <w:rPr>
          <w:u w:val="single"/>
        </w:rPr>
        <w:t xml:space="preserve"> tripling of the global population, deaths and death rates from droughts have declined by 99.97% and 99.99%, respectively. </w:t>
      </w:r>
      <w:r w:rsidRPr="005E465C">
        <w:rPr>
          <w:sz w:val="16"/>
        </w:rPr>
        <w:t xml:space="preserve">50 Yet another concern is access to safer water. But between 1990 and 2008, although global population increased 27%, the percentage of global population with such access increased from 76.8% to 86.8%. This translates into an additional 1.8 billion people gaining access to safer water over this period. 110,111 Simultaneously, 1.3 billion more people got access to improved sanitation. </w:t>
      </w:r>
      <w:r w:rsidRPr="005E465C">
        <w:rPr>
          <w:u w:val="single"/>
        </w:rPr>
        <w:t xml:space="preserve">Even in Sub </w:t>
      </w:r>
      <w:r w:rsidRPr="005E465C">
        <w:rPr>
          <w:rFonts w:ascii="American Typewriter" w:hAnsi="American Typewriter" w:cs="American Typewriter"/>
          <w:u w:val="single"/>
        </w:rPr>
        <w:t>‐</w:t>
      </w:r>
      <w:r w:rsidRPr="005E465C">
        <w:rPr>
          <w:u w:val="single"/>
        </w:rPr>
        <w:t xml:space="preserve"> Saharan Africa the population with access to improved water sources increased from 48.9% to 59.7% from 1990–2008, which translates into 240 million additional people. Such improvements attest to the fact that </w:t>
      </w:r>
      <w:r w:rsidRPr="005E465C">
        <w:rPr>
          <w:b/>
          <w:u w:val="single"/>
        </w:rPr>
        <w:t xml:space="preserve">despite any warming, climate </w:t>
      </w:r>
      <w:r w:rsidRPr="005E465C">
        <w:rPr>
          <w:rFonts w:ascii="American Typewriter" w:hAnsi="American Typewriter" w:cs="American Typewriter"/>
          <w:b/>
          <w:u w:val="single"/>
        </w:rPr>
        <w:t>‐</w:t>
      </w:r>
      <w:r w:rsidRPr="005E465C">
        <w:rPr>
          <w:b/>
          <w:u w:val="single"/>
        </w:rPr>
        <w:t xml:space="preserve"> sensitive indicators of human well </w:t>
      </w:r>
      <w:r w:rsidRPr="005E465C">
        <w:rPr>
          <w:rFonts w:ascii="American Typewriter" w:hAnsi="American Typewriter" w:cs="American Typewriter"/>
          <w:b/>
          <w:u w:val="single"/>
        </w:rPr>
        <w:t>‐</w:t>
      </w:r>
      <w:r w:rsidRPr="005E465C">
        <w:rPr>
          <w:b/>
          <w:u w:val="single"/>
        </w:rPr>
        <w:t xml:space="preserve"> being can and have advanced. </w:t>
      </w:r>
      <w:r w:rsidRPr="005E465C">
        <w:rPr>
          <w:sz w:val="16"/>
        </w:rPr>
        <w:t xml:space="preserve">That is, </w:t>
      </w:r>
      <w:r w:rsidRPr="005E465C">
        <w:rPr>
          <w:b/>
          <w:u w:val="single"/>
        </w:rPr>
        <w:t>human adaptive responses have more than offset any possible deterioration from warming.</w:t>
      </w:r>
      <w:r w:rsidRPr="005E465C">
        <w:rPr>
          <w:sz w:val="16"/>
        </w:rPr>
        <w:t xml:space="preserve"> Regarding the future, Figure 5 provides estimates of the global PAR for water stress in 2085 from the FTA water resources analysis. 21 It displays changes in PAR due to climate change alone and total PAR after climate change. Despite totally ignoring autonomous </w:t>
      </w:r>
      <w:proofErr w:type="gramStart"/>
      <w:r w:rsidRPr="005E465C">
        <w:rPr>
          <w:sz w:val="16"/>
        </w:rPr>
        <w:t>adaptations which</w:t>
      </w:r>
      <w:proofErr w:type="gramEnd"/>
      <w:r w:rsidRPr="005E465C">
        <w:rPr>
          <w:sz w:val="16"/>
        </w:rPr>
        <w:t xml:space="preserve">, therefore, overestimates net adverse impacts, the FTA study indicates that </w:t>
      </w:r>
      <w:r w:rsidRPr="005E465C">
        <w:rPr>
          <w:b/>
          <w:u w:val="single"/>
        </w:rPr>
        <w:t xml:space="preserve">warming could, as previously noted, reduce net global PAR for water stress. </w:t>
      </w:r>
      <w:r w:rsidRPr="005E465C">
        <w:rPr>
          <w:sz w:val="16"/>
        </w:rPr>
        <w:t xml:space="preserve">78 This occurs </w:t>
      </w:r>
      <w:r w:rsidRPr="005E465C">
        <w:rPr>
          <w:b/>
          <w:u w:val="single"/>
        </w:rPr>
        <w:t>because warming should increase global precipitation,</w:t>
      </w:r>
      <w:r w:rsidRPr="005E465C">
        <w:rPr>
          <w:u w:val="single"/>
        </w:rPr>
        <w:t xml:space="preserve"> and although some areas may receive less precipitation, other, more populated areas are, serendipitously, projected to receive more</w:t>
      </w:r>
      <w:r w:rsidRPr="005E465C">
        <w:rPr>
          <w:sz w:val="16"/>
        </w:rPr>
        <w:t xml:space="preserve">. Other studies, e.g., Oki and </w:t>
      </w:r>
      <w:proofErr w:type="spellStart"/>
      <w:r w:rsidRPr="005E465C">
        <w:rPr>
          <w:sz w:val="16"/>
        </w:rPr>
        <w:t>Kanae’s</w:t>
      </w:r>
      <w:proofErr w:type="spellEnd"/>
      <w:r w:rsidRPr="005E465C">
        <w:rPr>
          <w:sz w:val="16"/>
        </w:rPr>
        <w:t xml:space="preserve"> review of global freshwater impact </w:t>
      </w:r>
      <w:r w:rsidRPr="005E465C">
        <w:rPr>
          <w:u w:val="single"/>
        </w:rPr>
        <w:t>studies, also suggest a net decline in water stress due to warming</w:t>
      </w:r>
      <w:r w:rsidRPr="005E465C">
        <w:rPr>
          <w:sz w:val="16"/>
        </w:rPr>
        <w:t xml:space="preserve"> </w:t>
      </w:r>
      <w:proofErr w:type="gramStart"/>
      <w:r w:rsidRPr="005E465C">
        <w:rPr>
          <w:sz w:val="16"/>
        </w:rPr>
        <w:t>112 .</w:t>
      </w:r>
      <w:proofErr w:type="gramEnd"/>
      <w:r w:rsidRPr="005E465C">
        <w:rPr>
          <w:sz w:val="16"/>
        </w:rPr>
        <w:t xml:space="preserve"> Similarly, Alcamo et al. 26 found that by 2050, relative to current conditions, water stress would increase in 62%–76% of total global river basin area but decrease in 20%–29% under the A2 and B2 scenarios. However, in only 10% of the area would climate change be the principal cause of the increasing </w:t>
      </w:r>
      <w:proofErr w:type="gramStart"/>
      <w:r w:rsidRPr="005E465C">
        <w:rPr>
          <w:sz w:val="16"/>
        </w:rPr>
        <w:t>stress.</w:t>
      </w:r>
      <w:proofErr w:type="gramEnd"/>
      <w:r w:rsidRPr="005E465C">
        <w:rPr>
          <w:sz w:val="16"/>
        </w:rPr>
        <w:t xml:space="preserve"> In the other 90%, it would be higher water withdrawals. On the other hand, climate change would be the major factor in most of the area (approximately 50–80%) experiencing decreasing stress. More recently, van </w:t>
      </w:r>
      <w:proofErr w:type="spellStart"/>
      <w:r w:rsidRPr="005E465C">
        <w:rPr>
          <w:sz w:val="16"/>
        </w:rPr>
        <w:t>Vuuren</w:t>
      </w:r>
      <w:proofErr w:type="spellEnd"/>
      <w:r w:rsidRPr="005E465C">
        <w:rPr>
          <w:sz w:val="16"/>
        </w:rPr>
        <w:t xml:space="preserve"> et al. 34 found that net PAR for water stress would decline in 2100 under a scenario corresponding to a global temperature increase of 3.5 °C above the 1960 </w:t>
      </w:r>
      <w:r w:rsidRPr="005E465C">
        <w:rPr>
          <w:rFonts w:ascii="American Typewriter" w:hAnsi="American Typewriter" w:cs="American Typewriter"/>
          <w:sz w:val="16"/>
        </w:rPr>
        <w:t>‐</w:t>
      </w:r>
      <w:r w:rsidRPr="005E465C">
        <w:rPr>
          <w:sz w:val="16"/>
        </w:rPr>
        <w:t xml:space="preserve"> 1990 average. This </w:t>
      </w:r>
      <w:r w:rsidRPr="005E465C">
        <w:rPr>
          <w:u w:val="single"/>
        </w:rPr>
        <w:t xml:space="preserve">analysis also ignored changes in adaptive </w:t>
      </w:r>
      <w:proofErr w:type="gramStart"/>
      <w:r w:rsidRPr="005E465C">
        <w:rPr>
          <w:u w:val="single"/>
        </w:rPr>
        <w:t>capacity which</w:t>
      </w:r>
      <w:proofErr w:type="gramEnd"/>
      <w:r w:rsidRPr="005E465C">
        <w:rPr>
          <w:u w:val="single"/>
        </w:rPr>
        <w:t xml:space="preserve">, as noted, overestimates increases in the water </w:t>
      </w:r>
      <w:r w:rsidRPr="005E465C">
        <w:rPr>
          <w:rFonts w:ascii="American Typewriter" w:hAnsi="American Typewriter" w:cs="American Typewriter"/>
          <w:u w:val="single"/>
        </w:rPr>
        <w:t>‐</w:t>
      </w:r>
      <w:r w:rsidRPr="005E465C">
        <w:rPr>
          <w:u w:val="single"/>
        </w:rPr>
        <w:t xml:space="preserve"> stressed population while underestimating declines. </w:t>
      </w:r>
      <w:r w:rsidRPr="005E465C">
        <w:rPr>
          <w:sz w:val="16"/>
        </w:rPr>
        <w:t xml:space="preserve">Using a similar methodology, </w:t>
      </w:r>
      <w:proofErr w:type="spellStart"/>
      <w:r w:rsidRPr="005E465C">
        <w:rPr>
          <w:sz w:val="16"/>
        </w:rPr>
        <w:t>Arnell</w:t>
      </w:r>
      <w:proofErr w:type="spellEnd"/>
      <w:r w:rsidRPr="005E465C">
        <w:rPr>
          <w:sz w:val="16"/>
        </w:rPr>
        <w:t xml:space="preserve"> et al.’s (2011) 113</w:t>
      </w:r>
      <w:r w:rsidRPr="005E465C">
        <w:rPr>
          <w:u w:val="single"/>
        </w:rPr>
        <w:t xml:space="preserve"> results also show that the net increase in the water </w:t>
      </w:r>
      <w:r w:rsidRPr="005E465C">
        <w:rPr>
          <w:rFonts w:ascii="American Typewriter" w:hAnsi="American Typewriter" w:cs="American Typewriter"/>
          <w:u w:val="single"/>
        </w:rPr>
        <w:t>‐</w:t>
      </w:r>
      <w:r w:rsidRPr="005E465C">
        <w:rPr>
          <w:u w:val="single"/>
        </w:rPr>
        <w:t xml:space="preserve"> stressed population from 2000 to 2100 would be dominated by </w:t>
      </w:r>
      <w:proofErr w:type="gramStart"/>
      <w:r w:rsidRPr="005E465C">
        <w:rPr>
          <w:u w:val="single"/>
        </w:rPr>
        <w:t xml:space="preserve">non </w:t>
      </w:r>
      <w:r w:rsidRPr="005E465C">
        <w:rPr>
          <w:rFonts w:ascii="American Typewriter" w:hAnsi="American Typewriter" w:cs="American Typewriter"/>
          <w:u w:val="single"/>
        </w:rPr>
        <w:t>‐</w:t>
      </w:r>
      <w:proofErr w:type="gramEnd"/>
      <w:r w:rsidRPr="005E465C">
        <w:rPr>
          <w:u w:val="single"/>
        </w:rPr>
        <w:t xml:space="preserve"> climate change factors by at least three to one (relative to warming). They also show that climate change may not increase the net water </w:t>
      </w:r>
      <w:r w:rsidRPr="005E465C">
        <w:rPr>
          <w:rFonts w:ascii="American Typewriter" w:hAnsi="American Typewriter" w:cs="American Typewriter"/>
          <w:u w:val="single"/>
        </w:rPr>
        <w:t>‐</w:t>
      </w:r>
      <w:r w:rsidRPr="005E465C">
        <w:rPr>
          <w:u w:val="single"/>
        </w:rPr>
        <w:t xml:space="preserve"> stressed population through 2100 (relative to “no climate change”)</w:t>
      </w:r>
      <w:r w:rsidRPr="005E465C">
        <w:rPr>
          <w:sz w:val="16"/>
        </w:rPr>
        <w:t xml:space="preserve">. Similarly, even after mitigation to limit the average global temperature increase to 2°C, the net water </w:t>
      </w:r>
      <w:r w:rsidRPr="005E465C">
        <w:rPr>
          <w:rFonts w:ascii="American Typewriter" w:hAnsi="American Typewriter" w:cs="American Typewriter"/>
          <w:sz w:val="16"/>
        </w:rPr>
        <w:t>‐</w:t>
      </w:r>
      <w:r w:rsidRPr="005E465C">
        <w:rPr>
          <w:sz w:val="16"/>
        </w:rPr>
        <w:t xml:space="preserve"> stressed population may be higher relative to the “no climate change” case. Equally importantly, </w:t>
      </w:r>
      <w:r w:rsidRPr="005E465C">
        <w:rPr>
          <w:u w:val="single"/>
        </w:rPr>
        <w:t xml:space="preserve">mitigation may actually increase the net water </w:t>
      </w:r>
      <w:r w:rsidRPr="005E465C">
        <w:rPr>
          <w:rFonts w:ascii="American Typewriter" w:hAnsi="American Typewriter" w:cs="American Typewriter"/>
          <w:u w:val="single"/>
        </w:rPr>
        <w:t>‐</w:t>
      </w:r>
      <w:r w:rsidRPr="005E465C">
        <w:rPr>
          <w:u w:val="single"/>
        </w:rPr>
        <w:t xml:space="preserve"> stressed population over the unmitigated climate change scenario.</w:t>
      </w:r>
    </w:p>
    <w:p w14:paraId="7DDF3AD8" w14:textId="77777777" w:rsidR="008649DF" w:rsidRPr="005E465C" w:rsidRDefault="008649DF" w:rsidP="008649DF"/>
    <w:p w14:paraId="77E16FFE" w14:textId="77777777" w:rsidR="008649DF" w:rsidRPr="005E465C" w:rsidRDefault="008649DF" w:rsidP="008649DF"/>
    <w:p w14:paraId="1E926979" w14:textId="77777777" w:rsidR="00817038" w:rsidRPr="005E465C" w:rsidRDefault="00817038" w:rsidP="008649DF">
      <w:pPr>
        <w:pStyle w:val="Heading2"/>
      </w:pPr>
      <w:r w:rsidRPr="005E465C">
        <w:lastRenderedPageBreak/>
        <w:t>AT Water Wars</w:t>
      </w:r>
    </w:p>
    <w:p w14:paraId="71E506B8" w14:textId="77777777" w:rsidR="00817038" w:rsidRPr="005E465C" w:rsidRDefault="00817038" w:rsidP="00817038"/>
    <w:p w14:paraId="7A3FB0C9" w14:textId="77777777" w:rsidR="00817038" w:rsidRPr="005E465C" w:rsidRDefault="00817038" w:rsidP="00817038">
      <w:pPr>
        <w:rPr>
          <w:b/>
          <w:sz w:val="24"/>
          <w:szCs w:val="24"/>
        </w:rPr>
      </w:pPr>
      <w:r w:rsidRPr="005E465C">
        <w:rPr>
          <w:b/>
          <w:sz w:val="24"/>
          <w:szCs w:val="24"/>
        </w:rPr>
        <w:t>There’s no statistical precedent for water wars and adaptation and cooperation solve – star this card</w:t>
      </w:r>
    </w:p>
    <w:p w14:paraId="786DF73E" w14:textId="77777777" w:rsidR="00817038" w:rsidRPr="005E465C" w:rsidRDefault="00817038" w:rsidP="00817038">
      <w:pPr>
        <w:rPr>
          <w:sz w:val="16"/>
          <w:szCs w:val="16"/>
        </w:rPr>
      </w:pPr>
      <w:r w:rsidRPr="005E465C">
        <w:rPr>
          <w:b/>
          <w:sz w:val="24"/>
          <w:szCs w:val="24"/>
        </w:rPr>
        <w:t xml:space="preserve">Katz, 11 </w:t>
      </w:r>
      <w:r w:rsidRPr="005E465C">
        <w:rPr>
          <w:sz w:val="16"/>
          <w:szCs w:val="16"/>
        </w:rPr>
        <w:t xml:space="preserve">David Katz, faculty member at the University of Haifa's Department of Geography and Environmental Studies, where he teaches courses in environmental and resource economics, water management, and economic and political geography.  He also serves as an adjunct lecturer at Tel Aviv University's </w:t>
      </w:r>
      <w:proofErr w:type="spellStart"/>
      <w:r w:rsidRPr="005E465C">
        <w:rPr>
          <w:sz w:val="16"/>
          <w:szCs w:val="16"/>
        </w:rPr>
        <w:t>Recanati</w:t>
      </w:r>
      <w:proofErr w:type="spellEnd"/>
      <w:r w:rsidRPr="005E465C">
        <w:rPr>
          <w:sz w:val="16"/>
          <w:szCs w:val="16"/>
        </w:rPr>
        <w:t xml:space="preserve"> School of Management and Porter School for Environmental Studies, where he teaches courses on economics of the environment and natural resources and on corporate environmental strategy. “ Hydro-Political Hyperbole: Examining Incentives for Overemphasizing the Risks of Water Wars,” written in Global Environmental Politics, February 2011 </w:t>
      </w:r>
      <w:hyperlink r:id="rId25" w:history="1">
        <w:r w:rsidRPr="005E465C">
          <w:rPr>
            <w:rStyle w:val="Hyperlink"/>
            <w:sz w:val="16"/>
            <w:szCs w:val="16"/>
          </w:rPr>
          <w:t>http://www.bupedu.com/lms/admin/uploded_article/eA.726.pdf Accessed 6/23/12</w:t>
        </w:r>
      </w:hyperlink>
      <w:r w:rsidRPr="005E465C">
        <w:rPr>
          <w:sz w:val="16"/>
          <w:szCs w:val="16"/>
        </w:rPr>
        <w:t xml:space="preserve"> BJM</w:t>
      </w:r>
    </w:p>
    <w:p w14:paraId="2DB2F8D7" w14:textId="77777777" w:rsidR="00817038" w:rsidRPr="005E465C" w:rsidRDefault="00817038" w:rsidP="00817038">
      <w:pPr>
        <w:rPr>
          <w:sz w:val="16"/>
        </w:rPr>
      </w:pPr>
      <w:r w:rsidRPr="005E465C">
        <w:rPr>
          <w:sz w:val="16"/>
        </w:rPr>
        <w:t xml:space="preserve">Critiques of the Water War Hypothesis </w:t>
      </w:r>
      <w:proofErr w:type="gramStart"/>
      <w:r w:rsidRPr="005E465C">
        <w:rPr>
          <w:sz w:val="16"/>
        </w:rPr>
        <w:t>A</w:t>
      </w:r>
      <w:proofErr w:type="gramEnd"/>
      <w:r w:rsidRPr="005E465C">
        <w:rPr>
          <w:sz w:val="16"/>
        </w:rPr>
        <w:t xml:space="preserve"> number critiques have been leveled against both the theory and the empirical evidence behind the water wars hypothesis. One critique of the environmental security literature, of which much of the published material on water wars is guilty, is that </w:t>
      </w:r>
      <w:r w:rsidRPr="005E465C">
        <w:rPr>
          <w:u w:val="single"/>
        </w:rPr>
        <w:t>warnings and threats of future violence are often considered as evidence.</w:t>
      </w:r>
      <w:r w:rsidRPr="005E465C">
        <w:rPr>
          <w:sz w:val="16"/>
        </w:rPr>
        <w:t xml:space="preserve"> 28 </w:t>
      </w:r>
      <w:r w:rsidRPr="005E465C">
        <w:rPr>
          <w:u w:val="single"/>
        </w:rPr>
        <w:t>Statements from the 1980s that the next war in the Middle East will be over water have already proven false</w:t>
      </w:r>
      <w:r w:rsidRPr="005E465C">
        <w:rPr>
          <w:sz w:val="16"/>
        </w:rPr>
        <w:t xml:space="preserve">. Research has shown, however, that </w:t>
      </w:r>
      <w:r w:rsidRPr="005E465C">
        <w:rPr>
          <w:u w:val="single"/>
        </w:rPr>
        <w:t>even the more general predictions of imminent water wars that are based on comments by officials may be suspect.</w:t>
      </w:r>
      <w:r w:rsidRPr="005E465C">
        <w:rPr>
          <w:sz w:val="16"/>
        </w:rPr>
        <w:t xml:space="preserve"> </w:t>
      </w:r>
      <w:proofErr w:type="spellStart"/>
      <w:r w:rsidRPr="005E465C">
        <w:rPr>
          <w:u w:val="single"/>
        </w:rPr>
        <w:t>Leng</w:t>
      </w:r>
      <w:proofErr w:type="spellEnd"/>
      <w:r w:rsidRPr="005E465C">
        <w:rPr>
          <w:sz w:val="16"/>
        </w:rPr>
        <w:t xml:space="preserve">, for instance, </w:t>
      </w:r>
      <w:r w:rsidRPr="005E465C">
        <w:rPr>
          <w:u w:val="single"/>
        </w:rPr>
        <w:t>found no correlation between the frequency of threats of war and the onset of war.</w:t>
      </w:r>
      <w:r w:rsidRPr="005E465C">
        <w:rPr>
          <w:sz w:val="16"/>
        </w:rPr>
        <w:t xml:space="preserve"> 29 Examining </w:t>
      </w:r>
      <w:proofErr w:type="spellStart"/>
      <w:r w:rsidRPr="005E465C">
        <w:rPr>
          <w:sz w:val="16"/>
        </w:rPr>
        <w:t>conºict</w:t>
      </w:r>
      <w:proofErr w:type="spellEnd"/>
      <w:r w:rsidRPr="005E465C">
        <w:rPr>
          <w:sz w:val="16"/>
        </w:rPr>
        <w:t xml:space="preserve"> and cooperation over water resources, </w:t>
      </w:r>
      <w:proofErr w:type="spellStart"/>
      <w:r w:rsidRPr="005E465C">
        <w:rPr>
          <w:u w:val="single"/>
        </w:rPr>
        <w:t>Yoffe</w:t>
      </w:r>
      <w:proofErr w:type="spellEnd"/>
      <w:r w:rsidRPr="005E465C">
        <w:rPr>
          <w:u w:val="single"/>
        </w:rPr>
        <w:t xml:space="preserve"> and colleagues noted over 400 incidents of water-related verbal exchanges by political figures between 1948 and 1999 that were </w:t>
      </w:r>
      <w:proofErr w:type="spellStart"/>
      <w:r w:rsidRPr="005E465C">
        <w:rPr>
          <w:u w:val="single"/>
        </w:rPr>
        <w:t>conflictual</w:t>
      </w:r>
      <w:proofErr w:type="spellEnd"/>
      <w:r w:rsidRPr="005E465C">
        <w:rPr>
          <w:u w:val="single"/>
        </w:rPr>
        <w:t xml:space="preserve"> in nature, but only 37 instances of violent conflict of varying levels of intensity</w:t>
      </w:r>
      <w:r w:rsidRPr="005E465C">
        <w:rPr>
          <w:sz w:val="16"/>
        </w:rPr>
        <w:t xml:space="preserve">. Thirty of these were from the Middle East, </w:t>
      </w:r>
      <w:r w:rsidRPr="005E465C">
        <w:rPr>
          <w:u w:val="single"/>
        </w:rPr>
        <w:t>none were more recent than 1970, none were all-out wars, and in none was water the central cause of conflict.</w:t>
      </w:r>
      <w:r w:rsidRPr="005E465C">
        <w:rPr>
          <w:sz w:val="16"/>
        </w:rPr>
        <w:t xml:space="preserve"> 30 </w:t>
      </w:r>
      <w:r w:rsidRPr="005E465C">
        <w:rPr>
          <w:u w:val="single"/>
        </w:rPr>
        <w:t>Proponents of water war scenarios often premise their dire conclusions on the fact that water is essential for life and non-substitutable</w:t>
      </w:r>
      <w:r w:rsidRPr="005E465C">
        <w:rPr>
          <w:sz w:val="16"/>
        </w:rPr>
        <w:t xml:space="preserve">. 31 </w:t>
      </w:r>
      <w:r w:rsidRPr="005E465C">
        <w:rPr>
          <w:u w:val="single"/>
        </w:rPr>
        <w:t>Yet water for basic needs represents a small share of total water use</w:t>
      </w:r>
      <w:r w:rsidRPr="005E465C">
        <w:rPr>
          <w:sz w:val="16"/>
        </w:rPr>
        <w:t xml:space="preserve">, </w:t>
      </w:r>
      <w:r w:rsidRPr="005E465C">
        <w:rPr>
          <w:u w:val="single"/>
        </w:rPr>
        <w:t>even in arid countries</w:t>
      </w:r>
      <w:r w:rsidRPr="005E465C">
        <w:rPr>
          <w:sz w:val="16"/>
        </w:rPr>
        <w:t xml:space="preserve">. 32 Economists and others point out that </w:t>
      </w:r>
      <w:r w:rsidRPr="005E465C">
        <w:rPr>
          <w:u w:val="single"/>
        </w:rPr>
        <w:t>over 80 percent of world freshwater withdrawals are for the agricultural sector, a relatively low-value use and one in which large gains in efficiency could be made by changes in irrigation techniques and choice of crops.</w:t>
      </w:r>
      <w:r w:rsidRPr="005E465C">
        <w:rPr>
          <w:sz w:val="16"/>
        </w:rPr>
        <w:t xml:space="preserve"> Thus, economic critiques of the water war hypothesis stress that </w:t>
      </w:r>
      <w:r w:rsidRPr="005E465C">
        <w:rPr>
          <w:u w:val="single"/>
        </w:rPr>
        <w:t xml:space="preserve">the value of water that would be gained from military </w:t>
      </w:r>
      <w:proofErr w:type="spellStart"/>
      <w:r w:rsidRPr="005E465C">
        <w:rPr>
          <w:u w:val="single"/>
        </w:rPr>
        <w:t>conºict</w:t>
      </w:r>
      <w:proofErr w:type="spellEnd"/>
      <w:r w:rsidRPr="005E465C">
        <w:rPr>
          <w:u w:val="single"/>
        </w:rPr>
        <w:t xml:space="preserve"> is unlikely to outweigh the economic costs of military preparation and battle, much less the loss of life</w:t>
      </w:r>
      <w:r w:rsidRPr="005E465C">
        <w:rPr>
          <w:sz w:val="16"/>
        </w:rPr>
        <w:t xml:space="preserve">. 33 Some </w:t>
      </w:r>
      <w:r w:rsidRPr="005E465C">
        <w:rPr>
          <w:u w:val="single"/>
        </w:rPr>
        <w:t>authors have even questioned the empirical basis for the conclusion that freshwater is increasingly scarce</w:t>
      </w:r>
      <w:r w:rsidRPr="005E465C">
        <w:rPr>
          <w:sz w:val="16"/>
        </w:rPr>
        <w:t xml:space="preserve">, 34 an assumption on which the water war hypothesis relies. Such a “cornucopian” view claims that </w:t>
      </w:r>
      <w:r w:rsidRPr="005E465C">
        <w:rPr>
          <w:u w:val="single"/>
        </w:rPr>
        <w:t>people adapt to scarcity through improvements in technology, pricing, and efficiency</w:t>
      </w:r>
      <w:r w:rsidRPr="005E465C">
        <w:rPr>
          <w:sz w:val="16"/>
        </w:rPr>
        <w:t xml:space="preserve">—rendering </w:t>
      </w:r>
      <w:r w:rsidRPr="005E465C">
        <w:rPr>
          <w:u w:val="single"/>
        </w:rPr>
        <w:t>water less scarce,</w:t>
      </w:r>
      <w:r w:rsidRPr="005E465C">
        <w:rPr>
          <w:sz w:val="16"/>
        </w:rPr>
        <w:t xml:space="preserve"> not more so. Perhaps </w:t>
      </w:r>
      <w:r w:rsidRPr="005E465C">
        <w:rPr>
          <w:u w:val="single"/>
        </w:rPr>
        <w:t>the strongest case against the likelihood of water wars is the lack of empirical evidence of precedents. Wolf found only one documented case of war explicitly over water,</w:t>
      </w:r>
      <w:r w:rsidRPr="005E465C">
        <w:rPr>
          <w:sz w:val="16"/>
        </w:rPr>
        <w:t xml:space="preserve"> and this took place over 4500 years ago. 35 Moreover, </w:t>
      </w:r>
      <w:r w:rsidRPr="005E465C">
        <w:rPr>
          <w:u w:val="single"/>
        </w:rPr>
        <w:t>he could document only seven cases of acute conflict over water</w:t>
      </w:r>
      <w:r w:rsidRPr="005E465C">
        <w:rPr>
          <w:sz w:val="16"/>
        </w:rPr>
        <w:t xml:space="preserve">. </w:t>
      </w:r>
      <w:proofErr w:type="spellStart"/>
      <w:r w:rsidRPr="005E465C">
        <w:rPr>
          <w:sz w:val="16"/>
        </w:rPr>
        <w:t>Yoffe</w:t>
      </w:r>
      <w:proofErr w:type="spellEnd"/>
      <w:r w:rsidRPr="005E465C">
        <w:rPr>
          <w:sz w:val="16"/>
        </w:rPr>
        <w:t xml:space="preserve"> and colleagues also found that </w:t>
      </w:r>
      <w:r w:rsidRPr="005E465C">
        <w:rPr>
          <w:u w:val="single"/>
        </w:rPr>
        <w:t>armed conflict over water resources has been uncommon.</w:t>
      </w:r>
      <w:r w:rsidRPr="005E465C">
        <w:rPr>
          <w:sz w:val="16"/>
        </w:rPr>
        <w:t xml:space="preserve"> 36 They found that </w:t>
      </w:r>
      <w:r w:rsidRPr="005E465C">
        <w:rPr>
          <w:u w:val="single"/>
        </w:rPr>
        <w:t>cooperation was much more common</w:t>
      </w:r>
      <w:r w:rsidRPr="005E465C">
        <w:rPr>
          <w:sz w:val="16"/>
        </w:rPr>
        <w:t xml:space="preserve"> than </w:t>
      </w:r>
      <w:proofErr w:type="spellStart"/>
      <w:r w:rsidRPr="005E465C">
        <w:rPr>
          <w:sz w:val="16"/>
        </w:rPr>
        <w:t>conºict</w:t>
      </w:r>
      <w:proofErr w:type="spellEnd"/>
      <w:r w:rsidRPr="005E465C">
        <w:rPr>
          <w:sz w:val="16"/>
        </w:rPr>
        <w:t xml:space="preserve">, </w:t>
      </w:r>
      <w:r w:rsidRPr="005E465C">
        <w:rPr>
          <w:u w:val="single"/>
        </w:rPr>
        <w:t xml:space="preserve">both globally and in all world regions </w:t>
      </w:r>
      <w:proofErr w:type="gramStart"/>
      <w:r w:rsidRPr="005E465C">
        <w:rPr>
          <w:u w:val="single"/>
        </w:rPr>
        <w:t>except</w:t>
      </w:r>
      <w:proofErr w:type="gramEnd"/>
      <w:r w:rsidRPr="005E465C">
        <w:rPr>
          <w:u w:val="single"/>
        </w:rPr>
        <w:t xml:space="preserve"> the Middle East/North Africa</w:t>
      </w:r>
      <w:r w:rsidRPr="005E465C">
        <w:rPr>
          <w:sz w:val="16"/>
        </w:rPr>
        <w:t xml:space="preserve">. This pattern may explain why only a limited number of case studies of water conflict are presented in the water wars literature. </w:t>
      </w:r>
      <w:r w:rsidRPr="005E465C">
        <w:rPr>
          <w:u w:val="single"/>
        </w:rPr>
        <w:t>Analysts have criticized environmental security arguments that are based on case studies because such works tend to have no variation in the dependent variable</w:t>
      </w:r>
      <w:r w:rsidRPr="005E465C">
        <w:rPr>
          <w:sz w:val="16"/>
        </w:rPr>
        <w:t xml:space="preserve">. 37 Many large sample statistical studies have attempted to address such shortcomings, however, in several cases these studies too have come under fire. For instance, </w:t>
      </w:r>
      <w:r w:rsidRPr="005E465C">
        <w:rPr>
          <w:u w:val="single"/>
        </w:rPr>
        <w:t>a number of large-sample statistical studies found correlations between water-related variables and conflict, however, few, if any, provide convincing support for causal relationships</w:t>
      </w:r>
      <w:r w:rsidRPr="005E465C">
        <w:rPr>
          <w:sz w:val="16"/>
        </w:rPr>
        <w:t xml:space="preserve">. Moreover, </w:t>
      </w:r>
      <w:r w:rsidRPr="005E465C">
        <w:rPr>
          <w:u w:val="single"/>
        </w:rPr>
        <w:t>several studies found that water availability had no impact on the likelihood of either domestic or international conflict</w:t>
      </w:r>
      <w:r w:rsidRPr="005E465C">
        <w:rPr>
          <w:sz w:val="16"/>
        </w:rPr>
        <w:t xml:space="preserve">, 38 including at least one study that attempted to replicate earlier studies that claimed to have found such correlations. 39 Moreover, </w:t>
      </w:r>
      <w:r w:rsidRPr="005E465C">
        <w:rPr>
          <w:u w:val="single"/>
        </w:rPr>
        <w:t>the results of several studies that do</w:t>
      </w:r>
      <w:r w:rsidRPr="005E465C">
        <w:rPr>
          <w:sz w:val="16"/>
        </w:rPr>
        <w:t xml:space="preserve"> </w:t>
      </w:r>
      <w:r w:rsidRPr="005E465C">
        <w:rPr>
          <w:u w:val="single"/>
        </w:rPr>
        <w:t>find correlations between water and conflict are either not robust or are contrasted by other findings</w:t>
      </w:r>
      <w:r w:rsidRPr="005E465C">
        <w:rPr>
          <w:sz w:val="16"/>
        </w:rPr>
        <w:t xml:space="preserve">. For instance, Raleigh and </w:t>
      </w:r>
      <w:proofErr w:type="spellStart"/>
      <w:r w:rsidRPr="005E465C">
        <w:rPr>
          <w:sz w:val="16"/>
        </w:rPr>
        <w:t>Urdal</w:t>
      </w:r>
      <w:proofErr w:type="spellEnd"/>
      <w:r w:rsidRPr="005E465C">
        <w:rPr>
          <w:sz w:val="16"/>
        </w:rPr>
        <w:t xml:space="preserve"> found that </w:t>
      </w:r>
      <w:r w:rsidRPr="005E465C">
        <w:rPr>
          <w:u w:val="single"/>
        </w:rPr>
        <w:t>the statistical significance of water scarcity variables is highly dependent on one or two observations</w:t>
      </w:r>
      <w:r w:rsidRPr="005E465C">
        <w:rPr>
          <w:sz w:val="16"/>
        </w:rPr>
        <w:t xml:space="preserve">, </w:t>
      </w:r>
      <w:r w:rsidRPr="005E465C">
        <w:rPr>
          <w:u w:val="single"/>
        </w:rPr>
        <w:t>leading them to conclude that actual effects of water scarcity “are weak, negligible or insignificant</w:t>
      </w:r>
      <w:r w:rsidRPr="005E465C">
        <w:rPr>
          <w:sz w:val="16"/>
        </w:rPr>
        <w:t xml:space="preserve">.” 40 </w:t>
      </w:r>
      <w:r w:rsidRPr="005E465C">
        <w:rPr>
          <w:u w:val="single"/>
        </w:rPr>
        <w:t xml:space="preserve">Jensen and </w:t>
      </w:r>
      <w:proofErr w:type="spellStart"/>
      <w:r w:rsidRPr="005E465C">
        <w:rPr>
          <w:u w:val="single"/>
        </w:rPr>
        <w:t>Gleditsch</w:t>
      </w:r>
      <w:proofErr w:type="spellEnd"/>
      <w:r w:rsidRPr="005E465C">
        <w:rPr>
          <w:u w:val="single"/>
        </w:rPr>
        <w:t xml:space="preserve"> found that the results of Miguel and colleagues are less robust when using a recording of the original dataset</w:t>
      </w:r>
      <w:r w:rsidRPr="005E465C">
        <w:rPr>
          <w:sz w:val="16"/>
        </w:rPr>
        <w:t xml:space="preserve">. 41 </w:t>
      </w:r>
      <w:proofErr w:type="spellStart"/>
      <w:r w:rsidRPr="005E465C">
        <w:rPr>
          <w:sz w:val="16"/>
        </w:rPr>
        <w:t>Gleditsch</w:t>
      </w:r>
      <w:proofErr w:type="spellEnd"/>
      <w:r w:rsidRPr="005E465C">
        <w:rPr>
          <w:sz w:val="16"/>
        </w:rPr>
        <w:t xml:space="preserve"> and colleagues found that </w:t>
      </w:r>
      <w:r w:rsidRPr="005E465C">
        <w:rPr>
          <w:u w:val="single"/>
        </w:rPr>
        <w:t>shared basins do predict an increased propensity for conflict, but found no correlation between conflict and drought, the number of river crossings, or the share of the basin upstream, leading them to state that “support for a scarcity theory of water conflict is somewhat ambiguous</w:t>
      </w:r>
      <w:r w:rsidRPr="005E465C">
        <w:rPr>
          <w:sz w:val="16"/>
        </w:rPr>
        <w:t xml:space="preserve">.” 42 </w:t>
      </w:r>
    </w:p>
    <w:p w14:paraId="46011890" w14:textId="77777777" w:rsidR="00817038" w:rsidRPr="005E465C" w:rsidRDefault="00817038" w:rsidP="00817038">
      <w:pPr>
        <w:rPr>
          <w:sz w:val="16"/>
        </w:rPr>
      </w:pPr>
    </w:p>
    <w:p w14:paraId="33181897" w14:textId="77777777" w:rsidR="00817038" w:rsidRPr="005E465C" w:rsidRDefault="00817038" w:rsidP="00817038">
      <w:pPr>
        <w:pStyle w:val="Heading4"/>
        <w:rPr>
          <w:rFonts w:cs="Times New Roman"/>
        </w:rPr>
      </w:pPr>
      <w:r w:rsidRPr="005E465C">
        <w:rPr>
          <w:rFonts w:cs="Times New Roman"/>
        </w:rPr>
        <w:lastRenderedPageBreak/>
        <w:t xml:space="preserve">Treaties solve water wars—our </w:t>
      </w:r>
      <w:proofErr w:type="spellStart"/>
      <w:proofErr w:type="gramStart"/>
      <w:r w:rsidRPr="005E465C">
        <w:rPr>
          <w:rFonts w:cs="Times New Roman"/>
        </w:rPr>
        <w:t>ev</w:t>
      </w:r>
      <w:proofErr w:type="spellEnd"/>
      <w:proofErr w:type="gramEnd"/>
      <w:r w:rsidRPr="005E465C">
        <w:rPr>
          <w:rFonts w:cs="Times New Roman"/>
        </w:rPr>
        <w:t xml:space="preserve"> assumes climate change</w:t>
      </w:r>
    </w:p>
    <w:p w14:paraId="3E742F40" w14:textId="77777777" w:rsidR="00817038" w:rsidRPr="005E465C" w:rsidRDefault="00817038" w:rsidP="00817038">
      <w:pPr>
        <w:rPr>
          <w:sz w:val="16"/>
        </w:rPr>
      </w:pPr>
      <w:proofErr w:type="spellStart"/>
      <w:r w:rsidRPr="005E465C">
        <w:rPr>
          <w:rStyle w:val="StyleStyleBold12pt"/>
        </w:rPr>
        <w:t>Tir</w:t>
      </w:r>
      <w:proofErr w:type="spellEnd"/>
      <w:r w:rsidRPr="005E465C">
        <w:rPr>
          <w:rStyle w:val="StyleStyleBold12pt"/>
        </w:rPr>
        <w:t xml:space="preserve"> 12</w:t>
      </w:r>
      <w:r w:rsidRPr="005E465C">
        <w:rPr>
          <w:sz w:val="16"/>
        </w:rPr>
        <w:t xml:space="preserve">  (</w:t>
      </w:r>
      <w:proofErr w:type="spellStart"/>
      <w:r w:rsidRPr="005E465C">
        <w:rPr>
          <w:sz w:val="16"/>
        </w:rPr>
        <w:t>Jaroslav</w:t>
      </w:r>
      <w:proofErr w:type="spellEnd"/>
      <w:r w:rsidRPr="005E465C">
        <w:rPr>
          <w:sz w:val="16"/>
        </w:rPr>
        <w:t xml:space="preserve"> </w:t>
      </w:r>
      <w:proofErr w:type="spellStart"/>
      <w:r w:rsidRPr="005E465C">
        <w:rPr>
          <w:sz w:val="16"/>
        </w:rPr>
        <w:t>Tir</w:t>
      </w:r>
      <w:proofErr w:type="spellEnd"/>
      <w:r w:rsidRPr="005E465C">
        <w:rPr>
          <w:sz w:val="16"/>
        </w:rPr>
        <w:t xml:space="preserve">, associate professor of international affairs in the University of Georgia School of Public and International Affairs, </w:t>
      </w:r>
      <w:proofErr w:type="spellStart"/>
      <w:r w:rsidRPr="005E465C">
        <w:rPr>
          <w:sz w:val="16"/>
        </w:rPr>
        <w:t>Jaroslav</w:t>
      </w:r>
      <w:proofErr w:type="spellEnd"/>
      <w:r w:rsidRPr="005E465C">
        <w:rPr>
          <w:sz w:val="16"/>
        </w:rPr>
        <w:t xml:space="preserve"> </w:t>
      </w:r>
      <w:proofErr w:type="spellStart"/>
      <w:r w:rsidRPr="005E465C">
        <w:rPr>
          <w:sz w:val="16"/>
        </w:rPr>
        <w:t>Tir</w:t>
      </w:r>
      <w:proofErr w:type="spellEnd"/>
      <w:r w:rsidRPr="005E465C">
        <w:rPr>
          <w:sz w:val="16"/>
        </w:rPr>
        <w:t xml:space="preserve"> is a specialist in international relations as well as war and international conflict.  Douglas M Stinnett, Ph. D, professor of International affairs at UGA. “Weathering climate change: Can institutions mitigate international water conflict?”  Journal of Peace Research 49(1) 211–225. </w:t>
      </w:r>
      <w:hyperlink r:id="rId26" w:history="1">
        <w:r w:rsidRPr="005E465C">
          <w:rPr>
            <w:sz w:val="16"/>
          </w:rPr>
          <w:t>http://jpr.sagepub.com.proxy.lib.umich.edu/content/49/1/211.full.pdf+html</w:t>
        </w:r>
      </w:hyperlink>
      <w:r w:rsidRPr="005E465C">
        <w:rPr>
          <w:sz w:val="16"/>
        </w:rPr>
        <w:t>)</w:t>
      </w:r>
    </w:p>
    <w:p w14:paraId="0A456E4A" w14:textId="77777777" w:rsidR="00817038" w:rsidRPr="005E465C" w:rsidRDefault="00817038" w:rsidP="00817038">
      <w:pPr>
        <w:rPr>
          <w:sz w:val="16"/>
          <w:szCs w:val="24"/>
        </w:rPr>
      </w:pPr>
      <w:proofErr w:type="spellStart"/>
      <w:r w:rsidRPr="005E465C">
        <w:rPr>
          <w:sz w:val="16"/>
          <w:szCs w:val="24"/>
        </w:rPr>
        <w:t>Transboundary</w:t>
      </w:r>
      <w:proofErr w:type="spellEnd"/>
      <w:r w:rsidRPr="005E465C">
        <w:rPr>
          <w:sz w:val="16"/>
          <w:szCs w:val="24"/>
        </w:rPr>
        <w:t xml:space="preserve"> river treaties and international conflict While this study is motivated by the premise that water scarcity can contribute to militarized international conflict, </w:t>
      </w:r>
      <w:r w:rsidRPr="005E465C">
        <w:rPr>
          <w:szCs w:val="24"/>
          <w:u w:val="single"/>
        </w:rPr>
        <w:t>we echo</w:t>
      </w:r>
      <w:r w:rsidRPr="005E465C">
        <w:rPr>
          <w:sz w:val="16"/>
          <w:szCs w:val="24"/>
        </w:rPr>
        <w:t xml:space="preserve"> some of the </w:t>
      </w:r>
      <w:r w:rsidRPr="005E465C">
        <w:rPr>
          <w:szCs w:val="24"/>
          <w:u w:val="single"/>
        </w:rPr>
        <w:t>skepticism regarding the ‘water wars’ scenario</w:t>
      </w:r>
      <w:r w:rsidRPr="005E465C">
        <w:rPr>
          <w:sz w:val="16"/>
          <w:szCs w:val="24"/>
        </w:rPr>
        <w:t xml:space="preserve">. As </w:t>
      </w:r>
      <w:proofErr w:type="spellStart"/>
      <w:r w:rsidRPr="005E465C">
        <w:rPr>
          <w:sz w:val="16"/>
          <w:szCs w:val="24"/>
        </w:rPr>
        <w:t>Salehyan</w:t>
      </w:r>
      <w:proofErr w:type="spellEnd"/>
      <w:r w:rsidRPr="005E465C">
        <w:rPr>
          <w:sz w:val="16"/>
          <w:szCs w:val="24"/>
        </w:rPr>
        <w:t xml:space="preserve"> (2008) observes, </w:t>
      </w:r>
      <w:r w:rsidRPr="005E465C">
        <w:rPr>
          <w:szCs w:val="24"/>
          <w:u w:val="single"/>
        </w:rPr>
        <w:t>proponents of the deterministic view that environmental scarcity leads to armed conflict tend to overlook the role of human agency and the moderating effects of institutions</w:t>
      </w:r>
      <w:r w:rsidRPr="005E465C">
        <w:rPr>
          <w:sz w:val="16"/>
          <w:szCs w:val="24"/>
        </w:rPr>
        <w:t xml:space="preserve">. </w:t>
      </w:r>
      <w:r w:rsidRPr="005E465C">
        <w:rPr>
          <w:szCs w:val="24"/>
          <w:u w:val="single"/>
        </w:rPr>
        <w:t>International institutions</w:t>
      </w:r>
      <w:r w:rsidRPr="005E465C">
        <w:rPr>
          <w:sz w:val="16"/>
          <w:szCs w:val="24"/>
        </w:rPr>
        <w:t xml:space="preserve">, in particular, </w:t>
      </w:r>
      <w:r w:rsidRPr="005E465C">
        <w:rPr>
          <w:szCs w:val="24"/>
          <w:u w:val="single"/>
        </w:rPr>
        <w:t>are one important factor that helps explain why international conflicts over water are comparatively rare</w:t>
      </w:r>
      <w:r w:rsidRPr="005E465C">
        <w:rPr>
          <w:sz w:val="16"/>
          <w:szCs w:val="24"/>
        </w:rPr>
        <w:t xml:space="preserve">. Rather than simply being the opposite of conflict, </w:t>
      </w:r>
      <w:r w:rsidRPr="005E465C">
        <w:rPr>
          <w:szCs w:val="24"/>
          <w:u w:val="single"/>
        </w:rPr>
        <w:t xml:space="preserve">formal international cooperation is one method for managing </w:t>
      </w:r>
      <w:proofErr w:type="spellStart"/>
      <w:r w:rsidRPr="005E465C">
        <w:rPr>
          <w:szCs w:val="24"/>
          <w:u w:val="single"/>
        </w:rPr>
        <w:t>transboundary</w:t>
      </w:r>
      <w:proofErr w:type="spellEnd"/>
      <w:r w:rsidRPr="005E465C">
        <w:rPr>
          <w:szCs w:val="24"/>
          <w:u w:val="single"/>
        </w:rPr>
        <w:t xml:space="preserve"> water sources and thereby preventing the emergence and escalation of international water disputes.</w:t>
      </w:r>
      <w:r w:rsidRPr="005E465C">
        <w:rPr>
          <w:sz w:val="16"/>
          <w:szCs w:val="24"/>
        </w:rPr>
        <w:t xml:space="preserve"> We thus view international institutions as critical explanatory variables that have been largely overlooked in many discussions of international water conflict. 5 </w:t>
      </w:r>
      <w:r w:rsidRPr="005E465C">
        <w:rPr>
          <w:szCs w:val="24"/>
          <w:u w:val="single"/>
        </w:rPr>
        <w:t xml:space="preserve">International treaties have become an increasingly common means of managing </w:t>
      </w:r>
      <w:proofErr w:type="spellStart"/>
      <w:proofErr w:type="gramStart"/>
      <w:r w:rsidRPr="005E465C">
        <w:rPr>
          <w:szCs w:val="24"/>
          <w:u w:val="single"/>
        </w:rPr>
        <w:t>transboundary</w:t>
      </w:r>
      <w:proofErr w:type="spellEnd"/>
      <w:r w:rsidRPr="005E465C">
        <w:rPr>
          <w:szCs w:val="24"/>
          <w:u w:val="single"/>
        </w:rPr>
        <w:t xml:space="preserve"> rivers</w:t>
      </w:r>
      <w:proofErr w:type="gramEnd"/>
      <w:r w:rsidRPr="005E465C">
        <w:rPr>
          <w:sz w:val="16"/>
          <w:szCs w:val="24"/>
        </w:rPr>
        <w:t xml:space="preserve">. </w:t>
      </w:r>
      <w:r w:rsidRPr="005E465C">
        <w:rPr>
          <w:szCs w:val="24"/>
          <w:u w:val="single"/>
        </w:rPr>
        <w:t>International organizations</w:t>
      </w:r>
      <w:r w:rsidRPr="005E465C">
        <w:rPr>
          <w:sz w:val="16"/>
          <w:szCs w:val="24"/>
        </w:rPr>
        <w:t xml:space="preserve">, such as the United Nations and World Bank, often </w:t>
      </w:r>
      <w:r w:rsidRPr="005E465C">
        <w:rPr>
          <w:szCs w:val="24"/>
          <w:u w:val="single"/>
        </w:rPr>
        <w:t>advocate the formation of river treaties</w:t>
      </w:r>
      <w:r w:rsidRPr="005E465C">
        <w:rPr>
          <w:sz w:val="16"/>
          <w:szCs w:val="24"/>
        </w:rPr>
        <w:t>. In the case of tensions in the Aral Sea basin, for example, the UN Secretary General has recommended a formal international accord to better manage the rivers feeding the Aral Sea (</w:t>
      </w:r>
      <w:proofErr w:type="spellStart"/>
      <w:r w:rsidRPr="005E465C">
        <w:rPr>
          <w:sz w:val="16"/>
          <w:szCs w:val="24"/>
        </w:rPr>
        <w:t>Heintz</w:t>
      </w:r>
      <w:proofErr w:type="spellEnd"/>
      <w:r w:rsidRPr="005E465C">
        <w:rPr>
          <w:sz w:val="16"/>
          <w:szCs w:val="24"/>
        </w:rPr>
        <w:t>, 2010). T</w:t>
      </w:r>
      <w:r w:rsidRPr="005E465C">
        <w:rPr>
          <w:szCs w:val="24"/>
          <w:u w:val="single"/>
        </w:rPr>
        <w:t>h</w:t>
      </w:r>
      <w:r w:rsidRPr="005E465C">
        <w:rPr>
          <w:sz w:val="16"/>
          <w:szCs w:val="24"/>
        </w:rPr>
        <w:t xml:space="preserve">is trend has been reflected in recent academic research investigating the conditions leading to river treaty formation (e.g. </w:t>
      </w:r>
      <w:proofErr w:type="spellStart"/>
      <w:r w:rsidRPr="005E465C">
        <w:rPr>
          <w:sz w:val="16"/>
          <w:szCs w:val="24"/>
        </w:rPr>
        <w:t>Tir</w:t>
      </w:r>
      <w:proofErr w:type="spellEnd"/>
      <w:r w:rsidRPr="005E465C">
        <w:rPr>
          <w:sz w:val="16"/>
          <w:szCs w:val="24"/>
        </w:rPr>
        <w:t xml:space="preserve"> &amp; Ackerman, 2009; Stinnett &amp; </w:t>
      </w:r>
      <w:proofErr w:type="spellStart"/>
      <w:r w:rsidRPr="005E465C">
        <w:rPr>
          <w:sz w:val="16"/>
          <w:szCs w:val="24"/>
        </w:rPr>
        <w:t>Tir</w:t>
      </w:r>
      <w:proofErr w:type="spellEnd"/>
      <w:r w:rsidRPr="005E465C">
        <w:rPr>
          <w:sz w:val="16"/>
          <w:szCs w:val="24"/>
        </w:rPr>
        <w:t xml:space="preserve">, 2009; </w:t>
      </w:r>
      <w:proofErr w:type="spellStart"/>
      <w:r w:rsidRPr="005E465C">
        <w:rPr>
          <w:sz w:val="16"/>
          <w:szCs w:val="24"/>
        </w:rPr>
        <w:t>Tir</w:t>
      </w:r>
      <w:proofErr w:type="spellEnd"/>
      <w:r w:rsidRPr="005E465C">
        <w:rPr>
          <w:sz w:val="16"/>
          <w:szCs w:val="24"/>
        </w:rPr>
        <w:t xml:space="preserve"> &amp; Stinnett, 2011). </w:t>
      </w:r>
      <w:r w:rsidRPr="005E465C">
        <w:rPr>
          <w:szCs w:val="24"/>
          <w:u w:val="single"/>
        </w:rPr>
        <w:t xml:space="preserve">River treaties can specify how the river will be shared, set water quality targets, determine acceptable water withdrawal rates, or balance navigation, water level, and water quality needs; this will, </w:t>
      </w:r>
      <w:r w:rsidRPr="005E465C">
        <w:rPr>
          <w:sz w:val="16"/>
          <w:szCs w:val="24"/>
        </w:rPr>
        <w:t xml:space="preserve">in turn, </w:t>
      </w:r>
      <w:r w:rsidRPr="005E465C">
        <w:rPr>
          <w:szCs w:val="24"/>
          <w:u w:val="single"/>
        </w:rPr>
        <w:t>help minimize the stresses placed on the river and make use more effective in the long run</w:t>
      </w:r>
      <w:r w:rsidRPr="005E465C">
        <w:rPr>
          <w:sz w:val="16"/>
          <w:szCs w:val="24"/>
        </w:rPr>
        <w:t xml:space="preserve">. </w:t>
      </w:r>
      <w:r w:rsidRPr="005E465C">
        <w:rPr>
          <w:szCs w:val="24"/>
          <w:u w:val="single"/>
        </w:rPr>
        <w:t xml:space="preserve">By helping to resolve the underlying problems that occur because of the competing use of rivers </w:t>
      </w:r>
      <w:r w:rsidRPr="005E465C">
        <w:rPr>
          <w:sz w:val="16"/>
          <w:szCs w:val="24"/>
        </w:rPr>
        <w:t xml:space="preserve">– and which are likely to be exacerbated by increased water scarcity – </w:t>
      </w:r>
      <w:r w:rsidRPr="005E465C">
        <w:rPr>
          <w:szCs w:val="24"/>
          <w:u w:val="single"/>
        </w:rPr>
        <w:t>treaties can alleviate political tensions and reduce international conflict</w:t>
      </w:r>
      <w:r w:rsidRPr="005E465C">
        <w:rPr>
          <w:sz w:val="16"/>
          <w:szCs w:val="24"/>
        </w:rPr>
        <w:t xml:space="preserve"> (Wolf, </w:t>
      </w:r>
      <w:proofErr w:type="spellStart"/>
      <w:r w:rsidRPr="005E465C">
        <w:rPr>
          <w:sz w:val="16"/>
          <w:szCs w:val="24"/>
        </w:rPr>
        <w:t>Yoffe</w:t>
      </w:r>
      <w:proofErr w:type="spellEnd"/>
      <w:r w:rsidRPr="005E465C">
        <w:rPr>
          <w:sz w:val="16"/>
          <w:szCs w:val="24"/>
        </w:rPr>
        <w:t xml:space="preserve"> &amp; Giordano, 2003). </w:t>
      </w:r>
    </w:p>
    <w:p w14:paraId="24A4BDAA" w14:textId="77777777" w:rsidR="00817038" w:rsidRPr="005E465C" w:rsidRDefault="00817038" w:rsidP="00817038">
      <w:pPr>
        <w:rPr>
          <w:sz w:val="16"/>
        </w:rPr>
      </w:pPr>
    </w:p>
    <w:p w14:paraId="5F0CDFBF" w14:textId="77777777" w:rsidR="00817038" w:rsidRPr="005E465C" w:rsidRDefault="00817038" w:rsidP="00817038">
      <w:pPr>
        <w:rPr>
          <w:b/>
          <w:sz w:val="24"/>
          <w:szCs w:val="24"/>
        </w:rPr>
      </w:pPr>
    </w:p>
    <w:p w14:paraId="0BF09D0C" w14:textId="77777777" w:rsidR="00817038" w:rsidRPr="005E465C" w:rsidRDefault="00817038" w:rsidP="00817038">
      <w:pPr>
        <w:pStyle w:val="Heading4"/>
        <w:rPr>
          <w:rFonts w:cs="Times New Roman"/>
        </w:rPr>
      </w:pPr>
      <w:r w:rsidRPr="005E465C">
        <w:rPr>
          <w:rFonts w:cs="Times New Roman"/>
        </w:rPr>
        <w:t>Multiple stipulations in international agreements mitigate the risk of climate induced water conflicts</w:t>
      </w:r>
    </w:p>
    <w:p w14:paraId="28C59619" w14:textId="77777777" w:rsidR="00817038" w:rsidRPr="005E465C" w:rsidRDefault="00817038" w:rsidP="00817038">
      <w:pPr>
        <w:rPr>
          <w:sz w:val="16"/>
        </w:rPr>
      </w:pPr>
      <w:r w:rsidRPr="005E465C">
        <w:rPr>
          <w:rStyle w:val="StyleStyleBold12pt"/>
        </w:rPr>
        <w:t xml:space="preserve">De Stefano </w:t>
      </w:r>
      <w:proofErr w:type="gramStart"/>
      <w:r w:rsidRPr="005E465C">
        <w:rPr>
          <w:rStyle w:val="StyleStyleBold12pt"/>
        </w:rPr>
        <w:t>et</w:t>
      </w:r>
      <w:proofErr w:type="gramEnd"/>
      <w:r w:rsidRPr="005E465C">
        <w:rPr>
          <w:rStyle w:val="StyleStyleBold12pt"/>
        </w:rPr>
        <w:t xml:space="preserve">. </w:t>
      </w:r>
      <w:proofErr w:type="gramStart"/>
      <w:r w:rsidRPr="005E465C">
        <w:rPr>
          <w:rStyle w:val="StyleStyleBold12pt"/>
        </w:rPr>
        <w:t>al</w:t>
      </w:r>
      <w:proofErr w:type="gramEnd"/>
      <w:r w:rsidRPr="005E465C">
        <w:rPr>
          <w:rStyle w:val="StyleStyleBold12pt"/>
        </w:rPr>
        <w:t>, 12</w:t>
      </w:r>
      <w:r w:rsidRPr="005E465C">
        <w:rPr>
          <w:sz w:val="16"/>
        </w:rPr>
        <w:t xml:space="preserve">  (Lucia De Stefano, Expert in Soil &amp; Groundwater and Geologist at Oregon State University, “Climate change and the institutional resilience of international river basins,” Written in Journal of Peace Research, 2012 49: 193 </w:t>
      </w:r>
      <w:hyperlink r:id="rId27" w:history="1">
        <w:r w:rsidRPr="005E465C">
          <w:rPr>
            <w:sz w:val="16"/>
          </w:rPr>
          <w:t>http://jpr.sagepub.com.proxy.lib.umich.edu/content/49/1/193.full.pdf+html</w:t>
        </w:r>
      </w:hyperlink>
      <w:r w:rsidRPr="005E465C">
        <w:rPr>
          <w:sz w:val="16"/>
        </w:rPr>
        <w:t>)</w:t>
      </w:r>
    </w:p>
    <w:p w14:paraId="3F1C1486" w14:textId="77777777" w:rsidR="00817038" w:rsidRPr="005E465C" w:rsidRDefault="00817038" w:rsidP="00817038">
      <w:pPr>
        <w:rPr>
          <w:u w:val="single"/>
        </w:rPr>
      </w:pPr>
      <w:r w:rsidRPr="005E465C">
        <w:rPr>
          <w:sz w:val="16"/>
        </w:rPr>
        <w:t xml:space="preserve">Institutional sources of resilience to climate change Recent research has found that </w:t>
      </w:r>
      <w:r w:rsidRPr="005E465C">
        <w:rPr>
          <w:u w:val="single"/>
        </w:rPr>
        <w:t>while an international water agreement may not necessarily prevent the emergence of country grievances, these grievances usually result in negotiations</w:t>
      </w:r>
      <w:r w:rsidRPr="005E465C">
        <w:rPr>
          <w:sz w:val="16"/>
        </w:rPr>
        <w:t xml:space="preserve"> (</w:t>
      </w:r>
      <w:r w:rsidRPr="005E465C">
        <w:rPr>
          <w:u w:val="single"/>
        </w:rPr>
        <w:t>or peaceful management) when an agreement already governs the basin</w:t>
      </w:r>
      <w:r w:rsidRPr="005E465C">
        <w:rPr>
          <w:sz w:val="16"/>
        </w:rPr>
        <w:t xml:space="preserve"> (</w:t>
      </w:r>
      <w:proofErr w:type="spellStart"/>
      <w:r w:rsidRPr="005E465C">
        <w:rPr>
          <w:sz w:val="16"/>
        </w:rPr>
        <w:t>Brochmann</w:t>
      </w:r>
      <w:proofErr w:type="spellEnd"/>
      <w:r w:rsidRPr="005E465C">
        <w:rPr>
          <w:sz w:val="16"/>
        </w:rPr>
        <w:t xml:space="preserve"> &amp; </w:t>
      </w:r>
      <w:proofErr w:type="spellStart"/>
      <w:r w:rsidRPr="005E465C">
        <w:rPr>
          <w:sz w:val="16"/>
        </w:rPr>
        <w:t>Hensel</w:t>
      </w:r>
      <w:proofErr w:type="spellEnd"/>
      <w:r w:rsidRPr="005E465C">
        <w:rPr>
          <w:sz w:val="16"/>
        </w:rPr>
        <w:t xml:space="preserve">, 2009). Institutions such as </w:t>
      </w:r>
      <w:r w:rsidRPr="005E465C">
        <w:rPr>
          <w:u w:val="single"/>
        </w:rPr>
        <w:t xml:space="preserve">international water treaties can contribute to transparency, decrease the transaction costs of cooperation, and clarify expectations among the parties, thus stabilizing </w:t>
      </w:r>
      <w:proofErr w:type="spellStart"/>
      <w:r w:rsidRPr="005E465C">
        <w:rPr>
          <w:u w:val="single"/>
        </w:rPr>
        <w:t>hydropolitical</w:t>
      </w:r>
      <w:proofErr w:type="spellEnd"/>
      <w:r w:rsidRPr="005E465C">
        <w:rPr>
          <w:u w:val="single"/>
        </w:rPr>
        <w:t xml:space="preserve"> relations</w:t>
      </w:r>
      <w:r w:rsidRPr="005E465C">
        <w:rPr>
          <w:sz w:val="16"/>
        </w:rPr>
        <w:t xml:space="preserve"> (McCaffrey, 2003: 157). While a handful of empirical works have studied the general phenomenon of water treaty signature (</w:t>
      </w:r>
      <w:proofErr w:type="spellStart"/>
      <w:r w:rsidRPr="005E465C">
        <w:rPr>
          <w:sz w:val="16"/>
        </w:rPr>
        <w:t>Espey</w:t>
      </w:r>
      <w:proofErr w:type="spellEnd"/>
      <w:r w:rsidRPr="005E465C">
        <w:rPr>
          <w:sz w:val="16"/>
        </w:rPr>
        <w:t xml:space="preserve"> &amp; </w:t>
      </w:r>
      <w:proofErr w:type="spellStart"/>
      <w:r w:rsidRPr="005E465C">
        <w:rPr>
          <w:sz w:val="16"/>
        </w:rPr>
        <w:t>Towfique</w:t>
      </w:r>
      <w:proofErr w:type="spellEnd"/>
      <w:r w:rsidRPr="005E465C">
        <w:rPr>
          <w:sz w:val="16"/>
        </w:rPr>
        <w:t xml:space="preserve">, 2004; Song &amp; Whittington, 2004; </w:t>
      </w:r>
      <w:proofErr w:type="spellStart"/>
      <w:r w:rsidRPr="005E465C">
        <w:rPr>
          <w:sz w:val="16"/>
        </w:rPr>
        <w:t>Tir</w:t>
      </w:r>
      <w:proofErr w:type="spellEnd"/>
      <w:r w:rsidRPr="005E465C">
        <w:rPr>
          <w:sz w:val="16"/>
        </w:rPr>
        <w:t xml:space="preserve"> &amp; Ackerman, 2009; Dinar, Dinar &amp; </w:t>
      </w:r>
      <w:proofErr w:type="spellStart"/>
      <w:r w:rsidRPr="005E465C">
        <w:rPr>
          <w:sz w:val="16"/>
        </w:rPr>
        <w:t>Kurukulasuriya</w:t>
      </w:r>
      <w:proofErr w:type="spellEnd"/>
      <w:r w:rsidRPr="005E465C">
        <w:rPr>
          <w:sz w:val="16"/>
        </w:rPr>
        <w:t xml:space="preserve">, 2011), less research has examined the institutional components such treaties embody in a global context (Stinnett &amp; </w:t>
      </w:r>
      <w:proofErr w:type="spellStart"/>
      <w:r w:rsidRPr="005E465C">
        <w:rPr>
          <w:sz w:val="16"/>
        </w:rPr>
        <w:t>Tir</w:t>
      </w:r>
      <w:proofErr w:type="spellEnd"/>
      <w:r w:rsidRPr="005E465C">
        <w:rPr>
          <w:sz w:val="16"/>
        </w:rPr>
        <w:t xml:space="preserve">, 2009). </w:t>
      </w:r>
      <w:r w:rsidRPr="005E465C">
        <w:rPr>
          <w:u w:val="single"/>
        </w:rPr>
        <w:t>The presence</w:t>
      </w:r>
      <w:r w:rsidRPr="005E465C">
        <w:rPr>
          <w:sz w:val="16"/>
        </w:rPr>
        <w:t xml:space="preserve"> (absence</w:t>
      </w:r>
      <w:r w:rsidRPr="005E465C">
        <w:rPr>
          <w:u w:val="single"/>
        </w:rPr>
        <w:t xml:space="preserve">) of institutional stipulations may further reflect on the resilience of treaties, given water variability and climatic change </w:t>
      </w:r>
      <w:r w:rsidRPr="005E465C">
        <w:rPr>
          <w:sz w:val="16"/>
        </w:rPr>
        <w:t>(</w:t>
      </w:r>
      <w:proofErr w:type="spellStart"/>
      <w:r w:rsidRPr="005E465C">
        <w:rPr>
          <w:sz w:val="16"/>
        </w:rPr>
        <w:t>Gleick</w:t>
      </w:r>
      <w:proofErr w:type="spellEnd"/>
      <w:r w:rsidRPr="005E465C">
        <w:rPr>
          <w:sz w:val="16"/>
        </w:rPr>
        <w:t xml:space="preserve">, 2010). The international relations and </w:t>
      </w:r>
      <w:proofErr w:type="spellStart"/>
      <w:r w:rsidRPr="005E465C">
        <w:rPr>
          <w:sz w:val="16"/>
        </w:rPr>
        <w:t>hydropolitics</w:t>
      </w:r>
      <w:proofErr w:type="spellEnd"/>
      <w:r w:rsidRPr="005E465C">
        <w:rPr>
          <w:sz w:val="16"/>
        </w:rPr>
        <w:t xml:space="preserve"> literature has shed insight into which mechanisms could possibly enhance treaty resilience and cooperation. Guided by the availability of global data as to the existence of particular stipulations and buttressed by existing analysis in the literature, </w:t>
      </w:r>
      <w:r w:rsidRPr="005E465C">
        <w:rPr>
          <w:u w:val="single"/>
        </w:rPr>
        <w:t>we consider the presence of (a) water allocation mechanisms, (b) variability management mechanisms, (c) conflict resolution mechanisms, and (d) river basin organizations</w:t>
      </w:r>
      <w:r w:rsidRPr="005E465C">
        <w:rPr>
          <w:sz w:val="16"/>
        </w:rPr>
        <w:t xml:space="preserve">. While we have elected to concentrate on only four major stipulations, we recognize that </w:t>
      </w:r>
      <w:r w:rsidRPr="005E465C">
        <w:rPr>
          <w:u w:val="single"/>
        </w:rPr>
        <w:t xml:space="preserve">additional stipulations may add to resilience. </w:t>
      </w:r>
      <w:r w:rsidRPr="005E465C">
        <w:rPr>
          <w:sz w:val="16"/>
        </w:rPr>
        <w:t>Side-payments and issue-linkage, for example, may act as a contract enforcing mechanism specifically in asymmetric contexts (</w:t>
      </w:r>
      <w:proofErr w:type="spellStart"/>
      <w:r w:rsidRPr="005E465C">
        <w:rPr>
          <w:sz w:val="16"/>
        </w:rPr>
        <w:t>LeMarquand</w:t>
      </w:r>
      <w:proofErr w:type="spellEnd"/>
      <w:r w:rsidRPr="005E465C">
        <w:rPr>
          <w:sz w:val="16"/>
        </w:rPr>
        <w:t xml:space="preserve">, 1977; Bennett, Ragland &amp; </w:t>
      </w:r>
      <w:proofErr w:type="spellStart"/>
      <w:r w:rsidRPr="005E465C">
        <w:rPr>
          <w:sz w:val="16"/>
        </w:rPr>
        <w:t>Yolles</w:t>
      </w:r>
      <w:proofErr w:type="spellEnd"/>
      <w:r w:rsidRPr="005E465C">
        <w:rPr>
          <w:sz w:val="16"/>
        </w:rPr>
        <w:t xml:space="preserve">, 1998; Dinar, 2006). Our underlying assumption is that </w:t>
      </w:r>
      <w:r w:rsidRPr="005E465C">
        <w:rPr>
          <w:u w:val="single"/>
        </w:rPr>
        <w:t xml:space="preserve">the existence of these four institutional stipulations provides a valid first approximation at the global scale of the institutional resilience of </w:t>
      </w:r>
      <w:proofErr w:type="spellStart"/>
      <w:r w:rsidRPr="005E465C">
        <w:rPr>
          <w:u w:val="single"/>
        </w:rPr>
        <w:t>transboundary</w:t>
      </w:r>
      <w:proofErr w:type="spellEnd"/>
      <w:r w:rsidRPr="005E465C">
        <w:rPr>
          <w:u w:val="single"/>
        </w:rPr>
        <w:t xml:space="preserve"> basins to present and future climate change-induced water variability. </w:t>
      </w:r>
      <w:r w:rsidRPr="005E465C">
        <w:rPr>
          <w:sz w:val="16"/>
        </w:rPr>
        <w:t xml:space="preserve">Below we discuss these four major components. While these stipulations are quite distinct, in some cases </w:t>
      </w:r>
      <w:r w:rsidRPr="005E465C">
        <w:rPr>
          <w:u w:val="single"/>
        </w:rPr>
        <w:t>one single treaty provision can include information on two different stipulations.</w:t>
      </w:r>
      <w:r w:rsidRPr="005E465C">
        <w:rPr>
          <w:sz w:val="16"/>
        </w:rPr>
        <w:t xml:space="preserve"> For example, </w:t>
      </w:r>
      <w:r w:rsidRPr="005E465C">
        <w:rPr>
          <w:u w:val="single"/>
        </w:rPr>
        <w:t>it is possible that an allocation mechanism also includes specific stipulations for variability management. In that case we will consider the mere presence of an allocation mechanism as one positive feature of the agreement, and the existence of explicit references to flow variability management as another asset of the treaty.</w:t>
      </w:r>
    </w:p>
    <w:p w14:paraId="334C318C" w14:textId="77777777" w:rsidR="00817038" w:rsidRPr="005E465C" w:rsidRDefault="00817038" w:rsidP="00817038"/>
    <w:p w14:paraId="0D158BAC" w14:textId="77777777" w:rsidR="008649DF" w:rsidRPr="005E465C" w:rsidRDefault="008649DF" w:rsidP="008649DF">
      <w:pPr>
        <w:pStyle w:val="Heading2"/>
      </w:pPr>
      <w:r w:rsidRPr="005E465C">
        <w:lastRenderedPageBreak/>
        <w:t>Can’t Forecast Impacts</w:t>
      </w:r>
    </w:p>
    <w:p w14:paraId="0E9C07B9" w14:textId="77777777" w:rsidR="008649DF" w:rsidRPr="005E465C" w:rsidRDefault="008649DF" w:rsidP="008649DF"/>
    <w:p w14:paraId="12E10D91" w14:textId="77777777" w:rsidR="008649DF" w:rsidRPr="005E465C" w:rsidRDefault="008649DF" w:rsidP="008649DF">
      <w:pPr>
        <w:pStyle w:val="Heading4"/>
        <w:rPr>
          <w:rFonts w:cs="Times New Roman"/>
        </w:rPr>
      </w:pPr>
      <w:r w:rsidRPr="005E465C">
        <w:rPr>
          <w:rFonts w:cs="Times New Roman"/>
        </w:rPr>
        <w:t>Their impact comparisons are made up – not even the most advanced supercomputers can make accurate doomsday climate predictions</w:t>
      </w:r>
    </w:p>
    <w:p w14:paraId="5ED2207B" w14:textId="77777777" w:rsidR="008649DF" w:rsidRPr="005E465C" w:rsidRDefault="008649DF" w:rsidP="008649DF">
      <w:pPr>
        <w:rPr>
          <w:sz w:val="16"/>
        </w:rPr>
      </w:pPr>
      <w:r w:rsidRPr="005E465C">
        <w:rPr>
          <w:rStyle w:val="StyleStyleBold12pt"/>
        </w:rPr>
        <w:t>Ridenour, 2003</w:t>
      </w:r>
      <w:r w:rsidRPr="005E465C">
        <w:rPr>
          <w:sz w:val="16"/>
        </w:rPr>
        <w:t xml:space="preserve"> (Amy, president of the National Center for Public Policy Research, United Press International, May 7, 2003 Wednesday, “Think tanks wrap-up”, http://www.upi.com/Top_News/2003/05/07/Think-tanks-wrap-up/UPI-40291052353798/#ixzz2IXqcDPr3)</w:t>
      </w:r>
    </w:p>
    <w:p w14:paraId="3E35005A" w14:textId="77777777" w:rsidR="008649DF" w:rsidRPr="005E465C" w:rsidRDefault="008649DF" w:rsidP="008649DF">
      <w:pPr>
        <w:rPr>
          <w:sz w:val="16"/>
        </w:rPr>
      </w:pPr>
      <w:r w:rsidRPr="005E465C">
        <w:rPr>
          <w:sz w:val="16"/>
        </w:rPr>
        <w:t xml:space="preserve">"Approximately </w:t>
      </w:r>
      <w:r w:rsidRPr="005E465C">
        <w:rPr>
          <w:rStyle w:val="StyleBoldUnderline"/>
        </w:rPr>
        <w:t>five million different parameters have to be followed for a computer mock-up of the climate system</w:t>
      </w:r>
      <w:r w:rsidRPr="005E465C">
        <w:rPr>
          <w:sz w:val="16"/>
        </w:rPr>
        <w:t xml:space="preserve"> to be accurate. All their important interactions and impacts must be known, but they are not. Furthermore, </w:t>
      </w:r>
      <w:r w:rsidRPr="005E465C">
        <w:rPr>
          <w:rStyle w:val="StyleBoldUnderline"/>
        </w:rPr>
        <w:t>a full mock-up, covering all the spatial scales and generating a 40-year forecast of climate change, would take more than 10 to the power of 34 years of supercomputing</w:t>
      </w:r>
      <w:r w:rsidRPr="005E465C">
        <w:rPr>
          <w:sz w:val="16"/>
        </w:rPr>
        <w:t xml:space="preserve">. In other words, </w:t>
      </w:r>
      <w:r w:rsidRPr="005E465C">
        <w:rPr>
          <w:rStyle w:val="StyleBoldUnderline"/>
        </w:rPr>
        <w:t>an incredibly long wait and a near-impossible computational task.</w:t>
      </w:r>
      <w:r w:rsidRPr="005E465C">
        <w:rPr>
          <w:sz w:val="16"/>
        </w:rPr>
        <w:t xml:space="preserve">" -National Policy Analysis #417, Climate Change and California Assembly Bill 1058: Is it Hype? </w:t>
      </w:r>
      <w:proofErr w:type="gramStart"/>
      <w:r w:rsidRPr="005E465C">
        <w:rPr>
          <w:sz w:val="16"/>
        </w:rPr>
        <w:t>by</w:t>
      </w:r>
      <w:proofErr w:type="gramEnd"/>
      <w:r w:rsidRPr="005E465C">
        <w:rPr>
          <w:sz w:val="16"/>
        </w:rPr>
        <w:t xml:space="preserve"> Dr. Willie Soon. </w:t>
      </w:r>
    </w:p>
    <w:p w14:paraId="125B453B" w14:textId="77777777" w:rsidR="008649DF" w:rsidRPr="005E465C" w:rsidRDefault="008649DF" w:rsidP="008649DF"/>
    <w:p w14:paraId="527B9551" w14:textId="77777777" w:rsidR="00817038" w:rsidRPr="005E465C" w:rsidRDefault="00817038" w:rsidP="00817038">
      <w:pPr>
        <w:pStyle w:val="Heading2"/>
      </w:pPr>
      <w:r w:rsidRPr="005E465C">
        <w:lastRenderedPageBreak/>
        <w:t>CO2 = Harmless</w:t>
      </w:r>
    </w:p>
    <w:p w14:paraId="6A1C16B2" w14:textId="77777777" w:rsidR="00817038" w:rsidRPr="005E465C" w:rsidRDefault="00817038" w:rsidP="00817038">
      <w:pPr>
        <w:pStyle w:val="Heading4"/>
        <w:rPr>
          <w:rFonts w:cs="Times New Roman"/>
        </w:rPr>
      </w:pPr>
      <w:r w:rsidRPr="005E465C">
        <w:rPr>
          <w:rFonts w:cs="Times New Roman"/>
        </w:rPr>
        <w:t>CO2 has little to no effect on the environment and climate change</w:t>
      </w:r>
    </w:p>
    <w:p w14:paraId="529F9570" w14:textId="77777777" w:rsidR="00817038" w:rsidRPr="005E465C" w:rsidRDefault="00817038" w:rsidP="00817038">
      <w:pPr>
        <w:rPr>
          <w:sz w:val="14"/>
        </w:rPr>
      </w:pPr>
      <w:proofErr w:type="spellStart"/>
      <w:r w:rsidRPr="005E465C">
        <w:rPr>
          <w:rStyle w:val="StyleStyleBold12pt"/>
        </w:rPr>
        <w:t>Happer</w:t>
      </w:r>
      <w:proofErr w:type="spellEnd"/>
      <w:r w:rsidRPr="005E465C">
        <w:rPr>
          <w:rStyle w:val="StyleStyleBold12pt"/>
        </w:rPr>
        <w:t xml:space="preserve"> 12</w:t>
      </w:r>
      <w:r w:rsidRPr="005E465C">
        <w:rPr>
          <w:sz w:val="14"/>
        </w:rPr>
        <w:t xml:space="preserve"> (Dr. William </w:t>
      </w:r>
      <w:proofErr w:type="spellStart"/>
      <w:r w:rsidRPr="005E465C">
        <w:rPr>
          <w:sz w:val="14"/>
        </w:rPr>
        <w:t>Happer</w:t>
      </w:r>
      <w:proofErr w:type="spellEnd"/>
      <w:r w:rsidRPr="005E465C">
        <w:rPr>
          <w:sz w:val="14"/>
        </w:rPr>
        <w:t xml:space="preserve">, Chairman of the Marshall Institute and Cyrus </w:t>
      </w:r>
      <w:proofErr w:type="spellStart"/>
      <w:r w:rsidRPr="005E465C">
        <w:rPr>
          <w:sz w:val="14"/>
        </w:rPr>
        <w:t>Fogg</w:t>
      </w:r>
      <w:proofErr w:type="spellEnd"/>
      <w:r w:rsidRPr="005E465C">
        <w:rPr>
          <w:sz w:val="14"/>
        </w:rPr>
        <w:t xml:space="preserve"> Brackett Professor of Physics at Princeton University, is a specialist in modern optics, optical and radiofrequency spectroscopy of atoms and molecules, and spin-polarized atoms and nuclei.  From 1991 to 1993, he served as Director of Energy Research in the Department of Energy and on his return to </w:t>
      </w:r>
      <w:proofErr w:type="gramStart"/>
      <w:r w:rsidRPr="005E465C">
        <w:rPr>
          <w:sz w:val="14"/>
        </w:rPr>
        <w:t>Princeton,</w:t>
      </w:r>
      <w:proofErr w:type="gramEnd"/>
      <w:r w:rsidRPr="005E465C">
        <w:rPr>
          <w:sz w:val="14"/>
        </w:rPr>
        <w:t xml:space="preserve"> he was named Eugene Higgins Professor of Physics and Chair of the University Research Board. 3/27/12, “Global Warming Models Are Wrong Again” </w:t>
      </w:r>
      <w:hyperlink r:id="rId28" w:history="1">
        <w:r w:rsidRPr="005E465C">
          <w:rPr>
            <w:sz w:val="14"/>
          </w:rPr>
          <w:t>http://online.wsj.com/article/SB10001424052702304636404577291352882984274.html?mod=djemITP_h</w:t>
        </w:r>
      </w:hyperlink>
      <w:r w:rsidRPr="005E465C">
        <w:rPr>
          <w:sz w:val="14"/>
        </w:rPr>
        <w:t xml:space="preserve">) </w:t>
      </w:r>
    </w:p>
    <w:p w14:paraId="4F34BD4F" w14:textId="77777777" w:rsidR="00817038" w:rsidRPr="005E465C" w:rsidRDefault="00817038" w:rsidP="00817038">
      <w:pPr>
        <w:rPr>
          <w:u w:val="single"/>
        </w:rPr>
      </w:pPr>
      <w:r w:rsidRPr="005E465C">
        <w:rPr>
          <w:sz w:val="16"/>
        </w:rPr>
        <w:t xml:space="preserve">During a fundraiser in Atlanta earlier this month, President Obama is reported to have said: "It gets you a little nervous about what is happening to global temperatures. When it is 75 degrees in Chicago in the beginning of March, you start thinking. On the other hand, I really have enjoyed nice weather." </w:t>
      </w:r>
      <w:r w:rsidRPr="005E465C">
        <w:rPr>
          <w:u w:val="single"/>
        </w:rPr>
        <w:t>What is happening to global temperatures</w:t>
      </w:r>
      <w:r w:rsidRPr="005E465C">
        <w:rPr>
          <w:sz w:val="16"/>
        </w:rPr>
        <w:t xml:space="preserve"> in reality? The answer is: almost </w:t>
      </w:r>
      <w:r w:rsidRPr="005E465C">
        <w:rPr>
          <w:u w:val="single"/>
        </w:rPr>
        <w:t>nothing</w:t>
      </w:r>
      <w:r w:rsidRPr="005E465C">
        <w:rPr>
          <w:sz w:val="16"/>
        </w:rPr>
        <w:t xml:space="preserve"> for more than 10 years. Monthly values of the global temperature anomaly of the lower atmosphere, compiled at the University of Alabama from NASA satellite data, can be found at the website http://www.drroyspencer.com/latest-global-temperatures/. </w:t>
      </w:r>
      <w:r w:rsidRPr="005E465C">
        <w:rPr>
          <w:u w:val="single"/>
        </w:rPr>
        <w:t>The latest</w:t>
      </w:r>
      <w:r w:rsidRPr="005E465C">
        <w:rPr>
          <w:sz w:val="16"/>
        </w:rPr>
        <w:t xml:space="preserve"> (February 2012) </w:t>
      </w:r>
      <w:r w:rsidRPr="005E465C">
        <w:rPr>
          <w:u w:val="single"/>
        </w:rPr>
        <w:t>monthly global temperature anomaly for the lower atmosphere was minus 0.12 degrees</w:t>
      </w:r>
      <w:r w:rsidRPr="005E465C">
        <w:rPr>
          <w:sz w:val="16"/>
        </w:rPr>
        <w:t xml:space="preserve"> Celsius, slightly less than the average since the satellite record of temperatures began in 1979. </w:t>
      </w:r>
      <w:r w:rsidRPr="005E465C">
        <w:rPr>
          <w:u w:val="single"/>
        </w:rPr>
        <w:t xml:space="preserve">The lack of any statistically significant warming for over a decade has made it more difficult for the </w:t>
      </w:r>
      <w:r w:rsidRPr="005E465C">
        <w:rPr>
          <w:sz w:val="16"/>
        </w:rPr>
        <w:t>United Nations Intergovernmental Panel on Climate Change (</w:t>
      </w:r>
      <w:r w:rsidRPr="005E465C">
        <w:rPr>
          <w:u w:val="single"/>
        </w:rPr>
        <w:t>IPCC</w:t>
      </w:r>
      <w:r w:rsidRPr="005E465C">
        <w:rPr>
          <w:sz w:val="16"/>
        </w:rPr>
        <w:t xml:space="preserve">) and its supporters </w:t>
      </w:r>
      <w:r w:rsidRPr="005E465C">
        <w:rPr>
          <w:u w:val="single"/>
        </w:rPr>
        <w:t>to demonize</w:t>
      </w:r>
      <w:r w:rsidRPr="005E465C">
        <w:rPr>
          <w:sz w:val="16"/>
        </w:rPr>
        <w:t xml:space="preserve"> the atmospheric gas </w:t>
      </w:r>
      <w:r w:rsidRPr="005E465C">
        <w:rPr>
          <w:u w:val="single"/>
        </w:rPr>
        <w:t>CO2</w:t>
      </w:r>
      <w:r w:rsidRPr="005E465C">
        <w:rPr>
          <w:sz w:val="16"/>
        </w:rPr>
        <w:t xml:space="preserve"> </w:t>
      </w:r>
      <w:proofErr w:type="gramStart"/>
      <w:r w:rsidRPr="005E465C">
        <w:rPr>
          <w:sz w:val="16"/>
        </w:rPr>
        <w:t>which</w:t>
      </w:r>
      <w:proofErr w:type="gramEnd"/>
      <w:r w:rsidRPr="005E465C">
        <w:rPr>
          <w:sz w:val="16"/>
        </w:rPr>
        <w:t xml:space="preserve"> is released when fossil fuels are burned. The burning of fossil fuels has been one reason for an increase of CO2 levels in the atmosphere to around 395 ppm (or parts per million), up from preindustrial levels of about 280 ppm. </w:t>
      </w:r>
      <w:r w:rsidRPr="005E465C">
        <w:rPr>
          <w:u w:val="single"/>
        </w:rPr>
        <w:t xml:space="preserve"> CO2 is not a pollutant. Life on earth flourished for hundreds of millions of years at much higher CO2 levels</w:t>
      </w:r>
      <w:r w:rsidRPr="005E465C">
        <w:rPr>
          <w:sz w:val="16"/>
        </w:rPr>
        <w:t xml:space="preserve"> than we see today. Incr</w:t>
      </w:r>
      <w:r w:rsidRPr="005E465C">
        <w:rPr>
          <w:u w:val="single"/>
        </w:rPr>
        <w:t xml:space="preserve">easing CO2 levels will be a net benefit because cultivated plants grow better and are more resistant to drought at higher CO2 levels, and because warming and other supposedly harmful effects of CO2 have been greatly exaggerated. </w:t>
      </w:r>
      <w:r w:rsidRPr="005E465C">
        <w:rPr>
          <w:sz w:val="16"/>
        </w:rPr>
        <w:t xml:space="preserve">Nations with affordable energy from fossil fuels are more prosperous and healthy than those without. </w:t>
      </w:r>
      <w:r w:rsidRPr="005E465C">
        <w:rPr>
          <w:u w:val="single"/>
        </w:rPr>
        <w:t>The direct warming due to doubling CO2 levels in the atmosphere can be calculated to cause a warming of about one degree Celsius. The IPCC computer models predict a much larger warming, three degrees Celsius or even mor</w:t>
      </w:r>
      <w:r w:rsidRPr="005E465C">
        <w:rPr>
          <w:sz w:val="16"/>
        </w:rPr>
        <w:t xml:space="preserve">e, </w:t>
      </w:r>
      <w:r w:rsidRPr="005E465C">
        <w:rPr>
          <w:u w:val="single"/>
        </w:rPr>
        <w:t>because they assume changes in water vapor or clouds that supposedly amplify the direct warming from CO2.</w:t>
      </w:r>
      <w:r w:rsidRPr="005E465C">
        <w:rPr>
          <w:sz w:val="16"/>
        </w:rPr>
        <w:t xml:space="preserve"> Many lines of observational evidence suggest that </w:t>
      </w:r>
      <w:r w:rsidRPr="005E465C">
        <w:rPr>
          <w:u w:val="single"/>
        </w:rPr>
        <w:t xml:space="preserve">this "positive feedback" </w:t>
      </w:r>
      <w:r w:rsidRPr="005E465C">
        <w:rPr>
          <w:sz w:val="16"/>
        </w:rPr>
        <w:t>also</w:t>
      </w:r>
      <w:r w:rsidRPr="005E465C">
        <w:rPr>
          <w:u w:val="single"/>
        </w:rPr>
        <w:t xml:space="preserve"> has been greatly exaggerated. </w:t>
      </w:r>
      <w:r w:rsidRPr="005E465C">
        <w:rPr>
          <w:sz w:val="16"/>
        </w:rPr>
        <w:t xml:space="preserve">There has indeed been some warming, perhaps about 0.8 degrees Celsius, since the end of the so-called Little Ice Age in the early 1800s. Some of that warming has probably come from increased amounts of CO2, but </w:t>
      </w:r>
      <w:r w:rsidRPr="005E465C">
        <w:rPr>
          <w:u w:val="single"/>
        </w:rPr>
        <w:t>the timing of the warming</w:t>
      </w:r>
      <w:r w:rsidRPr="005E465C">
        <w:rPr>
          <w:sz w:val="16"/>
        </w:rPr>
        <w:t>—much of it before CO2 levels had increased appreciably—</w:t>
      </w:r>
      <w:r w:rsidRPr="005E465C">
        <w:rPr>
          <w:u w:val="single"/>
        </w:rPr>
        <w:t>suggests that a substantial fraction of the warming is from natural causes</w:t>
      </w:r>
      <w:r w:rsidRPr="005E465C">
        <w:rPr>
          <w:sz w:val="16"/>
        </w:rPr>
        <w:t xml:space="preserve"> that have nothing to do with mankind. Frustrated by the lack of computer-predicted warming over the past decade, </w:t>
      </w:r>
      <w:r w:rsidRPr="005E465C">
        <w:rPr>
          <w:u w:val="single"/>
        </w:rPr>
        <w:t>some IPCC supporters have been claiming that "extreme weather" has become more common</w:t>
      </w:r>
      <w:r w:rsidRPr="005E465C">
        <w:rPr>
          <w:sz w:val="16"/>
        </w:rPr>
        <w:t xml:space="preserve"> </w:t>
      </w:r>
      <w:r w:rsidRPr="005E465C">
        <w:rPr>
          <w:u w:val="single"/>
        </w:rPr>
        <w:t>because of more CO2</w:t>
      </w:r>
      <w:r w:rsidRPr="005E465C">
        <w:rPr>
          <w:sz w:val="16"/>
        </w:rPr>
        <w:t xml:space="preserve">. But </w:t>
      </w:r>
      <w:r w:rsidRPr="005E465C">
        <w:rPr>
          <w:u w:val="single"/>
        </w:rPr>
        <w:t xml:space="preserve">there is no hard evidence this is true. </w:t>
      </w:r>
      <w:r w:rsidRPr="005E465C">
        <w:rPr>
          <w:sz w:val="16"/>
        </w:rPr>
        <w:t xml:space="preserve">After an unusually cold winter in 2011 (December 2010-February 2011) the winter of 2012 was unusually warm in the continental United States. But the winter of 2012 was bitter in Europe, Asia and Alaska. </w:t>
      </w:r>
      <w:r w:rsidRPr="005E465C">
        <w:rPr>
          <w:u w:val="single"/>
        </w:rPr>
        <w:t>Weather conditions similar to 2012 occurred in the winter of 1942</w:t>
      </w:r>
      <w:r w:rsidRPr="005E465C">
        <w:rPr>
          <w:sz w:val="16"/>
        </w:rPr>
        <w:t>, when the U.S. Midwest was unusually warm, and when the Wehrmacht encountered the formidable forces of "General Frost" in a Russian winter not unlike the one Russians just had. L</w:t>
      </w:r>
      <w:r w:rsidRPr="005E465C">
        <w:rPr>
          <w:u w:val="single"/>
        </w:rPr>
        <w:t>arge fluctuations from warm to cold winters have been the rule for the U.S</w:t>
      </w:r>
      <w:r w:rsidRPr="005E465C">
        <w:rPr>
          <w:sz w:val="16"/>
        </w:rPr>
        <w:t xml:space="preserve">., as one can see from records kept by the National Ocean and Atmospheric Administration, NOAA. For example, the winters of 1932 and 1934 were as warm as or warmer than the 2011-2012 one and the winter of 1936 was much colder. Nightly television pictures of the tragic destruction from tornadoes over the past months might make one wonder if the frequency of tornadoes is increasing, perhaps due to the increasing levels of CO2 in the atmosphere. But as one can read at Andrew </w:t>
      </w:r>
      <w:proofErr w:type="spellStart"/>
      <w:r w:rsidRPr="005E465C">
        <w:rPr>
          <w:sz w:val="16"/>
        </w:rPr>
        <w:t>Revkin's</w:t>
      </w:r>
      <w:proofErr w:type="spellEnd"/>
      <w:r w:rsidRPr="005E465C">
        <w:rPr>
          <w:sz w:val="16"/>
        </w:rPr>
        <w:t xml:space="preserve"> New York Times blog, </w:t>
      </w:r>
      <w:proofErr w:type="spellStart"/>
      <w:r w:rsidRPr="005E465C">
        <w:rPr>
          <w:sz w:val="16"/>
        </w:rPr>
        <w:t>dotearth</w:t>
      </w:r>
      <w:proofErr w:type="spellEnd"/>
      <w:r w:rsidRPr="005E465C">
        <w:rPr>
          <w:sz w:val="16"/>
        </w:rPr>
        <w:t>, "</w:t>
      </w:r>
      <w:r w:rsidRPr="005E465C">
        <w:rPr>
          <w:u w:val="single"/>
        </w:rPr>
        <w:t>There is no evidence of any trend in the number of potent tornadoes</w:t>
      </w:r>
      <w:r w:rsidRPr="005E465C">
        <w:rPr>
          <w:sz w:val="16"/>
        </w:rPr>
        <w:t xml:space="preserve"> (category F2 and up) </w:t>
      </w:r>
      <w:r w:rsidRPr="005E465C">
        <w:rPr>
          <w:u w:val="single"/>
        </w:rPr>
        <w:t>over the past 50 years</w:t>
      </w:r>
      <w:r w:rsidRPr="005E465C">
        <w:rPr>
          <w:sz w:val="16"/>
        </w:rPr>
        <w:t xml:space="preserve"> in the United States, even as global temperatures have risen markedly." Like winter temperatures, the numbers, severity and geographical locations of tornadoes fluctuate from year-to-year in ways that are correlated with the complicated fluid flow patterns of the oceans and atmosphere, the location of the jet stream, El Niño or La Niña conditions of the tropical Pacific Oceans, etc. As long as the laws of nature exist, we will have tornadoes. But we can save many more lives by addressing the threat of tornadoes directly—for example, with improved and more widely dispersed weather radars, and with better means for warning the people of endangered areas—than by credulous support of schemes to reduce "carbon footprints," or by funding even more computer centers to predict global warming. It is easy to be confused about climate, because we are constantly being warned about the horrible things that will happen or are already happening as a result of mankind's use of fossil fuels. </w:t>
      </w:r>
      <w:r w:rsidRPr="005E465C">
        <w:rPr>
          <w:u w:val="single"/>
        </w:rPr>
        <w:t>But these ominous predictions are based on computer models. It is important to distinguish between what the climate is actually doing and what computer models predict</w:t>
      </w:r>
      <w:r w:rsidRPr="005E465C">
        <w:rPr>
          <w:sz w:val="16"/>
        </w:rPr>
        <w:t xml:space="preserve">. </w:t>
      </w:r>
      <w:r w:rsidRPr="005E465C">
        <w:rPr>
          <w:u w:val="single"/>
        </w:rPr>
        <w:t>The observed response of the climate to more CO2 is not in good agreement with model predictions.</w:t>
      </w:r>
    </w:p>
    <w:p w14:paraId="354F4E73" w14:textId="77777777" w:rsidR="00817038" w:rsidRPr="005E465C" w:rsidRDefault="00817038" w:rsidP="00817038"/>
    <w:p w14:paraId="3E8167F2" w14:textId="77777777" w:rsidR="00817038" w:rsidRPr="005E465C" w:rsidRDefault="00817038" w:rsidP="00817038">
      <w:pPr>
        <w:pStyle w:val="Heading2"/>
      </w:pPr>
      <w:r w:rsidRPr="005E465C">
        <w:lastRenderedPageBreak/>
        <w:t>Don’t Believe the Hype</w:t>
      </w:r>
    </w:p>
    <w:p w14:paraId="057D8469" w14:textId="77777777" w:rsidR="00817038" w:rsidRPr="005E465C" w:rsidRDefault="00817038" w:rsidP="00817038"/>
    <w:p w14:paraId="3B4D6D49" w14:textId="77777777" w:rsidR="00817038" w:rsidRPr="005E465C" w:rsidRDefault="00817038" w:rsidP="00817038">
      <w:pPr>
        <w:pStyle w:val="Heading4"/>
        <w:rPr>
          <w:rFonts w:cs="Times New Roman"/>
        </w:rPr>
      </w:pPr>
      <w:r w:rsidRPr="005E465C">
        <w:rPr>
          <w:rFonts w:cs="Times New Roman"/>
        </w:rPr>
        <w:t xml:space="preserve">Err </w:t>
      </w:r>
      <w:proofErr w:type="spellStart"/>
      <w:r w:rsidRPr="005E465C">
        <w:rPr>
          <w:rFonts w:cs="Times New Roman"/>
        </w:rPr>
        <w:t>neg</w:t>
      </w:r>
      <w:proofErr w:type="spellEnd"/>
      <w:r w:rsidRPr="005E465C">
        <w:rPr>
          <w:rFonts w:cs="Times New Roman"/>
        </w:rPr>
        <w:t xml:space="preserve"> – </w:t>
      </w:r>
      <w:proofErr w:type="spellStart"/>
      <w:r w:rsidRPr="005E465C">
        <w:rPr>
          <w:rFonts w:cs="Times New Roman"/>
        </w:rPr>
        <w:t>aff</w:t>
      </w:r>
      <w:proofErr w:type="spellEnd"/>
      <w:r w:rsidRPr="005E465C">
        <w:rPr>
          <w:rFonts w:cs="Times New Roman"/>
        </w:rPr>
        <w:t xml:space="preserve"> authors overestimate warming and underestimate adaptation</w:t>
      </w:r>
    </w:p>
    <w:p w14:paraId="24666BC1" w14:textId="77777777" w:rsidR="00817038" w:rsidRPr="005E465C" w:rsidRDefault="00817038" w:rsidP="00817038">
      <w:pPr>
        <w:rPr>
          <w:sz w:val="16"/>
        </w:rPr>
      </w:pPr>
      <w:proofErr w:type="spellStart"/>
      <w:r w:rsidRPr="005E465C">
        <w:rPr>
          <w:rStyle w:val="StyleStyleBold12pt"/>
        </w:rPr>
        <w:t>Goklany</w:t>
      </w:r>
      <w:proofErr w:type="spellEnd"/>
      <w:r w:rsidRPr="005E465C">
        <w:rPr>
          <w:rStyle w:val="StyleStyleBold12pt"/>
        </w:rPr>
        <w:t xml:space="preserve"> 2011</w:t>
      </w:r>
      <w:r w:rsidRPr="005E465C">
        <w:rPr>
          <w:sz w:val="16"/>
        </w:rPr>
        <w:t xml:space="preserve"> - a science and technology policy analyst for the United States Department of the Interior (</w:t>
      </w:r>
      <w:proofErr w:type="spellStart"/>
      <w:r w:rsidRPr="005E465C">
        <w:rPr>
          <w:sz w:val="16"/>
        </w:rPr>
        <w:t>Indur</w:t>
      </w:r>
      <w:proofErr w:type="spellEnd"/>
      <w:r w:rsidRPr="005E465C">
        <w:rPr>
          <w:sz w:val="16"/>
        </w:rPr>
        <w:t xml:space="preserve"> M., “Misled on Climate Change: How the UN IPCC (and others) Exaggerate the Impacts of Global Warming” December 2011, </w:t>
      </w:r>
      <w:hyperlink r:id="rId29" w:history="1">
        <w:r w:rsidRPr="005E465C">
          <w:rPr>
            <w:rStyle w:val="Hyperlink"/>
          </w:rPr>
          <w:t>http://goklany.org/library/Reason%20CC%20and%20Development%202011.pdf</w:t>
        </w:r>
      </w:hyperlink>
      <w:r w:rsidRPr="005E465C">
        <w:rPr>
          <w:sz w:val="16"/>
        </w:rPr>
        <w:t>, PZ)</w:t>
      </w:r>
    </w:p>
    <w:p w14:paraId="0840839D" w14:textId="77777777" w:rsidR="00817038" w:rsidRPr="005E465C" w:rsidRDefault="00817038" w:rsidP="00817038">
      <w:r w:rsidRPr="005E465C">
        <w:rPr>
          <w:sz w:val="16"/>
        </w:rPr>
        <w:t xml:space="preserve">A third approach would be to fix the root cause of why developing countries are deemed to be most at-risk, namely, poverty. Sustained economic growth would, as is evident from the experience of developed countries, address virtually all problems of poverty, not just that portion exacerbated by global warming. It is far more certain that sustainable economic growth will provide greater benefits than emission reductions: while there is no doubt that poverty leads to disease and death, </w:t>
      </w:r>
      <w:r w:rsidRPr="005E465C">
        <w:rPr>
          <w:u w:val="single"/>
        </w:rPr>
        <w:t xml:space="preserve">there is substantial doubt regarding the reality and magnitude of the negative impact of global warming. This is especially true as assessments often ignore improvements in adaptive capacity. </w:t>
      </w:r>
      <w:r w:rsidRPr="005E465C">
        <w:rPr>
          <w:sz w:val="16"/>
        </w:rPr>
        <w:t xml:space="preserve">Of these three approaches, human </w:t>
      </w:r>
      <w:proofErr w:type="gramStart"/>
      <w:r w:rsidRPr="005E465C">
        <w:rPr>
          <w:sz w:val="16"/>
        </w:rPr>
        <w:t>well-being</w:t>
      </w:r>
      <w:proofErr w:type="gramEnd"/>
      <w:r w:rsidRPr="005E465C">
        <w:rPr>
          <w:sz w:val="16"/>
        </w:rPr>
        <w:t xml:space="preserve"> in poorer countries is likely to be advanced most effectively by sustained economic development and least by emission reductions. In addition, because of the inertia of the climate system, economic development is likely to bear fruit faster than any emission </w:t>
      </w:r>
      <w:proofErr w:type="spellStart"/>
      <w:proofErr w:type="gramStart"/>
      <w:r w:rsidRPr="005E465C">
        <w:rPr>
          <w:sz w:val="16"/>
        </w:rPr>
        <w:t>reductions.These</w:t>
      </w:r>
      <w:proofErr w:type="spellEnd"/>
      <w:proofErr w:type="gramEnd"/>
      <w:r w:rsidRPr="005E465C">
        <w:rPr>
          <w:sz w:val="16"/>
        </w:rPr>
        <w:t xml:space="preserve"> figures also indicate that the compound effect of economic development and technological change can result in quite dramatic improvements even over the relatively short period for which these figures were developed. Figure 5, for instance, covered 26 years. By contrast, </w:t>
      </w:r>
      <w:r w:rsidRPr="005E465C">
        <w:rPr>
          <w:u w:val="single"/>
        </w:rPr>
        <w:t>climate change impacts analyses frequently look 50 to 100 years into the future</w:t>
      </w:r>
      <w:r w:rsidRPr="005E465C">
        <w:rPr>
          <w:sz w:val="16"/>
        </w:rPr>
        <w:t>. Over such long periods, the compounded effect could well be spectacular</w:t>
      </w:r>
      <w:r w:rsidRPr="005E465C">
        <w:rPr>
          <w:u w:val="single"/>
        </w:rPr>
        <w:t xml:space="preserve">. Longer term analyses of climate-sensitive indicators of human well-being show that the combination of </w:t>
      </w:r>
      <w:r w:rsidRPr="005E465C">
        <w:rPr>
          <w:u w:val="single"/>
          <w:bdr w:val="single" w:sz="4" w:space="0" w:color="auto"/>
        </w:rPr>
        <w:t>economic growth and technological change can, over decades, reduce negative impacts on human beings by an order of magnitude</w:t>
      </w:r>
      <w:r w:rsidRPr="005E465C">
        <w:rPr>
          <w:sz w:val="16"/>
          <w:bdr w:val="single" w:sz="4" w:space="0" w:color="auto"/>
        </w:rPr>
        <w:t>,</w:t>
      </w:r>
      <w:r w:rsidRPr="005E465C">
        <w:rPr>
          <w:sz w:val="16"/>
        </w:rPr>
        <w:t xml:space="preserve"> that is, </w:t>
      </w:r>
      <w:r w:rsidRPr="005E465C">
        <w:rPr>
          <w:u w:val="single"/>
        </w:rPr>
        <w:t>a factor of ten, or more</w:t>
      </w:r>
      <w:r w:rsidRPr="005E465C">
        <w:rPr>
          <w:sz w:val="16"/>
        </w:rPr>
        <w:t xml:space="preserve">. In some instances, </w:t>
      </w:r>
      <w:r w:rsidRPr="005E465C">
        <w:rPr>
          <w:u w:val="single"/>
        </w:rPr>
        <w:t xml:space="preserve">this combination has virtually eliminated such negative impacts. </w:t>
      </w:r>
      <w:r w:rsidRPr="005E465C">
        <w:rPr>
          <w:sz w:val="16"/>
        </w:rPr>
        <w:t xml:space="preserve">But, </w:t>
      </w:r>
      <w:r w:rsidRPr="005E465C">
        <w:rPr>
          <w:u w:val="single"/>
        </w:rPr>
        <w:t xml:space="preserve">since impact assessments generally fail to fully account for increases in economic development and technological change, they substantially </w:t>
      </w:r>
      <w:r w:rsidRPr="005E465C">
        <w:rPr>
          <w:u w:val="single"/>
          <w:bdr w:val="single" w:sz="4" w:space="0" w:color="auto"/>
        </w:rPr>
        <w:t>overestimate future net damages from global warming</w:t>
      </w:r>
      <w:r w:rsidRPr="005E465C">
        <w:rPr>
          <w:sz w:val="16"/>
        </w:rPr>
        <w:t xml:space="preserve">. It may be argued that the high levels of economic development depicted in Figure 6 are unlikely. But if that’s the case, then economic growth used to drive the IPCC’s scenarios are equally unlikely, which necessarily means that the estimates of emissions, temperature increases, and impacts and damages of GW projected by the IPCC are also </w:t>
      </w:r>
      <w:proofErr w:type="spellStart"/>
      <w:proofErr w:type="gramStart"/>
      <w:r w:rsidRPr="005E465C">
        <w:rPr>
          <w:sz w:val="16"/>
        </w:rPr>
        <w:t>overestimates.B</w:t>
      </w:r>
      <w:proofErr w:type="spellEnd"/>
      <w:proofErr w:type="gramEnd"/>
      <w:r w:rsidRPr="005E465C">
        <w:rPr>
          <w:sz w:val="16"/>
        </w:rPr>
        <w:t xml:space="preserve">. Secular Technological Change </w:t>
      </w:r>
      <w:r w:rsidRPr="005E465C">
        <w:rPr>
          <w:u w:val="single"/>
        </w:rPr>
        <w:t>The second major reason why future adaptive capacity has been underestimated</w:t>
      </w:r>
      <w:r w:rsidRPr="005E465C">
        <w:rPr>
          <w:sz w:val="16"/>
        </w:rPr>
        <w:t xml:space="preserve"> (</w:t>
      </w:r>
      <w:r w:rsidRPr="005E465C">
        <w:rPr>
          <w:u w:val="single"/>
        </w:rPr>
        <w:t xml:space="preserve">and the impacts of global warming </w:t>
      </w:r>
      <w:proofErr w:type="gramStart"/>
      <w:r w:rsidRPr="005E465C">
        <w:rPr>
          <w:u w:val="single"/>
        </w:rPr>
        <w:t>systematically</w:t>
      </w:r>
      <w:proofErr w:type="gramEnd"/>
      <w:r w:rsidRPr="005E465C">
        <w:rPr>
          <w:u w:val="single"/>
        </w:rPr>
        <w:t xml:space="preserve"> overestimated) is that few impact studies consider secular technological change. </w:t>
      </w:r>
      <w:r w:rsidRPr="005E465C">
        <w:rPr>
          <w:sz w:val="16"/>
        </w:rPr>
        <w:t xml:space="preserve">25 </w:t>
      </w:r>
      <w:r w:rsidRPr="005E465C">
        <w:rPr>
          <w:u w:val="single"/>
        </w:rPr>
        <w:t>Most assume that no new technologies will come on line</w:t>
      </w:r>
      <w:r w:rsidRPr="005E465C">
        <w:rPr>
          <w:sz w:val="16"/>
        </w:rPr>
        <w:t xml:space="preserve">, although some do assume greater adoption of existing technologies with higher GDP per capita and, much less frequently, a modest generic improvement in productivity. 26 Such an assumption may have been appropriate during the Medieval Warm Period, when the pace of technological change was slow, but nowadays technological change is fast (as indicated in Figures 1 through 5) and, arguably, accelerating. 27 It is unlikely that we will see a halt to technological change unless so-called precautionary policies are instituted that count the costs of technology but ignore its benefits, as some governments have already done for genetically modified crops and various pesticides. So how much of a difference in impact would consideration of both economic development and technological change have made? If impacts were to be estimated for five or so years into the future, ignoring changes in adaptive capacity between now and then probably would not be fatal because neither economic development nor technological change would likely advance substantially during that period. However, </w:t>
      </w:r>
      <w:r w:rsidRPr="005E465C">
        <w:rPr>
          <w:u w:val="single"/>
        </w:rPr>
        <w:t>the time horizon of climate change impact assessments is often on the order of 35–100 years or more.</w:t>
      </w:r>
      <w:r w:rsidRPr="005E465C">
        <w:rPr>
          <w:sz w:val="16"/>
        </w:rPr>
        <w:t xml:space="preserve"> The Fast Track Assessments use a base year of 1990 to estimate impacts for 2025, 2055 and 2085. </w:t>
      </w:r>
      <w:r w:rsidRPr="005E465C">
        <w:rPr>
          <w:u w:val="single"/>
        </w:rPr>
        <w:t>Over such periods one ought to expect substantial advances in adaptive capacity due to increases in economic development, technological change and human capital</w:t>
      </w:r>
      <w:r w:rsidRPr="005E465C">
        <w:rPr>
          <w:sz w:val="16"/>
        </w:rPr>
        <w:t xml:space="preserve">. As already noted, retrospective assessments indicate that </w:t>
      </w:r>
      <w:r w:rsidRPr="005E465C">
        <w:rPr>
          <w:u w:val="single"/>
        </w:rPr>
        <w:t xml:space="preserve">over the span of a few decades, changes in economic development and technologies can substantially reduce, if not eliminate, adverse environmental impacts and improve human well-being, as measured by a variety of objective indicators. </w:t>
      </w:r>
      <w:r w:rsidRPr="005E465C">
        <w:rPr>
          <w:sz w:val="16"/>
        </w:rPr>
        <w:t xml:space="preserve">41 </w:t>
      </w:r>
      <w:r w:rsidRPr="005E465C">
        <w:rPr>
          <w:u w:val="single"/>
        </w:rPr>
        <w:t>Thus, not fully accounting for changes in the level of economic development and secular technological change would understate future adaptive capacity, which then could overstate impacts by one or more orders of magnitude</w:t>
      </w:r>
      <w:r w:rsidRPr="005E465C">
        <w:rPr>
          <w:sz w:val="16"/>
        </w:rPr>
        <w:t xml:space="preserve"> if the time horizon is several decades into the future. The assumption that there would be little or no improved or new technologies that would become available between 1990 and 2100 (or 2200), as assumed in most climate change impact assessments, is clearly naïve. In fact, a comparison of today’s world against the world of 1990 (the base year used in most impacts studies to date) shows that even during this brief 20-year span, this assumption is invalid for many, if not most, human enterprises. Since 1990, for example, the portion of the developing world’s population living in absolute poverty declined from 42% to 25%, and in sub-Saharan Africa Internet users increased from 0 to 50 million, while cellular phone users went from 0 per 100 to 33 per 100.</w:t>
      </w:r>
    </w:p>
    <w:p w14:paraId="2E05CFDD" w14:textId="77777777" w:rsidR="00817038" w:rsidRPr="005E465C" w:rsidRDefault="00817038" w:rsidP="00817038"/>
    <w:p w14:paraId="3004231C" w14:textId="77777777" w:rsidR="008649DF" w:rsidRPr="005E465C" w:rsidRDefault="008649DF" w:rsidP="000D16A0">
      <w:pPr>
        <w:pStyle w:val="Heading1"/>
        <w:rPr>
          <w:rFonts w:cs="Times New Roman"/>
        </w:rPr>
      </w:pPr>
    </w:p>
    <w:p w14:paraId="29C3AA23" w14:textId="77777777" w:rsidR="000D16A0" w:rsidRPr="005E465C" w:rsidRDefault="00CC0523" w:rsidP="000D16A0">
      <w:pPr>
        <w:pStyle w:val="Heading1"/>
        <w:rPr>
          <w:rFonts w:cs="Times New Roman"/>
        </w:rPr>
      </w:pPr>
      <w:r w:rsidRPr="005E465C">
        <w:rPr>
          <w:rFonts w:cs="Times New Roman"/>
        </w:rPr>
        <w:lastRenderedPageBreak/>
        <w:t>***</w:t>
      </w:r>
      <w:r w:rsidR="000D16A0" w:rsidRPr="005E465C">
        <w:rPr>
          <w:rFonts w:cs="Times New Roman"/>
        </w:rPr>
        <w:t>Warming Good</w:t>
      </w:r>
    </w:p>
    <w:p w14:paraId="5262C6B2" w14:textId="77777777" w:rsidR="000D16A0" w:rsidRPr="005E465C" w:rsidRDefault="000D16A0" w:rsidP="000D16A0"/>
    <w:p w14:paraId="326D8D88" w14:textId="6437CAF8" w:rsidR="00AA570A" w:rsidRPr="005E465C" w:rsidRDefault="00136D58" w:rsidP="00AA570A">
      <w:pPr>
        <w:pStyle w:val="Heading2"/>
      </w:pPr>
      <w:r>
        <w:lastRenderedPageBreak/>
        <w:t>**</w:t>
      </w:r>
      <w:r w:rsidR="00AA570A" w:rsidRPr="005E465C">
        <w:t>CO2 Agriculture</w:t>
      </w:r>
    </w:p>
    <w:p w14:paraId="2FDB5F57" w14:textId="77777777" w:rsidR="00AA570A" w:rsidRPr="005E465C" w:rsidRDefault="00AA570A" w:rsidP="00AA570A">
      <w:pPr>
        <w:pStyle w:val="Heading3"/>
        <w:rPr>
          <w:rFonts w:cs="Times New Roman"/>
        </w:rPr>
      </w:pPr>
      <w:r w:rsidRPr="005E465C">
        <w:rPr>
          <w:rFonts w:cs="Times New Roman"/>
        </w:rPr>
        <w:lastRenderedPageBreak/>
        <w:t>1NC</w:t>
      </w:r>
    </w:p>
    <w:p w14:paraId="0DE56AA5" w14:textId="77777777" w:rsidR="00CD5368" w:rsidRPr="005E465C" w:rsidRDefault="00CD5368" w:rsidP="00CD5368">
      <w:pPr>
        <w:pStyle w:val="Heading4"/>
        <w:rPr>
          <w:rFonts w:cs="Times New Roman"/>
        </w:rPr>
      </w:pPr>
      <w:r w:rsidRPr="005E465C">
        <w:rPr>
          <w:rFonts w:cs="Times New Roman"/>
        </w:rPr>
        <w:t xml:space="preserve">Food crises are beginning—CO2 emissions are key to preventing billions of deaths from global food shortages   </w:t>
      </w:r>
    </w:p>
    <w:p w14:paraId="3538EDD8" w14:textId="77777777" w:rsidR="00CD5368" w:rsidRPr="005E465C" w:rsidRDefault="00CD5368" w:rsidP="00CD5368">
      <w:proofErr w:type="spellStart"/>
      <w:proofErr w:type="gramStart"/>
      <w:r w:rsidRPr="005E465C">
        <w:rPr>
          <w:rStyle w:val="StyleStyleBold12pt"/>
        </w:rPr>
        <w:t>Idso</w:t>
      </w:r>
      <w:proofErr w:type="spellEnd"/>
      <w:r w:rsidRPr="005E465C">
        <w:rPr>
          <w:rStyle w:val="StyleStyleBold12pt"/>
        </w:rPr>
        <w:t xml:space="preserve"> 11</w:t>
      </w:r>
      <w:r w:rsidRPr="005E465C">
        <w:t xml:space="preserve"> (Sherwood </w:t>
      </w:r>
      <w:proofErr w:type="spellStart"/>
      <w:r w:rsidRPr="005E465C">
        <w:t>Idso</w:t>
      </w:r>
      <w:proofErr w:type="spellEnd"/>
      <w:r w:rsidRPr="005E465C">
        <w:t xml:space="preserve">, former research physicist for the Department of Agriculture, 7/6/11, “Meeting the Food Needs of a Growing World Population,” </w:t>
      </w:r>
      <w:hyperlink r:id="rId30" w:history="1">
        <w:r w:rsidRPr="005E465C">
          <w:t>http://www.co2science.org/articles/V14/N27/EDIT.php</w:t>
        </w:r>
      </w:hyperlink>
      <w:r w:rsidRPr="005E465C">
        <w:t>).</w:t>
      </w:r>
      <w:proofErr w:type="gramEnd"/>
      <w:r w:rsidRPr="005E465C">
        <w:t xml:space="preserve"> </w:t>
      </w:r>
    </w:p>
    <w:p w14:paraId="64095042" w14:textId="77777777" w:rsidR="00CD5368" w:rsidRPr="005E465C" w:rsidRDefault="00CD5368" w:rsidP="00CD5368">
      <w:pPr>
        <w:rPr>
          <w:sz w:val="16"/>
        </w:rPr>
      </w:pPr>
      <w:r w:rsidRPr="005E465C">
        <w:rPr>
          <w:sz w:val="16"/>
        </w:rPr>
        <w:t xml:space="preserve">Parry and </w:t>
      </w:r>
      <w:proofErr w:type="spellStart"/>
      <w:r w:rsidRPr="005E465C">
        <w:rPr>
          <w:sz w:val="16"/>
        </w:rPr>
        <w:t>Hawkesford</w:t>
      </w:r>
      <w:proofErr w:type="spellEnd"/>
      <w:r w:rsidRPr="005E465C">
        <w:rPr>
          <w:sz w:val="16"/>
        </w:rPr>
        <w:t xml:space="preserve"> (2010) introduce their study of the global problem by noting that "</w:t>
      </w:r>
      <w:r w:rsidRPr="005E465C">
        <w:rPr>
          <w:rStyle w:val="StyleBoldUnderline"/>
        </w:rPr>
        <w:t>food production needs to increase 50% by 2030 and double by 2050 to meet projected demands,"</w:t>
      </w:r>
      <w:r w:rsidRPr="005E465C">
        <w:rPr>
          <w:sz w:val="16"/>
        </w:rPr>
        <w:t xml:space="preserve"> and they note that at the same time the demand for food is increasing, production is progressively being limited by "non-food uses of crops and cropland," such as the production of biofuels, stating that in their homeland of the UK, "by 2015 more than a quarter of wheat grain may be destined for bioenergy production," which surely must strike one as both sad and strange, when they also note that "</w:t>
      </w:r>
      <w:r w:rsidRPr="005E465C">
        <w:rPr>
          <w:rStyle w:val="StyleBoldUnderline"/>
        </w:rPr>
        <w:t>currently, at least one billion people are chronically malnourished and the situation is deteriorating</w:t>
      </w:r>
      <w:r w:rsidRPr="005E465C">
        <w:rPr>
          <w:sz w:val="16"/>
        </w:rPr>
        <w:t xml:space="preserve">," with more people "hungrier now than at the start of the millennium." So what to do about it: that is the question the two researchers broach in their review of the sad situation. They begin by describing the all-important process of </w:t>
      </w:r>
      <w:r w:rsidRPr="005E465C">
        <w:rPr>
          <w:rStyle w:val="StyleBoldUnderline"/>
        </w:rPr>
        <w:t>photosynthesis</w:t>
      </w:r>
      <w:r w:rsidRPr="005E465C">
        <w:rPr>
          <w:sz w:val="16"/>
        </w:rPr>
        <w:t xml:space="preserve">, by which the earth's </w:t>
      </w:r>
      <w:r w:rsidRPr="005E465C">
        <w:rPr>
          <w:rStyle w:val="StyleBoldUnderline"/>
        </w:rPr>
        <w:t>plants "convert light energy into chemical energy, which is used in the assimilation of atmospheric CO2 and the formation of sugars that fuel growth and yield,"</w:t>
      </w:r>
      <w:r w:rsidRPr="005E465C">
        <w:rPr>
          <w:sz w:val="16"/>
        </w:rPr>
        <w:t xml:space="preserve"> which phenomena make this natural and life-sustaining process, in their words, "a major target for improving crop productivity both via conventional breeding and biotechnology." Next to a </w:t>
      </w:r>
      <w:r w:rsidRPr="005E465C">
        <w:rPr>
          <w:rStyle w:val="StyleBoldUnderline"/>
        </w:rPr>
        <w:t xml:space="preserve">plant's </w:t>
      </w:r>
      <w:r w:rsidRPr="005E465C">
        <w:rPr>
          <w:sz w:val="16"/>
        </w:rPr>
        <w:t xml:space="preserve">need for carbon dioxide comes its </w:t>
      </w:r>
      <w:r w:rsidRPr="005E465C">
        <w:rPr>
          <w:rStyle w:val="StyleBoldUnderline"/>
        </w:rPr>
        <w:t>need for water,</w:t>
      </w:r>
      <w:r w:rsidRPr="005E465C">
        <w:rPr>
          <w:sz w:val="16"/>
        </w:rPr>
        <w:t xml:space="preserve"> the availability of which, in the words of Parry and </w:t>
      </w:r>
      <w:proofErr w:type="spellStart"/>
      <w:r w:rsidRPr="005E465C">
        <w:rPr>
          <w:sz w:val="16"/>
        </w:rPr>
        <w:t>Hawkesford</w:t>
      </w:r>
      <w:proofErr w:type="spellEnd"/>
      <w:r w:rsidRPr="005E465C">
        <w:rPr>
          <w:sz w:val="16"/>
        </w:rPr>
        <w:t xml:space="preserve">, </w:t>
      </w:r>
      <w:r w:rsidRPr="005E465C">
        <w:rPr>
          <w:rStyle w:val="StyleBoldUnderline"/>
        </w:rPr>
        <w:t>"is the major constraint on world crop productivity."</w:t>
      </w:r>
      <w:r w:rsidRPr="005E465C">
        <w:rPr>
          <w:sz w:val="16"/>
        </w:rPr>
        <w:t xml:space="preserve"> And they state that "since more than 80% of the [world's] available water is used for agricultural production, there is little opportunity to use additional water for crop production, especially because as populations increase, the demand to use water for other activities also increases." Hence, they rightly </w:t>
      </w:r>
      <w:proofErr w:type="gramStart"/>
      <w:r w:rsidRPr="005E465C">
        <w:rPr>
          <w:sz w:val="16"/>
        </w:rPr>
        <w:t>conclude that</w:t>
      </w:r>
      <w:proofErr w:type="gramEnd"/>
      <w:r w:rsidRPr="005E465C">
        <w:rPr>
          <w:sz w:val="16"/>
        </w:rPr>
        <w:t xml:space="preserve"> "</w:t>
      </w:r>
      <w:r w:rsidRPr="005E465C">
        <w:rPr>
          <w:rStyle w:val="StyleBoldUnderline"/>
        </w:rPr>
        <w:t>a real and immediate challenge for agriculture is to increase crop production with less available water</w:t>
      </w:r>
      <w:r w:rsidRPr="005E465C">
        <w:rPr>
          <w:sz w:val="16"/>
        </w:rPr>
        <w:t xml:space="preserve">." Enlarging upon this challenge, they give </w:t>
      </w:r>
      <w:r w:rsidRPr="005E465C">
        <w:rPr>
          <w:rStyle w:val="StyleBoldUnderline"/>
        </w:rPr>
        <w:t>an example of a success story:</w:t>
      </w:r>
      <w:r w:rsidRPr="005E465C">
        <w:rPr>
          <w:sz w:val="16"/>
        </w:rPr>
        <w:t xml:space="preserve"> the Australian wheat variety </w:t>
      </w:r>
      <w:r w:rsidRPr="005E465C">
        <w:rPr>
          <w:rStyle w:val="StyleBoldUnderline"/>
        </w:rPr>
        <w:t>'</w:t>
      </w:r>
      <w:proofErr w:type="spellStart"/>
      <w:r w:rsidRPr="005E465C">
        <w:rPr>
          <w:rStyle w:val="StyleBoldUnderline"/>
        </w:rPr>
        <w:t>Drysdale</w:t>
      </w:r>
      <w:proofErr w:type="spellEnd"/>
      <w:r w:rsidRPr="005E465C">
        <w:rPr>
          <w:rStyle w:val="StyleBoldUnderline"/>
        </w:rPr>
        <w:t>',</w:t>
      </w:r>
      <w:r w:rsidRPr="005E465C">
        <w:rPr>
          <w:sz w:val="16"/>
        </w:rPr>
        <w:t xml:space="preserve"> which </w:t>
      </w:r>
      <w:r w:rsidRPr="005E465C">
        <w:rPr>
          <w:rStyle w:val="StyleBoldUnderline"/>
        </w:rPr>
        <w:t>gained its fame "because it uses water more efficiently."</w:t>
      </w:r>
      <w:r w:rsidRPr="005E465C">
        <w:rPr>
          <w:sz w:val="16"/>
        </w:rPr>
        <w:t xml:space="preserve"> This valued characteristic </w:t>
      </w:r>
      <w:r w:rsidRPr="005E465C">
        <w:rPr>
          <w:rStyle w:val="StyleBoldUnderline"/>
        </w:rPr>
        <w:t xml:space="preserve">is achieved "by slightly restricting </w:t>
      </w:r>
      <w:proofErr w:type="spellStart"/>
      <w:r w:rsidRPr="005E465C">
        <w:rPr>
          <w:rStyle w:val="StyleBoldUnderline"/>
        </w:rPr>
        <w:t>stomatal</w:t>
      </w:r>
      <w:proofErr w:type="spellEnd"/>
      <w:r w:rsidRPr="005E465C">
        <w:rPr>
          <w:rStyle w:val="StyleBoldUnderline"/>
        </w:rPr>
        <w:t xml:space="preserve"> aperture and thereby the loss of water from the leaves."</w:t>
      </w:r>
      <w:r w:rsidRPr="005E465C">
        <w:rPr>
          <w:sz w:val="16"/>
        </w:rPr>
        <w:t xml:space="preserve"> They note, however, that this ability "reduces photosynthetic performance slightly under ideal conditions," but they say </w:t>
      </w:r>
      <w:r w:rsidRPr="005E465C">
        <w:rPr>
          <w:rStyle w:val="StyleBoldUnderline"/>
        </w:rPr>
        <w:t>it enables plants to "have access to water later in the growing season thereby increasing total photosynthesis over the life of the crop."</w:t>
      </w:r>
      <w:r w:rsidRPr="005E465C">
        <w:rPr>
          <w:sz w:val="16"/>
        </w:rPr>
        <w:t xml:space="preserve"> Of course, </w:t>
      </w:r>
      <w:proofErr w:type="spellStart"/>
      <w:r w:rsidRPr="005E465C">
        <w:rPr>
          <w:sz w:val="16"/>
        </w:rPr>
        <w:t>Drysdale</w:t>
      </w:r>
      <w:proofErr w:type="spellEnd"/>
      <w:r w:rsidRPr="005E465C">
        <w:rPr>
          <w:sz w:val="16"/>
        </w:rPr>
        <w:t xml:space="preserve"> is but one variety of one crop; and </w:t>
      </w:r>
      <w:r w:rsidRPr="005E465C">
        <w:rPr>
          <w:rStyle w:val="StyleBoldUnderline"/>
        </w:rPr>
        <w:t>the ideal goal would be to get nearly all varieties of all crops to use water more efficiently.</w:t>
      </w:r>
      <w:r w:rsidRPr="005E465C">
        <w:rPr>
          <w:sz w:val="16"/>
        </w:rPr>
        <w:t xml:space="preserve"> And that goal can actually be reached by doing nothing, by merely halting the efforts of radical environmentalists to deny earth's carbon-based life forms -- that's all of us and the rest of the earth's plants and animals -- the extra carbon we and they need to live our lives to the fullest. This is because </w:t>
      </w:r>
      <w:r w:rsidRPr="005E465C">
        <w:rPr>
          <w:rStyle w:val="StyleBoldUnderline"/>
        </w:rPr>
        <w:t xml:space="preserve">allowing the air's CO2content to rise in response to the burning of fossil fuels naturally causes the vast majority of earth's plants to progressively reduce the apertures of their stomata and thereby lower the rate at which water escapes through them to the air. </w:t>
      </w:r>
      <w:r w:rsidRPr="005E465C">
        <w:rPr>
          <w:sz w:val="16"/>
        </w:rPr>
        <w:t xml:space="preserve">And the result is even better than that produced by the breeding of </w:t>
      </w:r>
      <w:proofErr w:type="spellStart"/>
      <w:r w:rsidRPr="005E465C">
        <w:rPr>
          <w:sz w:val="16"/>
        </w:rPr>
        <w:t>Drysdale</w:t>
      </w:r>
      <w:proofErr w:type="spellEnd"/>
      <w:r w:rsidRPr="005E465C">
        <w:rPr>
          <w:sz w:val="16"/>
        </w:rPr>
        <w:t xml:space="preserve">, because </w:t>
      </w:r>
      <w:r w:rsidRPr="005E465C">
        <w:rPr>
          <w:rStyle w:val="StyleBoldUnderline"/>
        </w:rPr>
        <w:t xml:space="preserve">the extra CO2 in the </w:t>
      </w:r>
      <w:proofErr w:type="spellStart"/>
      <w:r w:rsidRPr="005E465C">
        <w:rPr>
          <w:rStyle w:val="StyleBoldUnderline"/>
        </w:rPr>
        <w:t>air</w:t>
      </w:r>
      <w:r w:rsidRPr="005E465C">
        <w:rPr>
          <w:sz w:val="16"/>
        </w:rPr>
        <w:t>more</w:t>
      </w:r>
      <w:proofErr w:type="spellEnd"/>
      <w:r w:rsidRPr="005E465C">
        <w:rPr>
          <w:sz w:val="16"/>
        </w:rPr>
        <w:t xml:space="preserve"> than overcomes the photosynthetic reduction that results from the partial closure of plant </w:t>
      </w:r>
      <w:proofErr w:type="spellStart"/>
      <w:r w:rsidRPr="005E465C">
        <w:rPr>
          <w:sz w:val="16"/>
        </w:rPr>
        <w:t>stomatal</w:t>
      </w:r>
      <w:proofErr w:type="spellEnd"/>
      <w:r w:rsidRPr="005E465C">
        <w:rPr>
          <w:sz w:val="16"/>
        </w:rPr>
        <w:t xml:space="preserve"> apertures, </w:t>
      </w:r>
      <w:r w:rsidRPr="005E465C">
        <w:rPr>
          <w:rStyle w:val="StyleBoldUnderline"/>
        </w:rPr>
        <w:t>allow</w:t>
      </w:r>
      <w:r w:rsidRPr="005E465C">
        <w:rPr>
          <w:sz w:val="16"/>
        </w:rPr>
        <w:t xml:space="preserve">ing </w:t>
      </w:r>
      <w:r w:rsidRPr="005E465C">
        <w:rPr>
          <w:rStyle w:val="StyleBoldUnderline"/>
        </w:rPr>
        <w:t>even more yield to be produced per unit of water transpired in the process</w:t>
      </w:r>
      <w:r w:rsidRPr="005E465C">
        <w:rPr>
          <w:sz w:val="16"/>
        </w:rPr>
        <w:t xml:space="preserve">. Yet man can make the situation better still, by breeding and selecting crop varieties that perform better under higher atmospheric CO2 concentrations than the varieties we currently rely upon, or he can employ various technological means of altering them to do so. Truly, we can succeed, even where "the United Nations Millennium Development Goal of substantially reducing the world's hungry by 2015 will not be met," as Parry and </w:t>
      </w:r>
      <w:proofErr w:type="spellStart"/>
      <w:r w:rsidRPr="005E465C">
        <w:rPr>
          <w:sz w:val="16"/>
        </w:rPr>
        <w:t>Hawkesford</w:t>
      </w:r>
      <w:proofErr w:type="spellEnd"/>
      <w:r w:rsidRPr="005E465C">
        <w:rPr>
          <w:sz w:val="16"/>
        </w:rPr>
        <w:t xml:space="preserve"> accurately inform us. </w:t>
      </w:r>
      <w:r w:rsidRPr="005E465C">
        <w:rPr>
          <w:rStyle w:val="StyleBoldUnderline"/>
        </w:rPr>
        <w:t>And this truly seems to us the moral thing to do,</w:t>
      </w:r>
      <w:r w:rsidRPr="005E465C">
        <w:rPr>
          <w:sz w:val="16"/>
        </w:rPr>
        <w:t xml:space="preserve"> when "at least one billion people are chronically malnourished and the situation is deteriorating," </w:t>
      </w:r>
      <w:r w:rsidRPr="005E465C">
        <w:rPr>
          <w:rStyle w:val="StyleBoldUnderline"/>
        </w:rPr>
        <w:t>with more people "hungrier now than at the start of the millennium.”</w:t>
      </w:r>
    </w:p>
    <w:p w14:paraId="5458D72E" w14:textId="77777777" w:rsidR="00AA570A" w:rsidRPr="005E465C" w:rsidRDefault="00AA570A" w:rsidP="00AA570A"/>
    <w:p w14:paraId="3D821E1B" w14:textId="4CF7C536" w:rsidR="006779E4" w:rsidRDefault="006779E4" w:rsidP="00E4461D">
      <w:pPr>
        <w:pStyle w:val="Heading3"/>
        <w:rPr>
          <w:rFonts w:cs="Times New Roman"/>
        </w:rPr>
      </w:pPr>
      <w:r>
        <w:rPr>
          <w:rFonts w:cs="Times New Roman"/>
        </w:rPr>
        <w:lastRenderedPageBreak/>
        <w:t>2NC Uniqueness</w:t>
      </w:r>
    </w:p>
    <w:p w14:paraId="58557591" w14:textId="77777777" w:rsidR="006779E4" w:rsidRPr="00D9169F" w:rsidRDefault="006779E4" w:rsidP="006779E4">
      <w:pPr>
        <w:pStyle w:val="Heading4"/>
        <w:rPr>
          <w:rFonts w:cs="Times New Roman"/>
        </w:rPr>
      </w:pPr>
      <w:r w:rsidRPr="00D9169F">
        <w:rPr>
          <w:rFonts w:cs="Times New Roman"/>
        </w:rPr>
        <w:t xml:space="preserve">The next agricultural revolution is underway. Absent CO2, food demand will devastate wild nature. </w:t>
      </w:r>
    </w:p>
    <w:p w14:paraId="618C2A6B" w14:textId="77777777" w:rsidR="006779E4" w:rsidRPr="00D9169F" w:rsidRDefault="006779E4" w:rsidP="006779E4">
      <w:proofErr w:type="spellStart"/>
      <w:r w:rsidRPr="00D9169F">
        <w:rPr>
          <w:rStyle w:val="StyleStyleBold12pt"/>
        </w:rPr>
        <w:t>Idso</w:t>
      </w:r>
      <w:proofErr w:type="spellEnd"/>
      <w:r w:rsidRPr="00D9169F">
        <w:t xml:space="preserve"> squared, Center for the Study of Carbon Dioxide and Global Change, </w:t>
      </w:r>
      <w:r w:rsidRPr="00D9169F">
        <w:rPr>
          <w:rStyle w:val="StyleStyleBold12pt"/>
        </w:rPr>
        <w:t>‘01</w:t>
      </w:r>
      <w:r w:rsidRPr="00D9169F">
        <w:t xml:space="preserve"> </w:t>
      </w:r>
    </w:p>
    <w:p w14:paraId="5944368B" w14:textId="77777777" w:rsidR="006779E4" w:rsidRPr="00D9169F" w:rsidRDefault="006779E4" w:rsidP="006779E4">
      <w:r w:rsidRPr="00D9169F">
        <w:t xml:space="preserve">(Craig and Keith, The Most Important Global Change, February 2001, Volume 4, Number 8: 21, </w:t>
      </w:r>
      <w:hyperlink r:id="rId31" w:history="1">
        <w:r w:rsidRPr="00D9169F">
          <w:rPr>
            <w:rStyle w:val="Hyperlink"/>
          </w:rPr>
          <w:t>http://www.co2science.org/articles/V4/N8/EDIT.php</w:t>
        </w:r>
      </w:hyperlink>
      <w:r w:rsidRPr="00D9169F">
        <w:t>)</w:t>
      </w:r>
    </w:p>
    <w:p w14:paraId="28ED4D03" w14:textId="77777777" w:rsidR="006779E4" w:rsidRPr="00D9169F" w:rsidRDefault="006779E4" w:rsidP="006779E4">
      <w:pPr>
        <w:rPr>
          <w:sz w:val="16"/>
        </w:rPr>
      </w:pPr>
      <w:r w:rsidRPr="00D9169F">
        <w:rPr>
          <w:sz w:val="16"/>
        </w:rPr>
        <w:t xml:space="preserve">It thus behooves us to seriously consider the findings of </w:t>
      </w:r>
      <w:proofErr w:type="spellStart"/>
      <w:r w:rsidRPr="00D9169F">
        <w:rPr>
          <w:sz w:val="16"/>
        </w:rPr>
        <w:t>Tilman</w:t>
      </w:r>
      <w:proofErr w:type="spellEnd"/>
      <w:r w:rsidRPr="00D9169F">
        <w:rPr>
          <w:sz w:val="16"/>
        </w:rPr>
        <w:t xml:space="preserve"> et al. (2001), reported just four days later in the pages of Science, which Leo and </w:t>
      </w:r>
      <w:proofErr w:type="spellStart"/>
      <w:r w:rsidRPr="00D9169F">
        <w:rPr>
          <w:sz w:val="16"/>
        </w:rPr>
        <w:t>Gergen</w:t>
      </w:r>
      <w:proofErr w:type="spellEnd"/>
      <w:r w:rsidRPr="00D9169F">
        <w:rPr>
          <w:sz w:val="16"/>
        </w:rPr>
        <w:t xml:space="preserve"> had obviously not the advantage of seeing when they composed their essays. </w:t>
      </w:r>
      <w:r w:rsidRPr="00D9169F">
        <w:rPr>
          <w:rStyle w:val="StyleBoldUnderline"/>
        </w:rPr>
        <w:t>In an analysis of the global environmental impacts of agricultural expansion</w:t>
      </w:r>
      <w:r w:rsidRPr="00D9169F">
        <w:rPr>
          <w:sz w:val="16"/>
        </w:rPr>
        <w:t xml:space="preserve"> that will likely occur </w:t>
      </w:r>
      <w:r w:rsidRPr="00D9169F">
        <w:rPr>
          <w:rStyle w:val="StyleBoldUnderline"/>
        </w:rPr>
        <w:t>over the next 50 years,</w:t>
      </w:r>
      <w:r w:rsidRPr="00D9169F">
        <w:rPr>
          <w:sz w:val="16"/>
        </w:rPr>
        <w:t xml:space="preserve"> which was </w:t>
      </w:r>
      <w:r w:rsidRPr="00D9169F">
        <w:rPr>
          <w:rStyle w:val="StyleBoldUnderline"/>
        </w:rPr>
        <w:t>based upon projected increases in population and concomitant advances in technological expertise,</w:t>
      </w:r>
      <w:r w:rsidRPr="00D9169F">
        <w:rPr>
          <w:sz w:val="16"/>
        </w:rPr>
        <w:t xml:space="preserve"> the group of ten respected </w:t>
      </w:r>
      <w:r w:rsidRPr="00D9169F">
        <w:rPr>
          <w:rStyle w:val="StyleBoldUnderline"/>
        </w:rPr>
        <w:t>researchers concluded that the task of meeting the doubled global food demand</w:t>
      </w:r>
      <w:r w:rsidRPr="00D9169F">
        <w:rPr>
          <w:sz w:val="16"/>
        </w:rPr>
        <w:t xml:space="preserve"> they calculated to exist in the year 2050 </w:t>
      </w:r>
      <w:r w:rsidRPr="00D9169F">
        <w:rPr>
          <w:rStyle w:val="StyleBoldUnderline"/>
        </w:rPr>
        <w:t xml:space="preserve">will </w:t>
      </w:r>
      <w:r w:rsidRPr="00D9169F">
        <w:rPr>
          <w:sz w:val="16"/>
        </w:rPr>
        <w:t xml:space="preserve">likely </w:t>
      </w:r>
      <w:r w:rsidRPr="00D9169F">
        <w:rPr>
          <w:rStyle w:val="StyleBoldUnderline"/>
        </w:rPr>
        <w:t xml:space="preserve">exact an environmental toll that "may rival climate change in </w:t>
      </w:r>
      <w:r w:rsidRPr="00D9169F">
        <w:rPr>
          <w:sz w:val="16"/>
        </w:rPr>
        <w:t xml:space="preserve">environmental and societal </w:t>
      </w:r>
      <w:r w:rsidRPr="00D9169F">
        <w:rPr>
          <w:rStyle w:val="StyleBoldUnderline"/>
        </w:rPr>
        <w:t>impacts.</w:t>
      </w:r>
      <w:r w:rsidRPr="00D9169F">
        <w:rPr>
          <w:sz w:val="16"/>
        </w:rPr>
        <w:t xml:space="preserve">" </w:t>
      </w:r>
      <w:r w:rsidRPr="00D9169F">
        <w:rPr>
          <w:rStyle w:val="StyleBoldUnderline"/>
        </w:rPr>
        <w:t>What are the specific problems?</w:t>
      </w:r>
      <w:r w:rsidRPr="00D9169F">
        <w:rPr>
          <w:sz w:val="16"/>
        </w:rPr>
        <w:t xml:space="preserve"> For starters, </w:t>
      </w:r>
      <w:proofErr w:type="spellStart"/>
      <w:r w:rsidRPr="00D9169F">
        <w:rPr>
          <w:sz w:val="16"/>
        </w:rPr>
        <w:t>Tilman</w:t>
      </w:r>
      <w:proofErr w:type="spellEnd"/>
      <w:r w:rsidRPr="00D9169F">
        <w:rPr>
          <w:sz w:val="16"/>
        </w:rPr>
        <w:t xml:space="preserve"> and his colleagues note that "</w:t>
      </w:r>
      <w:r w:rsidRPr="00D9169F">
        <w:rPr>
          <w:rStyle w:val="StyleBoldUnderline"/>
        </w:rPr>
        <w:t>humans currently appropriate more than a third of the production of terrestrial ecosystems</w:t>
      </w:r>
      <w:r w:rsidRPr="00D9169F">
        <w:rPr>
          <w:sz w:val="16"/>
        </w:rPr>
        <w:t xml:space="preserve"> and about half of usable freshwaters, </w:t>
      </w:r>
      <w:r w:rsidRPr="00D9169F">
        <w:rPr>
          <w:rStyle w:val="StyleBoldUnderline"/>
        </w:rPr>
        <w:t>have doubled terrestrial nitrogen supply and phosphorus liberation, have manufactured and released globally significant quantities of pesticides</w:t>
      </w:r>
      <w:r w:rsidRPr="00D9169F">
        <w:rPr>
          <w:sz w:val="16"/>
        </w:rPr>
        <w:t>, and have initiated a major extinction event." Now, think of doubling those figures. In fact, do even more</w:t>
      </w:r>
      <w:proofErr w:type="gramStart"/>
      <w:r w:rsidRPr="00D9169F">
        <w:rPr>
          <w:sz w:val="16"/>
        </w:rPr>
        <w:t>;</w:t>
      </w:r>
      <w:proofErr w:type="gramEnd"/>
      <w:r w:rsidRPr="00D9169F">
        <w:rPr>
          <w:sz w:val="16"/>
        </w:rPr>
        <w:t xml:space="preserve"> for the scientists calculate </w:t>
      </w:r>
      <w:r w:rsidRPr="00D9169F">
        <w:rPr>
          <w:rStyle w:val="StyleBoldUnderline"/>
        </w:rPr>
        <w:t>global nitrogen fertilization and pesticide production will likely rise by a factor of 2.7</w:t>
      </w:r>
      <w:r w:rsidRPr="00D9169F">
        <w:rPr>
          <w:sz w:val="16"/>
        </w:rPr>
        <w:t xml:space="preserve"> by the year 2050.</w:t>
      </w:r>
    </w:p>
    <w:p w14:paraId="32B02FC0" w14:textId="77777777" w:rsidR="006779E4" w:rsidRPr="00D9169F" w:rsidRDefault="006779E4" w:rsidP="006779E4"/>
    <w:p w14:paraId="2C24B36A" w14:textId="77777777" w:rsidR="006779E4" w:rsidRPr="00D9169F" w:rsidRDefault="006779E4" w:rsidP="006779E4">
      <w:pPr>
        <w:pStyle w:val="Heading4"/>
        <w:rPr>
          <w:rFonts w:cs="Times New Roman"/>
        </w:rPr>
      </w:pPr>
      <w:r w:rsidRPr="00D9169F">
        <w:rPr>
          <w:rFonts w:cs="Times New Roman"/>
        </w:rPr>
        <w:t>Agricultural demand will triple by 2050—only increased CO2 emissions can solve</w:t>
      </w:r>
    </w:p>
    <w:p w14:paraId="1703BB1C" w14:textId="77777777" w:rsidR="006779E4" w:rsidRPr="00D9169F" w:rsidRDefault="006779E4" w:rsidP="006779E4">
      <w:proofErr w:type="spellStart"/>
      <w:r w:rsidRPr="00D9169F">
        <w:rPr>
          <w:rFonts w:eastAsiaTheme="majorEastAsia"/>
          <w:b/>
          <w:bCs/>
          <w:iCs/>
          <w:sz w:val="26"/>
        </w:rPr>
        <w:t>Idso</w:t>
      </w:r>
      <w:proofErr w:type="spellEnd"/>
      <w:r w:rsidRPr="00D9169F">
        <w:t xml:space="preserve"> Cubed </w:t>
      </w:r>
      <w:r w:rsidRPr="00D9169F">
        <w:rPr>
          <w:rFonts w:eastAsiaTheme="majorEastAsia"/>
          <w:b/>
          <w:bCs/>
          <w:iCs/>
          <w:sz w:val="26"/>
        </w:rPr>
        <w:t xml:space="preserve">5 </w:t>
      </w:r>
      <w:r w:rsidRPr="00D9169F">
        <w:t xml:space="preserve">(Craig, president of CO2 Science, Keith, Vice president of CO2 Science, Sherwood, Will Farming Destroy Wild Nature? APRIL 13TH 2005 </w:t>
      </w:r>
      <w:hyperlink r:id="rId32" w:history="1">
        <w:r w:rsidRPr="00D9169F">
          <w:rPr>
            <w:rStyle w:val="Hyperlink"/>
          </w:rPr>
          <w:t>http://www.co2science.org/articles/V8/N15/EDIT.php</w:t>
        </w:r>
      </w:hyperlink>
      <w:r w:rsidRPr="00D9169F">
        <w:t>)</w:t>
      </w:r>
    </w:p>
    <w:p w14:paraId="052DCD3C" w14:textId="77777777" w:rsidR="006779E4" w:rsidRPr="00D9169F" w:rsidRDefault="006779E4" w:rsidP="006779E4">
      <w:pPr>
        <w:rPr>
          <w:rStyle w:val="StyleBoldUnderline"/>
        </w:rPr>
      </w:pPr>
      <w:r w:rsidRPr="00D9169F">
        <w:rPr>
          <w:sz w:val="16"/>
        </w:rPr>
        <w:t xml:space="preserve">In an article in Science entitled "Farming and the Fate of Wild Nature," </w:t>
      </w:r>
      <w:r w:rsidRPr="00D9169F">
        <w:rPr>
          <w:rStyle w:val="StyleBoldUnderline"/>
        </w:rPr>
        <w:t>Green et al</w:t>
      </w:r>
      <w:r w:rsidRPr="00D9169F">
        <w:rPr>
          <w:sz w:val="16"/>
        </w:rPr>
        <w:t xml:space="preserve">. (2005) </w:t>
      </w:r>
      <w:r w:rsidRPr="00D9169F">
        <w:rPr>
          <w:rStyle w:val="StyleBoldUnderline"/>
        </w:rPr>
        <w:t>address a looming problem of incredible</w:t>
      </w:r>
      <w:r w:rsidRPr="00D9169F">
        <w:rPr>
          <w:sz w:val="16"/>
        </w:rPr>
        <w:t xml:space="preserve"> proportions and </w:t>
      </w:r>
      <w:r w:rsidRPr="00D9169F">
        <w:rPr>
          <w:rStyle w:val="StyleBoldUnderline"/>
        </w:rPr>
        <w:t>significance: how to meet the</w:t>
      </w:r>
      <w:r w:rsidRPr="00D9169F">
        <w:rPr>
          <w:sz w:val="16"/>
        </w:rPr>
        <w:t xml:space="preserve"> two- to </w:t>
      </w:r>
      <w:r w:rsidRPr="00D9169F">
        <w:rPr>
          <w:rStyle w:val="StyleBoldUnderline"/>
        </w:rPr>
        <w:t>three-fold increase in food demand that will exist by 2050</w:t>
      </w:r>
      <w:r w:rsidRPr="00D9169F">
        <w:rPr>
          <w:sz w:val="16"/>
        </w:rPr>
        <w:t xml:space="preserve"> (</w:t>
      </w:r>
      <w:proofErr w:type="spellStart"/>
      <w:r w:rsidRPr="00D9169F">
        <w:rPr>
          <w:sz w:val="16"/>
        </w:rPr>
        <w:t>Tilman</w:t>
      </w:r>
      <w:proofErr w:type="spellEnd"/>
      <w:r w:rsidRPr="00D9169F">
        <w:rPr>
          <w:sz w:val="16"/>
        </w:rPr>
        <w:t xml:space="preserve"> et al., 2002; </w:t>
      </w:r>
      <w:proofErr w:type="spellStart"/>
      <w:r w:rsidRPr="00D9169F">
        <w:rPr>
          <w:sz w:val="16"/>
        </w:rPr>
        <w:t>Bongaarts</w:t>
      </w:r>
      <w:proofErr w:type="spellEnd"/>
      <w:r w:rsidRPr="00D9169F">
        <w:rPr>
          <w:sz w:val="16"/>
        </w:rPr>
        <w:t xml:space="preserve">, 1996) </w:t>
      </w:r>
      <w:r w:rsidRPr="00D9169F">
        <w:rPr>
          <w:rStyle w:val="StyleBoldUnderline"/>
        </w:rPr>
        <w:t xml:space="preserve">without usurping for agriculture all the land that is currently available to </w:t>
      </w:r>
      <w:r w:rsidRPr="00D9169F">
        <w:rPr>
          <w:sz w:val="16"/>
        </w:rPr>
        <w:t xml:space="preserve">what they call "wild </w:t>
      </w:r>
      <w:r w:rsidRPr="00D9169F">
        <w:rPr>
          <w:rStyle w:val="StyleBoldUnderline"/>
        </w:rPr>
        <w:t>nature.</w:t>
      </w:r>
      <w:r w:rsidRPr="00D9169F">
        <w:rPr>
          <w:sz w:val="16"/>
        </w:rPr>
        <w:t xml:space="preserve">" </w:t>
      </w:r>
      <w:r w:rsidRPr="00D9169F">
        <w:rPr>
          <w:rStyle w:val="StyleBoldUnderline"/>
        </w:rPr>
        <w:t>The</w:t>
      </w:r>
      <w:r w:rsidRPr="00D9169F">
        <w:rPr>
          <w:sz w:val="16"/>
        </w:rPr>
        <w:t xml:space="preserve"> four </w:t>
      </w:r>
      <w:r w:rsidRPr="00D9169F">
        <w:rPr>
          <w:rStyle w:val="StyleBoldUnderline"/>
        </w:rPr>
        <w:t>scientists demonstrate the immediacy of the problem by discussing the relationship between farming and birds</w:t>
      </w:r>
      <w:r w:rsidRPr="00D9169F">
        <w:rPr>
          <w:sz w:val="16"/>
        </w:rPr>
        <w:t>. They begin by noting that "</w:t>
      </w:r>
      <w:r w:rsidRPr="00D9169F">
        <w:rPr>
          <w:rStyle w:val="StyleBoldUnderline"/>
        </w:rPr>
        <w:t>farming</w:t>
      </w:r>
      <w:r w:rsidRPr="00D9169F">
        <w:rPr>
          <w:sz w:val="16"/>
        </w:rPr>
        <w:t xml:space="preserve"> (including conversion to farmland and its intensifying use) </w:t>
      </w:r>
      <w:r w:rsidRPr="00D9169F">
        <w:rPr>
          <w:rStyle w:val="StyleBoldUnderline"/>
        </w:rPr>
        <w:t>is the single biggest source of threat to bird species</w:t>
      </w:r>
      <w:r w:rsidRPr="00D9169F">
        <w:rPr>
          <w:sz w:val="16"/>
        </w:rPr>
        <w:t xml:space="preserve"> listed as Threatened (accounting for 37% of threats) and is already substantially more important for species in developing countries than those in developed countries (40% and 24% of threats, respectively)," and by reporting that "</w:t>
      </w:r>
      <w:r w:rsidRPr="00D9169F">
        <w:rPr>
          <w:rStyle w:val="StyleBoldUnderline"/>
        </w:rPr>
        <w:t>for developing and developed countries alike, the scale of the threat posed by agriculture is even greater for Near-Threatened species (57% and 33% of threats, respectively)</w:t>
      </w:r>
      <w:r w:rsidRPr="00D9169F">
        <w:rPr>
          <w:sz w:val="16"/>
        </w:rPr>
        <w:t xml:space="preserve">." Clearly, a little more </w:t>
      </w:r>
      <w:r w:rsidRPr="00D9169F">
        <w:rPr>
          <w:rStyle w:val="StyleBoldUnderline"/>
        </w:rPr>
        <w:t>taking of land by agriculture will likely be devastating to</w:t>
      </w:r>
      <w:r w:rsidRPr="00D9169F">
        <w:rPr>
          <w:sz w:val="16"/>
        </w:rPr>
        <w:t xml:space="preserve"> several species of birds; and a lot more usurpation (using words employed by climate alarmists the world over) will likely be catastrophically deadly to </w:t>
      </w:r>
      <w:r w:rsidRPr="00D9169F">
        <w:rPr>
          <w:rStyle w:val="StyleBoldUnderline"/>
        </w:rPr>
        <w:t>many of them, and numerous other animals as well</w:t>
      </w:r>
      <w:r w:rsidRPr="00D9169F">
        <w:rPr>
          <w:sz w:val="16"/>
        </w:rPr>
        <w:t xml:space="preserve">. So </w:t>
      </w:r>
      <w:r w:rsidRPr="00D9169F">
        <w:rPr>
          <w:rStyle w:val="StyleBoldUnderline"/>
        </w:rPr>
        <w:t>how does one solve the problem and keep from driving innumerable species to extinction</w:t>
      </w:r>
      <w:r w:rsidRPr="00D9169F">
        <w:rPr>
          <w:sz w:val="16"/>
        </w:rPr>
        <w:t xml:space="preserve"> (using more words that climate alarmists relish) </w:t>
      </w:r>
      <w:r w:rsidRPr="00D9169F">
        <w:rPr>
          <w:rStyle w:val="StyleBoldUnderline"/>
        </w:rPr>
        <w:t>and still feed the masses of humanity</w:t>
      </w:r>
      <w:r w:rsidRPr="00D9169F">
        <w:rPr>
          <w:sz w:val="16"/>
        </w:rPr>
        <w:t xml:space="preserve"> that will inhabit the planet a mere 45 years hence</w:t>
      </w:r>
      <w:r w:rsidRPr="00D9169F">
        <w:rPr>
          <w:rStyle w:val="StyleBoldUnderline"/>
        </w:rPr>
        <w:t>?</w:t>
      </w:r>
      <w:r w:rsidRPr="00D9169F">
        <w:rPr>
          <w:sz w:val="16"/>
        </w:rPr>
        <w:t xml:space="preserve"> The answer is simple: </w:t>
      </w:r>
      <w:r w:rsidRPr="00D9169F">
        <w:rPr>
          <w:rStyle w:val="StyleBoldUnderline"/>
        </w:rPr>
        <w:t>one has to raise more food without appreciably increasing the amounts of land and water used</w:t>
      </w:r>
      <w:r w:rsidRPr="00D9169F">
        <w:rPr>
          <w:sz w:val="16"/>
        </w:rPr>
        <w:t xml:space="preserve"> to do it. The problem is that it is getting more and more difficult to do so. Already, in fact, Green et al. report that annual growth in yield is now higher in the developing world than it is in the developed world, which suggests we may be approaching the upper limits of the benefits to be derived from the types of technology that served us so well over the last four decades of the 20th century, when global food production outstripped population growth and kept us largely ahead of the hunger curve, at least where political unrest did not keep food from reaching the tables of those who needed it. This is also the conclusion of Green et al., who </w:t>
      </w:r>
      <w:proofErr w:type="gramStart"/>
      <w:r w:rsidRPr="00D9169F">
        <w:rPr>
          <w:sz w:val="16"/>
        </w:rPr>
        <w:t>report that</w:t>
      </w:r>
      <w:proofErr w:type="gramEnd"/>
      <w:r w:rsidRPr="00D9169F">
        <w:rPr>
          <w:sz w:val="16"/>
        </w:rPr>
        <w:t xml:space="preserve"> "evidence from a range of taxa in developing countries suggests that high-yield farming may allow more species to persist." But will the high-yield farming we are capable of developing in the coming years be high enough to keep the loss of wild nature's land at an acceptable minimum? </w:t>
      </w:r>
      <w:proofErr w:type="gramStart"/>
      <w:r w:rsidRPr="00D9169F">
        <w:rPr>
          <w:rStyle w:val="StyleBoldUnderline"/>
        </w:rPr>
        <w:t xml:space="preserve">This question was addressed by </w:t>
      </w:r>
      <w:proofErr w:type="spellStart"/>
      <w:r w:rsidRPr="00D9169F">
        <w:rPr>
          <w:rStyle w:val="StyleBoldUnderline"/>
        </w:rPr>
        <w:t>Idso</w:t>
      </w:r>
      <w:proofErr w:type="spellEnd"/>
      <w:r w:rsidRPr="00D9169F">
        <w:rPr>
          <w:sz w:val="16"/>
        </w:rPr>
        <w:t xml:space="preserve"> and </w:t>
      </w:r>
      <w:proofErr w:type="spellStart"/>
      <w:r w:rsidRPr="00D9169F">
        <w:rPr>
          <w:sz w:val="16"/>
        </w:rPr>
        <w:t>Idso</w:t>
      </w:r>
      <w:proofErr w:type="spellEnd"/>
      <w:r w:rsidRPr="00D9169F">
        <w:rPr>
          <w:sz w:val="16"/>
        </w:rPr>
        <w:t xml:space="preserve"> (2000), </w:t>
      </w:r>
      <w:r w:rsidRPr="00D9169F">
        <w:rPr>
          <w:rStyle w:val="StyleBoldUnderline"/>
        </w:rPr>
        <w:t>who developed a supply-and-demand scenario for food in the year 2050</w:t>
      </w:r>
      <w:proofErr w:type="gramEnd"/>
      <w:r w:rsidRPr="00D9169F">
        <w:rPr>
          <w:sz w:val="16"/>
        </w:rPr>
        <w:t xml:space="preserve">. Specifically, they identified the plants that currently supply 95% of the world's food needs and projected historical trends in the productivities of these crops 50 years into the future. </w:t>
      </w:r>
      <w:r w:rsidRPr="00D9169F">
        <w:rPr>
          <w:rStyle w:val="StyleBoldUnderline"/>
        </w:rPr>
        <w:t>They</w:t>
      </w:r>
      <w:r w:rsidRPr="00D9169F">
        <w:rPr>
          <w:sz w:val="16"/>
        </w:rPr>
        <w:t xml:space="preserve"> also </w:t>
      </w:r>
      <w:r w:rsidRPr="00D9169F">
        <w:rPr>
          <w:rStyle w:val="StyleBoldUnderline"/>
        </w:rPr>
        <w:t xml:space="preserve">evaluated the growth-enhancing effects of atmospheric CO2 enrichment on these plants and made similar yield projections based on the increase in atmospheric CO2 </w:t>
      </w:r>
      <w:r w:rsidRPr="00D9169F">
        <w:rPr>
          <w:rStyle w:val="StyleBoldUnderline"/>
        </w:rPr>
        <w:lastRenderedPageBreak/>
        <w:t>concentration</w:t>
      </w:r>
      <w:r w:rsidRPr="00D9169F">
        <w:rPr>
          <w:sz w:val="16"/>
        </w:rPr>
        <w:t xml:space="preserve"> likely to occur by that future date. This work indicated that world population would be 51% greater in the year 2050 than it was in 1998, but that world food production would be only 37% greater, if its enhanced productivity were solely a consequence of anticipated improvements in agricultural technology and expertise. However, </w:t>
      </w:r>
      <w:r w:rsidRPr="00D9169F">
        <w:rPr>
          <w:rStyle w:val="StyleBoldUnderline"/>
        </w:rPr>
        <w:t>they determined that the consequent shortfall in farm production could be overcome</w:t>
      </w:r>
      <w:r w:rsidRPr="00D9169F">
        <w:rPr>
          <w:sz w:val="16"/>
        </w:rPr>
        <w:t xml:space="preserve"> - but just barely - </w:t>
      </w:r>
      <w:r w:rsidRPr="00D9169F">
        <w:rPr>
          <w:rStyle w:val="StyleBoldUnderline"/>
        </w:rPr>
        <w:t>by the additional benefits anticipated to accrue from the aerial fertilization effect of the expected rise in the air's CO2 content, assuming no Kyoto-style cutbacks in anthropogenic CO2 emissions.</w:t>
      </w:r>
    </w:p>
    <w:p w14:paraId="1730FA1C" w14:textId="77777777" w:rsidR="006779E4" w:rsidRPr="006779E4" w:rsidRDefault="006779E4" w:rsidP="006779E4"/>
    <w:p w14:paraId="6F43EC6E" w14:textId="5D7D6243" w:rsidR="00E4461D" w:rsidRDefault="00E4461D" w:rsidP="00E4461D">
      <w:pPr>
        <w:pStyle w:val="Heading3"/>
        <w:rPr>
          <w:rFonts w:cs="Times New Roman"/>
        </w:rPr>
      </w:pPr>
      <w:r w:rsidRPr="005E465C">
        <w:rPr>
          <w:rFonts w:cs="Times New Roman"/>
        </w:rPr>
        <w:lastRenderedPageBreak/>
        <w:t xml:space="preserve">2NC </w:t>
      </w:r>
      <w:r w:rsidR="00CD520F">
        <w:rPr>
          <w:rFonts w:cs="Times New Roman"/>
        </w:rPr>
        <w:t>Poverty Impact</w:t>
      </w:r>
    </w:p>
    <w:p w14:paraId="206BAA9F" w14:textId="77777777" w:rsidR="00CD520F" w:rsidRDefault="00CD520F" w:rsidP="00CD520F"/>
    <w:p w14:paraId="71A63E3F" w14:textId="77777777" w:rsidR="00CD520F" w:rsidRPr="005F0D02" w:rsidRDefault="00CD520F" w:rsidP="00CD520F">
      <w:pPr>
        <w:pStyle w:val="Heading4"/>
      </w:pPr>
      <w:r w:rsidRPr="005F0D02">
        <w:t>Billions will die without expanded agricultural output</w:t>
      </w:r>
    </w:p>
    <w:p w14:paraId="11AEF585" w14:textId="77777777" w:rsidR="00CD520F" w:rsidRPr="005F0D02" w:rsidRDefault="00CD520F" w:rsidP="00CD520F">
      <w:pPr>
        <w:rPr>
          <w:sz w:val="14"/>
          <w:szCs w:val="14"/>
        </w:rPr>
      </w:pPr>
      <w:proofErr w:type="spellStart"/>
      <w:r w:rsidRPr="005F0D02">
        <w:t>Mahendra</w:t>
      </w:r>
      <w:proofErr w:type="spellEnd"/>
      <w:r w:rsidRPr="005F0D02">
        <w:t xml:space="preserve"> </w:t>
      </w:r>
      <w:r w:rsidRPr="005F0D02">
        <w:rPr>
          <w:rStyle w:val="StyleStyleBold12pt"/>
        </w:rPr>
        <w:t>Shah</w:t>
      </w:r>
      <w:r w:rsidRPr="005F0D02">
        <w:t xml:space="preserve">, Executive Secretary of CGIAR </w:t>
      </w:r>
      <w:r w:rsidRPr="005F0D02">
        <w:rPr>
          <w:rStyle w:val="StyleStyleBold12pt"/>
        </w:rPr>
        <w:t>and</w:t>
      </w:r>
      <w:r w:rsidRPr="005F0D02">
        <w:t xml:space="preserve"> Maurice </w:t>
      </w:r>
      <w:r w:rsidRPr="005F0D02">
        <w:rPr>
          <w:rStyle w:val="StyleStyleBold12pt"/>
        </w:rPr>
        <w:t>Strong</w:t>
      </w:r>
      <w:r w:rsidRPr="005F0D02">
        <w:t xml:space="preserve">, Senior Adviser to UN and World Bank </w:t>
      </w:r>
      <w:r w:rsidRPr="005F0D02">
        <w:rPr>
          <w:rStyle w:val="StyleStyleBold12pt"/>
        </w:rPr>
        <w:t>2000</w:t>
      </w:r>
      <w:r w:rsidRPr="005F0D02">
        <w:t xml:space="preserve"> “Food in the 21st century: from science to sustainable agriculture,” p. 9-10</w:t>
      </w:r>
    </w:p>
    <w:p w14:paraId="000DA1E6" w14:textId="77777777" w:rsidR="00CD520F" w:rsidRPr="005F0D02" w:rsidRDefault="00CD520F" w:rsidP="00CD520F">
      <w:pPr>
        <w:rPr>
          <w:sz w:val="16"/>
          <w:szCs w:val="14"/>
        </w:rPr>
      </w:pPr>
      <w:r w:rsidRPr="005F0D02">
        <w:rPr>
          <w:rStyle w:val="StyleBoldUnderline"/>
        </w:rPr>
        <w:t>As the new millennium begins, the world faces another food crisis</w:t>
      </w:r>
      <w:r w:rsidRPr="005F0D02">
        <w:rPr>
          <w:sz w:val="16"/>
        </w:rPr>
        <w:t xml:space="preserve"> that is just as dangerous — but much more complex — than the one it confronted thirty years ago.</w:t>
      </w:r>
      <w:r w:rsidRPr="005F0D02">
        <w:rPr>
          <w:sz w:val="16"/>
          <w:szCs w:val="14"/>
        </w:rPr>
        <w:t xml:space="preserve"> </w:t>
      </w:r>
      <w:r w:rsidRPr="005F0D02">
        <w:rPr>
          <w:rStyle w:val="StyleBoldUnderline"/>
        </w:rPr>
        <w:t>Each year the global population climbs by an estimated 90 million people. This means</w:t>
      </w:r>
      <w:r w:rsidRPr="005F0D02">
        <w:rPr>
          <w:sz w:val="16"/>
        </w:rPr>
        <w:t>, at the very least</w:t>
      </w:r>
      <w:r w:rsidRPr="005F0D02">
        <w:rPr>
          <w:rStyle w:val="StyleBoldUnderline"/>
        </w:rPr>
        <w:t>, the world's farmers will have to increase food production by more than 50 percent to feed some two billion more people by 2020</w:t>
      </w:r>
      <w:r w:rsidRPr="005F0D02">
        <w:rPr>
          <w:sz w:val="16"/>
        </w:rPr>
        <w:t>. But the numbers don't tell the full story. The challenge confronting the world is far more intricate than simply producing more food, because global conditions are very different than they were on the eve of the Green Revolution</w:t>
      </w:r>
      <w:r w:rsidRPr="005F0D02">
        <w:rPr>
          <w:sz w:val="16"/>
          <w:szCs w:val="14"/>
        </w:rPr>
        <w:t xml:space="preserve">. </w:t>
      </w:r>
      <w:r w:rsidRPr="005F0D02">
        <w:rPr>
          <w:rStyle w:val="StyleBoldUnderline"/>
        </w:rPr>
        <w:t>To prevent a crisis, the world community must confront the issues of poverty, food insecurity,</w:t>
      </w:r>
      <w:r w:rsidRPr="005F0D02">
        <w:rPr>
          <w:sz w:val="16"/>
          <w:szCs w:val="14"/>
        </w:rPr>
        <w:t xml:space="preserve"> </w:t>
      </w:r>
      <w:r w:rsidRPr="005F0D02">
        <w:rPr>
          <w:sz w:val="16"/>
        </w:rPr>
        <w:t>environmental degradation, and erosion of genetic resources. Feeding the world in the 21st century will require not only food availability, but food security — access to the food required for a healthy and productive life. It means the ability to grow and to purchase food as needed. It also means that people do not have to rely only on staples such as wheat, rice, potatoes and cassava. Food security focuses attention on areas such as income, markets, and natural resources.</w:t>
      </w:r>
      <w:r w:rsidRPr="005F0D02">
        <w:rPr>
          <w:sz w:val="16"/>
          <w:szCs w:val="14"/>
        </w:rPr>
        <w:t xml:space="preserve"> </w:t>
      </w:r>
      <w:r w:rsidRPr="005F0D02">
        <w:rPr>
          <w:rStyle w:val="StyleBoldUnderline"/>
        </w:rPr>
        <w:t>The basic statistics on food security</w:t>
      </w:r>
      <w:r w:rsidRPr="005F0D02">
        <w:rPr>
          <w:sz w:val="16"/>
        </w:rPr>
        <w:t xml:space="preserve"> </w:t>
      </w:r>
      <w:r w:rsidRPr="005F0D02">
        <w:rPr>
          <w:rStyle w:val="StyleBoldUnderline"/>
        </w:rPr>
        <w:t>are grim. In addition to the expected population growth, the Food and Agricultural Organization</w:t>
      </w:r>
      <w:r w:rsidRPr="005F0D02">
        <w:rPr>
          <w:sz w:val="16"/>
        </w:rPr>
        <w:t xml:space="preserve"> of the United Nations (FAO) estimates</w:t>
      </w:r>
      <w:r w:rsidRPr="005F0D02">
        <w:rPr>
          <w:rStyle w:val="StyleBoldUnderline"/>
        </w:rPr>
        <w:t xml:space="preserve"> as many as 840 million people</w:t>
      </w:r>
      <w:r w:rsidRPr="005F0D02">
        <w:rPr>
          <w:sz w:val="16"/>
        </w:rPr>
        <w:t xml:space="preserve"> — a number that exceeds the combined populations of Europe, the United States, Canada, and Japan —</w:t>
      </w:r>
      <w:r w:rsidRPr="005F0D02">
        <w:rPr>
          <w:sz w:val="16"/>
          <w:szCs w:val="14"/>
        </w:rPr>
        <w:t xml:space="preserve"> </w:t>
      </w:r>
      <w:r w:rsidRPr="005F0D02">
        <w:rPr>
          <w:rStyle w:val="StyleBoldUnderline"/>
        </w:rPr>
        <w:t>currently do not have enough to eat</w:t>
      </w:r>
      <w:r w:rsidRPr="005F0D02">
        <w:rPr>
          <w:sz w:val="16"/>
        </w:rPr>
        <w:t>. The companion problem of "hidden hunger" — deficiencies of vital micronutrients — affects even more people in the developing world. The shift away from the traditional food staples will make this challenge even more difficult. Simply increasing productivity of wheat and rice alone may not have the impact it did 30 years ago</w:t>
      </w:r>
    </w:p>
    <w:p w14:paraId="2E2F8FA3" w14:textId="77777777" w:rsidR="00CD520F" w:rsidRPr="00CD520F" w:rsidRDefault="00CD520F" w:rsidP="00CD520F"/>
    <w:p w14:paraId="1BD2274F" w14:textId="77777777" w:rsidR="00E4461D" w:rsidRPr="005E465C" w:rsidRDefault="00E4461D" w:rsidP="00E4461D">
      <w:pPr>
        <w:pStyle w:val="Heading4"/>
        <w:rPr>
          <w:rFonts w:cs="Times New Roman"/>
        </w:rPr>
      </w:pPr>
      <w:r w:rsidRPr="005E465C">
        <w:rPr>
          <w:rFonts w:cs="Times New Roman"/>
        </w:rPr>
        <w:t>Moral obligation to prevent global starvation</w:t>
      </w:r>
    </w:p>
    <w:p w14:paraId="683AB22D" w14:textId="77777777" w:rsidR="00E4461D" w:rsidRPr="005E465C" w:rsidRDefault="00E4461D" w:rsidP="00E4461D">
      <w:r w:rsidRPr="005E465C">
        <w:t xml:space="preserve">Claire </w:t>
      </w:r>
      <w:r w:rsidRPr="005E465C">
        <w:rPr>
          <w:rStyle w:val="StyleBoldUnderline"/>
        </w:rPr>
        <w:t>Andre</w:t>
      </w:r>
      <w:r w:rsidRPr="005E465C">
        <w:t xml:space="preserve"> and Manuel </w:t>
      </w:r>
      <w:r w:rsidRPr="005E465C">
        <w:rPr>
          <w:rStyle w:val="StyleBoldUnderline"/>
        </w:rPr>
        <w:t>Velasquez 2010</w:t>
      </w:r>
    </w:p>
    <w:p w14:paraId="2ED25632" w14:textId="77777777" w:rsidR="00E4461D" w:rsidRPr="005E465C" w:rsidRDefault="00E4461D" w:rsidP="00E4461D">
      <w:r w:rsidRPr="005E465C">
        <w:t>[http://www.scu.edu/ethics/publications/iie/v5n1/hunger.html]:</w:t>
      </w:r>
    </w:p>
    <w:p w14:paraId="56417A94" w14:textId="77777777" w:rsidR="00E4461D" w:rsidRDefault="00E4461D" w:rsidP="00E4461D">
      <w:pPr>
        <w:rPr>
          <w:sz w:val="16"/>
        </w:rPr>
      </w:pPr>
      <w:r w:rsidRPr="005E465C">
        <w:rPr>
          <w:b/>
          <w:bCs/>
          <w:u w:val="single"/>
        </w:rPr>
        <w:t xml:space="preserve">Giving aid to the poor in other nations may require some inconvenience or some sacrifice of luxury on the part of peoples of rich nations, but to ignore the plight of starving people is as morally reprehensible as failing to save a child drowning in a pool because of the inconvenience of getting </w:t>
      </w:r>
      <w:r w:rsidRPr="005E465C">
        <w:t>one's clothes</w:t>
      </w:r>
      <w:r w:rsidRPr="005E465C">
        <w:rPr>
          <w:b/>
          <w:bCs/>
          <w:u w:val="single"/>
        </w:rPr>
        <w:t xml:space="preserve"> wet</w:t>
      </w:r>
      <w:r w:rsidRPr="005E465C">
        <w:rPr>
          <w:sz w:val="16"/>
        </w:rPr>
        <w:t xml:space="preserve">. In fact, according to Singer, </w:t>
      </w:r>
      <w:r w:rsidRPr="005E465C">
        <w:rPr>
          <w:b/>
          <w:bCs/>
          <w:u w:val="single"/>
        </w:rPr>
        <w:t>allowing a person to die from hunger when it is easily within one's means to prevent it is no different, morally speaking, from killing another human being.</w:t>
      </w:r>
      <w:r w:rsidRPr="005E465C">
        <w:rPr>
          <w:sz w:val="16"/>
        </w:rPr>
        <w:t xml:space="preserve"> If I purchase a VCR or spend money I don't need, knowing that I could instead have given my money to some relief agency that could have prevented some deaths from starvation, I am morally responsible for those deaths</w:t>
      </w:r>
    </w:p>
    <w:p w14:paraId="75506CE4" w14:textId="77777777" w:rsidR="00136D58" w:rsidRDefault="00136D58" w:rsidP="00E4461D">
      <w:pPr>
        <w:rPr>
          <w:sz w:val="16"/>
        </w:rPr>
      </w:pPr>
    </w:p>
    <w:p w14:paraId="5C54CC34" w14:textId="3B0A55BB" w:rsidR="00CD520F" w:rsidRDefault="00CD520F" w:rsidP="00136D58">
      <w:pPr>
        <w:pStyle w:val="Heading3"/>
      </w:pPr>
      <w:r>
        <w:lastRenderedPageBreak/>
        <w:t>2NC Turns Economy</w:t>
      </w:r>
    </w:p>
    <w:p w14:paraId="1687AF04" w14:textId="77777777" w:rsidR="00CD520F" w:rsidRDefault="00CD520F" w:rsidP="00CD520F">
      <w:pPr>
        <w:pStyle w:val="Heading4"/>
      </w:pPr>
      <w:r>
        <w:t xml:space="preserve">CO2 key to plant growth and economic stability </w:t>
      </w:r>
    </w:p>
    <w:p w14:paraId="6E51FC40" w14:textId="77777777" w:rsidR="00CD520F" w:rsidRPr="006073E0" w:rsidRDefault="00CD520F" w:rsidP="00CD520F">
      <w:r w:rsidRPr="006073E0">
        <w:rPr>
          <w:rStyle w:val="StyleStyleBold12pt"/>
        </w:rPr>
        <w:t>Wall Street Journal</w:t>
      </w:r>
      <w:r w:rsidRPr="006073E0">
        <w:t xml:space="preserve"> 1/19/</w:t>
      </w:r>
      <w:r w:rsidRPr="006073E0">
        <w:rPr>
          <w:rStyle w:val="StyleStyleBold12pt"/>
        </w:rPr>
        <w:t>12</w:t>
      </w:r>
      <w:r w:rsidRPr="006073E0">
        <w:t xml:space="preserve"> (“No Need to Panic About Global Warming” </w:t>
      </w:r>
      <w:hyperlink r:id="rId33" w:history="1">
        <w:r w:rsidRPr="006073E0">
          <w:rPr>
            <w:rStyle w:val="Hyperlink"/>
          </w:rPr>
          <w:t>http://online.wsj.com/article/SB10001424052970204301404577171531838421366.html</w:t>
        </w:r>
      </w:hyperlink>
      <w:r w:rsidRPr="006073E0">
        <w:t>)</w:t>
      </w:r>
    </w:p>
    <w:p w14:paraId="5A470E3F" w14:textId="77777777" w:rsidR="00CD520F" w:rsidRDefault="00CD520F" w:rsidP="00CD520F">
      <w:r>
        <w:rPr>
          <w:u w:val="single"/>
        </w:rPr>
        <w:t xml:space="preserve">The fact is that </w:t>
      </w:r>
      <w:r>
        <w:rPr>
          <w:u w:val="single"/>
          <w:bdr w:val="single" w:sz="4" w:space="0" w:color="auto" w:frame="1"/>
        </w:rPr>
        <w:t>CO2 is not a pollutant</w:t>
      </w:r>
      <w:r>
        <w:t>. CO2 is a colorless and odorless gas, exhaled at high concentrations by each of us, and a key component of the biosphere's life cycle.</w:t>
      </w:r>
      <w:r>
        <w:rPr>
          <w:sz w:val="16"/>
        </w:rPr>
        <w:t xml:space="preserve"> </w:t>
      </w:r>
      <w:r>
        <w:rPr>
          <w:u w:val="single"/>
        </w:rPr>
        <w:t>Plants do so much better with more CO2 that greenhouse operators often increase the CO2 concentrations by factors of three or four to get better growth. This is no surprise since plants and animals evolved when CO2 concentrations were about 10 times larger than they are today. Better plant varieties, chemical fertilizers and agricultural management contributed to the great increase in agricultural yields of the past century, but part of the increase almost certainly came from additional CO2 in the atmosphere</w:t>
      </w:r>
      <w:r>
        <w:t xml:space="preserve">. Princeton physics professor William </w:t>
      </w:r>
      <w:proofErr w:type="spellStart"/>
      <w:r>
        <w:t>Happer</w:t>
      </w:r>
      <w:proofErr w:type="spellEnd"/>
      <w:r>
        <w:t xml:space="preserve"> on why </w:t>
      </w:r>
      <w:r>
        <w:rPr>
          <w:u w:val="single"/>
        </w:rPr>
        <w:t xml:space="preserve">a large number of </w:t>
      </w:r>
      <w:r>
        <w:rPr>
          <w:u w:val="single"/>
          <w:bdr w:val="single" w:sz="4" w:space="0" w:color="auto" w:frame="1"/>
        </w:rPr>
        <w:t>scientists don't believe that carbon dioxide is causing global warming</w:t>
      </w:r>
      <w:r>
        <w:t xml:space="preserve">. A recent study of a wide variety of policy options by Yale economist William </w:t>
      </w:r>
      <w:proofErr w:type="spellStart"/>
      <w:r>
        <w:t>Nordhaus</w:t>
      </w:r>
      <w:proofErr w:type="spellEnd"/>
      <w:r>
        <w:t xml:space="preserve"> showed that nearly</w:t>
      </w:r>
      <w:r>
        <w:rPr>
          <w:sz w:val="16"/>
        </w:rPr>
        <w:t xml:space="preserve"> </w:t>
      </w:r>
      <w:r>
        <w:rPr>
          <w:u w:val="single"/>
        </w:rPr>
        <w:t xml:space="preserve">the highest benefit-to-cost ratio is achieved for a policy that allows 50 more years of economic growth unimpeded by greenhouse gas controls. This would be especially beneficial to the less-developed parts of the world that would like to share some of the same advantages of material </w:t>
      </w:r>
      <w:proofErr w:type="gramStart"/>
      <w:r>
        <w:rPr>
          <w:u w:val="single"/>
        </w:rPr>
        <w:t>well-being</w:t>
      </w:r>
      <w:proofErr w:type="gramEnd"/>
      <w:r>
        <w:rPr>
          <w:u w:val="single"/>
        </w:rPr>
        <w:t>, health and life expectancy</w:t>
      </w:r>
      <w:r>
        <w:rPr>
          <w:sz w:val="16"/>
        </w:rPr>
        <w:t xml:space="preserve"> </w:t>
      </w:r>
      <w:r>
        <w:rPr>
          <w:u w:val="single"/>
        </w:rPr>
        <w:t>that the fully developed parts of the world enjoy now</w:t>
      </w:r>
      <w:r>
        <w:t>. Many other policy responses would have a negative return on investment. And it</w:t>
      </w:r>
      <w:r>
        <w:rPr>
          <w:u w:val="single"/>
        </w:rPr>
        <w:t xml:space="preserve"> is likely that more CO2 and the modest warming that may come with it will be an overall </w:t>
      </w:r>
      <w:r>
        <w:rPr>
          <w:u w:val="single"/>
          <w:bdr w:val="single" w:sz="4" w:space="0" w:color="auto" w:frame="1"/>
        </w:rPr>
        <w:t>benefit to the planet</w:t>
      </w:r>
      <w:r>
        <w:rPr>
          <w:u w:val="single"/>
        </w:rPr>
        <w:t xml:space="preserve">. </w:t>
      </w:r>
    </w:p>
    <w:p w14:paraId="2BF6EDB7" w14:textId="77777777" w:rsidR="00CD520F" w:rsidRPr="00CD520F" w:rsidRDefault="00CD520F" w:rsidP="00CD520F"/>
    <w:p w14:paraId="29873E79" w14:textId="2EA56BE3" w:rsidR="00CD520F" w:rsidRDefault="00CD520F" w:rsidP="00136D58">
      <w:pPr>
        <w:pStyle w:val="Heading3"/>
      </w:pPr>
      <w:r>
        <w:lastRenderedPageBreak/>
        <w:t>2NC</w:t>
      </w:r>
      <w:r w:rsidR="006779E4">
        <w:t xml:space="preserve"> Link –</w:t>
      </w:r>
      <w:r>
        <w:t xml:space="preserve"> CO2 Key</w:t>
      </w:r>
    </w:p>
    <w:p w14:paraId="3CD0B0BC" w14:textId="77777777" w:rsidR="00CD520F" w:rsidRDefault="00CD520F" w:rsidP="00CD520F"/>
    <w:p w14:paraId="32178958" w14:textId="77777777" w:rsidR="00CD520F" w:rsidRPr="00CD520F" w:rsidRDefault="00CD520F" w:rsidP="00CD520F">
      <w:pPr>
        <w:pStyle w:val="Heading4"/>
      </w:pPr>
      <w:r w:rsidRPr="00CD520F">
        <w:t xml:space="preserve">CO2 helps global food production – increases rainfall and lengthens the growing season </w:t>
      </w:r>
    </w:p>
    <w:p w14:paraId="3B6E9A31" w14:textId="5F97C7B0" w:rsidR="00CD520F" w:rsidRPr="00CD520F" w:rsidRDefault="00CD520F" w:rsidP="00CD520F">
      <w:pPr>
        <w:rPr>
          <w:sz w:val="16"/>
        </w:rPr>
      </w:pPr>
      <w:proofErr w:type="spellStart"/>
      <w:r w:rsidRPr="00CD520F">
        <w:rPr>
          <w:rStyle w:val="StyleStyleBold12pt"/>
        </w:rPr>
        <w:t>Zubrin</w:t>
      </w:r>
      <w:proofErr w:type="spellEnd"/>
      <w:r w:rsidRPr="00CD520F">
        <w:rPr>
          <w:rStyle w:val="StyleStyleBold12pt"/>
        </w:rPr>
        <w:t xml:space="preserve"> 12</w:t>
      </w:r>
      <w:r w:rsidRPr="00CD520F">
        <w:rPr>
          <w:sz w:val="16"/>
        </w:rPr>
        <w:t xml:space="preserve">  (Robert </w:t>
      </w:r>
      <w:proofErr w:type="spellStart"/>
      <w:r w:rsidRPr="00CD520F">
        <w:rPr>
          <w:sz w:val="16"/>
        </w:rPr>
        <w:t>Zubrin</w:t>
      </w:r>
      <w:proofErr w:type="spellEnd"/>
      <w:proofErr w:type="gramStart"/>
      <w:r w:rsidRPr="00CD520F">
        <w:rPr>
          <w:sz w:val="16"/>
        </w:rPr>
        <w:t>,  B.A</w:t>
      </w:r>
      <w:proofErr w:type="gramEnd"/>
      <w:r w:rsidRPr="00CD520F">
        <w:rPr>
          <w:sz w:val="16"/>
        </w:rPr>
        <w:t xml:space="preserve">. in mathematics and masters degree in aeronautics from the University of Rochester, 4/3/12, “Carbon Emissions are Good,” </w:t>
      </w:r>
      <w:hyperlink r:id="rId34" w:history="1">
        <w:r w:rsidRPr="00CD520F">
          <w:rPr>
            <w:sz w:val="16"/>
          </w:rPr>
          <w:t>http://www.nationalreview.com/articles/295098/carbon-emissions-are-good-robert-zubrin</w:t>
        </w:r>
      </w:hyperlink>
      <w:r w:rsidRPr="00CD520F">
        <w:rPr>
          <w:sz w:val="16"/>
        </w:rPr>
        <w:t xml:space="preserve">) </w:t>
      </w:r>
    </w:p>
    <w:p w14:paraId="1D1E25AA" w14:textId="7DE1CB1A" w:rsidR="00CD520F" w:rsidRPr="00CD520F" w:rsidRDefault="00CD520F" w:rsidP="00CD520F">
      <w:pPr>
        <w:rPr>
          <w:sz w:val="16"/>
        </w:rPr>
      </w:pPr>
      <w:r w:rsidRPr="00CD520F">
        <w:rPr>
          <w:sz w:val="16"/>
        </w:rPr>
        <w:t xml:space="preserve">This has left the EPA’s second premise — that global warming would be a harmful development — largely unchallenged. This is unfortunate, because while it is entirely possible that the earth may be warming — as it has done so many times in the past — there is no rational basis whatsoever to support the contention that carbon-dioxide-driven global warming would be on the whole harmful to life and civilization. Quite the contrary: </w:t>
      </w:r>
      <w:r w:rsidRPr="00CD520F">
        <w:rPr>
          <w:rStyle w:val="StyleBoldUnderline"/>
        </w:rPr>
        <w:t>All available evidence supports the contention that human CO2 emissions offer great benefits to the earth’s community of life</w:t>
      </w:r>
      <w:proofErr w:type="gramStart"/>
      <w:r w:rsidRPr="00CD520F">
        <w:rPr>
          <w:rStyle w:val="StyleBoldUnderline"/>
        </w:rPr>
        <w:t>.</w:t>
      </w:r>
      <w:r w:rsidRPr="00CD520F">
        <w:rPr>
          <w:sz w:val="12"/>
        </w:rPr>
        <w:t>¶</w:t>
      </w:r>
      <w:proofErr w:type="gramEnd"/>
      <w:r w:rsidRPr="00CD520F">
        <w:rPr>
          <w:sz w:val="16"/>
        </w:rPr>
        <w:t xml:space="preserve"> Putting aside for the moment the question of whether human industrial CO2 emissions are having an effect on climate, </w:t>
      </w:r>
      <w:r w:rsidRPr="00CD520F">
        <w:rPr>
          <w:rStyle w:val="StyleBoldUnderline"/>
        </w:rPr>
        <w:t>it is quite clear that they are raising atmospheric CO2 levels</w:t>
      </w:r>
      <w:r w:rsidRPr="00CD520F">
        <w:rPr>
          <w:sz w:val="16"/>
        </w:rPr>
        <w:t xml:space="preserve">. As a result, </w:t>
      </w:r>
      <w:r w:rsidRPr="00CD520F">
        <w:rPr>
          <w:rStyle w:val="StyleBoldUnderline"/>
        </w:rPr>
        <w:t>they are having a strong and markedly positive effect on plant growth worldwide</w:t>
      </w:r>
      <w:r w:rsidRPr="00CD520F">
        <w:rPr>
          <w:sz w:val="16"/>
        </w:rPr>
        <w:t xml:space="preserve">. There is no doubt about this. </w:t>
      </w:r>
      <w:r w:rsidRPr="00CD520F">
        <w:rPr>
          <w:rStyle w:val="StyleBoldUnderline"/>
        </w:rPr>
        <w:t>NASA satellite observations taken from orbit since 1958 show that, concurrent with the 19 percent increase in atmospheric CO2 over the past half century, the rate of plant growth in the continental United States has increased by 14 percent</w:t>
      </w:r>
      <w:r w:rsidRPr="00CD520F">
        <w:rPr>
          <w:sz w:val="16"/>
        </w:rPr>
        <w:t xml:space="preserve">. Studies done at Oak Ridge National Lab on forest trees have shown that increasing the carbon dioxide level 50 percent, to the 550 parts per million level projected to prevail at the end of the 21 century, will likely increase photosynthetic productivity by a further 24 percent. This is readily reproducible laboratory science. </w:t>
      </w:r>
      <w:r w:rsidRPr="00CD520F">
        <w:rPr>
          <w:rStyle w:val="StyleBoldUnderline"/>
        </w:rPr>
        <w:t>If CO2 levels are increased, the rate of plant growth will accelerate</w:t>
      </w:r>
      <w:proofErr w:type="gramStart"/>
      <w:r w:rsidRPr="00CD520F">
        <w:rPr>
          <w:sz w:val="16"/>
        </w:rPr>
        <w:t>.</w:t>
      </w:r>
      <w:r w:rsidRPr="00CD520F">
        <w:rPr>
          <w:sz w:val="12"/>
        </w:rPr>
        <w:t>¶</w:t>
      </w:r>
      <w:proofErr w:type="gramEnd"/>
      <w:r w:rsidRPr="00CD520F">
        <w:rPr>
          <w:sz w:val="16"/>
        </w:rPr>
        <w:t xml:space="preserve"> </w:t>
      </w:r>
      <w:r w:rsidRPr="00CD520F">
        <w:rPr>
          <w:sz w:val="12"/>
        </w:rPr>
        <w:t>¶</w:t>
      </w:r>
      <w:r w:rsidRPr="00CD520F">
        <w:rPr>
          <w:sz w:val="16"/>
        </w:rPr>
        <w:t xml:space="preserve"> Now let us consider the question of </w:t>
      </w:r>
      <w:r w:rsidRPr="00CD520F">
        <w:rPr>
          <w:rStyle w:val="StyleBoldUnderline"/>
        </w:rPr>
        <w:t>warming</w:t>
      </w:r>
      <w:r w:rsidRPr="00CD520F">
        <w:rPr>
          <w:sz w:val="16"/>
        </w:rPr>
        <w:t xml:space="preserve">: If it is occurring — and I believe it is, based not on disputable temperature measurements but on sea levels, which have risen two inches in two decades — is it a good thing or a bad thing? Answer: It </w:t>
      </w:r>
      <w:r w:rsidRPr="00CD520F">
        <w:rPr>
          <w:rStyle w:val="StyleBoldUnderline"/>
        </w:rPr>
        <w:t>is a very good thing. Global warming would increase the rate of evaporation from the oceans. This would increase rainfall worldwide. In addition, global warming would lengthen the growing season</w:t>
      </w:r>
      <w:r w:rsidRPr="00CD520F">
        <w:rPr>
          <w:sz w:val="16"/>
        </w:rPr>
        <w:t>, thereby increasing still further the bounty of both agriculture and nature.</w:t>
      </w:r>
    </w:p>
    <w:p w14:paraId="2D18F90F" w14:textId="77777777" w:rsidR="00CD520F" w:rsidRDefault="00CD520F" w:rsidP="00CD520F"/>
    <w:p w14:paraId="3448019D" w14:textId="77777777" w:rsidR="00CD520F" w:rsidRDefault="00CD520F" w:rsidP="00CD520F">
      <w:pPr>
        <w:pStyle w:val="Heading4"/>
      </w:pPr>
      <w:r>
        <w:t>Scientific consensus proves</w:t>
      </w:r>
    </w:p>
    <w:p w14:paraId="4972B602" w14:textId="77777777" w:rsidR="00CD520F" w:rsidRPr="00CD520F" w:rsidRDefault="00CD520F" w:rsidP="00CD520F">
      <w:pPr>
        <w:rPr>
          <w:sz w:val="16"/>
        </w:rPr>
      </w:pPr>
      <w:proofErr w:type="spellStart"/>
      <w:proofErr w:type="gramStart"/>
      <w:r w:rsidRPr="00CD520F">
        <w:rPr>
          <w:rStyle w:val="StyleStyleBold12pt"/>
        </w:rPr>
        <w:t>Idso</w:t>
      </w:r>
      <w:proofErr w:type="spellEnd"/>
      <w:r w:rsidRPr="00CD520F">
        <w:rPr>
          <w:rStyle w:val="StyleStyleBold12pt"/>
        </w:rPr>
        <w:t xml:space="preserve"> 11</w:t>
      </w:r>
      <w:r w:rsidRPr="00CD520F">
        <w:rPr>
          <w:sz w:val="16"/>
        </w:rPr>
        <w:t xml:space="preserve"> (Craig </w:t>
      </w:r>
      <w:proofErr w:type="spellStart"/>
      <w:r w:rsidRPr="00CD520F">
        <w:rPr>
          <w:sz w:val="16"/>
        </w:rPr>
        <w:t>Idso</w:t>
      </w:r>
      <w:proofErr w:type="spellEnd"/>
      <w:r w:rsidRPr="00CD520F">
        <w:rPr>
          <w:sz w:val="16"/>
        </w:rPr>
        <w:t xml:space="preserve">, former founder, president, and current chairman of Center for the Study of Carbon Dioxide and Global Change, 6/15/11, “Estimates of Global Food Production in the Year 2050: Will We Produce Enough to Adequately Feed the World?” </w:t>
      </w:r>
      <w:hyperlink r:id="rId35" w:history="1">
        <w:r w:rsidRPr="00CD520F">
          <w:rPr>
            <w:sz w:val="16"/>
          </w:rPr>
          <w:t>http://www.co2science.org/education/reports/foodsecurity/GlobalFoodProductionEstimates2050.pd,f</w:t>
        </w:r>
      </w:hyperlink>
      <w:r w:rsidRPr="00CD520F">
        <w:rPr>
          <w:sz w:val="16"/>
        </w:rPr>
        <w:t>, page 8).</w:t>
      </w:r>
      <w:proofErr w:type="gramEnd"/>
      <w:r w:rsidRPr="00CD520F">
        <w:rPr>
          <w:sz w:val="16"/>
        </w:rPr>
        <w:t xml:space="preserve"> </w:t>
      </w:r>
    </w:p>
    <w:p w14:paraId="50BD39A0" w14:textId="77777777" w:rsidR="00CD520F" w:rsidRDefault="00CD520F" w:rsidP="00CD520F">
      <w:r w:rsidRPr="00CD520F">
        <w:t>I</w:t>
      </w:r>
      <w:r w:rsidRPr="00CD520F">
        <w:rPr>
          <w:rStyle w:val="StyleBoldUnderline"/>
        </w:rPr>
        <w:t xml:space="preserve">n a test of this hypothesis, </w:t>
      </w:r>
      <w:proofErr w:type="spellStart"/>
      <w:r w:rsidRPr="00CD520F">
        <w:rPr>
          <w:rStyle w:val="StyleBoldUnderline"/>
        </w:rPr>
        <w:t>Cunniff</w:t>
      </w:r>
      <w:proofErr w:type="spellEnd"/>
      <w:r w:rsidRPr="00CD520F">
        <w:rPr>
          <w:rStyle w:val="StyleBoldUnderline"/>
        </w:rPr>
        <w:t xml:space="preserve"> </w:t>
      </w:r>
      <w:r w:rsidRPr="00CD520F">
        <w:t xml:space="preserve">et al. </w:t>
      </w:r>
      <w:r w:rsidRPr="00CD520F">
        <w:rPr>
          <w:sz w:val="12"/>
        </w:rPr>
        <w:t xml:space="preserve">¶ </w:t>
      </w:r>
      <w:r w:rsidRPr="00CD520F">
        <w:t>d</w:t>
      </w:r>
      <w:r w:rsidRPr="00CD520F">
        <w:rPr>
          <w:rStyle w:val="StyleBoldUnderline"/>
        </w:rPr>
        <w:t xml:space="preserve">esigned “a controlled environment experiment using five modern-day representatives of wild </w:t>
      </w:r>
      <w:r w:rsidRPr="00CD520F">
        <w:rPr>
          <w:sz w:val="12"/>
        </w:rPr>
        <w:t xml:space="preserve">¶ </w:t>
      </w:r>
      <w:r w:rsidRPr="00CD520F">
        <w:t xml:space="preserve">C4 </w:t>
      </w:r>
      <w:r w:rsidRPr="00CD520F">
        <w:rPr>
          <w:rStyle w:val="StyleBoldUnderline"/>
        </w:rPr>
        <w:t xml:space="preserve">crop </w:t>
      </w:r>
      <w:r w:rsidRPr="00CD520F">
        <w:t xml:space="preserve">progenitors, all ‘founder crops’ from a variety of independent centers,” </w:t>
      </w:r>
      <w:r w:rsidRPr="00CD520F">
        <w:rPr>
          <w:rStyle w:val="StyleBoldUnderline"/>
        </w:rPr>
        <w:t xml:space="preserve">which were </w:t>
      </w:r>
      <w:r w:rsidRPr="00CD520F">
        <w:rPr>
          <w:rStyle w:val="StyleBoldUnderline"/>
          <w:b w:val="0"/>
          <w:sz w:val="12"/>
          <w:u w:val="none"/>
        </w:rPr>
        <w:t>¶</w:t>
      </w:r>
      <w:r w:rsidRPr="00CD520F">
        <w:rPr>
          <w:rStyle w:val="StyleBoldUnderline"/>
        </w:rPr>
        <w:t xml:space="preserve"> grown individually in growth chambers maintained at atmospheric CO2 concentrations of 180, </w:t>
      </w:r>
      <w:r w:rsidRPr="00CD520F">
        <w:rPr>
          <w:rStyle w:val="StyleBoldUnderline"/>
          <w:b w:val="0"/>
          <w:sz w:val="12"/>
          <w:u w:val="none"/>
        </w:rPr>
        <w:t>¶</w:t>
      </w:r>
      <w:r w:rsidRPr="00CD520F">
        <w:rPr>
          <w:rStyle w:val="StyleBoldUnderline"/>
        </w:rPr>
        <w:t xml:space="preserve"> 280 and 380 ppm, characteristic of glacial, post-glacial and modern times</w:t>
      </w:r>
      <w:r w:rsidRPr="00CD520F">
        <w:t xml:space="preserve">, respectively. </w:t>
      </w:r>
      <w:r w:rsidRPr="00CD520F">
        <w:rPr>
          <w:rStyle w:val="StyleBoldUnderline"/>
        </w:rPr>
        <w:t xml:space="preserve">The </w:t>
      </w:r>
      <w:r w:rsidRPr="00CD520F">
        <w:rPr>
          <w:rStyle w:val="StyleBoldUnderline"/>
          <w:b w:val="0"/>
          <w:sz w:val="12"/>
          <w:u w:val="none"/>
        </w:rPr>
        <w:t>¶</w:t>
      </w:r>
      <w:r w:rsidRPr="00CD520F">
        <w:rPr>
          <w:rStyle w:val="StyleBoldUnderline"/>
        </w:rPr>
        <w:t xml:space="preserve"> results revealed that </w:t>
      </w:r>
      <w:r w:rsidRPr="00CD520F">
        <w:t>the 100-ppm i</w:t>
      </w:r>
      <w:r w:rsidRPr="00CD520F">
        <w:rPr>
          <w:rStyle w:val="StyleBoldUnderline"/>
        </w:rPr>
        <w:t xml:space="preserve">ncrease in CO2 </w:t>
      </w:r>
      <w:r w:rsidRPr="00CD520F">
        <w:t xml:space="preserve">from glacial to postglacial levels (180 to 280 </w:t>
      </w:r>
      <w:r w:rsidRPr="00CD520F">
        <w:rPr>
          <w:sz w:val="12"/>
        </w:rPr>
        <w:t xml:space="preserve">¶ </w:t>
      </w:r>
      <w:r w:rsidRPr="00CD520F">
        <w:t xml:space="preserve">ppm) </w:t>
      </w:r>
      <w:r w:rsidRPr="00CD520F">
        <w:rPr>
          <w:rStyle w:val="StyleBoldUnderline"/>
        </w:rPr>
        <w:t xml:space="preserve">“caused a significant gain in vegetative biomass of up to 40%,” together with “a reduction </w:t>
      </w:r>
      <w:r w:rsidRPr="00CD520F">
        <w:rPr>
          <w:rStyle w:val="StyleBoldUnderline"/>
          <w:b w:val="0"/>
          <w:sz w:val="12"/>
          <w:u w:val="none"/>
        </w:rPr>
        <w:t>¶</w:t>
      </w:r>
      <w:r w:rsidRPr="00CD520F">
        <w:rPr>
          <w:rStyle w:val="StyleBoldUnderline"/>
        </w:rPr>
        <w:t xml:space="preserve"> in the transpiration rate </w:t>
      </w:r>
      <w:r w:rsidRPr="00CD520F">
        <w:t xml:space="preserve">via decreases in </w:t>
      </w:r>
      <w:proofErr w:type="spellStart"/>
      <w:r w:rsidRPr="00CD520F">
        <w:t>stomatal</w:t>
      </w:r>
      <w:proofErr w:type="spellEnd"/>
      <w:r w:rsidRPr="00CD520F">
        <w:t xml:space="preserve"> conductance of ~35%,”</w:t>
      </w:r>
      <w:r w:rsidRPr="00CD520F">
        <w:rPr>
          <w:rStyle w:val="StyleBoldUnderline"/>
        </w:rPr>
        <w:t xml:space="preserve"> which led to “a 70% </w:t>
      </w:r>
      <w:r w:rsidRPr="00CD520F">
        <w:rPr>
          <w:rStyle w:val="StyleBoldUnderline"/>
          <w:b w:val="0"/>
          <w:sz w:val="12"/>
          <w:u w:val="none"/>
        </w:rPr>
        <w:t>¶</w:t>
      </w:r>
      <w:r w:rsidRPr="00CD520F">
        <w:rPr>
          <w:rStyle w:val="StyleBoldUnderline"/>
        </w:rPr>
        <w:t xml:space="preserve"> increase in water use efficiency, and a much greater productivity potential in water-limited </w:t>
      </w:r>
      <w:r w:rsidRPr="00CD520F">
        <w:rPr>
          <w:rStyle w:val="StyleBoldUnderline"/>
          <w:b w:val="0"/>
          <w:sz w:val="12"/>
          <w:u w:val="none"/>
        </w:rPr>
        <w:t>¶</w:t>
      </w:r>
      <w:r w:rsidRPr="00CD520F">
        <w:rPr>
          <w:rStyle w:val="StyleBoldUnderline"/>
        </w:rPr>
        <w:t xml:space="preserve"> conditions.”</w:t>
      </w:r>
      <w:r w:rsidRPr="00CD520F">
        <w:t xml:space="preserve"> </w:t>
      </w:r>
      <w:r w:rsidRPr="00CD520F">
        <w:rPr>
          <w:sz w:val="12"/>
        </w:rPr>
        <w:t xml:space="preserve">¶ </w:t>
      </w:r>
      <w:r w:rsidRPr="00CD520F">
        <w:t xml:space="preserve">In discussing their results, the five </w:t>
      </w:r>
      <w:r w:rsidRPr="00CD520F">
        <w:rPr>
          <w:sz w:val="12"/>
        </w:rPr>
        <w:t xml:space="preserve">¶ </w:t>
      </w:r>
      <w:r w:rsidRPr="00CD520F">
        <w:t xml:space="preserve">researchers concluded that “these key </w:t>
      </w:r>
      <w:r w:rsidRPr="00CD520F">
        <w:rPr>
          <w:sz w:val="12"/>
        </w:rPr>
        <w:t xml:space="preserve">¶ </w:t>
      </w:r>
      <w:r w:rsidRPr="00CD520F">
        <w:t xml:space="preserve">physiological changes could have </w:t>
      </w:r>
      <w:r w:rsidRPr="00CD520F">
        <w:rPr>
          <w:sz w:val="12"/>
        </w:rPr>
        <w:t xml:space="preserve">¶ </w:t>
      </w:r>
      <w:r w:rsidRPr="00CD520F">
        <w:t xml:space="preserve">greatly enhanced the productivity of </w:t>
      </w:r>
      <w:r w:rsidRPr="00CD520F">
        <w:rPr>
          <w:sz w:val="12"/>
        </w:rPr>
        <w:t xml:space="preserve">¶ </w:t>
      </w:r>
      <w:r w:rsidRPr="00CD520F">
        <w:t xml:space="preserve">wild crop progenitors after </w:t>
      </w:r>
      <w:r w:rsidRPr="00CD520F">
        <w:rPr>
          <w:sz w:val="12"/>
        </w:rPr>
        <w:t xml:space="preserve">¶ </w:t>
      </w:r>
      <w:proofErr w:type="spellStart"/>
      <w:r w:rsidRPr="00CD520F">
        <w:t>deglaciation</w:t>
      </w:r>
      <w:proofErr w:type="spellEnd"/>
      <w:r w:rsidRPr="00CD520F">
        <w:t xml:space="preserve"> ... improving the </w:t>
      </w:r>
      <w:r w:rsidRPr="00CD520F">
        <w:rPr>
          <w:sz w:val="12"/>
        </w:rPr>
        <w:t xml:space="preserve">¶ </w:t>
      </w:r>
      <w:r w:rsidRPr="00CD520F">
        <w:t xml:space="preserve">productivity and survival of these wild </w:t>
      </w:r>
      <w:r w:rsidRPr="00CD520F">
        <w:rPr>
          <w:sz w:val="12"/>
        </w:rPr>
        <w:t xml:space="preserve">¶ </w:t>
      </w:r>
      <w:r w:rsidRPr="00CD520F">
        <w:t xml:space="preserve">C4 crop progenitors in early </w:t>
      </w:r>
      <w:r w:rsidRPr="00CD520F">
        <w:rPr>
          <w:sz w:val="12"/>
        </w:rPr>
        <w:t xml:space="preserve">¶ </w:t>
      </w:r>
      <w:r w:rsidRPr="00CD520F">
        <w:t xml:space="preserve">agricultural systems.” And in this </w:t>
      </w:r>
      <w:r w:rsidRPr="00CD520F">
        <w:rPr>
          <w:sz w:val="12"/>
        </w:rPr>
        <w:t xml:space="preserve">¶ </w:t>
      </w:r>
      <w:r w:rsidRPr="00CD520F">
        <w:t xml:space="preserve">regard, they </w:t>
      </w:r>
      <w:proofErr w:type="gramStart"/>
      <w:r w:rsidRPr="00CD520F">
        <w:t>note that</w:t>
      </w:r>
      <w:proofErr w:type="gramEnd"/>
      <w:r w:rsidRPr="00CD520F">
        <w:t xml:space="preserve"> “the lowered </w:t>
      </w:r>
      <w:r w:rsidRPr="00CD520F">
        <w:rPr>
          <w:sz w:val="12"/>
        </w:rPr>
        <w:t xml:space="preserve">¶ </w:t>
      </w:r>
      <w:r w:rsidRPr="00CD520F">
        <w:t xml:space="preserve">water requirements of C4 crop </w:t>
      </w:r>
      <w:r w:rsidRPr="00CD520F">
        <w:rPr>
          <w:sz w:val="12"/>
        </w:rPr>
        <w:t xml:space="preserve">¶ </w:t>
      </w:r>
      <w:r w:rsidRPr="00CD520F">
        <w:t>progenitors under increased CO2</w:t>
      </w:r>
      <w:r w:rsidRPr="00CD520F">
        <w:rPr>
          <w:sz w:val="12"/>
        </w:rPr>
        <w:t xml:space="preserve">¶ </w:t>
      </w:r>
      <w:r w:rsidRPr="00CD520F">
        <w:t xml:space="preserve">would have been particularly </w:t>
      </w:r>
      <w:r w:rsidRPr="00CD520F">
        <w:rPr>
          <w:sz w:val="12"/>
        </w:rPr>
        <w:t xml:space="preserve">¶ </w:t>
      </w:r>
      <w:r w:rsidRPr="00CD520F">
        <w:t xml:space="preserve">beneficial in the arid climatic regions </w:t>
      </w:r>
      <w:r w:rsidRPr="00CD520F">
        <w:rPr>
          <w:sz w:val="12"/>
        </w:rPr>
        <w:t xml:space="preserve">¶ </w:t>
      </w:r>
      <w:r w:rsidRPr="00CD520F">
        <w:t xml:space="preserve">where these plants were </w:t>
      </w:r>
      <w:r w:rsidRPr="00CD520F">
        <w:rPr>
          <w:sz w:val="12"/>
        </w:rPr>
        <w:t xml:space="preserve">¶ </w:t>
      </w:r>
      <w:r w:rsidRPr="00CD520F">
        <w:t>domesticated.” For comparative purposes, they also included one C3 species in their study –</w:t>
      </w:r>
      <w:r w:rsidRPr="00CD520F">
        <w:rPr>
          <w:sz w:val="12"/>
        </w:rPr>
        <w:t xml:space="preserve">¶ </w:t>
      </w:r>
      <w:proofErr w:type="spellStart"/>
      <w:r w:rsidRPr="00CD520F">
        <w:t>Hordeum</w:t>
      </w:r>
      <w:proofErr w:type="spellEnd"/>
      <w:r w:rsidRPr="00CD520F">
        <w:t xml:space="preserve"> </w:t>
      </w:r>
      <w:proofErr w:type="spellStart"/>
      <w:r w:rsidRPr="00CD520F">
        <w:t>spontaneum</w:t>
      </w:r>
      <w:proofErr w:type="spellEnd"/>
      <w:r w:rsidRPr="00CD520F">
        <w:t xml:space="preserve"> K. Koch – and they report that it </w:t>
      </w:r>
      <w:r w:rsidRPr="00CD520F">
        <w:rPr>
          <w:rStyle w:val="StyleBoldUnderline"/>
        </w:rPr>
        <w:t xml:space="preserve">“showed a near-doubling in biomass </w:t>
      </w:r>
      <w:r w:rsidRPr="00CD520F">
        <w:rPr>
          <w:rStyle w:val="StyleBoldUnderline"/>
          <w:b w:val="0"/>
          <w:sz w:val="12"/>
          <w:u w:val="none"/>
        </w:rPr>
        <w:t>¶</w:t>
      </w:r>
      <w:r w:rsidRPr="00CD520F">
        <w:rPr>
          <w:rStyle w:val="StyleBoldUnderline"/>
        </w:rPr>
        <w:t xml:space="preserve"> This body of research demonstrated </w:t>
      </w:r>
      <w:r w:rsidRPr="00CD520F">
        <w:rPr>
          <w:rStyle w:val="StyleBoldUnderline"/>
          <w:b w:val="0"/>
          <w:sz w:val="12"/>
          <w:u w:val="none"/>
        </w:rPr>
        <w:t>¶</w:t>
      </w:r>
      <w:r w:rsidRPr="00CD520F">
        <w:rPr>
          <w:rStyle w:val="StyleBoldUnderline"/>
        </w:rPr>
        <w:t xml:space="preserve"> that increased levels of atmospheric </w:t>
      </w:r>
      <w:r w:rsidRPr="00CD520F">
        <w:rPr>
          <w:rStyle w:val="StyleBoldUnderline"/>
          <w:b w:val="0"/>
          <w:sz w:val="12"/>
          <w:u w:val="none"/>
        </w:rPr>
        <w:t>¶</w:t>
      </w:r>
      <w:r w:rsidRPr="00CD520F">
        <w:rPr>
          <w:rStyle w:val="StyleBoldUnderline"/>
        </w:rPr>
        <w:t xml:space="preserve"> CO2 generally produce increases in </w:t>
      </w:r>
      <w:r w:rsidRPr="00CD520F">
        <w:rPr>
          <w:rStyle w:val="StyleBoldUnderline"/>
          <w:b w:val="0"/>
          <w:sz w:val="12"/>
          <w:u w:val="none"/>
        </w:rPr>
        <w:t>¶</w:t>
      </w:r>
      <w:r w:rsidRPr="00CD520F">
        <w:rPr>
          <w:rStyle w:val="StyleBoldUnderline"/>
        </w:rPr>
        <w:t xml:space="preserve"> plant photosynthesis, decreases in </w:t>
      </w:r>
      <w:r w:rsidRPr="00CD520F">
        <w:rPr>
          <w:rStyle w:val="StyleBoldUnderline"/>
          <w:b w:val="0"/>
          <w:sz w:val="12"/>
          <w:u w:val="none"/>
        </w:rPr>
        <w:t>¶</w:t>
      </w:r>
      <w:r w:rsidRPr="00CD520F">
        <w:rPr>
          <w:rStyle w:val="StyleBoldUnderline"/>
        </w:rPr>
        <w:t xml:space="preserve"> plant water loss by transpiration, </w:t>
      </w:r>
      <w:r w:rsidRPr="00CD520F">
        <w:rPr>
          <w:rStyle w:val="StyleBoldUnderline"/>
          <w:b w:val="0"/>
          <w:sz w:val="12"/>
          <w:u w:val="none"/>
        </w:rPr>
        <w:t>¶</w:t>
      </w:r>
      <w:r w:rsidRPr="00CD520F">
        <w:rPr>
          <w:rStyle w:val="StyleBoldUnderline"/>
        </w:rPr>
        <w:t xml:space="preserve"> increases in leaf area, and increases </w:t>
      </w:r>
      <w:r w:rsidRPr="00CD520F">
        <w:rPr>
          <w:rStyle w:val="StyleBoldUnderline"/>
          <w:b w:val="0"/>
          <w:sz w:val="12"/>
          <w:u w:val="none"/>
        </w:rPr>
        <w:t>¶</w:t>
      </w:r>
      <w:r w:rsidRPr="00CD520F">
        <w:rPr>
          <w:rStyle w:val="StyleBoldUnderline"/>
        </w:rPr>
        <w:t xml:space="preserve"> in plant branch and fruit </w:t>
      </w:r>
      <w:proofErr w:type="gramStart"/>
      <w:r w:rsidRPr="00CD520F">
        <w:rPr>
          <w:rStyle w:val="StyleBoldUnderline"/>
        </w:rPr>
        <w:t>numbers</w:t>
      </w:r>
      <w:r w:rsidRPr="00CD520F">
        <w:t xml:space="preserve"> </w:t>
      </w:r>
      <w:r w:rsidRPr="00CD520F">
        <w:rPr>
          <w:sz w:val="12"/>
        </w:rPr>
        <w:t xml:space="preserve"> </w:t>
      </w:r>
      <w:r w:rsidRPr="00CD520F">
        <w:t>compared</w:t>
      </w:r>
      <w:proofErr w:type="gramEnd"/>
      <w:r w:rsidRPr="00CD520F">
        <w:t xml:space="preserve"> with [the] 40% increase in the C4 species under growth treatments equivalent to the </w:t>
      </w:r>
      <w:r w:rsidRPr="00CD520F">
        <w:rPr>
          <w:sz w:val="12"/>
        </w:rPr>
        <w:t xml:space="preserve">¶ </w:t>
      </w:r>
      <w:r w:rsidRPr="00CD520F">
        <w:t>postglacial CO2 rise.”</w:t>
      </w:r>
      <w:r w:rsidRPr="00CD520F">
        <w:rPr>
          <w:sz w:val="12"/>
        </w:rPr>
        <w:t xml:space="preserve">¶ </w:t>
      </w:r>
      <w:r w:rsidRPr="00CD520F">
        <w:t>In light of these and other similar findings</w:t>
      </w:r>
      <w:r w:rsidRPr="00CD520F">
        <w:rPr>
          <w:sz w:val="12"/>
        </w:rPr>
        <w:t xml:space="preserve">¶ </w:t>
      </w:r>
      <w:r w:rsidRPr="00CD520F">
        <w:t>(</w:t>
      </w:r>
      <w:proofErr w:type="spellStart"/>
      <w:r w:rsidRPr="00CD520F">
        <w:t>Mayeux</w:t>
      </w:r>
      <w:proofErr w:type="spellEnd"/>
      <w:r w:rsidRPr="00CD520F">
        <w:t xml:space="preserve"> et al., 1997), it can be appreciated </w:t>
      </w:r>
      <w:r w:rsidRPr="00CD520F">
        <w:rPr>
          <w:sz w:val="12"/>
        </w:rPr>
        <w:t xml:space="preserve">¶ </w:t>
      </w:r>
      <w:r w:rsidRPr="00CD520F">
        <w:t xml:space="preserve">that the </w:t>
      </w:r>
      <w:r w:rsidRPr="00CD520F">
        <w:rPr>
          <w:rStyle w:val="StyleBoldUnderline"/>
        </w:rPr>
        <w:t xml:space="preserve">civilizations of </w:t>
      </w:r>
      <w:r w:rsidRPr="00CD520F">
        <w:rPr>
          <w:rStyle w:val="StyleBoldUnderline"/>
        </w:rPr>
        <w:lastRenderedPageBreak/>
        <w:t xml:space="preserve">the past, which </w:t>
      </w:r>
      <w:r w:rsidRPr="00CD520F">
        <w:rPr>
          <w:rStyle w:val="StyleBoldUnderline"/>
          <w:b w:val="0"/>
          <w:sz w:val="12"/>
          <w:u w:val="none"/>
        </w:rPr>
        <w:t>¶</w:t>
      </w:r>
      <w:r w:rsidRPr="00CD520F">
        <w:rPr>
          <w:rStyle w:val="StyleBoldUnderline"/>
        </w:rPr>
        <w:t xml:space="preserve"> could not have existed without agriculture, </w:t>
      </w:r>
      <w:r w:rsidRPr="00CD520F">
        <w:rPr>
          <w:rStyle w:val="StyleBoldUnderline"/>
          <w:b w:val="0"/>
          <w:sz w:val="12"/>
          <w:u w:val="none"/>
        </w:rPr>
        <w:t>¶</w:t>
      </w:r>
      <w:r w:rsidRPr="00CD520F">
        <w:rPr>
          <w:rStyle w:val="StyleBoldUnderline"/>
        </w:rPr>
        <w:t xml:space="preserve"> were largely made possible by the increase </w:t>
      </w:r>
      <w:r w:rsidRPr="00CD520F">
        <w:rPr>
          <w:rStyle w:val="StyleBoldUnderline"/>
          <w:b w:val="0"/>
          <w:sz w:val="12"/>
          <w:u w:val="none"/>
        </w:rPr>
        <w:t>¶</w:t>
      </w:r>
      <w:r w:rsidRPr="00CD520F">
        <w:rPr>
          <w:rStyle w:val="StyleBoldUnderline"/>
        </w:rPr>
        <w:t xml:space="preserve"> in the air’s CO2 content </w:t>
      </w:r>
      <w:r w:rsidRPr="00CD520F">
        <w:t xml:space="preserve">that accompanied </w:t>
      </w:r>
      <w:r w:rsidRPr="00CD520F">
        <w:rPr>
          <w:sz w:val="12"/>
        </w:rPr>
        <w:t xml:space="preserve">¶ </w:t>
      </w:r>
      <w:proofErr w:type="spellStart"/>
      <w:r w:rsidRPr="00CD520F">
        <w:t>deglaciation</w:t>
      </w:r>
      <w:proofErr w:type="spellEnd"/>
      <w:r w:rsidRPr="00CD520F">
        <w:t xml:space="preserve">, and that the peoples of the </w:t>
      </w:r>
      <w:r w:rsidRPr="00CD520F">
        <w:rPr>
          <w:sz w:val="12"/>
        </w:rPr>
        <w:t xml:space="preserve">¶ </w:t>
      </w:r>
      <w:r w:rsidRPr="00CD520F">
        <w:t xml:space="preserve">Earth today are likewise indebted to this </w:t>
      </w:r>
      <w:r w:rsidRPr="00CD520F">
        <w:rPr>
          <w:sz w:val="12"/>
        </w:rPr>
        <w:t xml:space="preserve">¶ </w:t>
      </w:r>
      <w:r w:rsidRPr="00CD520F">
        <w:t xml:space="preserve">phenomenon, as well as the additional 100 </w:t>
      </w:r>
      <w:r w:rsidRPr="00CD520F">
        <w:rPr>
          <w:sz w:val="12"/>
        </w:rPr>
        <w:t xml:space="preserve">¶ </w:t>
      </w:r>
      <w:r w:rsidRPr="00CD520F">
        <w:t xml:space="preserve">ppm of CO2 the atmosphere has </w:t>
      </w:r>
      <w:r w:rsidRPr="00CD520F">
        <w:rPr>
          <w:sz w:val="12"/>
        </w:rPr>
        <w:t xml:space="preserve">¶ </w:t>
      </w:r>
      <w:r w:rsidRPr="00CD520F">
        <w:t xml:space="preserve">subsequently acquired. But what about the </w:t>
      </w:r>
      <w:r w:rsidRPr="00CD520F">
        <w:rPr>
          <w:sz w:val="12"/>
        </w:rPr>
        <w:t xml:space="preserve">¶ </w:t>
      </w:r>
      <w:r w:rsidRPr="00CD520F">
        <w:t>future, will such benefits continue to</w:t>
      </w:r>
      <w:r w:rsidRPr="00CD520F">
        <w:rPr>
          <w:sz w:val="12"/>
        </w:rPr>
        <w:t xml:space="preserve">¶ </w:t>
      </w:r>
      <w:r w:rsidRPr="00CD520F">
        <w:t>accrue?</w:t>
      </w:r>
    </w:p>
    <w:p w14:paraId="6AA0C239" w14:textId="77777777" w:rsidR="00CD520F" w:rsidRPr="00CD520F" w:rsidRDefault="00CD520F" w:rsidP="00CD520F"/>
    <w:p w14:paraId="416672AE" w14:textId="77777777" w:rsidR="00CD520F" w:rsidRPr="00CD520F" w:rsidRDefault="00CD520F" w:rsidP="00CD520F">
      <w:pPr>
        <w:pStyle w:val="Heading4"/>
      </w:pPr>
      <w:r w:rsidRPr="00CD520F">
        <w:t>Warming provides an essential boon to agriculture – 600 years of African trends prove</w:t>
      </w:r>
    </w:p>
    <w:p w14:paraId="124A4A9D" w14:textId="7DDE1531" w:rsidR="00CD520F" w:rsidRPr="00CD520F" w:rsidRDefault="00CD520F" w:rsidP="00CD520F">
      <w:pPr>
        <w:rPr>
          <w:sz w:val="16"/>
        </w:rPr>
      </w:pPr>
      <w:r w:rsidRPr="00CD520F">
        <w:rPr>
          <w:rStyle w:val="StyleStyleBold12pt"/>
        </w:rPr>
        <w:t>Taylor, 11</w:t>
      </w:r>
      <w:r w:rsidRPr="00CD520F">
        <w:rPr>
          <w:sz w:val="16"/>
        </w:rPr>
        <w:t xml:space="preserve"> James Taylor, managing editor of Environment &amp; Climate News, a national monthly publication devoted to sound science and free-market environmentalism with a circulation of approximately 75,000 readers. He is also senior fellow for The Heartland Institute focusing on environmental issues. “ Climate Change Weekly: Global Warming Benefiting Africa’s Sahel Region” </w:t>
      </w:r>
    </w:p>
    <w:p w14:paraId="471D34DD" w14:textId="77777777" w:rsidR="00CD520F" w:rsidRPr="00CD520F" w:rsidRDefault="00CD520F" w:rsidP="00CD520F">
      <w:r w:rsidRPr="00CD520F">
        <w:t>Global warming activists are sounding four-alarm fire bells over a new study claiming global warming is causing drought and killing trees in the Sahel region of sub-Saharan Africa. Much like previous claims that have fallen by the wayside</w:t>
      </w:r>
      <w:r w:rsidRPr="00C34AC1">
        <w:rPr>
          <w:rStyle w:val="StyleBoldUnderline"/>
          <w:sz w:val="16"/>
        </w:rPr>
        <w:t xml:space="preserve">, </w:t>
      </w:r>
      <w:r w:rsidRPr="00C34AC1">
        <w:rPr>
          <w:rStyle w:val="StyleBoldUnderline"/>
        </w:rPr>
        <w:t>the notion that global warming is devastating the Sahel is unlikely to stand the dual tests of time and scientific scrutiny</w:t>
      </w:r>
      <w:r w:rsidRPr="00C34AC1">
        <w:rPr>
          <w:rStyle w:val="StyleBoldUnderline"/>
          <w:sz w:val="16"/>
        </w:rPr>
        <w:t xml:space="preserve">. </w:t>
      </w:r>
      <w:r w:rsidRPr="00CD520F">
        <w:t>According to the new study, a rise in temperatures and a decline in precipitation during the 20th century reduced tree densities in the Sahel by approximately 18 percent from 1954 through 2002. Lead author Patrick Gonzalez says in a press release accompanying the study, “Rainfall in the Sahel has dropped 20-30 percent in the 20th century…” At first glance, the study and accompanying press release might present a persuasive argument for Western democracies to reduce carbon dioxide emissions. Then again,</w:t>
      </w:r>
      <w:r w:rsidRPr="00C34AC1">
        <w:rPr>
          <w:rStyle w:val="StyleBoldUnderline"/>
          <w:sz w:val="16"/>
        </w:rPr>
        <w:t xml:space="preserve"> </w:t>
      </w:r>
      <w:r w:rsidRPr="00C34AC1">
        <w:rPr>
          <w:rStyle w:val="StyleBoldUnderline"/>
        </w:rPr>
        <w:t xml:space="preserve">the argument that Western democracies should reduce carbon dioxide emissions may have been driving the study, rather than the other way around. </w:t>
      </w:r>
      <w:r w:rsidRPr="00CD520F">
        <w:t>Lead author</w:t>
      </w:r>
      <w:r w:rsidRPr="00C34AC1">
        <w:rPr>
          <w:rStyle w:val="StyleBoldUnderline"/>
          <w:sz w:val="16"/>
        </w:rPr>
        <w:t xml:space="preserve"> </w:t>
      </w:r>
      <w:r w:rsidRPr="00C34AC1">
        <w:rPr>
          <w:rStyle w:val="StyleBoldUnderline"/>
        </w:rPr>
        <w:t>Gonzalez</w:t>
      </w:r>
      <w:r w:rsidRPr="00C34AC1">
        <w:rPr>
          <w:rStyle w:val="StyleBoldUnderline"/>
          <w:sz w:val="16"/>
        </w:rPr>
        <w:t xml:space="preserve"> </w:t>
      </w:r>
      <w:r w:rsidRPr="00C34AC1">
        <w:rPr>
          <w:rStyle w:val="StyleBoldUnderline"/>
        </w:rPr>
        <w:t>is</w:t>
      </w:r>
      <w:r w:rsidRPr="00C34AC1">
        <w:rPr>
          <w:rStyle w:val="StyleBoldUnderline"/>
          <w:sz w:val="16"/>
        </w:rPr>
        <w:t xml:space="preserve"> </w:t>
      </w:r>
      <w:r w:rsidRPr="00CD520F">
        <w:t>also</w:t>
      </w:r>
      <w:r w:rsidRPr="00C34AC1">
        <w:rPr>
          <w:rStyle w:val="StyleBoldUnderline"/>
        </w:rPr>
        <w:t xml:space="preserve"> a</w:t>
      </w:r>
      <w:r w:rsidRPr="00C34AC1">
        <w:rPr>
          <w:rStyle w:val="StyleBoldUnderline"/>
          <w:sz w:val="16"/>
        </w:rPr>
        <w:t xml:space="preserve"> </w:t>
      </w:r>
      <w:r w:rsidRPr="00C34AC1">
        <w:rPr>
          <w:rStyle w:val="StyleBoldUnderline"/>
        </w:rPr>
        <w:t>lead author for the</w:t>
      </w:r>
      <w:r w:rsidRPr="00CD520F">
        <w:t xml:space="preserve"> United Nations Intergovernmental Panel on Climate Change </w:t>
      </w:r>
      <w:r w:rsidRPr="00C34AC1">
        <w:rPr>
          <w:rStyle w:val="StyleBoldUnderline"/>
          <w:sz w:val="16"/>
        </w:rPr>
        <w:t>(</w:t>
      </w:r>
      <w:r w:rsidRPr="00C34AC1">
        <w:rPr>
          <w:rStyle w:val="StyleBoldUnderline"/>
        </w:rPr>
        <w:t>IPCC</w:t>
      </w:r>
      <w:r w:rsidRPr="00C34AC1">
        <w:rPr>
          <w:rStyle w:val="StyleBoldUnderline"/>
          <w:sz w:val="16"/>
        </w:rPr>
        <w:t xml:space="preserve">), </w:t>
      </w:r>
      <w:r w:rsidRPr="00C34AC1">
        <w:rPr>
          <w:rStyle w:val="StyleBoldUnderline"/>
        </w:rPr>
        <w:t>whose funding</w:t>
      </w:r>
      <w:r w:rsidRPr="00C34AC1">
        <w:rPr>
          <w:rStyle w:val="StyleBoldUnderline"/>
          <w:sz w:val="16"/>
        </w:rPr>
        <w:t xml:space="preserve"> </w:t>
      </w:r>
      <w:r w:rsidRPr="00CD520F">
        <w:t xml:space="preserve">and very existence </w:t>
      </w:r>
      <w:r w:rsidRPr="00C34AC1">
        <w:rPr>
          <w:rStyle w:val="StyleBoldUnderline"/>
        </w:rPr>
        <w:t>are dependent on the assertion that humans are causing a global warming crisis.</w:t>
      </w:r>
      <w:r w:rsidRPr="00CD520F">
        <w:t xml:space="preserve"> Moreover, IPCC is on record claiming global warming is causing an increase in drought, so </w:t>
      </w:r>
      <w:r w:rsidRPr="00C34AC1">
        <w:rPr>
          <w:rStyle w:val="StyleBoldUnderline"/>
        </w:rPr>
        <w:t xml:space="preserve">having a new study claiming global warming is causing drought and related problems in Africa’s Sahel region bolsters the shared interests of Gonzalez and IPCC. </w:t>
      </w:r>
      <w:r w:rsidRPr="00CD520F">
        <w:t>Gonzalez also spent half of the past decade as a staffer for the Nature Conservancy environmental activist group. The Nature Conservancy is one of the most vocal proponents of global warming alarmism and has also long asserted Western democracies must dramatically reduce carbon dioxide emissions. Further,</w:t>
      </w:r>
      <w:r w:rsidRPr="00C34AC1">
        <w:rPr>
          <w:rStyle w:val="StyleBoldUnderline"/>
          <w:sz w:val="16"/>
        </w:rPr>
        <w:t xml:space="preserve"> </w:t>
      </w:r>
      <w:r w:rsidRPr="00C34AC1">
        <w:rPr>
          <w:rStyle w:val="StyleBoldUnderline"/>
        </w:rPr>
        <w:t>NASA and the U.S. Geological Survey funded the study</w:t>
      </w:r>
      <w:r w:rsidRPr="00C34AC1">
        <w:rPr>
          <w:rStyle w:val="StyleBoldUnderline"/>
          <w:sz w:val="16"/>
        </w:rPr>
        <w:t xml:space="preserve">. </w:t>
      </w:r>
      <w:r w:rsidRPr="00C34AC1">
        <w:rPr>
          <w:rStyle w:val="StyleBoldUnderline"/>
        </w:rPr>
        <w:t xml:space="preserve">If such funded studies find little about which to be concerned, NASA and U.S. Geological Survey funds dry up, as do funds for Gonzalez and his National Park Service employers. </w:t>
      </w:r>
      <w:r w:rsidRPr="00CD520F">
        <w:t xml:space="preserve">This is not to say that readers should dismiss out of hand a study published by a Nature Conservancy staffer and United Nations representative with clear incentives to conclude global warming is causing drought and tree deaths. Such a background and incentives should, however, cause readers to look a little more deeply at the facts before accepting the study’s conclusions at face value. Turning to the science, assertions that global warming is causing drought and tree deaths in the Sahel is surprising news to many scientists and Sahel observers. The Sahel is a relatively narrow band of land stretching </w:t>
      </w:r>
      <w:proofErr w:type="gramStart"/>
      <w:r w:rsidRPr="00CD520F">
        <w:t>east-west</w:t>
      </w:r>
      <w:proofErr w:type="gramEnd"/>
      <w:r w:rsidRPr="00CD520F">
        <w:t xml:space="preserve"> across the African continent at the southern edge of the Sahara Desert. Contrary to what Gonzalez reports in his new study,</w:t>
      </w:r>
      <w:r w:rsidRPr="00C34AC1">
        <w:rPr>
          <w:rStyle w:val="StyleBoldUnderline"/>
          <w:sz w:val="16"/>
        </w:rPr>
        <w:t xml:space="preserve"> </w:t>
      </w:r>
      <w:r w:rsidRPr="00C34AC1">
        <w:rPr>
          <w:rStyle w:val="StyleBoldUnderline"/>
        </w:rPr>
        <w:t xml:space="preserve">many studies have documented improving conditions in the Sahel as the earth has warmed. </w:t>
      </w:r>
      <w:r w:rsidRPr="00C34AC1">
        <w:rPr>
          <w:rStyle w:val="StyleBoldUnderline"/>
          <w:sz w:val="16"/>
        </w:rPr>
        <w:t>“</w:t>
      </w:r>
      <w:r w:rsidRPr="00C34AC1">
        <w:rPr>
          <w:rStyle w:val="StyleBoldUnderline"/>
        </w:rPr>
        <w:t>The southern Saharan desert is in retreat, making farming viable again in what were some of the most arid parts of Africa</w:t>
      </w:r>
      <w:r w:rsidRPr="00C34AC1">
        <w:rPr>
          <w:rStyle w:val="StyleBoldUnderline"/>
          <w:sz w:val="16"/>
        </w:rPr>
        <w:t xml:space="preserve">,” </w:t>
      </w:r>
      <w:r w:rsidRPr="00CD520F">
        <w:t>New Scientist reported in 2002 (http://www.newscientist.com/article/dn2811-africas-deserts-are-in-spectacular-retreat.html).</w:t>
      </w:r>
      <w:r w:rsidRPr="00C34AC1">
        <w:rPr>
          <w:rStyle w:val="StyleBoldUnderline"/>
          <w:sz w:val="16"/>
        </w:rPr>
        <w:t xml:space="preserve"> “</w:t>
      </w:r>
      <w:r w:rsidRPr="00C34AC1">
        <w:rPr>
          <w:rStyle w:val="StyleBoldUnderline"/>
        </w:rPr>
        <w:t>Burkina Faso, one of the West African countries devastated by drought and advancing deserts 20 years ago, is growing</w:t>
      </w:r>
      <w:r w:rsidRPr="00C34AC1">
        <w:rPr>
          <w:rStyle w:val="StyleBoldUnderline"/>
          <w:sz w:val="16"/>
        </w:rPr>
        <w:t xml:space="preserve"> </w:t>
      </w:r>
      <w:r w:rsidRPr="00CD520F">
        <w:t>so much</w:t>
      </w:r>
      <w:r w:rsidRPr="00C34AC1">
        <w:rPr>
          <w:rStyle w:val="StyleBoldUnderline"/>
          <w:sz w:val="16"/>
        </w:rPr>
        <w:t xml:space="preserve"> </w:t>
      </w:r>
      <w:r w:rsidRPr="00C34AC1">
        <w:rPr>
          <w:rStyle w:val="StyleBoldUnderline"/>
        </w:rPr>
        <w:t>greener</w:t>
      </w:r>
      <w:r w:rsidRPr="00CD520F">
        <w:t xml:space="preserve"> that families who fled to wetter coastal regions are starting to go home.”</w:t>
      </w:r>
      <w:r w:rsidRPr="00C34AC1">
        <w:rPr>
          <w:rStyle w:val="StyleBoldUnderline"/>
          <w:sz w:val="16"/>
        </w:rPr>
        <w:t xml:space="preserve"> </w:t>
      </w:r>
      <w:r w:rsidRPr="00C34AC1">
        <w:rPr>
          <w:rStyle w:val="StyleBoldUnderline"/>
        </w:rPr>
        <w:t>An “analysis of satellite images</w:t>
      </w:r>
      <w:r w:rsidRPr="00C34AC1">
        <w:rPr>
          <w:rStyle w:val="StyleBoldUnderline"/>
          <w:sz w:val="16"/>
        </w:rPr>
        <w:t xml:space="preserve"> </w:t>
      </w:r>
      <w:r w:rsidRPr="00CD520F">
        <w:t>completed this summer</w:t>
      </w:r>
      <w:r w:rsidRPr="00C34AC1">
        <w:rPr>
          <w:rStyle w:val="StyleBoldUnderline"/>
          <w:sz w:val="16"/>
        </w:rPr>
        <w:t xml:space="preserve"> </w:t>
      </w:r>
      <w:r w:rsidRPr="00C34AC1">
        <w:rPr>
          <w:rStyle w:val="StyleBoldUnderline"/>
        </w:rPr>
        <w:t>reveals that dunes are retreating</w:t>
      </w:r>
      <w:r w:rsidRPr="00C34AC1">
        <w:rPr>
          <w:rStyle w:val="StyleBoldUnderline"/>
          <w:sz w:val="16"/>
        </w:rPr>
        <w:t xml:space="preserve"> </w:t>
      </w:r>
      <w:r w:rsidRPr="00CD520F">
        <w:t>right across the Sahel region on the southern edge of the Sahara desert,” New Scientist explained.</w:t>
      </w:r>
      <w:r w:rsidRPr="00C34AC1">
        <w:rPr>
          <w:rStyle w:val="StyleBoldUnderline"/>
          <w:sz w:val="16"/>
        </w:rPr>
        <w:t xml:space="preserve"> “</w:t>
      </w:r>
      <w:r w:rsidRPr="00C34AC1">
        <w:rPr>
          <w:rStyle w:val="StyleBoldUnderline"/>
        </w:rPr>
        <w:t xml:space="preserve">Vegetation is ousting sand </w:t>
      </w:r>
      <w:r w:rsidRPr="00CD520F">
        <w:t xml:space="preserve">across a swathe of land stretching from Mauritania on the shores of the Atlantic to Eritrea 6000 </w:t>
      </w:r>
      <w:proofErr w:type="spellStart"/>
      <w:r w:rsidRPr="00CD520F">
        <w:t>kilometres</w:t>
      </w:r>
      <w:proofErr w:type="spellEnd"/>
      <w:r w:rsidRPr="00CD520F">
        <w:t xml:space="preserve"> away on the Red Sea coast. Nor is it just a short-term trend. </w:t>
      </w:r>
      <w:r w:rsidRPr="00C34AC1">
        <w:rPr>
          <w:rStyle w:val="StyleBoldUnderline"/>
        </w:rPr>
        <w:t xml:space="preserve">Analysts say the gradual greening has been happening since the mid-1980s.” </w:t>
      </w:r>
      <w:r w:rsidRPr="00CD520F">
        <w:t>“There are more trees for firewood and more grassland for livestock. And</w:t>
      </w:r>
      <w:r w:rsidRPr="00C34AC1">
        <w:rPr>
          <w:rStyle w:val="StyleBoldUnderline"/>
          <w:sz w:val="16"/>
        </w:rPr>
        <w:t xml:space="preserve"> </w:t>
      </w:r>
      <w:r w:rsidRPr="00C34AC1">
        <w:rPr>
          <w:rStyle w:val="StyleBoldUnderline"/>
        </w:rPr>
        <w:t>a survey among farmers shows a 70 per cent increase in yields of local cereals</w:t>
      </w:r>
      <w:r w:rsidRPr="00C34AC1">
        <w:rPr>
          <w:rStyle w:val="StyleBoldUnderline"/>
          <w:sz w:val="16"/>
        </w:rPr>
        <w:t xml:space="preserve"> </w:t>
      </w:r>
      <w:r w:rsidRPr="00CD520F">
        <w:t xml:space="preserve">such as sorghum and millet in one province in recent years,” New Scientist added. These trends have continued throughout the past decade. In 2009 scientists at </w:t>
      </w:r>
      <w:r w:rsidRPr="00CD520F">
        <w:lastRenderedPageBreak/>
        <w:t xml:space="preserve">Boston University used satellite data to study African vegetation patterns since the mid-1990s. As reported by BBC News, </w:t>
      </w:r>
      <w:r w:rsidRPr="00C34AC1">
        <w:rPr>
          <w:rStyle w:val="StyleBoldUnderline"/>
          <w:sz w:val="16"/>
        </w:rPr>
        <w:t>“</w:t>
      </w:r>
      <w:r w:rsidRPr="00C34AC1">
        <w:rPr>
          <w:rStyle w:val="StyleBoldUnderline"/>
        </w:rPr>
        <w:t>satellite images from the last 15 years do seem to show a recovery of vegetation in the Southern Sahara.”</w:t>
      </w:r>
      <w:r w:rsidRPr="00C34AC1">
        <w:rPr>
          <w:rStyle w:val="StyleBoldUnderline"/>
          <w:sz w:val="16"/>
        </w:rPr>
        <w:t xml:space="preserve"> “</w:t>
      </w:r>
      <w:r w:rsidRPr="00C34AC1">
        <w:rPr>
          <w:rStyle w:val="StyleBoldUnderline"/>
        </w:rPr>
        <w:t>The broader picture is reinforced by studies carried out in the Namib Desert</w:t>
      </w:r>
      <w:r w:rsidRPr="00C34AC1">
        <w:rPr>
          <w:rStyle w:val="StyleBoldUnderline"/>
          <w:sz w:val="16"/>
        </w:rPr>
        <w:t xml:space="preserve"> </w:t>
      </w:r>
      <w:r w:rsidRPr="00CD520F">
        <w:t>in Namibia,” BBC News added. “</w:t>
      </w:r>
      <w:r w:rsidRPr="00C34AC1">
        <w:rPr>
          <w:rStyle w:val="StyleBoldUnderline"/>
        </w:rPr>
        <w:t>This</w:t>
      </w:r>
      <w:r w:rsidRPr="00C34AC1">
        <w:rPr>
          <w:rStyle w:val="StyleBoldUnderline"/>
          <w:sz w:val="16"/>
        </w:rPr>
        <w:t xml:space="preserve"> </w:t>
      </w:r>
      <w:r w:rsidRPr="00C34AC1">
        <w:rPr>
          <w:rStyle w:val="StyleBoldUnderline"/>
        </w:rPr>
        <w:t xml:space="preserve">is a region with an average rainfall of just 12 </w:t>
      </w:r>
      <w:proofErr w:type="spellStart"/>
      <w:r w:rsidRPr="00C34AC1">
        <w:rPr>
          <w:rStyle w:val="StyleBoldUnderline"/>
        </w:rPr>
        <w:t>millimetres</w:t>
      </w:r>
      <w:proofErr w:type="spellEnd"/>
      <w:r w:rsidRPr="00C34AC1">
        <w:rPr>
          <w:rStyle w:val="StyleBoldUnderline"/>
          <w:sz w:val="16"/>
        </w:rPr>
        <w:t xml:space="preserve"> </w:t>
      </w:r>
      <w:r w:rsidRPr="00CD520F">
        <w:t xml:space="preserve">per year – what scientists call ‘hyper-arid’. Scientists have been measuring rainfall here for the last 60 years. </w:t>
      </w:r>
      <w:r w:rsidRPr="00C34AC1">
        <w:rPr>
          <w:rStyle w:val="StyleBoldUnderline"/>
        </w:rPr>
        <w:t xml:space="preserve">Last year the local research </w:t>
      </w:r>
      <w:proofErr w:type="spellStart"/>
      <w:r w:rsidRPr="00C34AC1">
        <w:rPr>
          <w:rStyle w:val="StyleBoldUnderline"/>
        </w:rPr>
        <w:t>centre</w:t>
      </w:r>
      <w:proofErr w:type="spellEnd"/>
      <w:r w:rsidRPr="00CD520F">
        <w:t xml:space="preserve">, called </w:t>
      </w:r>
      <w:proofErr w:type="spellStart"/>
      <w:r w:rsidRPr="00CD520F">
        <w:t>Gobabeb</w:t>
      </w:r>
      <w:proofErr w:type="spellEnd"/>
      <w:r w:rsidRPr="00C34AC1">
        <w:rPr>
          <w:rStyle w:val="StyleBoldUnderline"/>
          <w:sz w:val="16"/>
        </w:rPr>
        <w:t xml:space="preserve">, </w:t>
      </w:r>
      <w:r w:rsidRPr="00C34AC1">
        <w:rPr>
          <w:rStyle w:val="StyleBoldUnderline"/>
        </w:rPr>
        <w:t>measured 80mm</w:t>
      </w:r>
      <w:r w:rsidRPr="00C34AC1">
        <w:rPr>
          <w:rStyle w:val="StyleBoldUnderline"/>
          <w:sz w:val="16"/>
        </w:rPr>
        <w:t xml:space="preserve"> </w:t>
      </w:r>
      <w:r w:rsidRPr="00CD520F">
        <w:t>of rain.”</w:t>
      </w:r>
      <w:r w:rsidRPr="00C34AC1">
        <w:rPr>
          <w:rStyle w:val="StyleBoldUnderline"/>
          <w:sz w:val="16"/>
        </w:rPr>
        <w:t xml:space="preserve"> </w:t>
      </w:r>
      <w:r w:rsidRPr="00C34AC1">
        <w:rPr>
          <w:rStyle w:val="StyleBoldUnderline"/>
        </w:rPr>
        <w:t xml:space="preserve">Scientists at Brown </w:t>
      </w:r>
      <w:r w:rsidRPr="00CD520F">
        <w:t>University and the University of Minnesota-Duluth</w:t>
      </w:r>
      <w:r w:rsidRPr="00C34AC1">
        <w:rPr>
          <w:rStyle w:val="StyleBoldUnderline"/>
          <w:sz w:val="16"/>
        </w:rPr>
        <w:t xml:space="preserve"> </w:t>
      </w:r>
      <w:r w:rsidRPr="00C34AC1">
        <w:rPr>
          <w:rStyle w:val="StyleBoldUnderline"/>
        </w:rPr>
        <w:t xml:space="preserve">confirmed a </w:t>
      </w:r>
      <w:proofErr w:type="gramStart"/>
      <w:r w:rsidRPr="00C34AC1">
        <w:rPr>
          <w:rStyle w:val="StyleBoldUnderline"/>
        </w:rPr>
        <w:t>longer term</w:t>
      </w:r>
      <w:proofErr w:type="gramEnd"/>
      <w:r w:rsidRPr="00C34AC1">
        <w:rPr>
          <w:rStyle w:val="StyleBoldUnderline"/>
        </w:rPr>
        <w:t xml:space="preserve"> improvement in African soil moisture</w:t>
      </w:r>
      <w:r w:rsidRPr="00C34AC1">
        <w:rPr>
          <w:rStyle w:val="StyleBoldUnderline"/>
          <w:sz w:val="16"/>
        </w:rPr>
        <w:t xml:space="preserve">. </w:t>
      </w:r>
      <w:r w:rsidRPr="00C34AC1">
        <w:rPr>
          <w:rStyle w:val="StyleBoldUnderline"/>
        </w:rPr>
        <w:t xml:space="preserve">After studying African drought patterns since the 1400s, the scientists reported in January 2007 in the peer-reviewed science journal Geology that Africa is “experiencing an unusually prolonged period of stable, wet conditions in comparison to previous centuries of the past millennium.” </w:t>
      </w:r>
      <w:r w:rsidRPr="00CD520F">
        <w:t xml:space="preserve">Moreover, “the patterns and variability of twentieth-century rainfall in central Africa have been unusually conducive to human welfare in the context of the past 1400 </w:t>
      </w:r>
      <w:proofErr w:type="spellStart"/>
      <w:r w:rsidRPr="00CD520F">
        <w:t>yr</w:t>
      </w:r>
      <w:proofErr w:type="spellEnd"/>
      <w:r w:rsidRPr="00CD520F">
        <w:t>,” the scientists explained</w:t>
      </w:r>
      <w:r w:rsidRPr="00C34AC1">
        <w:rPr>
          <w:rStyle w:val="StyleBoldUnderline"/>
          <w:sz w:val="16"/>
        </w:rPr>
        <w:t xml:space="preserve">. </w:t>
      </w:r>
      <w:r w:rsidRPr="00C34AC1">
        <w:rPr>
          <w:rStyle w:val="StyleBoldUnderline"/>
        </w:rPr>
        <w:t>The same patterns are occurring globally</w:t>
      </w:r>
      <w:r w:rsidRPr="00C34AC1">
        <w:rPr>
          <w:rStyle w:val="StyleBoldUnderline"/>
          <w:sz w:val="16"/>
        </w:rPr>
        <w:t>. A</w:t>
      </w:r>
      <w:r w:rsidRPr="00C34AC1">
        <w:rPr>
          <w:rStyle w:val="StyleBoldUnderline"/>
        </w:rPr>
        <w:t>nalyzing satellite imagery that has been available since 1982, scientists reported in a 2003 peer-reviewed study in Science, “We present a global investigation of vegetation responses to climatic changes by analyzing 18 years</w:t>
      </w:r>
      <w:r w:rsidRPr="00C34AC1">
        <w:rPr>
          <w:rStyle w:val="StyleBoldUnderline"/>
          <w:sz w:val="16"/>
        </w:rPr>
        <w:t xml:space="preserve"> </w:t>
      </w:r>
      <w:r w:rsidRPr="00CD520F">
        <w:t>(1982 to 1999)</w:t>
      </w:r>
      <w:r w:rsidRPr="00C34AC1">
        <w:rPr>
          <w:rStyle w:val="StyleBoldUnderline"/>
          <w:sz w:val="16"/>
        </w:rPr>
        <w:t xml:space="preserve"> </w:t>
      </w:r>
      <w:r w:rsidRPr="00C34AC1">
        <w:rPr>
          <w:rStyle w:val="StyleBoldUnderline"/>
        </w:rPr>
        <w:t>of both climatic data and satellite observations of vegetation activity</w:t>
      </w:r>
      <w:r w:rsidRPr="00C34AC1">
        <w:rPr>
          <w:rStyle w:val="StyleBoldUnderline"/>
          <w:sz w:val="16"/>
        </w:rPr>
        <w:t xml:space="preserve">. </w:t>
      </w:r>
      <w:r w:rsidRPr="00C34AC1">
        <w:rPr>
          <w:rStyle w:val="StyleBoldUnderline"/>
        </w:rPr>
        <w:t>Our results indicate that global changes in climate have eased several critical climatic constraints to plant growth, such that net primary production increased 6</w:t>
      </w:r>
      <w:r w:rsidRPr="00C34AC1">
        <w:rPr>
          <w:rStyle w:val="StyleBoldUnderline"/>
          <w:sz w:val="16"/>
        </w:rPr>
        <w:t xml:space="preserve">% </w:t>
      </w:r>
      <w:r w:rsidRPr="00CD520F">
        <w:t xml:space="preserve">(3.4 </w:t>
      </w:r>
      <w:proofErr w:type="spellStart"/>
      <w:r w:rsidRPr="00CD520F">
        <w:t>petagrams</w:t>
      </w:r>
      <w:proofErr w:type="spellEnd"/>
      <w:r w:rsidRPr="00CD520F">
        <w:t xml:space="preserve"> of carbon over 18 years)</w:t>
      </w:r>
      <w:r w:rsidRPr="00C34AC1">
        <w:rPr>
          <w:rStyle w:val="StyleBoldUnderline"/>
          <w:sz w:val="16"/>
        </w:rPr>
        <w:t xml:space="preserve"> </w:t>
      </w:r>
      <w:r w:rsidRPr="00C34AC1">
        <w:rPr>
          <w:rStyle w:val="StyleBoldUnderline"/>
        </w:rPr>
        <w:t>globally</w:t>
      </w:r>
      <w:r w:rsidRPr="00C34AC1">
        <w:rPr>
          <w:rStyle w:val="StyleBoldUnderline"/>
          <w:sz w:val="16"/>
        </w:rPr>
        <w:t xml:space="preserve">.” </w:t>
      </w:r>
      <w:r w:rsidRPr="00CD520F">
        <w:t xml:space="preserve">With so many studies and data indicating global warming is benefiting soil moisture, plant growth and forest expansion in the Sahel region, Africa as a whole and globally, the new assertion that global warming is causing a climate crisis in the Sahel is speculative and controversial at best. Perhaps Gonzalez inadvertently revealed the true purpose of his new study when he concluded his press release by saying, “We in the U.S. and other industrialized nations have it in our power, with current technologies and practices, to avert more drastic impacts around the world by reducing our greenhouse gas emissions.” This is certainly something we would expect a Nature Conservancy staffer and United Nations representative to say. </w:t>
      </w:r>
    </w:p>
    <w:p w14:paraId="44747249" w14:textId="77777777" w:rsidR="00CD520F" w:rsidRPr="00CD520F" w:rsidRDefault="00CD520F" w:rsidP="00CD520F"/>
    <w:p w14:paraId="296E5CFE" w14:textId="0F0638FD" w:rsidR="00136D58" w:rsidRDefault="00136D58" w:rsidP="00136D58">
      <w:pPr>
        <w:pStyle w:val="Heading3"/>
      </w:pPr>
      <w:r>
        <w:lastRenderedPageBreak/>
        <w:t>2NC Link – Photosynthesis</w:t>
      </w:r>
    </w:p>
    <w:p w14:paraId="7CC50950" w14:textId="77777777" w:rsidR="00136D58" w:rsidRDefault="00136D58" w:rsidP="00136D58">
      <w:pPr>
        <w:pStyle w:val="Heading4"/>
      </w:pPr>
      <w:r>
        <w:t xml:space="preserve">Increases in CO2 content increase plant photosynthesis, decrease water loss, and increase fruit number </w:t>
      </w:r>
    </w:p>
    <w:p w14:paraId="2E03463D" w14:textId="44DB41AD" w:rsidR="00136D58" w:rsidRPr="00136D58" w:rsidRDefault="00136D58" w:rsidP="00136D58">
      <w:pPr>
        <w:rPr>
          <w:sz w:val="16"/>
        </w:rPr>
      </w:pPr>
      <w:proofErr w:type="spellStart"/>
      <w:proofErr w:type="gramStart"/>
      <w:r w:rsidRPr="00136D58">
        <w:rPr>
          <w:rStyle w:val="StyleStyleBold12pt"/>
        </w:rPr>
        <w:t>Idso</w:t>
      </w:r>
      <w:proofErr w:type="spellEnd"/>
      <w:r w:rsidRPr="00136D58">
        <w:rPr>
          <w:rStyle w:val="StyleStyleBold12pt"/>
        </w:rPr>
        <w:t xml:space="preserve"> 11</w:t>
      </w:r>
      <w:r w:rsidRPr="00136D58">
        <w:rPr>
          <w:sz w:val="16"/>
        </w:rPr>
        <w:t xml:space="preserve"> (Craig </w:t>
      </w:r>
      <w:proofErr w:type="spellStart"/>
      <w:r w:rsidRPr="00136D58">
        <w:rPr>
          <w:sz w:val="16"/>
        </w:rPr>
        <w:t>Idso</w:t>
      </w:r>
      <w:proofErr w:type="spellEnd"/>
      <w:r w:rsidRPr="00136D58">
        <w:rPr>
          <w:sz w:val="16"/>
        </w:rPr>
        <w:t xml:space="preserve">, former founder, president, and current chairman of Center for the Study of Carbon Dioxide and Global Change, 6/15/11, “Estimates of Global Food Production in the Year 2050: Will We Produce Enough to Adequately Feed the World?” </w:t>
      </w:r>
      <w:hyperlink r:id="rId36" w:history="1">
        <w:r w:rsidRPr="00136D58">
          <w:rPr>
            <w:sz w:val="16"/>
          </w:rPr>
          <w:t>http://www.co2science.org/education/reports/foodsecurity/GlobalFoodProductionEstimates2050.pd,f</w:t>
        </w:r>
      </w:hyperlink>
      <w:r w:rsidRPr="00136D58">
        <w:rPr>
          <w:sz w:val="16"/>
        </w:rPr>
        <w:t>, page 7).</w:t>
      </w:r>
      <w:proofErr w:type="gramEnd"/>
      <w:r w:rsidRPr="00136D58">
        <w:rPr>
          <w:sz w:val="16"/>
        </w:rPr>
        <w:t xml:space="preserve"> </w:t>
      </w:r>
    </w:p>
    <w:p w14:paraId="4EAA5585" w14:textId="77777777" w:rsidR="00136D58" w:rsidRDefault="00136D58" w:rsidP="00136D58">
      <w:r w:rsidRPr="00136D58">
        <w:t xml:space="preserve">The idea that </w:t>
      </w:r>
      <w:r w:rsidRPr="00136D58">
        <w:rPr>
          <w:rStyle w:val="StyleBoldUnderline"/>
        </w:rPr>
        <w:t>an increase in the air’s CO2</w:t>
      </w:r>
      <w:r w:rsidRPr="00136D58">
        <w:rPr>
          <w:rStyle w:val="StyleBoldUnderline"/>
          <w:b w:val="0"/>
          <w:sz w:val="12"/>
          <w:u w:val="none"/>
        </w:rPr>
        <w:t>¶</w:t>
      </w:r>
      <w:r w:rsidRPr="00136D58">
        <w:rPr>
          <w:rStyle w:val="StyleBoldUnderline"/>
        </w:rPr>
        <w:t xml:space="preserve"> content may be of benefit to the biosphere</w:t>
      </w:r>
      <w:r w:rsidRPr="00136D58">
        <w:t xml:space="preserve"> </w:t>
      </w:r>
      <w:r w:rsidRPr="00136D58">
        <w:rPr>
          <w:sz w:val="12"/>
        </w:rPr>
        <w:t xml:space="preserve">¶ </w:t>
      </w:r>
      <w:r w:rsidRPr="00136D58">
        <w:t xml:space="preserve">can be traced back in time over 200 years. </w:t>
      </w:r>
      <w:r w:rsidRPr="00136D58">
        <w:rPr>
          <w:sz w:val="12"/>
        </w:rPr>
        <w:t xml:space="preserve">¶ </w:t>
      </w:r>
      <w:r w:rsidRPr="00136D58">
        <w:t xml:space="preserve">As early as 1804, for example, </w:t>
      </w:r>
      <w:r w:rsidRPr="00136D58">
        <w:rPr>
          <w:rStyle w:val="StyleBoldUnderline"/>
        </w:rPr>
        <w:t xml:space="preserve">de Saussure </w:t>
      </w:r>
      <w:r w:rsidRPr="00136D58">
        <w:rPr>
          <w:rStyle w:val="StyleBoldUnderline"/>
          <w:b w:val="0"/>
          <w:sz w:val="12"/>
          <w:u w:val="none"/>
        </w:rPr>
        <w:t>¶</w:t>
      </w:r>
      <w:r w:rsidRPr="00136D58">
        <w:rPr>
          <w:rStyle w:val="StyleBoldUnderline"/>
        </w:rPr>
        <w:t xml:space="preserve"> showed that peas exposed to high CO2</w:t>
      </w:r>
      <w:r w:rsidRPr="00136D58">
        <w:rPr>
          <w:rStyle w:val="StyleBoldUnderline"/>
          <w:b w:val="0"/>
          <w:sz w:val="12"/>
          <w:u w:val="none"/>
        </w:rPr>
        <w:t>¶</w:t>
      </w:r>
      <w:r w:rsidRPr="00136D58">
        <w:rPr>
          <w:rStyle w:val="StyleBoldUnderline"/>
        </w:rPr>
        <w:t xml:space="preserve"> concentrations grew better than control </w:t>
      </w:r>
      <w:r w:rsidRPr="00136D58">
        <w:rPr>
          <w:rStyle w:val="StyleBoldUnderline"/>
          <w:b w:val="0"/>
          <w:sz w:val="12"/>
          <w:u w:val="none"/>
        </w:rPr>
        <w:t>¶</w:t>
      </w:r>
      <w:r w:rsidRPr="00136D58">
        <w:rPr>
          <w:rStyle w:val="StyleBoldUnderline"/>
        </w:rPr>
        <w:t xml:space="preserve"> plants in ambient air; and work conducted </w:t>
      </w:r>
      <w:r w:rsidRPr="00136D58">
        <w:rPr>
          <w:rStyle w:val="StyleBoldUnderline"/>
          <w:b w:val="0"/>
          <w:sz w:val="12"/>
          <w:u w:val="none"/>
        </w:rPr>
        <w:t>¶</w:t>
      </w:r>
      <w:r w:rsidRPr="00136D58">
        <w:rPr>
          <w:rStyle w:val="StyleBoldUnderline"/>
        </w:rPr>
        <w:t xml:space="preserve"> </w:t>
      </w:r>
      <w:r w:rsidRPr="00136D58">
        <w:t>in the early 1900s</w:t>
      </w:r>
      <w:r w:rsidRPr="00136D58">
        <w:rPr>
          <w:rStyle w:val="StyleBoldUnderline"/>
        </w:rPr>
        <w:t xml:space="preserve"> significantly increased </w:t>
      </w:r>
      <w:r w:rsidRPr="00136D58">
        <w:rPr>
          <w:rStyle w:val="StyleBoldUnderline"/>
          <w:b w:val="0"/>
          <w:sz w:val="12"/>
          <w:u w:val="none"/>
        </w:rPr>
        <w:t>¶</w:t>
      </w:r>
      <w:r w:rsidRPr="00136D58">
        <w:rPr>
          <w:rStyle w:val="StyleBoldUnderline"/>
        </w:rPr>
        <w:t xml:space="preserve"> the number of species in which this </w:t>
      </w:r>
      <w:r w:rsidRPr="00136D58">
        <w:rPr>
          <w:rStyle w:val="StyleBoldUnderline"/>
          <w:b w:val="0"/>
          <w:sz w:val="12"/>
          <w:u w:val="none"/>
        </w:rPr>
        <w:t>¶</w:t>
      </w:r>
      <w:r w:rsidRPr="00136D58">
        <w:rPr>
          <w:rStyle w:val="StyleBoldUnderline"/>
        </w:rPr>
        <w:t xml:space="preserve"> growth-enhancing effect of atmospheric </w:t>
      </w:r>
      <w:r w:rsidRPr="00136D58">
        <w:rPr>
          <w:rStyle w:val="StyleBoldUnderline"/>
          <w:b w:val="0"/>
          <w:sz w:val="12"/>
          <w:u w:val="none"/>
        </w:rPr>
        <w:t>¶</w:t>
      </w:r>
      <w:r w:rsidRPr="00136D58">
        <w:rPr>
          <w:rStyle w:val="StyleBoldUnderline"/>
        </w:rPr>
        <w:t xml:space="preserve"> CO2 enrichment was observed to occur</w:t>
      </w:r>
      <w:r w:rsidRPr="00136D58">
        <w:t xml:space="preserve"> (</w:t>
      </w:r>
      <w:proofErr w:type="spellStart"/>
      <w:r w:rsidRPr="00136D58">
        <w:t>Demoussy</w:t>
      </w:r>
      <w:proofErr w:type="spellEnd"/>
      <w:r w:rsidRPr="00136D58">
        <w:t xml:space="preserve">, 1902-1904; Cummings and Jones, 1918). In </w:t>
      </w:r>
      <w:r w:rsidRPr="00136D58">
        <w:rPr>
          <w:sz w:val="12"/>
        </w:rPr>
        <w:t xml:space="preserve">¶ </w:t>
      </w:r>
      <w:r w:rsidRPr="00136D58">
        <w:t xml:space="preserve">fact, by the time a group of scientists convened at Duke University in 1977 for a workshop on </w:t>
      </w:r>
      <w:r w:rsidRPr="00136D58">
        <w:rPr>
          <w:sz w:val="12"/>
        </w:rPr>
        <w:t xml:space="preserve">¶ </w:t>
      </w:r>
      <w:r w:rsidRPr="00136D58">
        <w:t xml:space="preserve">Anticipated Plant Responses to Global Carbon Dioxide Enrichment, an annotated bibliography </w:t>
      </w:r>
      <w:r w:rsidRPr="00136D58">
        <w:rPr>
          <w:sz w:val="12"/>
        </w:rPr>
        <w:t xml:space="preserve">¶ </w:t>
      </w:r>
      <w:r w:rsidRPr="00136D58">
        <w:t xml:space="preserve">of </w:t>
      </w:r>
      <w:r w:rsidRPr="00136D58">
        <w:rPr>
          <w:rStyle w:val="StyleBoldUnderline"/>
        </w:rPr>
        <w:t>590 scientific studies dealing with CO2 effects on vegetation had been prepared</w:t>
      </w:r>
      <w:r w:rsidRPr="00136D58">
        <w:t xml:space="preserve"> (Strain, </w:t>
      </w:r>
      <w:r w:rsidRPr="00136D58">
        <w:rPr>
          <w:sz w:val="12"/>
        </w:rPr>
        <w:t xml:space="preserve">¶ </w:t>
      </w:r>
      <w:r w:rsidRPr="00136D58">
        <w:t xml:space="preserve">1978). This body of research demonstrated that </w:t>
      </w:r>
      <w:r w:rsidRPr="00136D58">
        <w:rPr>
          <w:rStyle w:val="StyleBoldUnderline"/>
        </w:rPr>
        <w:t xml:space="preserve">increased levels of atmospheric CO2 generally </w:t>
      </w:r>
      <w:r w:rsidRPr="00136D58">
        <w:rPr>
          <w:rStyle w:val="StyleBoldUnderline"/>
          <w:b w:val="0"/>
          <w:sz w:val="12"/>
          <w:u w:val="none"/>
        </w:rPr>
        <w:t>¶</w:t>
      </w:r>
      <w:r w:rsidRPr="00136D58">
        <w:rPr>
          <w:rStyle w:val="StyleBoldUnderline"/>
        </w:rPr>
        <w:t xml:space="preserve"> produce increases in plant photosynthesis, decreases in plant water loss by transpiration, </w:t>
      </w:r>
      <w:r w:rsidRPr="00136D58">
        <w:rPr>
          <w:rStyle w:val="StyleBoldUnderline"/>
          <w:b w:val="0"/>
          <w:sz w:val="12"/>
          <w:u w:val="none"/>
        </w:rPr>
        <w:t>¶</w:t>
      </w:r>
      <w:r w:rsidRPr="00136D58">
        <w:rPr>
          <w:rStyle w:val="StyleBoldUnderline"/>
        </w:rPr>
        <w:t xml:space="preserve"> increases in leaf area, and increases in plant branch and fruit numbers</w:t>
      </w:r>
      <w:r w:rsidRPr="00136D58">
        <w:t xml:space="preserve">, to name but a few of </w:t>
      </w:r>
      <w:r w:rsidRPr="00136D58">
        <w:rPr>
          <w:sz w:val="12"/>
        </w:rPr>
        <w:t xml:space="preserve">¶ </w:t>
      </w:r>
      <w:r w:rsidRPr="00136D58">
        <w:t xml:space="preserve">the most commonly reported benefits. And five years later, at the International Conference on </w:t>
      </w:r>
      <w:r w:rsidRPr="00136D58">
        <w:rPr>
          <w:sz w:val="12"/>
        </w:rPr>
        <w:t xml:space="preserve">¶ </w:t>
      </w:r>
      <w:r w:rsidRPr="00136D58">
        <w:t xml:space="preserve">Rising Atmospheric Carbon Dioxide and Plant </w:t>
      </w:r>
      <w:r w:rsidRPr="00136D58">
        <w:rPr>
          <w:sz w:val="12"/>
        </w:rPr>
        <w:t xml:space="preserve">¶ </w:t>
      </w:r>
      <w:r w:rsidRPr="00136D58">
        <w:t xml:space="preserve">Productivity, it was concluded that a doubling of the air’s </w:t>
      </w:r>
      <w:r w:rsidRPr="00136D58">
        <w:rPr>
          <w:sz w:val="12"/>
        </w:rPr>
        <w:t>¶</w:t>
      </w:r>
      <w:r w:rsidRPr="00136D58">
        <w:t xml:space="preserve"> CO2 concentration would likely lead to a 50% increase in </w:t>
      </w:r>
      <w:r w:rsidRPr="00136D58">
        <w:rPr>
          <w:sz w:val="12"/>
        </w:rPr>
        <w:t>¶</w:t>
      </w:r>
      <w:r w:rsidRPr="00136D58">
        <w:t xml:space="preserve"> photosynthesis in C3 plants, a doubling of water use </w:t>
      </w:r>
      <w:r w:rsidRPr="00136D58">
        <w:rPr>
          <w:sz w:val="12"/>
        </w:rPr>
        <w:t>¶</w:t>
      </w:r>
      <w:r w:rsidRPr="00136D58">
        <w:t xml:space="preserve"> efficiency in both C3 and C4 plants, significant increases </w:t>
      </w:r>
      <w:r w:rsidRPr="00136D58">
        <w:rPr>
          <w:sz w:val="12"/>
        </w:rPr>
        <w:t xml:space="preserve">¶ </w:t>
      </w:r>
      <w:r w:rsidRPr="00136D58">
        <w:t xml:space="preserve">in biological nitrogen fixation in almost all biological </w:t>
      </w:r>
      <w:r w:rsidRPr="00136D58">
        <w:rPr>
          <w:sz w:val="12"/>
        </w:rPr>
        <w:t xml:space="preserve">¶ </w:t>
      </w:r>
      <w:r w:rsidRPr="00136D58">
        <w:t xml:space="preserve">systems, and an increase in the ability of plants to adapt </w:t>
      </w:r>
      <w:r w:rsidRPr="00136D58">
        <w:rPr>
          <w:sz w:val="12"/>
        </w:rPr>
        <w:t>¶</w:t>
      </w:r>
      <w:r w:rsidRPr="00136D58">
        <w:t xml:space="preserve"> to a variety of environmental stresses (Lemon, 1983).</w:t>
      </w:r>
    </w:p>
    <w:p w14:paraId="09F240FC" w14:textId="77777777" w:rsidR="00136D58" w:rsidRPr="00136D58" w:rsidRDefault="00136D58" w:rsidP="00136D58"/>
    <w:p w14:paraId="003EBAD2" w14:textId="2C5340F1" w:rsidR="006779E4" w:rsidRDefault="006779E4" w:rsidP="00E419B5">
      <w:pPr>
        <w:pStyle w:val="Heading3"/>
        <w:rPr>
          <w:rFonts w:cs="Times New Roman"/>
        </w:rPr>
      </w:pPr>
      <w:r>
        <w:rPr>
          <w:rFonts w:cs="Times New Roman"/>
        </w:rPr>
        <w:lastRenderedPageBreak/>
        <w:t>2NC Impact Ext</w:t>
      </w:r>
    </w:p>
    <w:p w14:paraId="10EF3705" w14:textId="77777777" w:rsidR="006779E4" w:rsidRPr="006779E4" w:rsidRDefault="006779E4" w:rsidP="006779E4">
      <w:pPr>
        <w:pStyle w:val="Heading4"/>
      </w:pPr>
      <w:r w:rsidRPr="006779E4">
        <w:t xml:space="preserve">High-risk of short-term food shortages – CO2 emissions is key to prevent extinction </w:t>
      </w:r>
    </w:p>
    <w:p w14:paraId="441E69A6" w14:textId="77777777" w:rsidR="006779E4" w:rsidRPr="006779E4" w:rsidRDefault="006779E4" w:rsidP="006779E4">
      <w:pPr>
        <w:rPr>
          <w:sz w:val="16"/>
        </w:rPr>
      </w:pPr>
      <w:r w:rsidRPr="006779E4">
        <w:rPr>
          <w:rStyle w:val="StyleStyleBold12pt"/>
        </w:rPr>
        <w:t xml:space="preserve">Sherwood and </w:t>
      </w:r>
      <w:proofErr w:type="spellStart"/>
      <w:r w:rsidRPr="006779E4">
        <w:rPr>
          <w:rStyle w:val="StyleStyleBold12pt"/>
        </w:rPr>
        <w:t>Idso</w:t>
      </w:r>
      <w:proofErr w:type="spellEnd"/>
      <w:r w:rsidRPr="006779E4">
        <w:rPr>
          <w:rStyle w:val="StyleStyleBold12pt"/>
        </w:rPr>
        <w:t xml:space="preserve"> 10</w:t>
      </w:r>
      <w:r w:rsidRPr="006779E4">
        <w:rPr>
          <w:sz w:val="16"/>
        </w:rPr>
        <w:t xml:space="preserve"> (Keith and Craig, "The World's Looming Food and Water Shortage," CO2 Science Magazine, Volume 13, Number 49:8, December, </w:t>
      </w:r>
      <w:hyperlink r:id="rId37" w:history="1">
        <w:r w:rsidRPr="006779E4">
          <w:rPr>
            <w:sz w:val="16"/>
          </w:rPr>
          <w:t>http://www.co2science.org/articles/V13/N49/EDIT.php</w:t>
        </w:r>
      </w:hyperlink>
      <w:r w:rsidRPr="006779E4">
        <w:rPr>
          <w:sz w:val="16"/>
        </w:rPr>
        <w:t>)</w:t>
      </w:r>
    </w:p>
    <w:p w14:paraId="5DC7CCEF" w14:textId="77777777" w:rsidR="006779E4" w:rsidRPr="00D9169F" w:rsidRDefault="006779E4" w:rsidP="006779E4">
      <w:pPr>
        <w:tabs>
          <w:tab w:val="left" w:pos="270"/>
        </w:tabs>
      </w:pPr>
    </w:p>
    <w:p w14:paraId="550DDF8A" w14:textId="78D0C220" w:rsidR="006779E4" w:rsidRPr="00D9169F" w:rsidRDefault="006779E4" w:rsidP="006779E4">
      <w:pPr>
        <w:tabs>
          <w:tab w:val="left" w:pos="270"/>
        </w:tabs>
        <w:rPr>
          <w:rStyle w:val="StyleBoldUnderline"/>
        </w:rPr>
      </w:pPr>
      <w:r w:rsidRPr="00D9169F">
        <w:rPr>
          <w:rStyle w:val="StyleBoldUnderline"/>
        </w:rPr>
        <w:t>Every now and then, various astute observers of man's precarious position on planet earth call our attention to a developing global crisis that seems destined to wreak havoc on the human race a mere forty years from now: a lack of sufficient land and freshwater resources to produce the food that will be required to sustain our growing population.</w:t>
      </w:r>
      <w:r w:rsidRPr="006779E4">
        <w:rPr>
          <w:sz w:val="16"/>
        </w:rPr>
        <w:t xml:space="preserve"> The most recent of this community of researchers to address the approaching problem are </w:t>
      </w:r>
      <w:proofErr w:type="spellStart"/>
      <w:r w:rsidRPr="006779E4">
        <w:rPr>
          <w:sz w:val="16"/>
        </w:rPr>
        <w:t>Hanjra</w:t>
      </w:r>
      <w:proofErr w:type="spellEnd"/>
      <w:r w:rsidRPr="006779E4">
        <w:rPr>
          <w:sz w:val="16"/>
        </w:rPr>
        <w:t xml:space="preserve"> and </w:t>
      </w:r>
      <w:proofErr w:type="spellStart"/>
      <w:r w:rsidRPr="006779E4">
        <w:rPr>
          <w:sz w:val="16"/>
        </w:rPr>
        <w:t>Qureshi</w:t>
      </w:r>
      <w:proofErr w:type="spellEnd"/>
      <w:r w:rsidRPr="006779E4">
        <w:rPr>
          <w:sz w:val="16"/>
        </w:rPr>
        <w:t xml:space="preserve"> (2010), who begin their treatment of the subject by quoting Benjamin Franklin's well-known homily: "when the well is dry, we know the worth of water."</w:t>
      </w:r>
      <w:r w:rsidRPr="006779E4">
        <w:rPr>
          <w:sz w:val="12"/>
        </w:rPr>
        <w:t>¶</w:t>
      </w:r>
      <w:r w:rsidRPr="006779E4">
        <w:rPr>
          <w:sz w:val="16"/>
        </w:rPr>
        <w:t xml:space="preserve"> "Food policy," as the two Australian researchers write, "must not lose sight of surging water scarcity." Stating that "</w:t>
      </w:r>
      <w:r w:rsidRPr="00D9169F">
        <w:rPr>
          <w:rStyle w:val="StyleBoldUnderline"/>
        </w:rPr>
        <w:t>population and income growth will increase the demand for food and water</w:t>
      </w:r>
      <w:r w:rsidRPr="006779E4">
        <w:rPr>
          <w:sz w:val="16"/>
        </w:rPr>
        <w:t>," they indicate that "</w:t>
      </w:r>
      <w:r w:rsidRPr="00D9169F">
        <w:rPr>
          <w:rStyle w:val="StyleBoldUnderline"/>
        </w:rPr>
        <w:t>irrigation will be the first sector to lose water, as water competition by non-agricultural uses increases and water scarcity intensifies</w:t>
      </w:r>
      <w:r w:rsidRPr="006779E4">
        <w:rPr>
          <w:sz w:val="16"/>
        </w:rPr>
        <w:t>." And noting that "</w:t>
      </w:r>
      <w:r w:rsidRPr="00D9169F">
        <w:rPr>
          <w:rStyle w:val="StyleBoldUnderline"/>
        </w:rPr>
        <w:t>increasing water scarcity will have implications for food security, hunger, poverty, and ecosystem health and services</w:t>
      </w:r>
      <w:r w:rsidRPr="006779E4">
        <w:rPr>
          <w:sz w:val="16"/>
        </w:rPr>
        <w:t>," they report that "</w:t>
      </w:r>
      <w:r w:rsidRPr="00D9169F">
        <w:rPr>
          <w:rStyle w:val="StyleBoldUnderline"/>
        </w:rPr>
        <w:t xml:space="preserve">feeding the 2050 population will require some 12,400 km3 of water, up from 6800 km3 used today." This huge increase, in their words, "will leave a water gap of about 3300 km3 even after improving efficiency in irrigated agriculture, improving water management, and upgrading of </w:t>
      </w:r>
      <w:proofErr w:type="spellStart"/>
      <w:r w:rsidRPr="00D9169F">
        <w:rPr>
          <w:rStyle w:val="StyleBoldUnderline"/>
        </w:rPr>
        <w:t>rainfed</w:t>
      </w:r>
      <w:proofErr w:type="spellEnd"/>
      <w:r w:rsidRPr="00D9169F">
        <w:rPr>
          <w:rStyle w:val="StyleBoldUnderline"/>
        </w:rPr>
        <w:t xml:space="preserve"> agriculture</w:t>
      </w:r>
      <w:r w:rsidRPr="006779E4">
        <w:rPr>
          <w:sz w:val="16"/>
        </w:rPr>
        <w:t xml:space="preserve">," as per the findings of de </w:t>
      </w:r>
      <w:proofErr w:type="spellStart"/>
      <w:r w:rsidRPr="006779E4">
        <w:rPr>
          <w:sz w:val="16"/>
        </w:rPr>
        <w:t>Fraiture</w:t>
      </w:r>
      <w:proofErr w:type="spellEnd"/>
      <w:r w:rsidRPr="006779E4">
        <w:rPr>
          <w:sz w:val="16"/>
        </w:rPr>
        <w:t xml:space="preserve"> et al. (2007), </w:t>
      </w:r>
      <w:proofErr w:type="spellStart"/>
      <w:r w:rsidRPr="006779E4">
        <w:rPr>
          <w:sz w:val="16"/>
        </w:rPr>
        <w:t>Molden</w:t>
      </w:r>
      <w:proofErr w:type="spellEnd"/>
      <w:r w:rsidRPr="006779E4">
        <w:rPr>
          <w:sz w:val="16"/>
        </w:rPr>
        <w:t xml:space="preserve"> (2007) and </w:t>
      </w:r>
      <w:proofErr w:type="spellStart"/>
      <w:r w:rsidRPr="006779E4">
        <w:rPr>
          <w:sz w:val="16"/>
        </w:rPr>
        <w:t>Molden</w:t>
      </w:r>
      <w:proofErr w:type="spellEnd"/>
      <w:r w:rsidRPr="006779E4">
        <w:rPr>
          <w:sz w:val="16"/>
        </w:rPr>
        <w:t xml:space="preserve"> et al. (2010)</w:t>
      </w:r>
      <w:proofErr w:type="gramStart"/>
      <w:r w:rsidRPr="006779E4">
        <w:rPr>
          <w:sz w:val="16"/>
        </w:rPr>
        <w:t>.</w:t>
      </w:r>
      <w:r w:rsidRPr="006779E4">
        <w:rPr>
          <w:sz w:val="12"/>
        </w:rPr>
        <w:t>¶</w:t>
      </w:r>
      <w:proofErr w:type="gramEnd"/>
      <w:r w:rsidRPr="006779E4">
        <w:rPr>
          <w:sz w:val="16"/>
        </w:rPr>
        <w:t xml:space="preserve"> </w:t>
      </w:r>
      <w:r w:rsidRPr="00D9169F">
        <w:rPr>
          <w:rStyle w:val="StyleBoldUnderline"/>
        </w:rPr>
        <w:t xml:space="preserve">This water deficiency, according to </w:t>
      </w:r>
      <w:proofErr w:type="spellStart"/>
      <w:r w:rsidRPr="00D9169F">
        <w:rPr>
          <w:rStyle w:val="StyleBoldUnderline"/>
        </w:rPr>
        <w:t>Hanjra</w:t>
      </w:r>
      <w:proofErr w:type="spellEnd"/>
      <w:r w:rsidRPr="00D9169F">
        <w:rPr>
          <w:rStyle w:val="StyleBoldUnderline"/>
        </w:rPr>
        <w:t xml:space="preserve"> and </w:t>
      </w:r>
      <w:proofErr w:type="spellStart"/>
      <w:r w:rsidRPr="00D9169F">
        <w:rPr>
          <w:rStyle w:val="StyleBoldUnderline"/>
        </w:rPr>
        <w:t>Qureshi</w:t>
      </w:r>
      <w:proofErr w:type="spellEnd"/>
      <w:r w:rsidRPr="00D9169F">
        <w:rPr>
          <w:rStyle w:val="StyleBoldUnderline"/>
        </w:rPr>
        <w:t>, "will lead to a food gap unless concerted actions are taken today."</w:t>
      </w:r>
      <w:r w:rsidRPr="006779E4">
        <w:rPr>
          <w:sz w:val="16"/>
        </w:rPr>
        <w:t xml:space="preserve"> Some of the things they propose, in this regard, are to conserve water and energy resources, develop and adopt climate-resilient crop varieties, modernize irrigation, shore up domestic food supplies, reengage in agriculture for further development, and reform the global food and trade market. And to achieve these goals, they </w:t>
      </w:r>
      <w:proofErr w:type="gramStart"/>
      <w:r w:rsidRPr="006779E4">
        <w:rPr>
          <w:sz w:val="16"/>
        </w:rPr>
        <w:t>say that</w:t>
      </w:r>
      <w:proofErr w:type="gramEnd"/>
      <w:r w:rsidRPr="006779E4">
        <w:rPr>
          <w:sz w:val="16"/>
        </w:rPr>
        <w:t xml:space="preserve"> "unprecedented global cooperation is required," which by the looks of today's world is an even more remote possibility than that implied by the proverbial wishful thinking. So, on top of everything else they suggest (a goodly portion of which will not be achieved), </w:t>
      </w:r>
      <w:r w:rsidRPr="00D9169F">
        <w:rPr>
          <w:rStyle w:val="StyleBoldUnderline"/>
        </w:rPr>
        <w:t>what can we do to defuse the ticking time-bomb that is the looming food and water crisis</w:t>
      </w:r>
      <w:proofErr w:type="gramStart"/>
      <w:r w:rsidRPr="00D9169F">
        <w:rPr>
          <w:rStyle w:val="StyleBoldUnderline"/>
        </w:rPr>
        <w:t>?</w:t>
      </w:r>
      <w:r w:rsidRPr="006779E4">
        <w:rPr>
          <w:rStyle w:val="StyleBoldUnderline"/>
          <w:b w:val="0"/>
          <w:sz w:val="12"/>
          <w:u w:val="none"/>
        </w:rPr>
        <w:t>¶</w:t>
      </w:r>
      <w:proofErr w:type="gramEnd"/>
      <w:r w:rsidRPr="00D9169F">
        <w:rPr>
          <w:rStyle w:val="StyleBoldUnderline"/>
        </w:rPr>
        <w:t xml:space="preserve"> We suggest doing nothing. But not just any "nothing." The nothing we suggest is to not mess with the normal, unforced evolution of civilization's means of acquiring energy. We suggest this, because on top of everything else we may try to do to conserve both land and freshwater resources, we will still fall short of what is needed to be achieved unless the air's CO2 content rises significantly and thereby boosts the water use efficiency of earth's crop plants, as well as that of the plants that provide food and habitat for what could be called "wild nature," enabling both sets of plants to produce more biomass per unit of water used in the process.</w:t>
      </w:r>
      <w:r w:rsidRPr="006779E4">
        <w:rPr>
          <w:sz w:val="16"/>
        </w:rPr>
        <w:t xml:space="preserve"> </w:t>
      </w:r>
      <w:r w:rsidRPr="00D9169F">
        <w:rPr>
          <w:rStyle w:val="StyleBoldUnderline"/>
        </w:rPr>
        <w:t>And to ensure that this happens, we will need all of the CO2 that will be produced by the burning of fossil fuels, until other forms of energy truly become more cost-efficient than coal, gas and oil. In fact, these other energy sources will have to become much more cost-efficient before fossil fuels are phased out; because the positive externality of the CO2-induced increase in plant water use efficiency provided by the steady rise in the atmosphere's CO2 concentration due to the burning of fossil fuels will be providing a most important service in helping us feed and sustain our own species without totally decimating what yet remains of wild nature.</w:t>
      </w:r>
    </w:p>
    <w:p w14:paraId="2445FEF8" w14:textId="77777777" w:rsidR="006779E4" w:rsidRPr="006779E4" w:rsidRDefault="006779E4" w:rsidP="006779E4"/>
    <w:p w14:paraId="1B28B5AA" w14:textId="59183EAB" w:rsidR="006779E4" w:rsidRDefault="006779E4" w:rsidP="00E419B5">
      <w:pPr>
        <w:pStyle w:val="Heading3"/>
        <w:rPr>
          <w:rFonts w:cs="Times New Roman"/>
        </w:rPr>
      </w:pPr>
      <w:r>
        <w:rPr>
          <w:rFonts w:cs="Times New Roman"/>
        </w:rPr>
        <w:lastRenderedPageBreak/>
        <w:t>2NC Solves Warming</w:t>
      </w:r>
    </w:p>
    <w:p w14:paraId="2D6B6DBE" w14:textId="77777777" w:rsidR="006779E4" w:rsidRDefault="006779E4" w:rsidP="006779E4"/>
    <w:p w14:paraId="6373E0A5" w14:textId="77777777" w:rsidR="006779E4" w:rsidRPr="00C34AC1" w:rsidRDefault="006779E4" w:rsidP="006779E4">
      <w:pPr>
        <w:pStyle w:val="Heading4"/>
      </w:pPr>
      <w:r w:rsidRPr="00C34AC1">
        <w:t>Increased CO2 solves warming --- it acts as a sink that removes it from the atmosphere --- recent evidence is on our side</w:t>
      </w:r>
    </w:p>
    <w:p w14:paraId="6F7E1319" w14:textId="77777777" w:rsidR="006779E4" w:rsidRPr="00C34AC1" w:rsidRDefault="006779E4" w:rsidP="006779E4">
      <w:pPr>
        <w:rPr>
          <w:sz w:val="16"/>
        </w:rPr>
      </w:pPr>
      <w:proofErr w:type="spellStart"/>
      <w:r w:rsidRPr="00C34AC1">
        <w:rPr>
          <w:b/>
        </w:rPr>
        <w:t>Idso</w:t>
      </w:r>
      <w:proofErr w:type="spellEnd"/>
      <w:r w:rsidRPr="00C34AC1">
        <w:rPr>
          <w:b/>
        </w:rPr>
        <w:t xml:space="preserve"> &amp; </w:t>
      </w:r>
      <w:proofErr w:type="spellStart"/>
      <w:r w:rsidRPr="00C34AC1">
        <w:rPr>
          <w:b/>
        </w:rPr>
        <w:t>Idso</w:t>
      </w:r>
      <w:proofErr w:type="spellEnd"/>
      <w:r w:rsidRPr="00C34AC1">
        <w:rPr>
          <w:b/>
        </w:rPr>
        <w:t xml:space="preserve"> 11</w:t>
      </w:r>
      <w:r w:rsidRPr="00C34AC1">
        <w:rPr>
          <w:sz w:val="16"/>
        </w:rPr>
        <w:t xml:space="preserve">—Former Professor in the Departments of Geology, Geography, Botany &amp; Microbiology @ Arizona State University and PhD from </w:t>
      </w:r>
      <w:proofErr w:type="spellStart"/>
      <w:r w:rsidRPr="00C34AC1">
        <w:rPr>
          <w:sz w:val="16"/>
        </w:rPr>
        <w:t>UMinnesota</w:t>
      </w:r>
      <w:proofErr w:type="spellEnd"/>
      <w:r w:rsidRPr="00C34AC1">
        <w:rPr>
          <w:sz w:val="16"/>
        </w:rPr>
        <w:t xml:space="preserve"> and former research physicist for the Department of Agriculture AND PhD in Geography (Sherwood and Craig, “Carbon Dioxide and Earth’s Future: Pursuing the Prudent Path,” Published by the Center for the Study of Carbon Dioxide and Global Change, </w:t>
      </w:r>
      <w:hyperlink r:id="rId38" w:history="1">
        <w:r w:rsidRPr="00C34AC1">
          <w:rPr>
            <w:rStyle w:val="Hyperlink"/>
            <w:sz w:val="16"/>
          </w:rPr>
          <w:t>http://www.co2science.org/education/reports/prudentpath/prudentpath.pdf</w:t>
        </w:r>
      </w:hyperlink>
      <w:r w:rsidRPr="00C34AC1">
        <w:rPr>
          <w:sz w:val="16"/>
        </w:rPr>
        <w:t>, DA: 6/21/2012//JLENART)</w:t>
      </w:r>
    </w:p>
    <w:p w14:paraId="52AF9B45" w14:textId="77777777" w:rsidR="006779E4" w:rsidRPr="00C34AC1" w:rsidRDefault="006779E4" w:rsidP="006779E4"/>
    <w:p w14:paraId="35E48334" w14:textId="77777777" w:rsidR="006779E4" w:rsidRPr="00C34AC1" w:rsidRDefault="006779E4" w:rsidP="006779E4">
      <w:pPr>
        <w:rPr>
          <w:sz w:val="16"/>
        </w:rPr>
      </w:pPr>
      <w:r w:rsidRPr="00C34AC1">
        <w:rPr>
          <w:sz w:val="16"/>
        </w:rPr>
        <w:t xml:space="preserve">As can be seen from this figure, </w:t>
      </w:r>
      <w:r w:rsidRPr="00C34AC1">
        <w:rPr>
          <w:u w:val="single"/>
        </w:rPr>
        <w:t>earth’s land surfaces were a net source of CO2-carbon to the atmosphere until</w:t>
      </w:r>
      <w:r w:rsidRPr="00C34AC1">
        <w:rPr>
          <w:sz w:val="16"/>
        </w:rPr>
        <w:t xml:space="preserve"> about </w:t>
      </w:r>
      <w:r w:rsidRPr="00C34AC1">
        <w:rPr>
          <w:u w:val="single"/>
        </w:rPr>
        <w:t>1940</w:t>
      </w:r>
      <w:r w:rsidRPr="00C34AC1">
        <w:rPr>
          <w:sz w:val="16"/>
        </w:rPr>
        <w:t xml:space="preserve">, primarily </w:t>
      </w:r>
      <w:r w:rsidRPr="00C34AC1">
        <w:rPr>
          <w:u w:val="single"/>
        </w:rPr>
        <w:t>due to the felling of forests and the plowing of grasslands to make way for expanded agricultural activities. From 1940 onward</w:t>
      </w:r>
      <w:r w:rsidRPr="00C34AC1">
        <w:rPr>
          <w:sz w:val="16"/>
        </w:rPr>
        <w:t xml:space="preserve">, however, the terrestrial </w:t>
      </w:r>
      <w:r w:rsidRPr="00C34AC1">
        <w:rPr>
          <w:u w:val="single"/>
        </w:rPr>
        <w:t>biosphere has become</w:t>
      </w:r>
      <w:r w:rsidRPr="00C34AC1">
        <w:rPr>
          <w:sz w:val="16"/>
        </w:rPr>
        <w:t xml:space="preserve">, in the mean, </w:t>
      </w:r>
      <w:r w:rsidRPr="00C34AC1">
        <w:rPr>
          <w:u w:val="single"/>
          <w:bdr w:val="single" w:sz="4" w:space="0" w:color="auto"/>
        </w:rPr>
        <w:t>an increasingly greater sink for CO2-carbon</w:t>
      </w:r>
      <w:r w:rsidRPr="00C34AC1">
        <w:rPr>
          <w:u w:val="single"/>
        </w:rPr>
        <w:t>; and it has done so even in the face of massive global deforestation, for which it has more than compensated</w:t>
      </w:r>
      <w:r w:rsidRPr="00C34AC1">
        <w:rPr>
          <w:sz w:val="16"/>
        </w:rPr>
        <w:t xml:space="preserve">. And in light of these findings, plus the fact that they do “not depend on models” but “only on the observed atmospheric increase and estimates of fossil fuel emissions,” </w:t>
      </w:r>
      <w:r w:rsidRPr="00C34AC1">
        <w:rPr>
          <w:u w:val="single"/>
        </w:rPr>
        <w:t>Tans concluded that “suggestions that the carbon cycle is becoming less effective in removing CO2 from the atmosphere</w:t>
      </w:r>
      <w:r w:rsidRPr="00C34AC1">
        <w:rPr>
          <w:sz w:val="16"/>
        </w:rPr>
        <w:t xml:space="preserve"> (e.g., </w:t>
      </w:r>
      <w:proofErr w:type="spellStart"/>
      <w:r w:rsidRPr="00C34AC1">
        <w:rPr>
          <w:sz w:val="16"/>
        </w:rPr>
        <w:t>LeQuere</w:t>
      </w:r>
      <w:proofErr w:type="spellEnd"/>
      <w:r w:rsidRPr="00C34AC1">
        <w:rPr>
          <w:sz w:val="16"/>
        </w:rPr>
        <w:t xml:space="preserve"> et al., 2007; </w:t>
      </w:r>
      <w:proofErr w:type="spellStart"/>
      <w:r w:rsidRPr="00C34AC1">
        <w:rPr>
          <w:sz w:val="16"/>
        </w:rPr>
        <w:t>Canadell</w:t>
      </w:r>
      <w:proofErr w:type="spellEnd"/>
      <w:r w:rsidRPr="00C34AC1">
        <w:rPr>
          <w:sz w:val="16"/>
        </w:rPr>
        <w:t xml:space="preserve"> et al., 2007) </w:t>
      </w:r>
      <w:r w:rsidRPr="00C34AC1">
        <w:rPr>
          <w:u w:val="single"/>
        </w:rPr>
        <w:t xml:space="preserve">can perhaps be true locally, but </w:t>
      </w:r>
      <w:r w:rsidRPr="00C34AC1">
        <w:rPr>
          <w:u w:val="single"/>
          <w:bdr w:val="single" w:sz="4" w:space="0" w:color="auto"/>
        </w:rPr>
        <w:t>they do not apply globally, not over the 50-year atmospheric record, and not in recent years.”</w:t>
      </w:r>
      <w:r w:rsidRPr="00C34AC1">
        <w:rPr>
          <w:sz w:val="16"/>
        </w:rPr>
        <w:t xml:space="preserve"> In fact, he goes on to say that “to the contrary” and “</w:t>
      </w:r>
      <w:r w:rsidRPr="00C34AC1">
        <w:rPr>
          <w:u w:val="single"/>
        </w:rPr>
        <w:t xml:space="preserve">despite global fossil fuel emissions increasing from 6.57 </w:t>
      </w:r>
      <w:proofErr w:type="spellStart"/>
      <w:r w:rsidRPr="00C34AC1">
        <w:rPr>
          <w:u w:val="single"/>
        </w:rPr>
        <w:t>GtC</w:t>
      </w:r>
      <w:proofErr w:type="spellEnd"/>
      <w:r w:rsidRPr="00C34AC1">
        <w:rPr>
          <w:u w:val="single"/>
        </w:rPr>
        <w:t xml:space="preserve"> in 1999 to 8.23 in 2006, the five-year smoothed global atmospheric growth rate has not increased</w:t>
      </w:r>
      <w:r w:rsidRPr="00C34AC1">
        <w:rPr>
          <w:sz w:val="16"/>
        </w:rPr>
        <w:t xml:space="preserve"> during that time, </w:t>
      </w:r>
      <w:r w:rsidRPr="00C34AC1">
        <w:rPr>
          <w:u w:val="single"/>
        </w:rPr>
        <w:t>which requires more effective uptake [of CO2] either by the ocean or by the terrestrial biosphere, or both, to satisfy atmospheric observations.”</w:t>
      </w:r>
      <w:r w:rsidRPr="00C34AC1">
        <w:rPr>
          <w:sz w:val="16"/>
        </w:rPr>
        <w:t xml:space="preserve"> And </w:t>
      </w:r>
      <w:r w:rsidRPr="00C34AC1">
        <w:rPr>
          <w:u w:val="single"/>
        </w:rPr>
        <w:t>the results portrayed in the figure we have adapted from Tans’ paper clearly indicate that this “more effective uptake” of CO2-carbon has occurred</w:t>
      </w:r>
      <w:r w:rsidRPr="00C34AC1">
        <w:rPr>
          <w:sz w:val="16"/>
        </w:rPr>
        <w:t xml:space="preserve"> primarily over land. </w:t>
      </w:r>
    </w:p>
    <w:p w14:paraId="63DE551B" w14:textId="77777777" w:rsidR="006779E4" w:rsidRPr="006779E4" w:rsidRDefault="006779E4" w:rsidP="006779E4"/>
    <w:p w14:paraId="78A1D72C" w14:textId="7386C1AA" w:rsidR="00136D58" w:rsidRDefault="00136D58" w:rsidP="00E419B5">
      <w:pPr>
        <w:pStyle w:val="Heading3"/>
        <w:rPr>
          <w:rFonts w:cs="Times New Roman"/>
        </w:rPr>
      </w:pPr>
      <w:r>
        <w:rPr>
          <w:rFonts w:cs="Times New Roman"/>
        </w:rPr>
        <w:lastRenderedPageBreak/>
        <w:t>AT Pests</w:t>
      </w:r>
    </w:p>
    <w:p w14:paraId="73C8A59F" w14:textId="77777777" w:rsidR="00136D58" w:rsidRDefault="00136D58" w:rsidP="00136D58"/>
    <w:p w14:paraId="5EE7912C" w14:textId="7FBA7579" w:rsidR="00CD520F" w:rsidRPr="00CD520F" w:rsidRDefault="00136D58" w:rsidP="00CD520F">
      <w:pPr>
        <w:pStyle w:val="Heading4"/>
      </w:pPr>
      <w:r w:rsidRPr="00CD520F">
        <w:t>Increased CO</w:t>
      </w:r>
      <w:r w:rsidR="00CD520F">
        <w:t>2 levels solve—it prevents them from growing as fast</w:t>
      </w:r>
    </w:p>
    <w:p w14:paraId="2A708D44" w14:textId="450BD99C" w:rsidR="00136D58" w:rsidRPr="00CD520F" w:rsidRDefault="00136D58" w:rsidP="00136D58">
      <w:pPr>
        <w:rPr>
          <w:sz w:val="14"/>
        </w:rPr>
      </w:pPr>
      <w:proofErr w:type="spellStart"/>
      <w:r w:rsidRPr="00CD520F">
        <w:rPr>
          <w:rStyle w:val="StyleStyleBold12pt"/>
        </w:rPr>
        <w:t>Idso</w:t>
      </w:r>
      <w:proofErr w:type="spellEnd"/>
      <w:r w:rsidRPr="00CD520F">
        <w:rPr>
          <w:rStyle w:val="StyleStyleBold12pt"/>
        </w:rPr>
        <w:t xml:space="preserve"> </w:t>
      </w:r>
      <w:proofErr w:type="gramStart"/>
      <w:r w:rsidRPr="00CD520F">
        <w:rPr>
          <w:rStyle w:val="StyleStyleBold12pt"/>
        </w:rPr>
        <w:t>et</w:t>
      </w:r>
      <w:proofErr w:type="gramEnd"/>
      <w:r w:rsidRPr="00CD520F">
        <w:rPr>
          <w:rStyle w:val="StyleStyleBold12pt"/>
        </w:rPr>
        <w:t xml:space="preserve">. </w:t>
      </w:r>
      <w:proofErr w:type="gramStart"/>
      <w:r w:rsidRPr="00CD520F">
        <w:rPr>
          <w:rStyle w:val="StyleStyleBold12pt"/>
        </w:rPr>
        <w:t>al</w:t>
      </w:r>
      <w:proofErr w:type="gramEnd"/>
      <w:r w:rsidRPr="00CD520F">
        <w:rPr>
          <w:rStyle w:val="StyleStyleBold12pt"/>
        </w:rPr>
        <w:t>. 11</w:t>
      </w:r>
      <w:r w:rsidRPr="00CD520F">
        <w:rPr>
          <w:sz w:val="14"/>
        </w:rPr>
        <w:t xml:space="preserve">—PhD in Geology and Chairman @ the Study of Carbon Dioxide and Global Change—AND Robert Carter, PhD and Adjunct Research Fellow @ James Cook University—AND S. Fred Singer, PhD and President of the Science and Environmental Policy Project—AND Susan </w:t>
      </w:r>
      <w:proofErr w:type="spellStart"/>
      <w:r w:rsidRPr="00CD520F">
        <w:rPr>
          <w:sz w:val="14"/>
        </w:rPr>
        <w:t>Crockford</w:t>
      </w:r>
      <w:proofErr w:type="spellEnd"/>
      <w:r w:rsidRPr="00CD520F">
        <w:rPr>
          <w:sz w:val="14"/>
        </w:rPr>
        <w:t xml:space="preserve">, evolutionary biologist with </w:t>
      </w:r>
      <w:proofErr w:type="spellStart"/>
      <w:r w:rsidRPr="00CD520F">
        <w:rPr>
          <w:sz w:val="14"/>
        </w:rPr>
        <w:t>specialities</w:t>
      </w:r>
      <w:proofErr w:type="spellEnd"/>
      <w:r w:rsidRPr="00CD520F">
        <w:rPr>
          <w:sz w:val="14"/>
        </w:rPr>
        <w:t xml:space="preserve"> in skeletal taxonomy, paleozoology and vertebrate evolution—AND Joseph </w:t>
      </w:r>
      <w:proofErr w:type="spellStart"/>
      <w:r w:rsidRPr="00CD520F">
        <w:rPr>
          <w:sz w:val="14"/>
        </w:rPr>
        <w:t>D’Aleo</w:t>
      </w:r>
      <w:proofErr w:type="spellEnd"/>
      <w:r w:rsidRPr="00CD520F">
        <w:rPr>
          <w:sz w:val="14"/>
        </w:rPr>
        <w:t xml:space="preserve">, former professor of meteorology @ Lyndon State College—AND </w:t>
      </w:r>
      <w:proofErr w:type="spellStart"/>
      <w:r w:rsidRPr="00CD520F">
        <w:rPr>
          <w:sz w:val="14"/>
        </w:rPr>
        <w:t>Indur</w:t>
      </w:r>
      <w:proofErr w:type="spellEnd"/>
      <w:r w:rsidRPr="00CD520F">
        <w:rPr>
          <w:sz w:val="14"/>
        </w:rPr>
        <w:t xml:space="preserve"> </w:t>
      </w:r>
      <w:proofErr w:type="spellStart"/>
      <w:r w:rsidRPr="00CD520F">
        <w:rPr>
          <w:sz w:val="14"/>
        </w:rPr>
        <w:t>Goklany</w:t>
      </w:r>
      <w:proofErr w:type="spellEnd"/>
      <w:r w:rsidRPr="00CD520F">
        <w:rPr>
          <w:sz w:val="14"/>
        </w:rPr>
        <w:t xml:space="preserve">, independent scholar, author, and co-editor of Electronic Journal of Sustainable Development—AND Sherwood </w:t>
      </w:r>
      <w:proofErr w:type="spellStart"/>
      <w:r w:rsidRPr="00CD520F">
        <w:rPr>
          <w:sz w:val="14"/>
        </w:rPr>
        <w:t>Idso</w:t>
      </w:r>
      <w:proofErr w:type="spellEnd"/>
      <w:r w:rsidRPr="00CD520F">
        <w:rPr>
          <w:sz w:val="14"/>
        </w:rPr>
        <w:t xml:space="preserve">, President of the Center for the Study of Carbon Dioxide and Global Change, former Research Physicist with the US Department of Agriculture and former Professor in the Departments of Geology, Botany, and Microbiology @ Arizona State University; PhD in Philosophy from </w:t>
      </w:r>
      <w:proofErr w:type="spellStart"/>
      <w:r w:rsidRPr="00CD520F">
        <w:rPr>
          <w:sz w:val="14"/>
        </w:rPr>
        <w:t>UMinnesota</w:t>
      </w:r>
      <w:proofErr w:type="spellEnd"/>
      <w:r w:rsidRPr="00CD520F">
        <w:rPr>
          <w:sz w:val="14"/>
        </w:rPr>
        <w:t xml:space="preserve">—AND </w:t>
      </w:r>
      <w:proofErr w:type="spellStart"/>
      <w:r w:rsidRPr="00CD520F">
        <w:rPr>
          <w:sz w:val="14"/>
        </w:rPr>
        <w:t>Madhav</w:t>
      </w:r>
      <w:proofErr w:type="spellEnd"/>
      <w:r w:rsidRPr="00CD520F">
        <w:rPr>
          <w:sz w:val="14"/>
        </w:rPr>
        <w:t xml:space="preserve"> </w:t>
      </w:r>
      <w:proofErr w:type="spellStart"/>
      <w:r w:rsidRPr="00CD520F">
        <w:rPr>
          <w:sz w:val="14"/>
        </w:rPr>
        <w:t>Khandekar</w:t>
      </w:r>
      <w:proofErr w:type="spellEnd"/>
      <w:r w:rsidRPr="00CD520F">
        <w:rPr>
          <w:sz w:val="14"/>
        </w:rPr>
        <w:t xml:space="preserve">, former research scientist from Environment Canada—AND, Anthony </w:t>
      </w:r>
      <w:proofErr w:type="spellStart"/>
      <w:r w:rsidRPr="00CD520F">
        <w:rPr>
          <w:sz w:val="14"/>
        </w:rPr>
        <w:t>Lupo</w:t>
      </w:r>
      <w:proofErr w:type="spellEnd"/>
      <w:r w:rsidRPr="00CD520F">
        <w:rPr>
          <w:sz w:val="14"/>
        </w:rPr>
        <w:t xml:space="preserve">, Department Chair and Professor of Atmospheric Science @ </w:t>
      </w:r>
      <w:proofErr w:type="spellStart"/>
      <w:r w:rsidRPr="00CD520F">
        <w:rPr>
          <w:sz w:val="14"/>
        </w:rPr>
        <w:t>UMissouri</w:t>
      </w:r>
      <w:proofErr w:type="spellEnd"/>
      <w:r w:rsidRPr="00CD520F">
        <w:rPr>
          <w:sz w:val="14"/>
        </w:rPr>
        <w:t xml:space="preserve"> [</w:t>
      </w:r>
      <w:proofErr w:type="spellStart"/>
      <w:r w:rsidRPr="00CD520F">
        <w:rPr>
          <w:sz w:val="14"/>
        </w:rPr>
        <w:t>boooo</w:t>
      </w:r>
      <w:proofErr w:type="spellEnd"/>
      <w:r w:rsidRPr="00CD520F">
        <w:rPr>
          <w:sz w:val="14"/>
        </w:rPr>
        <w:t xml:space="preserve">]—AND Willie Soon, astrophysicist @ Solar and Stellar Physics Division @ Harvard-Smithsonian Center of Astrophysics—AND Mitch Taylor, cited Canadian scientist (Craig, “Climate Change Reconsidered,” 2011 Interim Report of the NIPCC, September, Edited by Joseph </w:t>
      </w:r>
      <w:proofErr w:type="spellStart"/>
      <w:r w:rsidRPr="00CD520F">
        <w:rPr>
          <w:sz w:val="14"/>
        </w:rPr>
        <w:t>Bast</w:t>
      </w:r>
      <w:proofErr w:type="spellEnd"/>
      <w:r w:rsidRPr="00CD520F">
        <w:rPr>
          <w:sz w:val="14"/>
        </w:rPr>
        <w:t xml:space="preserve">, S.T. </w:t>
      </w:r>
      <w:proofErr w:type="spellStart"/>
      <w:r w:rsidRPr="00CD520F">
        <w:rPr>
          <w:sz w:val="14"/>
        </w:rPr>
        <w:t>Karnick</w:t>
      </w:r>
      <w:proofErr w:type="spellEnd"/>
      <w:r w:rsidRPr="00CD520F">
        <w:rPr>
          <w:sz w:val="14"/>
        </w:rPr>
        <w:t xml:space="preserve">, and Diane </w:t>
      </w:r>
      <w:proofErr w:type="spellStart"/>
      <w:r w:rsidRPr="00CD520F">
        <w:rPr>
          <w:sz w:val="14"/>
        </w:rPr>
        <w:t>Bast</w:t>
      </w:r>
      <w:proofErr w:type="spellEnd"/>
      <w:r w:rsidRPr="00CD520F">
        <w:rPr>
          <w:sz w:val="14"/>
        </w:rPr>
        <w:t xml:space="preserve"> --- *President, **Research Editor, and ***Executive Editor of the Heartland Institute, </w:t>
      </w:r>
      <w:hyperlink r:id="rId39" w:history="1">
        <w:r w:rsidRPr="00C34AC1">
          <w:rPr>
            <w:rStyle w:val="Hyperlink"/>
            <w:sz w:val="16"/>
          </w:rPr>
          <w:t>http://www.nipccreport.org/reports/2011/pdf/2011NIPCCinterimreport.pdf</w:t>
        </w:r>
      </w:hyperlink>
      <w:r w:rsidRPr="00CD520F">
        <w:rPr>
          <w:sz w:val="14"/>
        </w:rPr>
        <w:t>)</w:t>
      </w:r>
    </w:p>
    <w:p w14:paraId="3AE83335" w14:textId="77777777" w:rsidR="00136D58" w:rsidRPr="00C34AC1" w:rsidRDefault="00136D58" w:rsidP="00136D58"/>
    <w:p w14:paraId="7901595C" w14:textId="77777777" w:rsidR="00136D58" w:rsidRPr="00CD520F" w:rsidRDefault="00136D58" w:rsidP="00136D58">
      <w:pPr>
        <w:rPr>
          <w:sz w:val="16"/>
        </w:rPr>
      </w:pPr>
      <w:r w:rsidRPr="00CD520F">
        <w:rPr>
          <w:sz w:val="22"/>
          <w:u w:val="single"/>
        </w:rPr>
        <w:t>In light of</w:t>
      </w:r>
      <w:r w:rsidRPr="00CD520F">
        <w:rPr>
          <w:sz w:val="16"/>
        </w:rPr>
        <w:t xml:space="preserve"> their findings and </w:t>
      </w:r>
      <w:r w:rsidRPr="00CD520F">
        <w:rPr>
          <w:sz w:val="22"/>
          <w:u w:val="single"/>
        </w:rPr>
        <w:t xml:space="preserve">the continued upward trend in the air‘s CO2 content, </w:t>
      </w:r>
      <w:proofErr w:type="spellStart"/>
      <w:r w:rsidRPr="00CD520F">
        <w:rPr>
          <w:sz w:val="22"/>
          <w:u w:val="single"/>
        </w:rPr>
        <w:t>Hillstrom</w:t>
      </w:r>
      <w:proofErr w:type="spellEnd"/>
      <w:r w:rsidRPr="00CD520F">
        <w:rPr>
          <w:sz w:val="22"/>
          <w:u w:val="single"/>
        </w:rPr>
        <w:t xml:space="preserve"> et al. conclude, “concentrations of elevated CO2 above 500 ppm have the potential to decrease P. </w:t>
      </w:r>
      <w:proofErr w:type="spellStart"/>
      <w:r w:rsidRPr="00CD520F">
        <w:rPr>
          <w:sz w:val="22"/>
          <w:u w:val="single"/>
        </w:rPr>
        <w:t>sericeus</w:t>
      </w:r>
      <w:proofErr w:type="spellEnd"/>
      <w:r w:rsidRPr="00CD520F">
        <w:rPr>
          <w:sz w:val="22"/>
          <w:u w:val="single"/>
        </w:rPr>
        <w:t xml:space="preserve"> populations by reducing female longevity and fecundity, which should be</w:t>
      </w:r>
      <w:r w:rsidRPr="00CD520F">
        <w:rPr>
          <w:sz w:val="16"/>
        </w:rPr>
        <w:t xml:space="preserve"> particularly </w:t>
      </w:r>
      <w:r w:rsidRPr="00CD520F">
        <w:rPr>
          <w:sz w:val="22"/>
          <w:u w:val="single"/>
        </w:rPr>
        <w:t>beneficial for</w:t>
      </w:r>
      <w:r w:rsidRPr="00CD520F">
        <w:rPr>
          <w:sz w:val="16"/>
        </w:rPr>
        <w:t xml:space="preserve"> the </w:t>
      </w:r>
      <w:r w:rsidRPr="00CD520F">
        <w:rPr>
          <w:sz w:val="22"/>
          <w:u w:val="single"/>
        </w:rPr>
        <w:t xml:space="preserve">northern hardwood forests of North America that are currently growing under atmospheric CO2 concentrations of 390 ppm and rising. In one final study focusing on the future effects of rising atmospheric CO2, as opposed to temperature, </w:t>
      </w:r>
      <w:proofErr w:type="spellStart"/>
      <w:r w:rsidRPr="00CD520F">
        <w:rPr>
          <w:sz w:val="22"/>
          <w:u w:val="single"/>
        </w:rPr>
        <w:t>Rao</w:t>
      </w:r>
      <w:proofErr w:type="spellEnd"/>
      <w:r w:rsidRPr="00CD520F">
        <w:rPr>
          <w:sz w:val="22"/>
          <w:u w:val="single"/>
        </w:rPr>
        <w:t xml:space="preserve"> et al.</w:t>
      </w:r>
      <w:r w:rsidRPr="00CD520F">
        <w:rPr>
          <w:sz w:val="16"/>
        </w:rPr>
        <w:t xml:space="preserve"> (2009) </w:t>
      </w:r>
      <w:r w:rsidRPr="00CD520F">
        <w:rPr>
          <w:sz w:val="22"/>
          <w:u w:val="single"/>
        </w:rPr>
        <w:t>determined what</w:t>
      </w:r>
      <w:r w:rsidRPr="00CD520F">
        <w:rPr>
          <w:sz w:val="16"/>
        </w:rPr>
        <w:t xml:space="preserve"> foliage-mediated effects </w:t>
      </w:r>
      <w:r w:rsidRPr="00CD520F">
        <w:rPr>
          <w:sz w:val="22"/>
          <w:u w:val="single"/>
        </w:rPr>
        <w:t>atmospheric CO2 enrichment might have on another pernicious insect pest</w:t>
      </w:r>
      <w:r w:rsidRPr="00CD520F">
        <w:rPr>
          <w:sz w:val="16"/>
        </w:rPr>
        <w:t xml:space="preserve">. As background for their study, </w:t>
      </w:r>
      <w:r w:rsidRPr="00CD520F">
        <w:rPr>
          <w:sz w:val="22"/>
          <w:u w:val="single"/>
        </w:rPr>
        <w:t xml:space="preserve">they explain that castor “is an important non-edible oilseed crop grown in many parts of the arid and semi-arid regions of India, and the castor </w:t>
      </w:r>
      <w:proofErr w:type="spellStart"/>
      <w:r w:rsidRPr="00CD520F">
        <w:rPr>
          <w:sz w:val="22"/>
          <w:u w:val="single"/>
        </w:rPr>
        <w:t>semilooper</w:t>
      </w:r>
      <w:proofErr w:type="spellEnd"/>
      <w:r w:rsidRPr="00CD520F">
        <w:rPr>
          <w:sz w:val="16"/>
        </w:rPr>
        <w:t xml:space="preserve"> (Achaea </w:t>
      </w:r>
      <w:proofErr w:type="spellStart"/>
      <w:r w:rsidRPr="00CD520F">
        <w:rPr>
          <w:sz w:val="16"/>
        </w:rPr>
        <w:t>janata</w:t>
      </w:r>
      <w:proofErr w:type="spellEnd"/>
      <w:r w:rsidRPr="00CD520F">
        <w:rPr>
          <w:sz w:val="16"/>
        </w:rPr>
        <w:t xml:space="preserve">) </w:t>
      </w:r>
      <w:r w:rsidRPr="00CD520F">
        <w:rPr>
          <w:sz w:val="22"/>
          <w:u w:val="single"/>
        </w:rPr>
        <w:t>and tobacco caterpillar</w:t>
      </w:r>
      <w:r w:rsidRPr="00CD520F">
        <w:rPr>
          <w:sz w:val="16"/>
        </w:rPr>
        <w:t xml:space="preserve"> (</w:t>
      </w:r>
      <w:proofErr w:type="spellStart"/>
      <w:r w:rsidRPr="00CD520F">
        <w:rPr>
          <w:sz w:val="16"/>
        </w:rPr>
        <w:t>Spodoptera</w:t>
      </w:r>
      <w:proofErr w:type="spellEnd"/>
      <w:r w:rsidRPr="00CD520F">
        <w:rPr>
          <w:sz w:val="16"/>
        </w:rPr>
        <w:t xml:space="preserve"> </w:t>
      </w:r>
      <w:proofErr w:type="spellStart"/>
      <w:r w:rsidRPr="00CD520F">
        <w:rPr>
          <w:sz w:val="16"/>
        </w:rPr>
        <w:t>litura</w:t>
      </w:r>
      <w:proofErr w:type="spellEnd"/>
      <w:r w:rsidRPr="00CD520F">
        <w:rPr>
          <w:sz w:val="16"/>
        </w:rPr>
        <w:t xml:space="preserve">) </w:t>
      </w:r>
      <w:r w:rsidRPr="00CD520F">
        <w:rPr>
          <w:sz w:val="22"/>
          <w:u w:val="single"/>
        </w:rPr>
        <w:t xml:space="preserve">“occur during early and late stages of growth of castor, respectively, during which periods castor oil yields can be reduced </w:t>
      </w:r>
      <w:r w:rsidRPr="00CD520F">
        <w:rPr>
          <w:rFonts w:cs="Georgia"/>
          <w:sz w:val="22"/>
          <w:u w:val="single"/>
        </w:rPr>
        <w:t>―</w:t>
      </w:r>
      <w:r w:rsidRPr="00CD520F">
        <w:rPr>
          <w:sz w:val="22"/>
          <w:u w:val="single"/>
        </w:rPr>
        <w:t xml:space="preserve">by 30-50% by the </w:t>
      </w:r>
      <w:proofErr w:type="spellStart"/>
      <w:r w:rsidRPr="00CD520F">
        <w:rPr>
          <w:sz w:val="22"/>
          <w:u w:val="single"/>
        </w:rPr>
        <w:t>semilooper</w:t>
      </w:r>
      <w:proofErr w:type="spellEnd"/>
      <w:r w:rsidRPr="00CD520F">
        <w:rPr>
          <w:sz w:val="22"/>
          <w:u w:val="single"/>
        </w:rPr>
        <w:t xml:space="preserve"> alone, and the tobacco caterpillar </w:t>
      </w:r>
      <w:r w:rsidRPr="00CD520F">
        <w:rPr>
          <w:rFonts w:cs="Georgia"/>
          <w:sz w:val="22"/>
          <w:u w:val="single"/>
        </w:rPr>
        <w:t>―</w:t>
      </w:r>
      <w:r w:rsidRPr="00CD520F">
        <w:rPr>
          <w:sz w:val="22"/>
          <w:u w:val="single"/>
        </w:rPr>
        <w:t xml:space="preserve">can cause yield losses of 25-40%. </w:t>
      </w:r>
      <w:r w:rsidRPr="00CD520F">
        <w:rPr>
          <w:sz w:val="16"/>
        </w:rPr>
        <w:t xml:space="preserve">In conducting their study, </w:t>
      </w:r>
      <w:proofErr w:type="spellStart"/>
      <w:r w:rsidRPr="00CD520F">
        <w:rPr>
          <w:sz w:val="22"/>
          <w:u w:val="single"/>
        </w:rPr>
        <w:t>Rao</w:t>
      </w:r>
      <w:proofErr w:type="spellEnd"/>
      <w:r w:rsidRPr="00CD520F">
        <w:rPr>
          <w:sz w:val="22"/>
          <w:u w:val="single"/>
        </w:rPr>
        <w:t xml:space="preserve"> et al. allowed larvae of both species to feed on castor foliage grown in present-day air</w:t>
      </w:r>
      <w:r w:rsidRPr="00CD520F">
        <w:rPr>
          <w:sz w:val="16"/>
        </w:rPr>
        <w:t xml:space="preserve"> (presumed to contain 350 ppm CO2) </w:t>
      </w:r>
      <w:r w:rsidRPr="00CD520F">
        <w:rPr>
          <w:sz w:val="22"/>
          <w:u w:val="single"/>
        </w:rPr>
        <w:t>and in air enriched with CO2 to concentrations of 550 and 700 ppm</w:t>
      </w:r>
      <w:r w:rsidRPr="00CD520F">
        <w:rPr>
          <w:sz w:val="16"/>
        </w:rPr>
        <w:t xml:space="preserve">. Their results indicated, ―compared to the larvae fed on ambient CO2 foliage, the larvae fed on 700 and 550 ppm CO2 foliage exhibited greater consumption. However, </w:t>
      </w:r>
      <w:r w:rsidRPr="00CD520F">
        <w:rPr>
          <w:sz w:val="22"/>
          <w:u w:val="single"/>
        </w:rPr>
        <w:t xml:space="preserve">the efficiency of conversion of both ingested and digested food into larval biomass </w:t>
      </w:r>
      <w:r w:rsidRPr="00CD520F">
        <w:rPr>
          <w:rFonts w:cs="Georgia"/>
          <w:sz w:val="22"/>
          <w:u w:val="single"/>
        </w:rPr>
        <w:t>―</w:t>
      </w:r>
      <w:r w:rsidRPr="00CD520F">
        <w:rPr>
          <w:sz w:val="22"/>
          <w:u w:val="single"/>
        </w:rPr>
        <w:t xml:space="preserve">decreased in the case of larvae grown on 700 and 550 ppm CO2 foliage, so they </w:t>
      </w:r>
      <w:r w:rsidRPr="00CD520F">
        <w:rPr>
          <w:rFonts w:cs="Georgia"/>
          <w:sz w:val="22"/>
          <w:u w:val="single"/>
        </w:rPr>
        <w:t>―</w:t>
      </w:r>
      <w:r w:rsidRPr="00CD520F">
        <w:rPr>
          <w:sz w:val="22"/>
          <w:u w:val="single"/>
          <w:bdr w:val="single" w:sz="4" w:space="0" w:color="auto"/>
        </w:rPr>
        <w:t>grew slower</w:t>
      </w:r>
      <w:r w:rsidRPr="00CD520F">
        <w:rPr>
          <w:sz w:val="22"/>
          <w:u w:val="single"/>
        </w:rPr>
        <w:t xml:space="preserve"> and took longer time</w:t>
      </w:r>
      <w:r w:rsidRPr="00CD520F">
        <w:rPr>
          <w:sz w:val="16"/>
        </w:rPr>
        <w:t xml:space="preserve"> (two days more than ambient) </w:t>
      </w:r>
      <w:r w:rsidRPr="00CD520F">
        <w:rPr>
          <w:sz w:val="22"/>
          <w:u w:val="single"/>
        </w:rPr>
        <w:t>to pupation, which would allow significantly more time</w:t>
      </w:r>
      <w:r w:rsidRPr="00CD520F">
        <w:rPr>
          <w:sz w:val="16"/>
        </w:rPr>
        <w:t xml:space="preserve"> (~13 percent) </w:t>
      </w:r>
      <w:r w:rsidRPr="00CD520F">
        <w:rPr>
          <w:sz w:val="22"/>
          <w:u w:val="single"/>
        </w:rPr>
        <w:t xml:space="preserve">for them to be </w:t>
      </w:r>
      <w:r w:rsidRPr="00CD520F">
        <w:rPr>
          <w:sz w:val="22"/>
          <w:u w:val="single"/>
          <w:bdr w:val="single" w:sz="4" w:space="0" w:color="auto"/>
        </w:rPr>
        <w:t>preyed upon by higher orders of creatures</w:t>
      </w:r>
      <w:r w:rsidRPr="00CD520F">
        <w:rPr>
          <w:sz w:val="22"/>
          <w:u w:val="single"/>
        </w:rPr>
        <w:t xml:space="preserve">, many of which are considered to be </w:t>
      </w:r>
      <w:r w:rsidRPr="00CD520F">
        <w:rPr>
          <w:sz w:val="22"/>
          <w:u w:val="single"/>
          <w:bdr w:val="single" w:sz="4" w:space="0" w:color="auto"/>
        </w:rPr>
        <w:t>much less of a threat to crop production than are insect larvae</w:t>
      </w:r>
      <w:r w:rsidRPr="00CD520F">
        <w:rPr>
          <w:sz w:val="16"/>
        </w:rPr>
        <w:t xml:space="preserve">. In the case of castor beans, then, </w:t>
      </w:r>
      <w:r w:rsidRPr="00CD520F">
        <w:rPr>
          <w:sz w:val="22"/>
          <w:u w:val="single"/>
        </w:rPr>
        <w:t>it would appear that in addition to the productivity enhancement likely to be provided by the stimulation of photosynthesis driven by atmospheric CO2 enrichment—an approximate 34 percent increase in response to a 300 ppm increase in the air‘s CO2 content</w:t>
      </w:r>
      <w:r w:rsidRPr="00CD520F">
        <w:rPr>
          <w:sz w:val="16"/>
        </w:rPr>
        <w:t xml:space="preserve"> (Grimmer and </w:t>
      </w:r>
      <w:proofErr w:type="spellStart"/>
      <w:r w:rsidRPr="00CD520F">
        <w:rPr>
          <w:sz w:val="16"/>
        </w:rPr>
        <w:t>Komor</w:t>
      </w:r>
      <w:proofErr w:type="spellEnd"/>
      <w:r w:rsidRPr="00CD520F">
        <w:rPr>
          <w:sz w:val="16"/>
        </w:rPr>
        <w:t>, 1999; Grimmer et al., 1999)—</w:t>
      </w:r>
      <w:r w:rsidRPr="00CD520F">
        <w:rPr>
          <w:sz w:val="22"/>
          <w:u w:val="single"/>
        </w:rPr>
        <w:t xml:space="preserve">a substantial increase in atmospheric CO2 likely also would curtail yield losses currently caused by the castor </w:t>
      </w:r>
      <w:proofErr w:type="spellStart"/>
      <w:r w:rsidRPr="00CD520F">
        <w:rPr>
          <w:sz w:val="22"/>
          <w:u w:val="single"/>
        </w:rPr>
        <w:t>semilooper</w:t>
      </w:r>
      <w:proofErr w:type="spellEnd"/>
      <w:r w:rsidRPr="00CD520F">
        <w:rPr>
          <w:sz w:val="22"/>
          <w:u w:val="single"/>
        </w:rPr>
        <w:t xml:space="preserve"> and tobacco caterpillar</w:t>
      </w:r>
      <w:r w:rsidRPr="00CD520F">
        <w:rPr>
          <w:sz w:val="16"/>
        </w:rPr>
        <w:t xml:space="preserve">. </w:t>
      </w:r>
    </w:p>
    <w:p w14:paraId="13C08F2C" w14:textId="20068508" w:rsidR="00136D58" w:rsidRDefault="006779E4" w:rsidP="006779E4">
      <w:pPr>
        <w:pStyle w:val="Heading3"/>
      </w:pPr>
      <w:r>
        <w:lastRenderedPageBreak/>
        <w:t>AT Weeds</w:t>
      </w:r>
    </w:p>
    <w:p w14:paraId="69DB6033" w14:textId="77777777" w:rsidR="006779E4" w:rsidRDefault="006779E4" w:rsidP="006779E4"/>
    <w:p w14:paraId="328F7A43" w14:textId="77777777" w:rsidR="006779E4" w:rsidRPr="00C34AC1" w:rsidRDefault="006779E4" w:rsidP="006779E4">
      <w:pPr>
        <w:rPr>
          <w:b/>
        </w:rPr>
      </w:pPr>
      <w:r w:rsidRPr="00C34AC1">
        <w:rPr>
          <w:b/>
        </w:rPr>
        <w:t>More evidence --- CO2 provides an extra benefit to C3 plants which blocks C4 weeds from expanding</w:t>
      </w:r>
    </w:p>
    <w:p w14:paraId="45522C10" w14:textId="2972BE1C" w:rsidR="006779E4" w:rsidRPr="006779E4" w:rsidRDefault="006779E4" w:rsidP="006779E4">
      <w:pPr>
        <w:rPr>
          <w:sz w:val="16"/>
        </w:rPr>
      </w:pPr>
      <w:proofErr w:type="spellStart"/>
      <w:r w:rsidRPr="006779E4">
        <w:rPr>
          <w:rStyle w:val="StyleStyleBold12pt"/>
        </w:rPr>
        <w:t>Idso</w:t>
      </w:r>
      <w:proofErr w:type="spellEnd"/>
      <w:r w:rsidRPr="006779E4">
        <w:rPr>
          <w:rStyle w:val="StyleStyleBold12pt"/>
        </w:rPr>
        <w:t xml:space="preserve"> </w:t>
      </w:r>
      <w:proofErr w:type="gramStart"/>
      <w:r w:rsidRPr="006779E4">
        <w:rPr>
          <w:rStyle w:val="StyleStyleBold12pt"/>
        </w:rPr>
        <w:t>et</w:t>
      </w:r>
      <w:proofErr w:type="gramEnd"/>
      <w:r w:rsidRPr="006779E4">
        <w:rPr>
          <w:rStyle w:val="StyleStyleBold12pt"/>
        </w:rPr>
        <w:t xml:space="preserve">. </w:t>
      </w:r>
      <w:proofErr w:type="gramStart"/>
      <w:r w:rsidRPr="006779E4">
        <w:rPr>
          <w:rStyle w:val="StyleStyleBold12pt"/>
        </w:rPr>
        <w:t>al</w:t>
      </w:r>
      <w:proofErr w:type="gramEnd"/>
      <w:r w:rsidRPr="006779E4">
        <w:rPr>
          <w:rStyle w:val="StyleStyleBold12pt"/>
        </w:rPr>
        <w:t>. 12</w:t>
      </w:r>
      <w:r w:rsidRPr="006779E4">
        <w:rPr>
          <w:sz w:val="16"/>
        </w:rPr>
        <w:t xml:space="preserve">—Former Professor in the Departments of Geology, Geography, and Botany and Microbiology @ Arizona State and PhD from </w:t>
      </w:r>
      <w:proofErr w:type="spellStart"/>
      <w:r w:rsidRPr="006779E4">
        <w:rPr>
          <w:sz w:val="16"/>
        </w:rPr>
        <w:t>UMinnesota</w:t>
      </w:r>
      <w:proofErr w:type="spellEnd"/>
      <w:r w:rsidRPr="006779E4">
        <w:rPr>
          <w:sz w:val="16"/>
        </w:rPr>
        <w:t xml:space="preserve"> and former research physicist for the Department of Agriculture—AND Keith </w:t>
      </w:r>
      <w:proofErr w:type="spellStart"/>
      <w:r w:rsidRPr="006779E4">
        <w:rPr>
          <w:sz w:val="16"/>
        </w:rPr>
        <w:t>Idso</w:t>
      </w:r>
      <w:proofErr w:type="spellEnd"/>
      <w:r w:rsidRPr="006779E4">
        <w:rPr>
          <w:sz w:val="16"/>
        </w:rPr>
        <w:t xml:space="preserve">, PhD in Botany—AND Craig, PhD in Geography (Sherwood, “C4 Weeds vs. C3 Crops in a Warmer World: A Finnish Perspective,” 28 March 2012, Vol. 15, No. 13, CO2Science, </w:t>
      </w:r>
      <w:hyperlink r:id="rId40" w:history="1">
        <w:r w:rsidRPr="006779E4">
          <w:rPr>
            <w:sz w:val="16"/>
          </w:rPr>
          <w:t>http://www.co2science.org/articles/V15/N13/B3.php</w:t>
        </w:r>
      </w:hyperlink>
      <w:r w:rsidRPr="006779E4">
        <w:rPr>
          <w:sz w:val="16"/>
        </w:rPr>
        <w:t>)</w:t>
      </w:r>
    </w:p>
    <w:p w14:paraId="7C7145D7" w14:textId="77777777" w:rsidR="006779E4" w:rsidRPr="00C34AC1" w:rsidRDefault="006779E4" w:rsidP="006779E4">
      <w:pPr>
        <w:rPr>
          <w:sz w:val="16"/>
        </w:rPr>
      </w:pPr>
    </w:p>
    <w:p w14:paraId="209135C1" w14:textId="77777777" w:rsidR="006779E4" w:rsidRPr="00C34AC1" w:rsidRDefault="006779E4" w:rsidP="006779E4">
      <w:pPr>
        <w:rPr>
          <w:u w:val="single"/>
        </w:rPr>
      </w:pPr>
      <w:proofErr w:type="gramStart"/>
      <w:r w:rsidRPr="006779E4">
        <w:rPr>
          <w:sz w:val="14"/>
        </w:rPr>
        <w:t xml:space="preserve">Reference </w:t>
      </w:r>
      <w:proofErr w:type="spellStart"/>
      <w:r w:rsidRPr="006779E4">
        <w:rPr>
          <w:sz w:val="14"/>
        </w:rPr>
        <w:t>Hyvonen</w:t>
      </w:r>
      <w:proofErr w:type="spellEnd"/>
      <w:r w:rsidRPr="006779E4">
        <w:rPr>
          <w:sz w:val="14"/>
        </w:rPr>
        <w:t>, T. 2011.</w:t>
      </w:r>
      <w:proofErr w:type="gramEnd"/>
      <w:r w:rsidRPr="006779E4">
        <w:rPr>
          <w:sz w:val="14"/>
        </w:rPr>
        <w:t xml:space="preserve"> Impact of temperature and germination time on the success of a C4 weed in a C3 crop: </w:t>
      </w:r>
      <w:proofErr w:type="spellStart"/>
      <w:r w:rsidRPr="006779E4">
        <w:rPr>
          <w:sz w:val="14"/>
        </w:rPr>
        <w:t>Amaranthus</w:t>
      </w:r>
      <w:proofErr w:type="spellEnd"/>
      <w:r w:rsidRPr="006779E4">
        <w:rPr>
          <w:sz w:val="14"/>
        </w:rPr>
        <w:t xml:space="preserve"> </w:t>
      </w:r>
      <w:proofErr w:type="spellStart"/>
      <w:r w:rsidRPr="006779E4">
        <w:rPr>
          <w:sz w:val="14"/>
        </w:rPr>
        <w:t>retroflexus</w:t>
      </w:r>
      <w:proofErr w:type="spellEnd"/>
      <w:r w:rsidRPr="006779E4">
        <w:rPr>
          <w:sz w:val="14"/>
        </w:rPr>
        <w:t xml:space="preserve"> and spring barley. Agricultural and Food Science 20: 183-190. Background </w:t>
      </w:r>
      <w:r w:rsidRPr="00C34AC1">
        <w:rPr>
          <w:u w:val="single"/>
        </w:rPr>
        <w:t>It is a well-known fact</w:t>
      </w:r>
      <w:r w:rsidRPr="006779E4">
        <w:rPr>
          <w:sz w:val="14"/>
        </w:rPr>
        <w:t xml:space="preserve">, as the author indicates, </w:t>
      </w:r>
      <w:r w:rsidRPr="00C34AC1">
        <w:rPr>
          <w:u w:val="single"/>
        </w:rPr>
        <w:t xml:space="preserve">that C4 plants benefit from elevated temperature; and he thus writes that many people believe that "since the majority of the 'world's worst weeds' are C4 plants and most crops are C3 plants, global warming can be assumed to strengthen the competition from these weeds in the future." But is this seemingly logical conclusion really correct? </w:t>
      </w:r>
      <w:r w:rsidRPr="006779E4">
        <w:rPr>
          <w:sz w:val="14"/>
        </w:rPr>
        <w:t xml:space="preserve">What was done In a test of the hypothesis that he conducted in Finland, </w:t>
      </w:r>
      <w:proofErr w:type="spellStart"/>
      <w:r w:rsidRPr="00C34AC1">
        <w:rPr>
          <w:u w:val="single"/>
        </w:rPr>
        <w:t>Tyvonen</w:t>
      </w:r>
      <w:proofErr w:type="spellEnd"/>
      <w:r w:rsidRPr="00C34AC1">
        <w:rPr>
          <w:u w:val="single"/>
        </w:rPr>
        <w:t xml:space="preserve"> studied the degree of success of </w:t>
      </w:r>
      <w:proofErr w:type="spellStart"/>
      <w:r w:rsidRPr="00C34AC1">
        <w:rPr>
          <w:u w:val="single"/>
        </w:rPr>
        <w:t>Amaranthus</w:t>
      </w:r>
      <w:proofErr w:type="spellEnd"/>
      <w:r w:rsidRPr="00C34AC1">
        <w:rPr>
          <w:u w:val="single"/>
        </w:rPr>
        <w:t xml:space="preserve"> </w:t>
      </w:r>
      <w:proofErr w:type="spellStart"/>
      <w:r w:rsidRPr="00C34AC1">
        <w:rPr>
          <w:u w:val="single"/>
        </w:rPr>
        <w:t>retroflexus</w:t>
      </w:r>
      <w:proofErr w:type="spellEnd"/>
      <w:r w:rsidRPr="006779E4">
        <w:rPr>
          <w:sz w:val="14"/>
        </w:rPr>
        <w:t xml:space="preserve"> (a C4 weed) </w:t>
      </w:r>
      <w:r w:rsidRPr="00C34AC1">
        <w:rPr>
          <w:u w:val="single"/>
        </w:rPr>
        <w:t xml:space="preserve">growing both with and without spring barley (a C3 crop) at current and elevated (+3°C) temperatures in a greenhouse experiment, where A. </w:t>
      </w:r>
      <w:proofErr w:type="spellStart"/>
      <w:r w:rsidRPr="00C34AC1">
        <w:rPr>
          <w:u w:val="single"/>
        </w:rPr>
        <w:t>retroflexus</w:t>
      </w:r>
      <w:proofErr w:type="spellEnd"/>
      <w:r w:rsidRPr="00C34AC1">
        <w:rPr>
          <w:u w:val="single"/>
        </w:rPr>
        <w:t xml:space="preserve"> was sown at a number of different starting times</w:t>
      </w:r>
      <w:r w:rsidRPr="006779E4">
        <w:rPr>
          <w:sz w:val="14"/>
        </w:rPr>
        <w:t xml:space="preserve"> relative to the time of sowing of the barley in the various competition runs. What was learned </w:t>
      </w:r>
      <w:r w:rsidRPr="00C34AC1">
        <w:rPr>
          <w:u w:val="single"/>
        </w:rPr>
        <w:t xml:space="preserve">The Finnish researcher discovered that although the growth of barley decreased somewhat with the rise in temperature, "the growth and seed production of A. </w:t>
      </w:r>
      <w:proofErr w:type="spellStart"/>
      <w:r w:rsidRPr="00C34AC1">
        <w:rPr>
          <w:u w:val="single"/>
        </w:rPr>
        <w:t>retroflexus</w:t>
      </w:r>
      <w:proofErr w:type="spellEnd"/>
      <w:r w:rsidRPr="006779E4">
        <w:rPr>
          <w:sz w:val="14"/>
        </w:rPr>
        <w:t xml:space="preserve"> in competition with barley </w:t>
      </w:r>
      <w:r w:rsidRPr="00C34AC1">
        <w:rPr>
          <w:u w:val="single"/>
        </w:rPr>
        <w:t>was minimal.</w:t>
      </w:r>
      <w:proofErr w:type="gramStart"/>
      <w:r w:rsidRPr="00C34AC1">
        <w:rPr>
          <w:u w:val="single"/>
        </w:rPr>
        <w:t>"</w:t>
      </w:r>
      <w:proofErr w:type="gramEnd"/>
      <w:r w:rsidRPr="006779E4">
        <w:rPr>
          <w:sz w:val="14"/>
        </w:rPr>
        <w:t xml:space="preserve"> Furthermore, </w:t>
      </w:r>
      <w:r w:rsidRPr="00C34AC1">
        <w:rPr>
          <w:u w:val="single"/>
        </w:rPr>
        <w:t>as he continues, "climate warming will advance the sowing times of C3 crops</w:t>
      </w:r>
      <w:r w:rsidRPr="006779E4">
        <w:rPr>
          <w:sz w:val="14"/>
        </w:rPr>
        <w:t xml:space="preserve"> (</w:t>
      </w:r>
      <w:proofErr w:type="spellStart"/>
      <w:r w:rsidRPr="006779E4">
        <w:rPr>
          <w:sz w:val="14"/>
        </w:rPr>
        <w:t>Kaukoranta</w:t>
      </w:r>
      <w:proofErr w:type="spellEnd"/>
      <w:r w:rsidRPr="006779E4">
        <w:rPr>
          <w:sz w:val="14"/>
        </w:rPr>
        <w:t xml:space="preserve"> and </w:t>
      </w:r>
      <w:proofErr w:type="spellStart"/>
      <w:r w:rsidRPr="006779E4">
        <w:rPr>
          <w:sz w:val="14"/>
        </w:rPr>
        <w:t>Hakala</w:t>
      </w:r>
      <w:proofErr w:type="spellEnd"/>
      <w:r w:rsidRPr="006779E4">
        <w:rPr>
          <w:sz w:val="14"/>
        </w:rPr>
        <w:t xml:space="preserve">, 2008), thus </w:t>
      </w:r>
      <w:r w:rsidRPr="00C34AC1">
        <w:rPr>
          <w:u w:val="single"/>
        </w:rPr>
        <w:t>reinforcing the competitive benefit of C3 crops in spring time."</w:t>
      </w:r>
      <w:r w:rsidRPr="006779E4">
        <w:rPr>
          <w:sz w:val="14"/>
        </w:rPr>
        <w:t xml:space="preserve"> What it means </w:t>
      </w:r>
      <w:proofErr w:type="gramStart"/>
      <w:r w:rsidRPr="00C34AC1">
        <w:rPr>
          <w:u w:val="single"/>
        </w:rPr>
        <w:t>From</w:t>
      </w:r>
      <w:proofErr w:type="gramEnd"/>
      <w:r w:rsidRPr="00C34AC1">
        <w:rPr>
          <w:u w:val="single"/>
        </w:rPr>
        <w:t xml:space="preserve"> the results of his study, </w:t>
      </w:r>
      <w:proofErr w:type="spellStart"/>
      <w:r w:rsidRPr="00C34AC1">
        <w:rPr>
          <w:u w:val="single"/>
        </w:rPr>
        <w:t>Hyvonen</w:t>
      </w:r>
      <w:proofErr w:type="spellEnd"/>
      <w:r w:rsidRPr="00C34AC1">
        <w:rPr>
          <w:u w:val="single"/>
        </w:rPr>
        <w:t xml:space="preserve"> concludes that "A. </w:t>
      </w:r>
      <w:proofErr w:type="spellStart"/>
      <w:r w:rsidRPr="00C34AC1">
        <w:rPr>
          <w:u w:val="single"/>
        </w:rPr>
        <w:t>retroflexus</w:t>
      </w:r>
      <w:proofErr w:type="spellEnd"/>
      <w:r w:rsidRPr="00C34AC1">
        <w:rPr>
          <w:u w:val="single"/>
        </w:rPr>
        <w:t xml:space="preserve"> is unlikely to take hold in spring cereals," which he says is confirmed by field observations that reveal that "none of the 188 weed species found in a Finnish weed survey</w:t>
      </w:r>
      <w:r w:rsidRPr="006779E4">
        <w:rPr>
          <w:sz w:val="14"/>
        </w:rPr>
        <w:t xml:space="preserve"> (</w:t>
      </w:r>
      <w:proofErr w:type="spellStart"/>
      <w:r w:rsidRPr="006779E4">
        <w:rPr>
          <w:sz w:val="14"/>
        </w:rPr>
        <w:t>Salonen</w:t>
      </w:r>
      <w:proofErr w:type="spellEnd"/>
      <w:r w:rsidRPr="006779E4">
        <w:rPr>
          <w:sz w:val="14"/>
        </w:rPr>
        <w:t xml:space="preserve"> et al., 2001) </w:t>
      </w:r>
      <w:r w:rsidRPr="00C34AC1">
        <w:rPr>
          <w:u w:val="single"/>
        </w:rPr>
        <w:t>was a C4 species."</w:t>
      </w:r>
      <w:r w:rsidRPr="006779E4">
        <w:rPr>
          <w:sz w:val="14"/>
        </w:rPr>
        <w:t xml:space="preserve"> In addition, </w:t>
      </w:r>
      <w:r w:rsidRPr="00C34AC1">
        <w:rPr>
          <w:u w:val="single"/>
        </w:rPr>
        <w:t xml:space="preserve">he </w:t>
      </w:r>
      <w:proofErr w:type="gramStart"/>
      <w:r w:rsidRPr="00C34AC1">
        <w:rPr>
          <w:u w:val="single"/>
        </w:rPr>
        <w:t>notes that</w:t>
      </w:r>
      <w:proofErr w:type="gramEnd"/>
      <w:r w:rsidRPr="00C34AC1">
        <w:rPr>
          <w:u w:val="single"/>
        </w:rPr>
        <w:t xml:space="preserve"> "none of the C4 species belong to the most important weeds of C3 crops in Europe</w:t>
      </w:r>
      <w:r w:rsidRPr="006779E4">
        <w:rPr>
          <w:sz w:val="14"/>
        </w:rPr>
        <w:t xml:space="preserve"> (Schroeder et al., 1993)," </w:t>
      </w:r>
      <w:r w:rsidRPr="00C34AC1">
        <w:rPr>
          <w:u w:val="single"/>
        </w:rPr>
        <w:t xml:space="preserve">concluding that "C3 crop species could act as a barrier to invasion by the 'world's worst weeds' into the boreal region." We would only add to this conclusion that the additional preferential benefit that the </w:t>
      </w:r>
      <w:r w:rsidRPr="00C34AC1">
        <w:rPr>
          <w:u w:val="single"/>
          <w:bdr w:val="single" w:sz="4" w:space="0" w:color="auto"/>
        </w:rPr>
        <w:t>ongoing rise in the air's CO2 content provides to C3 as opposed to C4 plants</w:t>
      </w:r>
      <w:r w:rsidRPr="00C34AC1">
        <w:rPr>
          <w:u w:val="single"/>
        </w:rPr>
        <w:t xml:space="preserve"> makes his view of the matter all the more likely to be correct. </w:t>
      </w:r>
    </w:p>
    <w:p w14:paraId="352A4B17" w14:textId="77777777" w:rsidR="006779E4" w:rsidRPr="006779E4" w:rsidRDefault="006779E4" w:rsidP="006779E4"/>
    <w:p w14:paraId="2908655F" w14:textId="77777777" w:rsidR="00E4461D" w:rsidRPr="005E465C" w:rsidRDefault="00E419B5" w:rsidP="00E419B5">
      <w:pPr>
        <w:pStyle w:val="Heading3"/>
        <w:rPr>
          <w:rFonts w:cs="Times New Roman"/>
        </w:rPr>
      </w:pPr>
      <w:r w:rsidRPr="005E465C">
        <w:rPr>
          <w:rFonts w:cs="Times New Roman"/>
        </w:rPr>
        <w:lastRenderedPageBreak/>
        <w:t xml:space="preserve">AT </w:t>
      </w:r>
      <w:proofErr w:type="spellStart"/>
      <w:r w:rsidRPr="005E465C">
        <w:rPr>
          <w:rFonts w:cs="Times New Roman"/>
        </w:rPr>
        <w:t>Idso</w:t>
      </w:r>
      <w:proofErr w:type="spellEnd"/>
      <w:r w:rsidRPr="005E465C">
        <w:rPr>
          <w:rFonts w:cs="Times New Roman"/>
        </w:rPr>
        <w:t xml:space="preserve"> Indicts</w:t>
      </w:r>
    </w:p>
    <w:p w14:paraId="4225ACAD" w14:textId="77777777" w:rsidR="00E419B5" w:rsidRPr="005E465C" w:rsidRDefault="00E419B5" w:rsidP="00E419B5"/>
    <w:p w14:paraId="3A5E4768" w14:textId="77777777" w:rsidR="00E419B5" w:rsidRPr="005E465C" w:rsidRDefault="00E419B5" w:rsidP="006779E4">
      <w:pPr>
        <w:pStyle w:val="Heading4"/>
      </w:pPr>
      <w:proofErr w:type="spellStart"/>
      <w:r w:rsidRPr="005E465C">
        <w:t>Idso</w:t>
      </w:r>
      <w:proofErr w:type="spellEnd"/>
      <w:r w:rsidRPr="005E465C">
        <w:t xml:space="preserve"> is definitely qualified and peer-reviewed</w:t>
      </w:r>
    </w:p>
    <w:p w14:paraId="4DE64376" w14:textId="77777777" w:rsidR="00E419B5" w:rsidRPr="005E465C" w:rsidRDefault="00E419B5" w:rsidP="00E419B5">
      <w:pPr>
        <w:rPr>
          <w:sz w:val="16"/>
          <w:szCs w:val="16"/>
        </w:rPr>
      </w:pPr>
      <w:r w:rsidRPr="005E465C">
        <w:rPr>
          <w:b/>
        </w:rPr>
        <w:t xml:space="preserve">Hackney, 9 </w:t>
      </w:r>
      <w:r w:rsidRPr="005E465C">
        <w:rPr>
          <w:sz w:val="16"/>
          <w:szCs w:val="16"/>
        </w:rPr>
        <w:t xml:space="preserve">(Ryan, Law Clerk to United States District Judge </w:t>
      </w:r>
      <w:proofErr w:type="spellStart"/>
      <w:r w:rsidRPr="005E465C">
        <w:rPr>
          <w:sz w:val="16"/>
          <w:szCs w:val="16"/>
        </w:rPr>
        <w:t>Sim</w:t>
      </w:r>
      <w:proofErr w:type="spellEnd"/>
      <w:r w:rsidRPr="005E465C">
        <w:rPr>
          <w:sz w:val="16"/>
          <w:szCs w:val="16"/>
        </w:rPr>
        <w:t xml:space="preserve"> Lake for the Southern District of Texas. J.D., University of Texas School of Law, 2009; A.B. and A.M., Harvard University, 2009, “ Flipping </w:t>
      </w:r>
      <w:proofErr w:type="spellStart"/>
      <w:r w:rsidRPr="005E465C">
        <w:rPr>
          <w:sz w:val="16"/>
          <w:szCs w:val="16"/>
        </w:rPr>
        <w:t>Daubert</w:t>
      </w:r>
      <w:proofErr w:type="spellEnd"/>
      <w:r w:rsidRPr="005E465C">
        <w:rPr>
          <w:sz w:val="16"/>
          <w:szCs w:val="16"/>
        </w:rPr>
        <w:t xml:space="preserve">: Putting Climate Change Defendants in the Hot Seat,” Lewis &amp; Clark Law School’s Environmental Law Online, </w:t>
      </w:r>
      <w:hyperlink r:id="rId41" w:history="1">
        <w:r w:rsidRPr="005E465C">
          <w:rPr>
            <w:rStyle w:val="Hyperlink"/>
            <w:sz w:val="16"/>
            <w:szCs w:val="16"/>
          </w:rPr>
          <w:t>http://www.elawreview.org/elaw/401/flipping_daubert_putting_clima.html</w:t>
        </w:r>
      </w:hyperlink>
      <w:r w:rsidRPr="005E465C">
        <w:rPr>
          <w:sz w:val="16"/>
          <w:szCs w:val="16"/>
        </w:rPr>
        <w:t>)</w:t>
      </w:r>
    </w:p>
    <w:p w14:paraId="15B6E82D" w14:textId="77777777" w:rsidR="00E419B5" w:rsidRPr="005E465C" w:rsidRDefault="00E419B5" w:rsidP="00E419B5">
      <w:r w:rsidRPr="005E465C">
        <w:t xml:space="preserve"> Sherwood </w:t>
      </w:r>
      <w:proofErr w:type="spellStart"/>
      <w:r w:rsidRPr="005E465C">
        <w:t>Idso</w:t>
      </w:r>
      <w:proofErr w:type="spellEnd"/>
      <w:r w:rsidRPr="005E465C">
        <w:t xml:space="preserve"> would make a good test case of such an expert. </w:t>
      </w:r>
      <w:proofErr w:type="spellStart"/>
      <w:r w:rsidRPr="005E465C">
        <w:rPr>
          <w:u w:val="single"/>
        </w:rPr>
        <w:t>Idso</w:t>
      </w:r>
      <w:proofErr w:type="spellEnd"/>
      <w:r w:rsidRPr="005E465C">
        <w:rPr>
          <w:u w:val="single"/>
        </w:rPr>
        <w:t>, who has served as a research physicist with the U.S. Department of Agriculture and as an adjunct professor in Geology and Botany at Arizona State University, is the president of the Center for the Study of Carbon Dioxide and Global Change, an organization that promotes the view that heightened CO2 levels are a good thing because of their beneficial effects on plant growth</w:t>
      </w:r>
      <w:proofErr w:type="gramStart"/>
      <w:r w:rsidRPr="005E465C">
        <w:t>.[</w:t>
      </w:r>
      <w:proofErr w:type="gramEnd"/>
      <w:r w:rsidRPr="005E465C">
        <w:t xml:space="preserve">143] </w:t>
      </w:r>
      <w:proofErr w:type="spellStart"/>
      <w:r w:rsidRPr="005E465C">
        <w:t>Idso</w:t>
      </w:r>
      <w:proofErr w:type="spellEnd"/>
      <w:r w:rsidRPr="005E465C">
        <w:t xml:space="preserve"> has energy industry connections: The Center for the Study of Carbon Dioxide and Global Change has been reported to have received funding from ExxonMobil,[144] and in 1991 </w:t>
      </w:r>
      <w:proofErr w:type="spellStart"/>
      <w:r w:rsidRPr="005E465C">
        <w:t>Idso</w:t>
      </w:r>
      <w:proofErr w:type="spellEnd"/>
      <w:r w:rsidRPr="005E465C">
        <w:t xml:space="preserve"> produced a video extolling the agricultural benefits of heightened CO2 for the Western Fuels Association, a coal industry association.[145] </w:t>
      </w:r>
      <w:r w:rsidRPr="005E465C">
        <w:rPr>
          <w:u w:val="single"/>
        </w:rPr>
        <w:t xml:space="preserve">While </w:t>
      </w:r>
      <w:proofErr w:type="spellStart"/>
      <w:r w:rsidRPr="005E465C">
        <w:rPr>
          <w:u w:val="single"/>
        </w:rPr>
        <w:t>Idso’s</w:t>
      </w:r>
      <w:proofErr w:type="spellEnd"/>
      <w:r w:rsidRPr="005E465C">
        <w:rPr>
          <w:u w:val="single"/>
        </w:rPr>
        <w:t xml:space="preserve"> connections to energy interests have led some to question his work as biased,[146] his research on the effects of CO2 on plant growth has been published several times in </w:t>
      </w:r>
      <w:r w:rsidRPr="005E465C">
        <w:rPr>
          <w:b/>
          <w:u w:val="single"/>
        </w:rPr>
        <w:t>peer-reviewed journals</w:t>
      </w:r>
      <w:r w:rsidRPr="005E465C">
        <w:rPr>
          <w:u w:val="single"/>
        </w:rPr>
        <w:t>.</w:t>
      </w:r>
      <w:r w:rsidRPr="005E465C">
        <w:t xml:space="preserve"> </w:t>
      </w:r>
      <w:r w:rsidRPr="005E465C">
        <w:rPr>
          <w:u w:val="single"/>
        </w:rPr>
        <w:t xml:space="preserve">His research on the effects of heightened CO2 in boosting growth in </w:t>
      </w:r>
      <w:proofErr w:type="spellStart"/>
      <w:r w:rsidRPr="005E465C">
        <w:rPr>
          <w:u w:val="single"/>
        </w:rPr>
        <w:t>eldarica</w:t>
      </w:r>
      <w:proofErr w:type="spellEnd"/>
      <w:r w:rsidRPr="005E465C">
        <w:rPr>
          <w:u w:val="single"/>
        </w:rPr>
        <w:t xml:space="preserve"> pine trees</w:t>
      </w:r>
      <w:r w:rsidRPr="005E465C">
        <w:t xml:space="preserve"> (</w:t>
      </w:r>
      <w:proofErr w:type="spellStart"/>
      <w:r w:rsidRPr="005E465C">
        <w:t>Pinus</w:t>
      </w:r>
      <w:proofErr w:type="spellEnd"/>
      <w:r w:rsidRPr="005E465C">
        <w:t xml:space="preserve"> </w:t>
      </w:r>
      <w:proofErr w:type="spellStart"/>
      <w:r w:rsidRPr="005E465C">
        <w:t>eldarica</w:t>
      </w:r>
      <w:proofErr w:type="spellEnd"/>
      <w:r w:rsidRPr="005E465C">
        <w:t xml:space="preserve">), for example, </w:t>
      </w:r>
      <w:r w:rsidRPr="005E465C">
        <w:rPr>
          <w:u w:val="single"/>
        </w:rPr>
        <w:t>was published in the Journal of Experimental Botany, an Oxford University Press publication</w:t>
      </w:r>
      <w:proofErr w:type="gramStart"/>
      <w:r w:rsidRPr="005E465C">
        <w:t>.[</w:t>
      </w:r>
      <w:proofErr w:type="gramEnd"/>
      <w:r w:rsidRPr="005E465C">
        <w:t xml:space="preserve">147] </w:t>
      </w:r>
      <w:r w:rsidRPr="005E465C">
        <w:rPr>
          <w:u w:val="single"/>
        </w:rPr>
        <w:t>He published peer-reviewed papers in 2001 and 2004 on the long-term effects of CO2 on growth of sour orange trees</w:t>
      </w:r>
      <w:r w:rsidRPr="005E465C">
        <w:t xml:space="preserve">.[148] Since </w:t>
      </w:r>
      <w:proofErr w:type="spellStart"/>
      <w:r w:rsidRPr="005E465C">
        <w:t>Idso</w:t>
      </w:r>
      <w:proofErr w:type="spellEnd"/>
      <w:r w:rsidRPr="005E465C">
        <w:t xml:space="preserve"> is a published scientist who has publicly promoted the benefits of CO2 and has shown a willingness to accept money from energy companies, </w:t>
      </w:r>
      <w:r w:rsidRPr="005E465C">
        <w:rPr>
          <w:u w:val="single"/>
        </w:rPr>
        <w:t>it is not unthinkable that climate change defendants could turn to him for expert testimony about his research</w:t>
      </w:r>
      <w:r w:rsidRPr="005E465C">
        <w:t>. But would he be allowed to testify?</w:t>
      </w:r>
      <w:r w:rsidRPr="005E465C">
        <w:rPr>
          <w:sz w:val="16"/>
        </w:rPr>
        <w:t xml:space="preserve"> </w:t>
      </w:r>
      <w:r w:rsidRPr="005E465C">
        <w:t xml:space="preserve">It is likely that </w:t>
      </w:r>
      <w:proofErr w:type="spellStart"/>
      <w:r w:rsidRPr="005E465C">
        <w:rPr>
          <w:u w:val="single"/>
        </w:rPr>
        <w:t>Idso</w:t>
      </w:r>
      <w:proofErr w:type="spellEnd"/>
      <w:r w:rsidRPr="005E465C">
        <w:rPr>
          <w:u w:val="single"/>
        </w:rPr>
        <w:t xml:space="preserve"> would pass a</w:t>
      </w:r>
      <w:r w:rsidRPr="005E465C">
        <w:t xml:space="preserve"> </w:t>
      </w:r>
      <w:proofErr w:type="spellStart"/>
      <w:r w:rsidRPr="005E465C">
        <w:t>Daubert</w:t>
      </w:r>
      <w:proofErr w:type="spellEnd"/>
      <w:r w:rsidRPr="005E465C">
        <w:t xml:space="preserve"> </w:t>
      </w:r>
      <w:r w:rsidRPr="005E465C">
        <w:rPr>
          <w:u w:val="single"/>
        </w:rPr>
        <w:t>reliability challenge</w:t>
      </w:r>
      <w:r w:rsidRPr="005E465C">
        <w:t xml:space="preserve">. First, </w:t>
      </w:r>
      <w:r w:rsidRPr="005E465C">
        <w:rPr>
          <w:u w:val="single"/>
        </w:rPr>
        <w:t xml:space="preserve">there is little question that </w:t>
      </w:r>
      <w:proofErr w:type="spellStart"/>
      <w:r w:rsidRPr="005E465C">
        <w:rPr>
          <w:u w:val="single"/>
        </w:rPr>
        <w:t>Idso</w:t>
      </w:r>
      <w:proofErr w:type="spellEnd"/>
      <w:r w:rsidRPr="005E465C">
        <w:rPr>
          <w:u w:val="single"/>
        </w:rPr>
        <w:t xml:space="preserve"> would qualify as an expert in some aspects of climate change: He is a published scientist who has worked specifically with the biological effects of heightened CO2</w:t>
      </w:r>
      <w:proofErr w:type="gramStart"/>
      <w:r w:rsidRPr="005E465C">
        <w:t>.[</w:t>
      </w:r>
      <w:proofErr w:type="gramEnd"/>
      <w:r w:rsidRPr="005E465C">
        <w:t xml:space="preserve">149] </w:t>
      </w:r>
      <w:proofErr w:type="spellStart"/>
      <w:r w:rsidRPr="005E465C">
        <w:rPr>
          <w:u w:val="single"/>
        </w:rPr>
        <w:t>Idso’s</w:t>
      </w:r>
      <w:proofErr w:type="spellEnd"/>
      <w:r w:rsidRPr="005E465C">
        <w:rPr>
          <w:u w:val="single"/>
        </w:rPr>
        <w:t xml:space="preserve"> acceptance of energy company money is irrelevant to this question</w:t>
      </w:r>
      <w:r w:rsidRPr="005E465C">
        <w:t xml:space="preserve">, as no part of Rule 702 or </w:t>
      </w:r>
      <w:proofErr w:type="spellStart"/>
      <w:r w:rsidRPr="005E465C">
        <w:t>Daubert</w:t>
      </w:r>
      <w:proofErr w:type="spellEnd"/>
      <w:r w:rsidRPr="005E465C">
        <w:t xml:space="preserve"> suggests that corporate funding diminishes an expert’s qualifications or the reliability of his or her work.[150] While some might argue that this is a blind spot in </w:t>
      </w:r>
      <w:proofErr w:type="spellStart"/>
      <w:r w:rsidRPr="005E465C">
        <w:t>Daubert</w:t>
      </w:r>
      <w:proofErr w:type="spellEnd"/>
      <w:r w:rsidRPr="005E465C">
        <w:t xml:space="preserve">,[151] it would probably be unreasonable to institute a rule that prohibits scientists from testifying on behalf of their employees or sponsors. The Committee Notes to the Rule 702 amendments do allow judges to consider whether an expert is “proposing to testify about matters growing naturally and directly out of research they have conducted independent of the litigation, or whether they have developed their opinions expressly for purposes of testifying.”[152] This analysis would likely weigh in favor of admitting </w:t>
      </w:r>
      <w:proofErr w:type="spellStart"/>
      <w:r w:rsidRPr="005E465C">
        <w:rPr>
          <w:u w:val="single"/>
        </w:rPr>
        <w:t>Idso</w:t>
      </w:r>
      <w:r w:rsidRPr="005E465C">
        <w:t>’s</w:t>
      </w:r>
      <w:proofErr w:type="spellEnd"/>
      <w:r w:rsidRPr="005E465C">
        <w:t xml:space="preserve"> testimony, since he </w:t>
      </w:r>
      <w:r w:rsidRPr="005E465C">
        <w:rPr>
          <w:u w:val="single"/>
        </w:rPr>
        <w:t xml:space="preserve">began researching the effects of CO2 on plants years prior to any climate change litigation. And even if </w:t>
      </w:r>
      <w:proofErr w:type="spellStart"/>
      <w:r w:rsidRPr="005E465C">
        <w:rPr>
          <w:u w:val="single"/>
        </w:rPr>
        <w:t>Idso</w:t>
      </w:r>
      <w:proofErr w:type="spellEnd"/>
      <w:r w:rsidRPr="005E465C">
        <w:rPr>
          <w:u w:val="single"/>
        </w:rPr>
        <w:t xml:space="preserve"> is a paid shill of the energy industry in some aspects of his career, he has also published several papers in independent, peer-reviewed journals</w:t>
      </w:r>
      <w:r w:rsidRPr="005E465C">
        <w:t xml:space="preserve">. To the extent that </w:t>
      </w:r>
      <w:proofErr w:type="spellStart"/>
      <w:r w:rsidRPr="005E465C">
        <w:t>Idso’s</w:t>
      </w:r>
      <w:proofErr w:type="spellEnd"/>
      <w:r w:rsidRPr="005E465C">
        <w:t xml:space="preserve"> testimony is based on the results of his peer-reviewed studies and other similar publications, it would be difficult to challenge his testimony on the </w:t>
      </w:r>
      <w:proofErr w:type="spellStart"/>
      <w:r w:rsidRPr="005E465C">
        <w:t>Daubert</w:t>
      </w:r>
      <w:proofErr w:type="spellEnd"/>
      <w:r w:rsidRPr="005E465C">
        <w:t xml:space="preserve"> five-factor reliability test. Testability can be established because </w:t>
      </w:r>
      <w:r w:rsidRPr="005E465C">
        <w:rPr>
          <w:u w:val="single"/>
        </w:rPr>
        <w:t xml:space="preserve">the publications describe the tests that </w:t>
      </w:r>
      <w:proofErr w:type="spellStart"/>
      <w:r w:rsidRPr="005E465C">
        <w:rPr>
          <w:u w:val="single"/>
        </w:rPr>
        <w:t>Idso</w:t>
      </w:r>
      <w:proofErr w:type="spellEnd"/>
      <w:r w:rsidRPr="005E465C">
        <w:rPr>
          <w:u w:val="single"/>
        </w:rPr>
        <w:t xml:space="preserve"> conducted to advance his theories</w:t>
      </w:r>
      <w:proofErr w:type="gramStart"/>
      <w:r w:rsidRPr="005E465C">
        <w:t>.[</w:t>
      </w:r>
      <w:proofErr w:type="gramEnd"/>
      <w:r w:rsidRPr="005E465C">
        <w:t xml:space="preserve">153] </w:t>
      </w:r>
      <w:r w:rsidRPr="005E465C">
        <w:rPr>
          <w:u w:val="single"/>
        </w:rPr>
        <w:t xml:space="preserve">The fact that the papers were accepted for publication in respected journals suggests that the methodologies of the tests involved—including error rate and control standards—were sufficiently rigorous that other scientists would accept them as reliable for publication. While all of </w:t>
      </w:r>
      <w:proofErr w:type="spellStart"/>
      <w:r w:rsidRPr="005E465C">
        <w:rPr>
          <w:u w:val="single"/>
        </w:rPr>
        <w:t>Idso’s</w:t>
      </w:r>
      <w:proofErr w:type="spellEnd"/>
      <w:r w:rsidRPr="005E465C">
        <w:rPr>
          <w:u w:val="single"/>
        </w:rPr>
        <w:t xml:space="preserve"> conclusions may not be widespread in the scientific community, it is generally accepted among ecologists that heightened CO2 can promote plant growth</w:t>
      </w:r>
      <w:proofErr w:type="gramStart"/>
      <w:r w:rsidRPr="005E465C">
        <w:t>.[</w:t>
      </w:r>
      <w:proofErr w:type="gramEnd"/>
      <w:r w:rsidRPr="005E465C">
        <w:t xml:space="preserve">154] If </w:t>
      </w:r>
      <w:proofErr w:type="spellStart"/>
      <w:r w:rsidRPr="005E465C">
        <w:t>Idso’s</w:t>
      </w:r>
      <w:proofErr w:type="spellEnd"/>
      <w:r w:rsidRPr="005E465C">
        <w:t xml:space="preserve"> testimony sticks to the information contained in his peer-reviewed publications, a </w:t>
      </w:r>
      <w:proofErr w:type="spellStart"/>
      <w:r w:rsidRPr="005E465C">
        <w:t>Daubert</w:t>
      </w:r>
      <w:proofErr w:type="spellEnd"/>
      <w:r w:rsidRPr="005E465C">
        <w:t xml:space="preserve"> challenge to his reliability would probably fail. </w:t>
      </w:r>
    </w:p>
    <w:p w14:paraId="24F5C5D0" w14:textId="47A87398" w:rsidR="00E419B5" w:rsidRDefault="00B34AE7" w:rsidP="008962F8">
      <w:pPr>
        <w:pStyle w:val="Heading2"/>
      </w:pPr>
      <w:r>
        <w:lastRenderedPageBreak/>
        <w:t>**</w:t>
      </w:r>
      <w:r w:rsidR="008962F8">
        <w:t xml:space="preserve">CO2 Agriculture – </w:t>
      </w:r>
      <w:proofErr w:type="spellStart"/>
      <w:r w:rsidR="008962F8">
        <w:t>Aff</w:t>
      </w:r>
      <w:proofErr w:type="spellEnd"/>
    </w:p>
    <w:p w14:paraId="023097CA" w14:textId="16D0B711" w:rsidR="008962F8" w:rsidRDefault="00136D58" w:rsidP="00136D58">
      <w:pPr>
        <w:pStyle w:val="Heading3"/>
      </w:pPr>
      <w:r>
        <w:lastRenderedPageBreak/>
        <w:t>CO2 Insufficient</w:t>
      </w:r>
    </w:p>
    <w:p w14:paraId="6C850201" w14:textId="77777777" w:rsidR="00136D58" w:rsidRPr="00D9169F" w:rsidRDefault="00136D58" w:rsidP="00136D58">
      <w:pPr>
        <w:pStyle w:val="Heading4"/>
      </w:pPr>
      <w:r w:rsidRPr="00D9169F">
        <w:t xml:space="preserve">Benefits are short-term – can’t act as a sufficient negative feedback and warming kills other resources needed to sustain agriculture </w:t>
      </w:r>
    </w:p>
    <w:p w14:paraId="45AAD9BF" w14:textId="77777777" w:rsidR="00136D58" w:rsidRPr="00D9169F" w:rsidRDefault="00136D58" w:rsidP="00136D58">
      <w:r w:rsidRPr="00D9169F">
        <w:rPr>
          <w:b/>
        </w:rPr>
        <w:t xml:space="preserve">Mann 4 </w:t>
      </w:r>
      <w:r w:rsidRPr="00D9169F">
        <w:t xml:space="preserve">(Michael E, PHD in Geology and Geophysics from Yale, member of the Penn State University faculty, holding joint positions in the Departments of Meteorology and Geosciences, and the Earth and Environmental Systems Institute (EESI). He is also director of the Penn State Earth System Science Center (ESSC), "CO2 Fertilization," </w:t>
      </w:r>
      <w:hyperlink r:id="rId42" w:history="1">
        <w:r w:rsidRPr="00D9169F">
          <w:rPr>
            <w:rStyle w:val="Hyperlink"/>
          </w:rPr>
          <w:t>http://www.realclimate.org/index.php/archives/2004/11/co_2-fertilization/</w:t>
        </w:r>
      </w:hyperlink>
      <w:r w:rsidRPr="00D9169F">
        <w:t>)</w:t>
      </w:r>
    </w:p>
    <w:p w14:paraId="4670581E" w14:textId="77777777" w:rsidR="00136D58" w:rsidRPr="00D9169F" w:rsidRDefault="00136D58" w:rsidP="00136D58">
      <w:pPr>
        <w:rPr>
          <w:sz w:val="16"/>
        </w:rPr>
      </w:pPr>
      <w:r w:rsidRPr="00D9169F">
        <w:rPr>
          <w:u w:val="single"/>
        </w:rPr>
        <w:t>It has</w:t>
      </w:r>
      <w:r w:rsidRPr="00D9169F">
        <w:rPr>
          <w:sz w:val="16"/>
        </w:rPr>
        <w:t xml:space="preserve"> sometimes </w:t>
      </w:r>
      <w:r w:rsidRPr="00D9169F">
        <w:rPr>
          <w:u w:val="single"/>
        </w:rPr>
        <w:t>been argued</w:t>
      </w:r>
      <w:r w:rsidRPr="00D9169F">
        <w:rPr>
          <w:sz w:val="16"/>
        </w:rPr>
        <w:t xml:space="preserve"> that the </w:t>
      </w:r>
      <w:r w:rsidRPr="00D9169F">
        <w:rPr>
          <w:u w:val="single"/>
        </w:rPr>
        <w:t>earth’s biosphere</w:t>
      </w:r>
      <w:r w:rsidRPr="00D9169F">
        <w:rPr>
          <w:sz w:val="16"/>
        </w:rPr>
        <w:t xml:space="preserve"> (in large part, the terrestrial biosphere) may </w:t>
      </w:r>
      <w:r w:rsidRPr="00D9169F">
        <w:rPr>
          <w:u w:val="single"/>
        </w:rPr>
        <w:t xml:space="preserve">have the capacity to </w:t>
      </w:r>
      <w:proofErr w:type="spellStart"/>
      <w:r w:rsidRPr="00D9169F">
        <w:rPr>
          <w:u w:val="single"/>
        </w:rPr>
        <w:t>sequestor</w:t>
      </w:r>
      <w:proofErr w:type="spellEnd"/>
      <w:r w:rsidRPr="00D9169F">
        <w:rPr>
          <w:sz w:val="16"/>
        </w:rPr>
        <w:t xml:space="preserve"> much of the increased carbon dioxide (</w:t>
      </w:r>
      <w:r w:rsidRPr="00D9169F">
        <w:rPr>
          <w:u w:val="single"/>
        </w:rPr>
        <w:t>CO</w:t>
      </w:r>
      <w:r w:rsidRPr="00D9169F">
        <w:rPr>
          <w:u w:val="single"/>
          <w:vertAlign w:val="subscript"/>
        </w:rPr>
        <w:t>2</w:t>
      </w:r>
      <w:r w:rsidRPr="00D9169F">
        <w:rPr>
          <w:sz w:val="16"/>
        </w:rPr>
        <w:t xml:space="preserve">) in the atmosphere associated with human fossil fuel burning. </w:t>
      </w:r>
      <w:r w:rsidRPr="00D9169F">
        <w:rPr>
          <w:u w:val="single"/>
        </w:rPr>
        <w:t>This</w:t>
      </w:r>
      <w:r w:rsidRPr="00D9169F">
        <w:rPr>
          <w:sz w:val="16"/>
        </w:rPr>
        <w:t xml:space="preserve"> effect </w:t>
      </w:r>
      <w:r w:rsidRPr="00D9169F">
        <w:rPr>
          <w:u w:val="single"/>
        </w:rPr>
        <w:t>is known as “CO</w:t>
      </w:r>
      <w:r w:rsidRPr="00D9169F">
        <w:rPr>
          <w:u w:val="single"/>
          <w:vertAlign w:val="subscript"/>
        </w:rPr>
        <w:t>2</w:t>
      </w:r>
      <w:r w:rsidRPr="00D9169F">
        <w:rPr>
          <w:u w:val="single"/>
        </w:rPr>
        <w:t xml:space="preserve"> fertilization</w:t>
      </w:r>
      <w:r w:rsidRPr="00D9169F">
        <w:rPr>
          <w:sz w:val="16"/>
        </w:rPr>
        <w:t>” because, in the envisioned scenario, higher ambient CO</w:t>
      </w:r>
      <w:r w:rsidRPr="00D9169F">
        <w:rPr>
          <w:sz w:val="16"/>
          <w:vertAlign w:val="subscript"/>
        </w:rPr>
        <w:t>2</w:t>
      </w:r>
      <w:r w:rsidRPr="00D9169F">
        <w:rPr>
          <w:sz w:val="16"/>
        </w:rPr>
        <w:t xml:space="preserve"> concentrations in the atmosphere literally “fertilize” plant growth. Because plants in turn, in the process of photosynthesis, convert CO</w:t>
      </w:r>
      <w:r w:rsidRPr="00D9169F">
        <w:rPr>
          <w:sz w:val="16"/>
          <w:vertAlign w:val="subscript"/>
        </w:rPr>
        <w:t>2</w:t>
      </w:r>
      <w:r w:rsidRPr="00D9169F">
        <w:rPr>
          <w:sz w:val="16"/>
        </w:rPr>
        <w:t xml:space="preserve"> into oxygen, it is thus sometimes argued that such “co2 fertilization” could potentially provide a strong negative feedback on changing CO</w:t>
      </w:r>
      <w:r w:rsidRPr="00D9169F">
        <w:rPr>
          <w:sz w:val="16"/>
          <w:vertAlign w:val="subscript"/>
        </w:rPr>
        <w:t>2</w:t>
      </w:r>
      <w:r w:rsidRPr="00D9169F">
        <w:rPr>
          <w:sz w:val="16"/>
        </w:rPr>
        <w:t xml:space="preserve"> concentrations. </w:t>
      </w:r>
      <w:r w:rsidRPr="00D9169F">
        <w:rPr>
          <w:u w:val="single"/>
        </w:rPr>
        <w:t>Recent</w:t>
      </w:r>
      <w:r w:rsidRPr="00D9169F">
        <w:rPr>
          <w:sz w:val="16"/>
        </w:rPr>
        <w:t xml:space="preserve"> </w:t>
      </w:r>
      <w:r w:rsidRPr="00D9169F">
        <w:rPr>
          <w:u w:val="single"/>
        </w:rPr>
        <w:t>experiments and model calculations</w:t>
      </w:r>
      <w:r w:rsidRPr="00D9169F">
        <w:rPr>
          <w:sz w:val="16"/>
        </w:rPr>
        <w:t xml:space="preserve">, however, </w:t>
      </w:r>
      <w:r w:rsidRPr="00D9169F">
        <w:rPr>
          <w:u w:val="single"/>
        </w:rPr>
        <w:t>suggest</w:t>
      </w:r>
      <w:r w:rsidRPr="00D9169F">
        <w:rPr>
          <w:sz w:val="16"/>
        </w:rPr>
        <w:t xml:space="preserve"> that </w:t>
      </w:r>
      <w:r w:rsidRPr="00D9169F">
        <w:rPr>
          <w:u w:val="single"/>
        </w:rPr>
        <w:t xml:space="preserve">this is </w:t>
      </w:r>
      <w:r w:rsidRPr="00D9169F">
        <w:rPr>
          <w:b/>
          <w:u w:val="single"/>
        </w:rPr>
        <w:t>unlikely</w:t>
      </w:r>
      <w:r w:rsidRPr="00D9169F">
        <w:rPr>
          <w:sz w:val="16"/>
        </w:rPr>
        <w:t xml:space="preserve"> to be the case. A set of controlled experiments known as </w:t>
      </w:r>
      <w:r w:rsidRPr="00D9169F">
        <w:rPr>
          <w:color w:val="000000"/>
          <w:sz w:val="16"/>
        </w:rPr>
        <w:t>FACE (“Free Air CO</w:t>
      </w:r>
      <w:r w:rsidRPr="00D9169F">
        <w:rPr>
          <w:color w:val="000000"/>
          <w:sz w:val="16"/>
          <w:vertAlign w:val="subscript"/>
        </w:rPr>
        <w:t>2</w:t>
      </w:r>
      <w:r w:rsidRPr="00D9169F">
        <w:rPr>
          <w:color w:val="000000"/>
          <w:sz w:val="16"/>
        </w:rPr>
        <w:t xml:space="preserve"> Enrichment”)</w:t>
      </w:r>
      <w:r w:rsidRPr="00D9169F">
        <w:rPr>
          <w:sz w:val="16"/>
        </w:rPr>
        <w:t xml:space="preserve"> </w:t>
      </w:r>
      <w:r w:rsidRPr="00D9169F">
        <w:rPr>
          <w:u w:val="single"/>
        </w:rPr>
        <w:t>experiments have been performed in which ambient CO</w:t>
      </w:r>
      <w:r w:rsidRPr="00D9169F">
        <w:rPr>
          <w:u w:val="single"/>
          <w:vertAlign w:val="subscript"/>
        </w:rPr>
        <w:t>2</w:t>
      </w:r>
      <w:r w:rsidRPr="00D9169F">
        <w:rPr>
          <w:u w:val="single"/>
        </w:rPr>
        <w:t xml:space="preserve"> levels are elevated in forest stands and changes in various measures of productivity are made over several years</w:t>
      </w:r>
      <w:r w:rsidRPr="00D9169F">
        <w:rPr>
          <w:sz w:val="16"/>
        </w:rPr>
        <w:t xml:space="preserve">. </w:t>
      </w:r>
      <w:r w:rsidRPr="00D9169F">
        <w:rPr>
          <w:color w:val="000000"/>
          <w:sz w:val="16"/>
        </w:rPr>
        <w:t>Experiments of this sort that have been done at Duke Forest</w:t>
      </w:r>
      <w:r w:rsidRPr="00D9169F">
        <w:rPr>
          <w:sz w:val="16"/>
        </w:rPr>
        <w:t xml:space="preserve"> indicate (in agreement with models), that </w:t>
      </w:r>
      <w:r w:rsidRPr="00D9169F">
        <w:rPr>
          <w:u w:val="single"/>
        </w:rPr>
        <w:t>any</w:t>
      </w:r>
      <w:r w:rsidRPr="00D9169F">
        <w:rPr>
          <w:sz w:val="16"/>
        </w:rPr>
        <w:t xml:space="preserve"> elevation of </w:t>
      </w:r>
      <w:r w:rsidRPr="00D9169F">
        <w:rPr>
          <w:u w:val="single"/>
        </w:rPr>
        <w:t xml:space="preserve">productivity is likely to be </w:t>
      </w:r>
      <w:r w:rsidRPr="00D9169F">
        <w:rPr>
          <w:b/>
          <w:u w:val="single"/>
        </w:rPr>
        <w:t>short-lived</w:t>
      </w:r>
      <w:r w:rsidRPr="00D9169F">
        <w:rPr>
          <w:u w:val="single"/>
        </w:rPr>
        <w:t xml:space="preserve"> and is </w:t>
      </w:r>
      <w:r w:rsidRPr="00D9169F">
        <w:rPr>
          <w:b/>
          <w:u w:val="single"/>
        </w:rPr>
        <w:t>unlikely</w:t>
      </w:r>
      <w:r w:rsidRPr="00D9169F">
        <w:rPr>
          <w:u w:val="single"/>
        </w:rPr>
        <w:t xml:space="preserve"> to significantly </w:t>
      </w:r>
      <w:r w:rsidRPr="00D9169F">
        <w:rPr>
          <w:b/>
          <w:u w:val="single"/>
        </w:rPr>
        <w:t>offset</w:t>
      </w:r>
      <w:r w:rsidRPr="00D9169F">
        <w:rPr>
          <w:u w:val="single"/>
        </w:rPr>
        <w:t xml:space="preserve"> any gradual, long-term increases in co2 due to human activity</w:t>
      </w:r>
      <w:r w:rsidRPr="00D9169F">
        <w:rPr>
          <w:sz w:val="16"/>
        </w:rPr>
        <w:t xml:space="preserve">. </w:t>
      </w:r>
      <w:r w:rsidRPr="00D9169F">
        <w:rPr>
          <w:u w:val="single"/>
        </w:rPr>
        <w:t xml:space="preserve">This is due in part to the fact that other conditions </w:t>
      </w:r>
      <w:r w:rsidRPr="00D9169F">
        <w:rPr>
          <w:sz w:val="16"/>
        </w:rPr>
        <w:t xml:space="preserve">(e.g. availability of nutrients such as Nitrogen and Phosphorus) </w:t>
      </w:r>
      <w:r w:rsidRPr="00D9169F">
        <w:rPr>
          <w:u w:val="single"/>
        </w:rPr>
        <w:t>appear to quickly become limiting, even when carbon availability is removed as a constraint on plant growth when ambient CO</w:t>
      </w:r>
      <w:r w:rsidRPr="00D9169F">
        <w:rPr>
          <w:u w:val="single"/>
          <w:vertAlign w:val="subscript"/>
        </w:rPr>
        <w:t>2</w:t>
      </w:r>
      <w:r w:rsidRPr="00D9169F">
        <w:rPr>
          <w:u w:val="single"/>
        </w:rPr>
        <w:t xml:space="preserve"> concentrations are sufficiently increased. </w:t>
      </w:r>
      <w:r w:rsidRPr="00D9169F">
        <w:rPr>
          <w:sz w:val="16"/>
        </w:rPr>
        <w:t xml:space="preserve">A few simple calculations indicate that any hypothesized co2 fertilization response is unlikely to offset a significant fraction of projected increases in atmospheric co2 concentration over the next century. At present, </w:t>
      </w:r>
      <w:r w:rsidRPr="00D9169F">
        <w:rPr>
          <w:u w:val="single"/>
        </w:rPr>
        <w:t xml:space="preserve">about 600 billion tons of carbon are tied up in the </w:t>
      </w:r>
      <w:proofErr w:type="gramStart"/>
      <w:r w:rsidRPr="00D9169F">
        <w:rPr>
          <w:u w:val="single"/>
        </w:rPr>
        <w:t>above-ground</w:t>
      </w:r>
      <w:proofErr w:type="gramEnd"/>
      <w:r w:rsidRPr="00D9169F">
        <w:rPr>
          <w:u w:val="single"/>
        </w:rPr>
        <w:t xml:space="preserve"> vegetation. About 2-3 times this much is tied up in roots and below ground carbon, which is a more difficult carbon pool to augment. By comparison, scenarios for fossil fuel emissions for the 21st century range</w:t>
      </w:r>
      <w:r w:rsidRPr="00D9169F">
        <w:rPr>
          <w:sz w:val="16"/>
        </w:rPr>
        <w:t xml:space="preserve"> from about 600 billion tons (if we can keep total global emissions at current levels) </w:t>
      </w:r>
      <w:r w:rsidRPr="00D9169F">
        <w:rPr>
          <w:u w:val="single"/>
        </w:rPr>
        <w:t>to over 2500 billion tons</w:t>
      </w:r>
      <w:r w:rsidRPr="00D9169F">
        <w:rPr>
          <w:sz w:val="16"/>
        </w:rPr>
        <w:t xml:space="preserve"> if the world increases its reliance on combustion of coal as economic growth and population increase dramatically. </w:t>
      </w:r>
      <w:r w:rsidRPr="00D9169F">
        <w:rPr>
          <w:u w:val="single"/>
        </w:rPr>
        <w:t>These numbers</w:t>
      </w:r>
      <w:r w:rsidRPr="00D9169F">
        <w:rPr>
          <w:sz w:val="16"/>
        </w:rPr>
        <w:t xml:space="preserve"> clearly </w:t>
      </w:r>
      <w:r w:rsidRPr="00D9169F">
        <w:rPr>
          <w:u w:val="single"/>
        </w:rPr>
        <w:t>indicate</w:t>
      </w:r>
      <w:r w:rsidRPr="00D9169F">
        <w:rPr>
          <w:sz w:val="16"/>
        </w:rPr>
        <w:t xml:space="preserve"> that </w:t>
      </w:r>
      <w:r w:rsidRPr="00D9169F">
        <w:rPr>
          <w:u w:val="single"/>
        </w:rPr>
        <w:t>sequestering</w:t>
      </w:r>
      <w:r w:rsidRPr="00D9169F">
        <w:rPr>
          <w:sz w:val="16"/>
        </w:rPr>
        <w:t xml:space="preserve"> a significant fraction of projected emissions in vegetation </w:t>
      </w:r>
      <w:r w:rsidRPr="00D9169F">
        <w:rPr>
          <w:u w:val="single"/>
        </w:rPr>
        <w:t>is likely to be very difficult</w:t>
      </w:r>
      <w:r w:rsidRPr="00D9169F">
        <w:rPr>
          <w:sz w:val="16"/>
        </w:rPr>
        <w:t xml:space="preserve">, especially as forests are cleared to make way for agriculture and communities. While there are </w:t>
      </w:r>
      <w:proofErr w:type="gramStart"/>
      <w:r w:rsidRPr="00D9169F">
        <w:rPr>
          <w:sz w:val="16"/>
        </w:rPr>
        <w:t>possibilities</w:t>
      </w:r>
      <w:proofErr w:type="gramEnd"/>
      <w:r w:rsidRPr="00D9169F">
        <w:rPr>
          <w:sz w:val="16"/>
        </w:rPr>
        <w:t xml:space="preserve"> of storage in wells and deep in the ocean, </w:t>
      </w:r>
      <w:r w:rsidRPr="00D9169F">
        <w:rPr>
          <w:u w:val="single"/>
        </w:rPr>
        <w:t>stabilizing the atmospheric CO</w:t>
      </w:r>
      <w:r w:rsidRPr="00D9169F">
        <w:rPr>
          <w:u w:val="single"/>
          <w:vertAlign w:val="subscript"/>
        </w:rPr>
        <w:t>2</w:t>
      </w:r>
      <w:r w:rsidRPr="00D9169F">
        <w:rPr>
          <w:u w:val="single"/>
        </w:rPr>
        <w:t xml:space="preserve"> concentration would require gathering up the equivalent of 1 to 2 times the world’s existing above ground vegetation and putting it down abandoned oil wells or deep in the ocean</w:t>
      </w:r>
      <w:r w:rsidRPr="00D9169F">
        <w:rPr>
          <w:sz w:val="16"/>
        </w:rPr>
        <w:t>. While CO</w:t>
      </w:r>
      <w:r w:rsidRPr="00D9169F">
        <w:rPr>
          <w:sz w:val="16"/>
          <w:vertAlign w:val="subscript"/>
        </w:rPr>
        <w:t>2</w:t>
      </w:r>
      <w:r w:rsidRPr="00D9169F">
        <w:rPr>
          <w:sz w:val="16"/>
        </w:rPr>
        <w:t xml:space="preserve"> fertilization could help to increase above ground vegetation a bit, storing more than a few tens of percent of the existing carbon would be quite surprising, and this is likely to be more like a few percent of global carbon emissions projected for the 21st century.</w:t>
      </w:r>
    </w:p>
    <w:p w14:paraId="5EF147AB" w14:textId="600BC331" w:rsidR="00136D58" w:rsidRPr="00D9169F" w:rsidRDefault="00136D58" w:rsidP="00136D58">
      <w:pPr>
        <w:pStyle w:val="Heading3"/>
      </w:pPr>
      <w:r>
        <w:lastRenderedPageBreak/>
        <w:t>Warming Kills Ag</w:t>
      </w:r>
    </w:p>
    <w:p w14:paraId="695763FA" w14:textId="77777777" w:rsidR="00136D58" w:rsidRPr="00D9169F" w:rsidRDefault="00136D58" w:rsidP="00136D58">
      <w:pPr>
        <w:pStyle w:val="Heading4"/>
      </w:pPr>
      <w:r w:rsidRPr="00D9169F">
        <w:t xml:space="preserve">Multiple reasons warming kills agriculture </w:t>
      </w:r>
    </w:p>
    <w:p w14:paraId="58A36D7F" w14:textId="77777777" w:rsidR="00136D58" w:rsidRPr="00D9169F" w:rsidRDefault="00136D58" w:rsidP="00136D58">
      <w:r w:rsidRPr="00D9169F">
        <w:t xml:space="preserve">William </w:t>
      </w:r>
      <w:r w:rsidRPr="00D9169F">
        <w:rPr>
          <w:rStyle w:val="StyleStyleBold12pt"/>
        </w:rPr>
        <w:t>Cline</w:t>
      </w:r>
      <w:r w:rsidRPr="00D9169F">
        <w:t>, Senior Fellow at the Peterson Institute for International Economics and the Center for Global Development, 3-</w:t>
      </w:r>
      <w:r w:rsidRPr="00D9169F">
        <w:rPr>
          <w:rStyle w:val="StyleStyleBold12pt"/>
        </w:rPr>
        <w:t>2008</w:t>
      </w:r>
      <w:r w:rsidRPr="00D9169F">
        <w:t>, “Global warming and agriculture” Finance and Development, the quarterly publication of the IMF March 2008</w:t>
      </w:r>
      <w:proofErr w:type="gramStart"/>
      <w:r w:rsidRPr="00D9169F">
        <w:t>,.</w:t>
      </w:r>
      <w:proofErr w:type="gramEnd"/>
      <w:r w:rsidRPr="00D9169F">
        <w:t xml:space="preserve"> http://www.imf.org/external/pubs/ft/fandd/2008/03/cline.htm</w:t>
      </w:r>
    </w:p>
    <w:p w14:paraId="10AC8EC3" w14:textId="77777777" w:rsidR="00136D58" w:rsidRPr="00D9169F" w:rsidRDefault="00136D58" w:rsidP="00136D58">
      <w:pPr>
        <w:rPr>
          <w:u w:val="single"/>
        </w:rPr>
      </w:pPr>
      <w:r w:rsidRPr="00D9169F">
        <w:t xml:space="preserve">For that reason, this study (Cline, 2007) was undertaken both to get a better long-term fix on overall world effects under current policies (the so-called baseline or business-as-usual scenario) and to understand the likely impact on individual countries and regions. The time frame stretched out to the average for 2070–99, what is called the "2080s." </w:t>
      </w:r>
      <w:r w:rsidRPr="00D9169F">
        <w:rPr>
          <w:u w:val="single"/>
        </w:rPr>
        <w:t>Climate model projections</w:t>
      </w:r>
      <w:r w:rsidRPr="00D9169F">
        <w:t xml:space="preserve"> are available on a comparable basis for this period, which is far enough in the future to </w:t>
      </w:r>
      <w:r w:rsidRPr="00D9169F">
        <w:rPr>
          <w:u w:val="single"/>
        </w:rPr>
        <w:t>allow sizable warming and potential damage to materialize but close enough to the present to elicit public concern</w:t>
      </w:r>
      <w:r w:rsidRPr="00D9169F">
        <w:t xml:space="preserve">. The study, which is explored in this article, suggests that </w:t>
      </w:r>
      <w:r w:rsidRPr="00D9169F">
        <w:rPr>
          <w:rStyle w:val="underline"/>
          <w:rFonts w:ascii="Georgia" w:eastAsia="Calibri" w:hAnsi="Georgia"/>
        </w:rPr>
        <w:t>there is good reason not to downplay the risks to agriculture from global warming</w:t>
      </w:r>
      <w:r w:rsidRPr="00D9169F">
        <w:rPr>
          <w:rFonts w:eastAsia="Calibri"/>
        </w:rPr>
        <w:t>.</w:t>
      </w:r>
      <w:r w:rsidRPr="00D9169F">
        <w:t xml:space="preserve">  How climate affects agriculture </w:t>
      </w:r>
      <w:r w:rsidRPr="00D9169F">
        <w:rPr>
          <w:rStyle w:val="underline"/>
          <w:rFonts w:ascii="Georgia" w:hAnsi="Georgia"/>
        </w:rPr>
        <w:t>Climate change can affect agriculture in a variety of ways. Beyond a certain range of temperatures, warming tends to reduce yields because crops speed through their development, producing less grain in the process. And higher temperatures also interfere with the ability of plants to get and use moisture. Evaporation from the soil accelerates when temperatures rise and plants increase transpiration</w:t>
      </w:r>
      <w:r w:rsidRPr="00D9169F">
        <w:t xml:space="preserve">—that is, lose more moisture from their leaves. The combined effect is called "evapotranspiration." Because global warming is likely to increase rainfall, the net impact of higher temperatures on water availability is a race between higher evapotranspiration and higher precipitation. Typically, that race is won by higher evapotranspiration.  But a key culprit in climate change—carbon emissions—can also help agriculture by enhancing photosynthesis in many important, so-called C3, crops (such as wheat, rice, and soybeans). </w:t>
      </w:r>
      <w:r w:rsidRPr="00D9169F">
        <w:rPr>
          <w:rStyle w:val="underline"/>
          <w:rFonts w:ascii="Georgia" w:hAnsi="Georgia"/>
        </w:rPr>
        <w:t>The science</w:t>
      </w:r>
      <w:r w:rsidRPr="00D9169F">
        <w:t xml:space="preserve">, however, </w:t>
      </w:r>
      <w:r w:rsidRPr="00D9169F">
        <w:rPr>
          <w:rStyle w:val="underline"/>
          <w:rFonts w:ascii="Georgia" w:hAnsi="Georgia"/>
        </w:rPr>
        <w:t>is far from certain on the benefits of carbon fertilization. But we do know that this phenomenon does not much help C4 crops</w:t>
      </w:r>
      <w:r w:rsidRPr="00D9169F">
        <w:t xml:space="preserve"> (such as sugar-cane and maize), </w:t>
      </w:r>
      <w:r w:rsidRPr="00D9169F">
        <w:rPr>
          <w:rStyle w:val="underline"/>
          <w:rFonts w:ascii="Georgia" w:hAnsi="Georgia"/>
        </w:rPr>
        <w:t>which</w:t>
      </w:r>
      <w:r w:rsidRPr="00D9169F">
        <w:rPr>
          <w:u w:val="single"/>
        </w:rPr>
        <w:t xml:space="preserve"> </w:t>
      </w:r>
      <w:r w:rsidRPr="00D9169F">
        <w:rPr>
          <w:rStyle w:val="underline"/>
          <w:rFonts w:ascii="Georgia" w:hAnsi="Georgia"/>
        </w:rPr>
        <w:t>account for about one-fourth of all crops by value</w:t>
      </w:r>
      <w:r w:rsidRPr="00D9169F">
        <w:rPr>
          <w:u w:val="single"/>
        </w:rPr>
        <w:t xml:space="preserve">.  </w:t>
      </w:r>
    </w:p>
    <w:p w14:paraId="3E4C1B99" w14:textId="77777777" w:rsidR="00136D58" w:rsidRPr="00136D58" w:rsidRDefault="00136D58" w:rsidP="00136D58"/>
    <w:p w14:paraId="1F2EE04D" w14:textId="77777777" w:rsidR="00136D58" w:rsidRPr="00D9169F" w:rsidRDefault="00136D58" w:rsidP="00136D58">
      <w:pPr>
        <w:pStyle w:val="Heading4"/>
      </w:pPr>
      <w:r w:rsidRPr="00D9169F">
        <w:t>CO2 is net worse for food</w:t>
      </w:r>
    </w:p>
    <w:p w14:paraId="645FA803" w14:textId="77777777" w:rsidR="00136D58" w:rsidRPr="00D9169F" w:rsidRDefault="00136D58" w:rsidP="00136D58">
      <w:pPr>
        <w:rPr>
          <w:sz w:val="16"/>
        </w:rPr>
      </w:pPr>
      <w:r w:rsidRPr="00D9169F">
        <w:rPr>
          <w:rFonts w:cs="Arial"/>
          <w:sz w:val="16"/>
          <w:szCs w:val="20"/>
        </w:rPr>
        <w:t xml:space="preserve">Justin </w:t>
      </w:r>
      <w:r w:rsidRPr="00D9169F">
        <w:rPr>
          <w:rFonts w:cs="Arial"/>
          <w:b/>
          <w:szCs w:val="20"/>
        </w:rPr>
        <w:t>Gillis</w:t>
      </w:r>
      <w:r w:rsidRPr="00D9169F">
        <w:rPr>
          <w:rFonts w:cs="Arial"/>
          <w:sz w:val="16"/>
          <w:szCs w:val="20"/>
        </w:rPr>
        <w:t xml:space="preserve"> June 4, </w:t>
      </w:r>
      <w:r w:rsidRPr="00D9169F">
        <w:rPr>
          <w:rFonts w:cs="Arial"/>
          <w:b/>
          <w:szCs w:val="20"/>
        </w:rPr>
        <w:t>2011</w:t>
      </w:r>
      <w:r w:rsidRPr="00D9169F">
        <w:rPr>
          <w:rFonts w:cs="Arial"/>
          <w:sz w:val="16"/>
          <w:szCs w:val="20"/>
        </w:rPr>
        <w:t xml:space="preserve"> is an assistant business editor at The New York Times, in charge of the paper's coverage of food, agriculture and energy. He joined the Times last year after a dozen years as an editor and reporter at The Washington Post, and before that, a dozen years at The Miami Herald. A Warming Planet Struggles to Feed </w:t>
      </w:r>
      <w:proofErr w:type="gramStart"/>
      <w:r w:rsidRPr="00D9169F">
        <w:rPr>
          <w:rFonts w:cs="Arial"/>
          <w:sz w:val="16"/>
          <w:szCs w:val="20"/>
        </w:rPr>
        <w:t>Itself</w:t>
      </w:r>
      <w:proofErr w:type="gramEnd"/>
      <w:r w:rsidRPr="00D9169F">
        <w:rPr>
          <w:rFonts w:cs="Arial"/>
          <w:sz w:val="16"/>
          <w:szCs w:val="20"/>
        </w:rPr>
        <w:t xml:space="preserve"> </w:t>
      </w:r>
      <w:r w:rsidRPr="00D9169F">
        <w:rPr>
          <w:sz w:val="16"/>
        </w:rPr>
        <w:t>http://www.nytimes.com/2011/06/05/science/earth/05harvest.html?pagewanted=1&amp;_r=1</w:t>
      </w:r>
    </w:p>
    <w:p w14:paraId="44BD6437" w14:textId="77777777" w:rsidR="00136D58" w:rsidRPr="00D9169F" w:rsidRDefault="00136D58" w:rsidP="00136D58">
      <w:pPr>
        <w:rPr>
          <w:rFonts w:eastAsia="Times New Roman"/>
          <w:szCs w:val="23"/>
          <w:u w:val="single"/>
        </w:rPr>
      </w:pPr>
      <w:r w:rsidRPr="00D9169F">
        <w:rPr>
          <w:sz w:val="16"/>
        </w:rPr>
        <w:t xml:space="preserve">Now, </w:t>
      </w:r>
      <w:r w:rsidRPr="00D9169F">
        <w:rPr>
          <w:u w:val="single"/>
        </w:rPr>
        <w:t>the latest scientific research suggests that a</w:t>
      </w:r>
      <w:r w:rsidRPr="00D9169F">
        <w:rPr>
          <w:sz w:val="16"/>
        </w:rPr>
        <w:t xml:space="preserve"> previously discounted </w:t>
      </w:r>
      <w:r w:rsidRPr="00D9169F">
        <w:rPr>
          <w:u w:val="single"/>
        </w:rPr>
        <w:t xml:space="preserve">factor is helping to destabilize the food system: </w:t>
      </w:r>
      <w:hyperlink r:id="rId43" w:tooltip="Recent and archival news about global warming." w:history="1">
        <w:r w:rsidRPr="00D9169F">
          <w:rPr>
            <w:u w:val="single"/>
          </w:rPr>
          <w:t>climate change</w:t>
        </w:r>
      </w:hyperlink>
      <w:r w:rsidRPr="00D9169F">
        <w:rPr>
          <w:sz w:val="16"/>
        </w:rPr>
        <w:t xml:space="preserve">. </w:t>
      </w:r>
      <w:r w:rsidRPr="00D9169F">
        <w:rPr>
          <w:u w:val="single"/>
        </w:rPr>
        <w:t xml:space="preserve">Many </w:t>
      </w:r>
      <w:r w:rsidRPr="00D9169F">
        <w:rPr>
          <w:sz w:val="16"/>
        </w:rPr>
        <w:t xml:space="preserve">of the </w:t>
      </w:r>
      <w:r w:rsidRPr="00D9169F">
        <w:rPr>
          <w:u w:val="single"/>
        </w:rPr>
        <w:t>failed harvests of the past decade were a consequence of weather disasters,</w:t>
      </w:r>
      <w:r w:rsidRPr="00D9169F">
        <w:rPr>
          <w:sz w:val="16"/>
        </w:rPr>
        <w:t xml:space="preserve"> like floods in the United States, drought in Australia and blistering heat waves in Europe and Russia. </w:t>
      </w:r>
      <w:r w:rsidRPr="00D9169F">
        <w:rPr>
          <w:u w:val="single"/>
        </w:rPr>
        <w:t>Scientists believe some</w:t>
      </w:r>
      <w:r w:rsidRPr="00D9169F">
        <w:rPr>
          <w:sz w:val="16"/>
        </w:rPr>
        <w:t xml:space="preserve">, though not all, of those </w:t>
      </w:r>
      <w:r w:rsidRPr="00D9169F">
        <w:rPr>
          <w:u w:val="single"/>
        </w:rPr>
        <w:t>events were caused or worsened by human-induced global warming. Temperatures are rising rapidly during the growing season in some of the most important agricultural countries</w:t>
      </w:r>
      <w:r w:rsidRPr="00D9169F">
        <w:rPr>
          <w:sz w:val="16"/>
        </w:rPr>
        <w:t xml:space="preserve">, and a paper published several weeks ago found that this had shaved several percentage points off potential yields, adding to the price gyrations. For nearly two decades, </w:t>
      </w:r>
      <w:r w:rsidRPr="00D9169F">
        <w:rPr>
          <w:u w:val="single"/>
        </w:rPr>
        <w:t>scientists had predicted that climate change would be relatively manageable for agriculture</w:t>
      </w:r>
      <w:r w:rsidRPr="00D9169F">
        <w:rPr>
          <w:sz w:val="16"/>
        </w:rPr>
        <w:t xml:space="preserve">, suggesting that even under worst-case assumptions, it would probably take until 2080 for </w:t>
      </w:r>
      <w:hyperlink r:id="rId44" w:tooltip="More articles about food prices and supply." w:history="1">
        <w:r w:rsidRPr="00D9169F">
          <w:rPr>
            <w:u w:val="single"/>
          </w:rPr>
          <w:t>food prices</w:t>
        </w:r>
      </w:hyperlink>
      <w:r w:rsidRPr="00D9169F">
        <w:rPr>
          <w:sz w:val="16"/>
        </w:rPr>
        <w:t xml:space="preserve"> to double. In part, </w:t>
      </w:r>
      <w:r w:rsidRPr="00D9169F">
        <w:rPr>
          <w:u w:val="single"/>
        </w:rPr>
        <w:t>they were counting on</w:t>
      </w:r>
      <w:r w:rsidRPr="00D9169F">
        <w:rPr>
          <w:sz w:val="16"/>
        </w:rPr>
        <w:t xml:space="preserve"> a counterintuitive ace in the hole: that </w:t>
      </w:r>
      <w:r w:rsidRPr="00D9169F">
        <w:rPr>
          <w:u w:val="single"/>
        </w:rPr>
        <w:t>rising carbon dioxide levels,</w:t>
      </w:r>
      <w:r w:rsidRPr="00D9169F">
        <w:rPr>
          <w:sz w:val="16"/>
        </w:rPr>
        <w:t xml:space="preserve"> the primary contributor to global warming, </w:t>
      </w:r>
      <w:r w:rsidRPr="00D9169F">
        <w:rPr>
          <w:u w:val="single"/>
        </w:rPr>
        <w:t>would act as a powerful plant fertilizer and offset many of the ill effects of climate change</w:t>
      </w:r>
      <w:r w:rsidRPr="00D9169F">
        <w:rPr>
          <w:sz w:val="16"/>
        </w:rPr>
        <w:t xml:space="preserve">. Until a few years ago, these assumptions went largely unchallenged. But lately, </w:t>
      </w:r>
      <w:r w:rsidRPr="00D9169F">
        <w:rPr>
          <w:u w:val="single"/>
        </w:rPr>
        <w:t xml:space="preserve">the </w:t>
      </w:r>
      <w:proofErr w:type="gramStart"/>
      <w:r w:rsidRPr="00D9169F">
        <w:rPr>
          <w:u w:val="single"/>
        </w:rPr>
        <w:t>destabilization of the food system and the soaring prices have</w:t>
      </w:r>
      <w:proofErr w:type="gramEnd"/>
      <w:r w:rsidRPr="00D9169F">
        <w:rPr>
          <w:u w:val="single"/>
        </w:rPr>
        <w:t xml:space="preserve"> rattled many leading scientists</w:t>
      </w:r>
      <w:r w:rsidRPr="00D9169F">
        <w:rPr>
          <w:sz w:val="16"/>
        </w:rPr>
        <w:t xml:space="preserve">. “The success of agriculture has been astounding,” said </w:t>
      </w:r>
      <w:hyperlink r:id="rId45" w:tooltip="NASA profile" w:history="1">
        <w:r w:rsidRPr="00D9169F">
          <w:rPr>
            <w:u w:val="single"/>
          </w:rPr>
          <w:t xml:space="preserve">Cynthia </w:t>
        </w:r>
        <w:proofErr w:type="spellStart"/>
        <w:r w:rsidRPr="00D9169F">
          <w:rPr>
            <w:u w:val="single"/>
          </w:rPr>
          <w:t>Rosenzweig</w:t>
        </w:r>
        <w:proofErr w:type="spellEnd"/>
      </w:hyperlink>
      <w:r w:rsidRPr="00D9169F">
        <w:rPr>
          <w:sz w:val="16"/>
        </w:rPr>
        <w:t xml:space="preserve">, a researcher at NASA who helped pioneer the study of climate change and agriculture. “But I think </w:t>
      </w:r>
      <w:r w:rsidRPr="00D9169F">
        <w:rPr>
          <w:u w:val="single"/>
        </w:rPr>
        <w:t>there’s starting to be premonitions that it may not continue forever</w:t>
      </w:r>
      <w:r w:rsidRPr="00D9169F">
        <w:rPr>
          <w:sz w:val="16"/>
        </w:rPr>
        <w:t xml:space="preserve">.” A scramble is on to figure out whether climate science has been too sanguine about the risks. </w:t>
      </w:r>
      <w:r w:rsidRPr="00D9169F">
        <w:rPr>
          <w:u w:val="single"/>
        </w:rPr>
        <w:t>Some researchers</w:t>
      </w:r>
      <w:r w:rsidRPr="00D9169F">
        <w:rPr>
          <w:sz w:val="16"/>
        </w:rPr>
        <w:t xml:space="preserve">, analyzing computer forecasts that are used to advise governments on future crop prospects, are </w:t>
      </w:r>
      <w:r w:rsidRPr="00D9169F">
        <w:rPr>
          <w:u w:val="single"/>
        </w:rPr>
        <w:t>point</w:t>
      </w:r>
      <w:r w:rsidRPr="00D9169F">
        <w:rPr>
          <w:sz w:val="16"/>
        </w:rPr>
        <w:t xml:space="preserve">ing </w:t>
      </w:r>
      <w:r w:rsidRPr="00D9169F">
        <w:rPr>
          <w:u w:val="single"/>
        </w:rPr>
        <w:t xml:space="preserve">out </w:t>
      </w:r>
      <w:r w:rsidRPr="00D9169F">
        <w:rPr>
          <w:sz w:val="16"/>
        </w:rPr>
        <w:t xml:space="preserve">what they consider to be </w:t>
      </w:r>
      <w:r w:rsidRPr="00D9169F">
        <w:rPr>
          <w:u w:val="single"/>
        </w:rPr>
        <w:t>gaping holes</w:t>
      </w:r>
      <w:r w:rsidRPr="00D9169F">
        <w:rPr>
          <w:sz w:val="16"/>
        </w:rPr>
        <w:t xml:space="preserve">. </w:t>
      </w:r>
      <w:r w:rsidRPr="00D9169F">
        <w:rPr>
          <w:u w:val="single"/>
        </w:rPr>
        <w:t>These include a failure to consider the effects of extreme weather,</w:t>
      </w:r>
      <w:r w:rsidRPr="00D9169F">
        <w:rPr>
          <w:sz w:val="16"/>
        </w:rPr>
        <w:t xml:space="preserve"> like the floods and the heat waves that are increasing as the earth warms. </w:t>
      </w:r>
      <w:r w:rsidRPr="00D9169F">
        <w:rPr>
          <w:rFonts w:eastAsia="Times New Roman"/>
          <w:sz w:val="16"/>
          <w:szCs w:val="23"/>
        </w:rPr>
        <w:t>A rising unease about the future of the world’s food supply came through during interviews this year with more than 50 agricultural experts working in nine countries. These experts say</w:t>
      </w:r>
      <w:r w:rsidRPr="00D9169F">
        <w:rPr>
          <w:rFonts w:eastAsia="Times New Roman"/>
          <w:szCs w:val="23"/>
          <w:u w:val="single"/>
        </w:rPr>
        <w:t xml:space="preserve"> that in coming decades, farmers need to withstand whatever climate shocks come their way while roughly </w:t>
      </w:r>
      <w:r w:rsidRPr="00D9169F">
        <w:rPr>
          <w:rFonts w:eastAsia="Times New Roman"/>
          <w:b/>
          <w:sz w:val="24"/>
          <w:szCs w:val="23"/>
          <w:u w:val="single"/>
        </w:rPr>
        <w:t>doubling</w:t>
      </w:r>
      <w:r w:rsidRPr="00D9169F">
        <w:rPr>
          <w:rFonts w:eastAsia="Times New Roman"/>
          <w:sz w:val="24"/>
          <w:szCs w:val="23"/>
          <w:u w:val="single"/>
        </w:rPr>
        <w:t xml:space="preserve"> </w:t>
      </w:r>
      <w:r w:rsidRPr="00D9169F">
        <w:rPr>
          <w:rFonts w:eastAsia="Times New Roman"/>
          <w:szCs w:val="23"/>
          <w:u w:val="single"/>
        </w:rPr>
        <w:t xml:space="preserve">the amount of food they produce to </w:t>
      </w:r>
      <w:r w:rsidRPr="00D9169F">
        <w:rPr>
          <w:rFonts w:eastAsia="Times New Roman"/>
          <w:szCs w:val="23"/>
          <w:u w:val="single"/>
        </w:rPr>
        <w:lastRenderedPageBreak/>
        <w:t>meet rising demand. And they need to do it while reducing the considerable environmental damage caused by the business of agriculture.</w:t>
      </w:r>
    </w:p>
    <w:p w14:paraId="30BA65C0" w14:textId="77777777" w:rsidR="00136D58" w:rsidRPr="00D9169F" w:rsidRDefault="00136D58" w:rsidP="00136D58"/>
    <w:p w14:paraId="79DE536F" w14:textId="77777777" w:rsidR="00136D58" w:rsidRPr="00D9169F" w:rsidRDefault="00136D58" w:rsidP="00136D58">
      <w:pPr>
        <w:pStyle w:val="Heading4"/>
        <w:rPr>
          <w:lang w:bidi="en-US"/>
        </w:rPr>
      </w:pPr>
      <w:r w:rsidRPr="00D9169F">
        <w:rPr>
          <w:lang w:bidi="en-US"/>
        </w:rPr>
        <w:t xml:space="preserve">Heat capacity, financial and tech constraints outweigh CO2 benefits </w:t>
      </w:r>
    </w:p>
    <w:p w14:paraId="6133BD9C" w14:textId="77777777" w:rsidR="00136D58" w:rsidRPr="00D9169F" w:rsidRDefault="00136D58" w:rsidP="00136D58">
      <w:r w:rsidRPr="00D9169F">
        <w:t xml:space="preserve">James </w:t>
      </w:r>
      <w:r w:rsidRPr="00D9169F">
        <w:rPr>
          <w:rStyle w:val="StyleStyleBold12pt"/>
        </w:rPr>
        <w:t>McCarthy</w:t>
      </w:r>
      <w:r w:rsidRPr="00D9169F">
        <w:t xml:space="preserve">, Intergovernmental Panel on Climate Change, </w:t>
      </w:r>
      <w:r w:rsidRPr="00D9169F">
        <w:rPr>
          <w:rStyle w:val="StyleStyleBold12pt"/>
        </w:rPr>
        <w:t>2001</w:t>
      </w:r>
      <w:r w:rsidRPr="00D9169F">
        <w:t xml:space="preserve">, Full Text of Third Assessment WG #2, 1.2.1.1, http://www.ipcc.ch </w:t>
      </w:r>
    </w:p>
    <w:p w14:paraId="18FE0648" w14:textId="77777777" w:rsidR="00136D58" w:rsidRPr="00D9169F" w:rsidRDefault="00136D58" w:rsidP="00136D58">
      <w:pPr>
        <w:pStyle w:val="card"/>
        <w:ind w:left="0"/>
        <w:rPr>
          <w:rFonts w:eastAsia="Calibri"/>
          <w:szCs w:val="22"/>
        </w:rPr>
      </w:pPr>
      <w:r w:rsidRPr="00D9169F">
        <w:t xml:space="preserve">Human production factors notwithstanding, food production is influenced mostly by the availability of water and nutrients, as well as by temperature. </w:t>
      </w:r>
      <w:r w:rsidRPr="00D9169F">
        <w:rPr>
          <w:rStyle w:val="underline"/>
          <w:rFonts w:ascii="Georgia" w:hAnsi="Georgia"/>
        </w:rPr>
        <w:t>Increases in temperatures</w:t>
      </w:r>
      <w:r w:rsidRPr="00D9169F">
        <w:t xml:space="preserve"> could open new areas to cultivation, but they also </w:t>
      </w:r>
      <w:r w:rsidRPr="00D9169F">
        <w:rPr>
          <w:rStyle w:val="underline"/>
          <w:rFonts w:ascii="Georgia" w:hAnsi="Georgia"/>
        </w:rPr>
        <w:t>could increase the risk of heat or drought stress</w:t>
      </w:r>
      <w:r w:rsidRPr="00D9169F">
        <w:t xml:space="preserve"> in other areas. </w:t>
      </w:r>
      <w:r w:rsidRPr="00D9169F">
        <w:rPr>
          <w:rStyle w:val="underline"/>
          <w:rFonts w:ascii="Georgia" w:hAnsi="Georgia"/>
        </w:rPr>
        <w:t>Livestock</w:t>
      </w:r>
      <w:r w:rsidRPr="00D9169F">
        <w:t xml:space="preserve"> (e.g., cattle, swine, and poultry) </w:t>
      </w:r>
      <w:r w:rsidRPr="00D9169F">
        <w:rPr>
          <w:rStyle w:val="underline"/>
          <w:rFonts w:ascii="Georgia" w:hAnsi="Georgia"/>
        </w:rPr>
        <w:t>are all susceptible to heat stress and drought</w:t>
      </w:r>
      <w:r w:rsidRPr="00D9169F">
        <w:t xml:space="preserve"> (Gates, 1993). The effects of climatic changes—even smooth trends will not be uniform in space or time. For smoothly evolving climatic scenarios, recent literature (see Chapter 5) tends to project that high latitudes may experience increases in productivity for global warming up to a 1°C increase, depending on crop type, growing season, changes in temperature regimes, and seasonality of precipitation. </w:t>
      </w:r>
      <w:r w:rsidRPr="00D9169F">
        <w:rPr>
          <w:rStyle w:val="underline"/>
          <w:rFonts w:ascii="Georgia" w:hAnsi="Georgia"/>
        </w:rPr>
        <w:t xml:space="preserve">In the tropics and subtropics -where some crops already are near their maximum temperature tolerance and where dry land, no irrigated agriculture predominates the literature suggests that yields will tend to decrease with </w:t>
      </w:r>
      <w:r w:rsidRPr="00D9169F">
        <w:rPr>
          <w:rStyle w:val="underline"/>
          <w:rFonts w:ascii="Georgia" w:hAnsi="Georgia"/>
          <w:b w:val="0"/>
        </w:rPr>
        <w:t>even nominal amounts</w:t>
      </w:r>
      <w:r w:rsidRPr="00D9169F">
        <w:rPr>
          <w:rStyle w:val="underline"/>
          <w:rFonts w:ascii="Georgia" w:hAnsi="Georgia"/>
        </w:rPr>
        <w:t xml:space="preserve"> of climate change</w:t>
      </w:r>
      <w:r w:rsidRPr="00D9169F">
        <w:t xml:space="preserve"> (IPCC, 1998; Chapter 5). Moreover, </w:t>
      </w:r>
      <w:r w:rsidRPr="00D9169F">
        <w:rPr>
          <w:rStyle w:val="underline"/>
          <w:rFonts w:ascii="Georgia" w:hAnsi="Georgia"/>
        </w:rPr>
        <w:t xml:space="preserve">the adaptive capacity of less developed countries in the tropics is limited by financial and technological constraints that are not equally applicable to more temperate. </w:t>
      </w:r>
      <w:proofErr w:type="gramStart"/>
      <w:r w:rsidRPr="00D9169F">
        <w:rPr>
          <w:rStyle w:val="underline"/>
          <w:rFonts w:ascii="Georgia" w:hAnsi="Georgia"/>
        </w:rPr>
        <w:t>developed</w:t>
      </w:r>
      <w:proofErr w:type="gramEnd"/>
      <w:r w:rsidRPr="00D9169F">
        <w:rPr>
          <w:rStyle w:val="underline"/>
          <w:rFonts w:ascii="Georgia" w:hAnsi="Georgia"/>
        </w:rPr>
        <w:t xml:space="preserve"> countries. This would increase the disparity in food production between developed and developing countries, For global warming greater than 2.5°c</w:t>
      </w:r>
      <w:r w:rsidRPr="00D9169F">
        <w:t xml:space="preserve"> Chapter 5 reports that most studies agree that </w:t>
      </w:r>
      <w:r w:rsidRPr="00D9169F">
        <w:rPr>
          <w:rStyle w:val="underline"/>
          <w:rFonts w:ascii="Georgia" w:hAnsi="Georgia"/>
        </w:rPr>
        <w:t>world food prices –a key indicator of overall agricultural vulnerability would increase</w:t>
      </w:r>
      <w:r w:rsidRPr="00D9169F">
        <w:t xml:space="preserve">. Much of the literature suggests that </w:t>
      </w:r>
      <w:r w:rsidRPr="00D9169F">
        <w:rPr>
          <w:rStyle w:val="underline"/>
          <w:rFonts w:ascii="Georgia" w:hAnsi="Georgia"/>
        </w:rPr>
        <w:t xml:space="preserve">productivity increases in middle to high latitudes will diminish, </w:t>
      </w:r>
      <w:r w:rsidRPr="00D9169F">
        <w:rPr>
          <w:rStyle w:val="underline"/>
          <w:rFonts w:ascii="Georgia" w:eastAsia="Calibri" w:hAnsi="Georgia"/>
          <w:szCs w:val="22"/>
        </w:rPr>
        <w:t>and yield decreases in the tropics and subtropics are expected to be more severe</w:t>
      </w:r>
      <w:r w:rsidRPr="00D9169F">
        <w:rPr>
          <w:rStyle w:val="underline"/>
          <w:rFonts w:ascii="Georgia" w:eastAsia="Calibri" w:hAnsi="Georgia"/>
          <w:b w:val="0"/>
          <w:szCs w:val="22"/>
        </w:rPr>
        <w:t xml:space="preserve"> </w:t>
      </w:r>
      <w:r w:rsidRPr="00D9169F">
        <w:rPr>
          <w:rFonts w:eastAsia="Calibri"/>
          <w:szCs w:val="22"/>
        </w:rPr>
        <w:t>(Chapters 5 and 19).</w:t>
      </w:r>
      <w:r w:rsidRPr="00D9169F">
        <w:rPr>
          <w:rFonts w:eastAsia="Calibri"/>
          <w:b/>
          <w:szCs w:val="22"/>
        </w:rPr>
        <w:t xml:space="preserve"> </w:t>
      </w:r>
      <w:r w:rsidRPr="00D9169F">
        <w:rPr>
          <w:rStyle w:val="underline"/>
          <w:rFonts w:ascii="Georgia" w:eastAsia="Calibri" w:hAnsi="Georgia"/>
          <w:szCs w:val="22"/>
        </w:rPr>
        <w:t xml:space="preserve">These projections are likely to be. </w:t>
      </w:r>
      <w:proofErr w:type="gramStart"/>
      <w:r w:rsidRPr="00D9169F">
        <w:rPr>
          <w:rStyle w:val="underline"/>
          <w:rFonts w:ascii="Georgia" w:eastAsia="Calibri" w:hAnsi="Georgia"/>
          <w:szCs w:val="22"/>
        </w:rPr>
        <w:t>underestimates</w:t>
      </w:r>
      <w:proofErr w:type="gramEnd"/>
      <w:r w:rsidRPr="00D9169F">
        <w:rPr>
          <w:rFonts w:eastAsia="Calibri"/>
          <w:b/>
          <w:szCs w:val="22"/>
        </w:rPr>
        <w:t xml:space="preserve">, </w:t>
      </w:r>
      <w:r w:rsidRPr="00D9169F">
        <w:rPr>
          <w:rFonts w:eastAsia="Calibri"/>
          <w:szCs w:val="22"/>
        </w:rPr>
        <w:t>and our confidence in them cannot be high</w:t>
      </w:r>
      <w:r w:rsidRPr="00D9169F">
        <w:rPr>
          <w:rFonts w:eastAsia="Calibri"/>
          <w:b/>
          <w:szCs w:val="22"/>
        </w:rPr>
        <w:t xml:space="preserve"> </w:t>
      </w:r>
      <w:r w:rsidRPr="00D9169F">
        <w:rPr>
          <w:rStyle w:val="underline"/>
          <w:rFonts w:ascii="Georgia" w:eastAsia="Calibri" w:hAnsi="Georgia"/>
          <w:szCs w:val="22"/>
        </w:rPr>
        <w:t>because they are based on scenarios in which significant changes in extreme events such as droughts and floods are not fully considered or for which rapid nonlinear climatic changes have not been, assumed</w:t>
      </w:r>
      <w:r w:rsidRPr="00D9169F">
        <w:rPr>
          <w:rFonts w:eastAsia="Calibri"/>
          <w:b/>
          <w:szCs w:val="22"/>
        </w:rPr>
        <w:t xml:space="preserve"> </w:t>
      </w:r>
      <w:r w:rsidRPr="00D9169F">
        <w:rPr>
          <w:rFonts w:eastAsia="Calibri"/>
          <w:szCs w:val="22"/>
        </w:rPr>
        <w:t>(Section 2.3.4 notes that vulnerability to extreme events generally is higher than vulnerability to changing mean conditions).</w:t>
      </w:r>
    </w:p>
    <w:p w14:paraId="6443AE41" w14:textId="08CB8C89" w:rsidR="00136D58" w:rsidRPr="00D9169F" w:rsidRDefault="00136D58" w:rsidP="00136D58">
      <w:pPr>
        <w:pStyle w:val="Heading3"/>
        <w:rPr>
          <w:lang w:bidi="en-US"/>
        </w:rPr>
      </w:pPr>
      <w:r>
        <w:rPr>
          <w:lang w:bidi="en-US"/>
        </w:rPr>
        <w:lastRenderedPageBreak/>
        <w:t>Warming = Weeds</w:t>
      </w:r>
    </w:p>
    <w:p w14:paraId="1380D300" w14:textId="77777777" w:rsidR="00136D58" w:rsidRPr="00D9169F" w:rsidRDefault="00136D58" w:rsidP="00136D58">
      <w:pPr>
        <w:pStyle w:val="Heading4"/>
      </w:pPr>
      <w:r w:rsidRPr="00D9169F">
        <w:t xml:space="preserve">Weeds accelerate with warming – kills plants </w:t>
      </w:r>
    </w:p>
    <w:p w14:paraId="502B633E" w14:textId="77777777" w:rsidR="00136D58" w:rsidRPr="00D9169F" w:rsidRDefault="00136D58" w:rsidP="00136D58">
      <w:r w:rsidRPr="00D9169F">
        <w:rPr>
          <w:b/>
        </w:rPr>
        <w:t xml:space="preserve">Hatfield </w:t>
      </w:r>
      <w:proofErr w:type="gramStart"/>
      <w:r w:rsidRPr="00D9169F">
        <w:rPr>
          <w:b/>
        </w:rPr>
        <w:t>et</w:t>
      </w:r>
      <w:proofErr w:type="gramEnd"/>
      <w:r w:rsidRPr="00D9169F">
        <w:rPr>
          <w:b/>
        </w:rPr>
        <w:t xml:space="preserve">. </w:t>
      </w:r>
      <w:proofErr w:type="gramStart"/>
      <w:r w:rsidRPr="00D9169F">
        <w:rPr>
          <w:b/>
        </w:rPr>
        <w:t>al</w:t>
      </w:r>
      <w:proofErr w:type="gramEnd"/>
      <w:r w:rsidRPr="00D9169F">
        <w:rPr>
          <w:b/>
        </w:rPr>
        <w:t>. 11</w:t>
      </w:r>
      <w:r w:rsidRPr="00D9169F">
        <w:t xml:space="preserve">—Laboratory Director @ National Laboratory for Agriculture and the Environment (Ames, IA)—AND K.J. </w:t>
      </w:r>
      <w:proofErr w:type="spellStart"/>
      <w:r w:rsidRPr="00D9169F">
        <w:t>Boote</w:t>
      </w:r>
      <w:proofErr w:type="spellEnd"/>
      <w:r w:rsidRPr="00D9169F">
        <w:t xml:space="preserve">, Professor of Agronomy @ </w:t>
      </w:r>
      <w:proofErr w:type="spellStart"/>
      <w:r w:rsidRPr="00D9169F">
        <w:t>UFlorida</w:t>
      </w:r>
      <w:proofErr w:type="spellEnd"/>
      <w:r w:rsidRPr="00D9169F">
        <w:t xml:space="preserve">—AND B.A. Kimball, worker @ USDA-ARS, U.S. Arid-Land Agricultural Research Center—AND L.H. </w:t>
      </w:r>
      <w:proofErr w:type="spellStart"/>
      <w:r w:rsidRPr="00D9169F">
        <w:t>Ziska</w:t>
      </w:r>
      <w:proofErr w:type="spellEnd"/>
      <w:r w:rsidRPr="00D9169F">
        <w:t xml:space="preserve">, worker @ USDA Crop Systems and Global Change Lab—AND R. C. </w:t>
      </w:r>
      <w:proofErr w:type="spellStart"/>
      <w:r w:rsidRPr="00D9169F">
        <w:t>Izaurralde</w:t>
      </w:r>
      <w:proofErr w:type="spellEnd"/>
      <w:r w:rsidRPr="00D9169F">
        <w:t xml:space="preserve">, Professor @ Joint Global Change Research Institute, Pacific Northwest National Lab @ </w:t>
      </w:r>
      <w:proofErr w:type="spellStart"/>
      <w:r w:rsidRPr="00D9169F">
        <w:t>UMaryland</w:t>
      </w:r>
      <w:proofErr w:type="spellEnd"/>
      <w:r w:rsidRPr="00D9169F">
        <w:t xml:space="preserve">—AND D. Ort, USDA/ARS, Photosynthesis Research Unit and Professor @ </w:t>
      </w:r>
      <w:proofErr w:type="spellStart"/>
      <w:r w:rsidRPr="00D9169F">
        <w:t>UIllinois</w:t>
      </w:r>
      <w:proofErr w:type="spellEnd"/>
      <w:r w:rsidRPr="00D9169F">
        <w:t xml:space="preserve">—AND A.M. Thomson, Joint Global Change Research Institute, Pacific Northwest National Lab. @ </w:t>
      </w:r>
      <w:proofErr w:type="spellStart"/>
      <w:r w:rsidRPr="00D9169F">
        <w:t>UMaryland</w:t>
      </w:r>
      <w:proofErr w:type="spellEnd"/>
      <w:r w:rsidRPr="00D9169F">
        <w:t xml:space="preserve">—AND D. Wolfe, Professor of Horticulture @ Cornell University (J.L, “Climate Impacts on Agriculture: Implications for Crop Production,” Agronomy Journal, Vol. 103, </w:t>
      </w:r>
      <w:proofErr w:type="spellStart"/>
      <w:r w:rsidRPr="00D9169F">
        <w:t>Iss</w:t>
      </w:r>
      <w:proofErr w:type="spellEnd"/>
      <w:r w:rsidRPr="00D9169F">
        <w:t xml:space="preserve">. 2, March 2k11, American Society of Agronomy) </w:t>
      </w:r>
    </w:p>
    <w:p w14:paraId="2B8B1CDD" w14:textId="77777777" w:rsidR="00136D58" w:rsidRDefault="00136D58" w:rsidP="00136D58">
      <w:pPr>
        <w:rPr>
          <w:sz w:val="14"/>
        </w:rPr>
      </w:pPr>
      <w:r w:rsidRPr="00D9169F">
        <w:rPr>
          <w:sz w:val="14"/>
        </w:rPr>
        <w:t xml:space="preserve">Along with precipitation, </w:t>
      </w:r>
      <w:r w:rsidRPr="00D9169F">
        <w:rPr>
          <w:u w:val="single"/>
        </w:rPr>
        <w:t>temperature is a</w:t>
      </w:r>
      <w:r w:rsidRPr="00D9169F">
        <w:rPr>
          <w:sz w:val="14"/>
        </w:rPr>
        <w:t xml:space="preserve"> primary </w:t>
      </w:r>
      <w:r w:rsidRPr="00D9169F">
        <w:rPr>
          <w:u w:val="single"/>
        </w:rPr>
        <w:t>abiotic variable that affects invasive weed biology. The probable impact of rising temperatures on the expansion of invasive weeds</w:t>
      </w:r>
      <w:r w:rsidRPr="00D9169F">
        <w:rPr>
          <w:sz w:val="14"/>
        </w:rPr>
        <w:t xml:space="preserve"> into higher latitudes </w:t>
      </w:r>
      <w:r w:rsidRPr="00D9169F">
        <w:rPr>
          <w:u w:val="single"/>
        </w:rPr>
        <w:t xml:space="preserve">is of particular concern. Many of the worst </w:t>
      </w:r>
      <w:proofErr w:type="spellStart"/>
      <w:r w:rsidRPr="00D9169F">
        <w:rPr>
          <w:u w:val="single"/>
        </w:rPr>
        <w:t>invasives</w:t>
      </w:r>
      <w:proofErr w:type="spellEnd"/>
      <w:r w:rsidRPr="00D9169F">
        <w:rPr>
          <w:u w:val="single"/>
        </w:rPr>
        <w:t xml:space="preserve"> for warm season crops in the southern </w:t>
      </w:r>
      <w:r w:rsidRPr="00D9169F">
        <w:rPr>
          <w:u w:val="single"/>
          <w:bdr w:val="single" w:sz="4" w:space="0" w:color="auto"/>
        </w:rPr>
        <w:t>U</w:t>
      </w:r>
      <w:r w:rsidRPr="00D9169F">
        <w:rPr>
          <w:sz w:val="14"/>
        </w:rPr>
        <w:t xml:space="preserve">nited </w:t>
      </w:r>
      <w:r w:rsidRPr="00D9169F">
        <w:rPr>
          <w:u w:val="single"/>
          <w:bdr w:val="single" w:sz="4" w:space="0" w:color="auto"/>
        </w:rPr>
        <w:t>S</w:t>
      </w:r>
      <w:r w:rsidRPr="00D9169F">
        <w:rPr>
          <w:sz w:val="14"/>
        </w:rPr>
        <w:t xml:space="preserve">tates </w:t>
      </w:r>
      <w:r w:rsidRPr="00D9169F">
        <w:rPr>
          <w:u w:val="single"/>
        </w:rPr>
        <w:t>originated in tropical or warm temperature areas</w:t>
      </w:r>
      <w:r w:rsidRPr="00D9169F">
        <w:rPr>
          <w:sz w:val="14"/>
        </w:rPr>
        <w:t xml:space="preserve">; consequently, northward </w:t>
      </w:r>
      <w:r w:rsidRPr="00D9169F">
        <w:rPr>
          <w:u w:val="single"/>
          <w:bdr w:val="single" w:sz="4" w:space="0" w:color="auto"/>
        </w:rPr>
        <w:t xml:space="preserve">expansion of these </w:t>
      </w:r>
      <w:proofErr w:type="spellStart"/>
      <w:r w:rsidRPr="00D9169F">
        <w:rPr>
          <w:u w:val="single"/>
          <w:bdr w:val="single" w:sz="4" w:space="0" w:color="auto"/>
        </w:rPr>
        <w:t>invasives</w:t>
      </w:r>
      <w:proofErr w:type="spellEnd"/>
      <w:r w:rsidRPr="00D9169F">
        <w:rPr>
          <w:u w:val="single"/>
          <w:bdr w:val="single" w:sz="4" w:space="0" w:color="auto"/>
        </w:rPr>
        <w:t xml:space="preserve"> may accelerate with warming</w:t>
      </w:r>
      <w:r w:rsidRPr="00D9169F">
        <w:rPr>
          <w:sz w:val="14"/>
        </w:rPr>
        <w:t xml:space="preserve"> (Patterson, 1993). For example, </w:t>
      </w:r>
      <w:proofErr w:type="spellStart"/>
      <w:r w:rsidRPr="00D9169F">
        <w:rPr>
          <w:u w:val="single"/>
        </w:rPr>
        <w:t>itchgrass</w:t>
      </w:r>
      <w:proofErr w:type="spellEnd"/>
      <w:r w:rsidRPr="00D9169F">
        <w:rPr>
          <w:u w:val="single"/>
        </w:rPr>
        <w:t xml:space="preserve"> </w:t>
      </w:r>
      <w:r w:rsidRPr="00D9169F">
        <w:rPr>
          <w:sz w:val="14"/>
        </w:rPr>
        <w:t>(</w:t>
      </w:r>
      <w:proofErr w:type="spellStart"/>
      <w:r w:rsidRPr="00D9169F">
        <w:rPr>
          <w:sz w:val="14"/>
        </w:rPr>
        <w:t>Rottboelliia</w:t>
      </w:r>
      <w:proofErr w:type="spellEnd"/>
      <w:r w:rsidRPr="00D9169F">
        <w:rPr>
          <w:sz w:val="14"/>
        </w:rPr>
        <w:t xml:space="preserve"> </w:t>
      </w:r>
      <w:proofErr w:type="spellStart"/>
      <w:r w:rsidRPr="00D9169F">
        <w:rPr>
          <w:sz w:val="14"/>
        </w:rPr>
        <w:t>cochinchinensis</w:t>
      </w:r>
      <w:proofErr w:type="spellEnd"/>
      <w:r w:rsidRPr="00D9169F">
        <w:rPr>
          <w:sz w:val="14"/>
        </w:rPr>
        <w:t xml:space="preserve">), </w:t>
      </w:r>
      <w:r w:rsidRPr="00D9169F">
        <w:rPr>
          <w:u w:val="single"/>
        </w:rPr>
        <w:t>an invasive weed associated with significant yield reductions in sugarcane for Louisiana</w:t>
      </w:r>
      <w:r w:rsidRPr="00D9169F">
        <w:rPr>
          <w:sz w:val="14"/>
        </w:rPr>
        <w:t xml:space="preserve"> (</w:t>
      </w:r>
      <w:proofErr w:type="spellStart"/>
      <w:r w:rsidRPr="00D9169F">
        <w:rPr>
          <w:sz w:val="14"/>
        </w:rPr>
        <w:t>Lencse</w:t>
      </w:r>
      <w:proofErr w:type="spellEnd"/>
      <w:r w:rsidRPr="00D9169F">
        <w:rPr>
          <w:sz w:val="14"/>
        </w:rPr>
        <w:t xml:space="preserve"> and Griffin, 1991), </w:t>
      </w:r>
      <w:r w:rsidRPr="00D9169F">
        <w:rPr>
          <w:u w:val="single"/>
        </w:rPr>
        <w:t>is also highly competitive in corn, cotton, soybean, grain sorghum, and rice systems</w:t>
      </w:r>
      <w:r w:rsidRPr="00D9169F">
        <w:rPr>
          <w:sz w:val="14"/>
        </w:rPr>
        <w:t xml:space="preserve"> (e.g., Lejeune et al., 1994). </w:t>
      </w:r>
      <w:r w:rsidRPr="00D9169F">
        <w:rPr>
          <w:u w:val="single"/>
        </w:rPr>
        <w:t>The response of this species to a 3°C increase in average temperature stimulated biomass by 88% and leaf area by 68%</w:t>
      </w:r>
      <w:r w:rsidRPr="00D9169F">
        <w:rPr>
          <w:sz w:val="14"/>
        </w:rPr>
        <w:t xml:space="preserve"> (Patterson et al., 1979), </w:t>
      </w:r>
      <w:r w:rsidRPr="00D9169F">
        <w:rPr>
          <w:u w:val="single"/>
        </w:rPr>
        <w:t>projecting increases in growth for the middle Atlantic states</w:t>
      </w:r>
      <w:r w:rsidRPr="00D9169F">
        <w:rPr>
          <w:sz w:val="14"/>
        </w:rPr>
        <w:t xml:space="preserve"> (Patterson et al., 1999). </w:t>
      </w:r>
      <w:r w:rsidRPr="00D9169F">
        <w:rPr>
          <w:u w:val="single"/>
        </w:rPr>
        <w:t>Northward migration of other invasive weeds</w:t>
      </w:r>
      <w:r w:rsidRPr="00D9169F">
        <w:rPr>
          <w:sz w:val="14"/>
        </w:rPr>
        <w:t xml:space="preserve">, such as </w:t>
      </w:r>
      <w:proofErr w:type="spellStart"/>
      <w:r w:rsidRPr="00D9169F">
        <w:rPr>
          <w:sz w:val="14"/>
        </w:rPr>
        <w:t>cogongrass</w:t>
      </w:r>
      <w:proofErr w:type="spellEnd"/>
      <w:r w:rsidRPr="00D9169F">
        <w:rPr>
          <w:sz w:val="14"/>
        </w:rPr>
        <w:t xml:space="preserve"> (</w:t>
      </w:r>
      <w:proofErr w:type="spellStart"/>
      <w:r w:rsidRPr="00D9169F">
        <w:rPr>
          <w:sz w:val="14"/>
        </w:rPr>
        <w:t>Imperata</w:t>
      </w:r>
      <w:proofErr w:type="spellEnd"/>
      <w:r w:rsidRPr="00D9169F">
        <w:rPr>
          <w:sz w:val="14"/>
        </w:rPr>
        <w:t xml:space="preserve"> </w:t>
      </w:r>
      <w:proofErr w:type="spellStart"/>
      <w:r w:rsidRPr="00D9169F">
        <w:rPr>
          <w:sz w:val="14"/>
        </w:rPr>
        <w:t>cylindrica</w:t>
      </w:r>
      <w:proofErr w:type="spellEnd"/>
      <w:r w:rsidRPr="00D9169F">
        <w:rPr>
          <w:sz w:val="14"/>
        </w:rPr>
        <w:t xml:space="preserve">) and </w:t>
      </w:r>
      <w:proofErr w:type="spellStart"/>
      <w:r w:rsidRPr="00D9169F">
        <w:rPr>
          <w:sz w:val="14"/>
        </w:rPr>
        <w:t>witchweed</w:t>
      </w:r>
      <w:proofErr w:type="spellEnd"/>
      <w:r w:rsidRPr="00D9169F">
        <w:rPr>
          <w:sz w:val="14"/>
        </w:rPr>
        <w:t xml:space="preserve"> (</w:t>
      </w:r>
      <w:proofErr w:type="spellStart"/>
      <w:r w:rsidRPr="00D9169F">
        <w:rPr>
          <w:sz w:val="14"/>
        </w:rPr>
        <w:t>Striga</w:t>
      </w:r>
      <w:proofErr w:type="spellEnd"/>
      <w:r w:rsidRPr="00D9169F">
        <w:rPr>
          <w:sz w:val="14"/>
        </w:rPr>
        <w:t xml:space="preserve"> </w:t>
      </w:r>
      <w:proofErr w:type="spellStart"/>
      <w:r w:rsidRPr="00D9169F">
        <w:rPr>
          <w:sz w:val="14"/>
        </w:rPr>
        <w:t>asiatica</w:t>
      </w:r>
      <w:proofErr w:type="spellEnd"/>
      <w:r w:rsidRPr="00D9169F">
        <w:rPr>
          <w:sz w:val="14"/>
        </w:rPr>
        <w:t xml:space="preserve">), </w:t>
      </w:r>
      <w:r w:rsidRPr="00D9169F">
        <w:rPr>
          <w:u w:val="single"/>
        </w:rPr>
        <w:t>is also anticipated</w:t>
      </w:r>
      <w:r w:rsidRPr="00D9169F">
        <w:rPr>
          <w:sz w:val="14"/>
        </w:rPr>
        <w:t xml:space="preserve"> (Patterson, 1995a). Conversely, additional warming could also restrict the southern range of other invasive weeds, for example, wild </w:t>
      </w:r>
      <w:proofErr w:type="spellStart"/>
      <w:r w:rsidRPr="00D9169F">
        <w:rPr>
          <w:sz w:val="14"/>
        </w:rPr>
        <w:t>proso</w:t>
      </w:r>
      <w:proofErr w:type="spellEnd"/>
      <w:r w:rsidRPr="00D9169F">
        <w:rPr>
          <w:sz w:val="14"/>
        </w:rPr>
        <w:t xml:space="preserve"> millet (</w:t>
      </w:r>
      <w:proofErr w:type="spellStart"/>
      <w:r w:rsidRPr="00D9169F">
        <w:rPr>
          <w:sz w:val="14"/>
        </w:rPr>
        <w:t>Panicum</w:t>
      </w:r>
      <w:proofErr w:type="spellEnd"/>
      <w:r w:rsidRPr="00D9169F">
        <w:rPr>
          <w:sz w:val="14"/>
        </w:rPr>
        <w:t xml:space="preserve"> </w:t>
      </w:r>
      <w:proofErr w:type="spellStart"/>
      <w:r w:rsidRPr="00D9169F">
        <w:rPr>
          <w:sz w:val="14"/>
        </w:rPr>
        <w:t>miliaceum</w:t>
      </w:r>
      <w:proofErr w:type="spellEnd"/>
      <w:r w:rsidRPr="00D9169F">
        <w:rPr>
          <w:sz w:val="14"/>
        </w:rPr>
        <w:t>) or Canada thistle (</w:t>
      </w:r>
      <w:proofErr w:type="spellStart"/>
      <w:r w:rsidRPr="00D9169F">
        <w:rPr>
          <w:sz w:val="14"/>
        </w:rPr>
        <w:t>Ziska</w:t>
      </w:r>
      <w:proofErr w:type="spellEnd"/>
      <w:r w:rsidRPr="00D9169F">
        <w:rPr>
          <w:sz w:val="14"/>
        </w:rPr>
        <w:t xml:space="preserve"> and </w:t>
      </w:r>
      <w:proofErr w:type="spellStart"/>
      <w:r w:rsidRPr="00D9169F">
        <w:rPr>
          <w:sz w:val="14"/>
        </w:rPr>
        <w:t>Runion</w:t>
      </w:r>
      <w:proofErr w:type="spellEnd"/>
      <w:r w:rsidRPr="00D9169F">
        <w:rPr>
          <w:sz w:val="14"/>
        </w:rPr>
        <w:t xml:space="preserve">, 2007). </w:t>
      </w:r>
    </w:p>
    <w:p w14:paraId="03DB0FFB" w14:textId="77777777" w:rsidR="00136D58" w:rsidRDefault="00136D58" w:rsidP="00136D58">
      <w:pPr>
        <w:rPr>
          <w:sz w:val="14"/>
        </w:rPr>
      </w:pPr>
    </w:p>
    <w:p w14:paraId="0600CA1B" w14:textId="675630F1" w:rsidR="00136D58" w:rsidRPr="00D9169F" w:rsidRDefault="00136D58" w:rsidP="00136D58">
      <w:pPr>
        <w:pStyle w:val="Heading3"/>
      </w:pPr>
      <w:r>
        <w:lastRenderedPageBreak/>
        <w:t>Warming = Pests</w:t>
      </w:r>
    </w:p>
    <w:p w14:paraId="12DF0DE0" w14:textId="77777777" w:rsidR="00136D58" w:rsidRPr="00D9169F" w:rsidRDefault="00136D58" w:rsidP="00136D58">
      <w:pPr>
        <w:pStyle w:val="Heading4"/>
        <w:rPr>
          <w:rStyle w:val="StyleStyleBold12pt"/>
          <w:b/>
          <w:bCs w:val="0"/>
        </w:rPr>
      </w:pPr>
      <w:r w:rsidRPr="00D9169F">
        <w:t xml:space="preserve">Warming increases Pests – kills agriculture </w:t>
      </w:r>
    </w:p>
    <w:p w14:paraId="1223F7B6" w14:textId="77777777" w:rsidR="00136D58" w:rsidRPr="00D9169F" w:rsidRDefault="00136D58" w:rsidP="00136D58">
      <w:r w:rsidRPr="00D9169F">
        <w:rPr>
          <w:b/>
        </w:rPr>
        <w:t>WRI 99</w:t>
      </w:r>
      <w:r w:rsidRPr="00D9169F">
        <w:t xml:space="preserve"> (World Resource Institute, "Climate change will affect plant pests and diseases in the same way it affects infectious disease agents." wri.org, http://www.wri.org/publication/content/8486) </w:t>
      </w:r>
    </w:p>
    <w:p w14:paraId="08E2B07A" w14:textId="77777777" w:rsidR="00136D58" w:rsidRDefault="00136D58" w:rsidP="00136D58">
      <w:pPr>
        <w:rPr>
          <w:rStyle w:val="StyleBoldUnderline"/>
        </w:rPr>
      </w:pPr>
      <w:r w:rsidRPr="00D9169F">
        <w:rPr>
          <w:rStyle w:val="StyleBoldUnderline"/>
        </w:rPr>
        <w:t>Climate change will affect plant pests and diseases in the same way it affects infectious disease agents. In other words, the range of many insects will expand or change, and new combinations of pests</w:t>
      </w:r>
      <w:r w:rsidRPr="00D9169F">
        <w:rPr>
          <w:sz w:val="16"/>
        </w:rPr>
        <w:t xml:space="preserve"> and diseases </w:t>
      </w:r>
      <w:r w:rsidRPr="00D9169F">
        <w:rPr>
          <w:rStyle w:val="StyleBoldUnderline"/>
        </w:rPr>
        <w:t>may emerge as natural ecosystems respond to altered temperature and precipitation profiles</w:t>
      </w:r>
      <w:r w:rsidRPr="00D9169F">
        <w:rPr>
          <w:sz w:val="16"/>
        </w:rPr>
        <w:t>.</w:t>
      </w:r>
      <w:r w:rsidRPr="00D9169F">
        <w:rPr>
          <w:rStyle w:val="StyleBoldUnderline"/>
        </w:rPr>
        <w:t xml:space="preserve"> Any increase in the frequency or severity of extreme weather events, including droughts, heat waves, windstorms, or floods, could also disrupt the predator-prey relationships that normally keep pest populations in check.</w:t>
      </w:r>
      <w:r w:rsidRPr="00D9169F">
        <w:rPr>
          <w:sz w:val="16"/>
        </w:rPr>
        <w:t xml:space="preserve"> </w:t>
      </w:r>
      <w:r w:rsidRPr="00D9169F">
        <w:rPr>
          <w:rStyle w:val="StyleBoldUnderline"/>
        </w:rPr>
        <w:t>An explosion of the rodent population</w:t>
      </w:r>
      <w:r w:rsidRPr="00D9169F">
        <w:rPr>
          <w:sz w:val="16"/>
        </w:rPr>
        <w:t xml:space="preserve"> that damaged the grain crop </w:t>
      </w:r>
      <w:r w:rsidRPr="00D9169F">
        <w:rPr>
          <w:rStyle w:val="StyleBoldUnderline"/>
        </w:rPr>
        <w:t>in Zimbabwe in 1994</w:t>
      </w:r>
      <w:r w:rsidRPr="00D9169F">
        <w:rPr>
          <w:sz w:val="16"/>
        </w:rPr>
        <w:t xml:space="preserve">, after 6 years of drought had eliminated many rodent predators, </w:t>
      </w:r>
      <w:r w:rsidRPr="00D9169F">
        <w:rPr>
          <w:rStyle w:val="StyleBoldUnderline"/>
        </w:rPr>
        <w:t>shows how altered climate conditions can intensify pest problems</w:t>
      </w:r>
      <w:r w:rsidRPr="00D9169F">
        <w:rPr>
          <w:sz w:val="16"/>
        </w:rPr>
        <w:t xml:space="preserve">. The effect of climate on pests may add to the effect of other factors such as the overuse of pesticides and the loss of biodiversity that already contribute to plant pest and disease outbreaks [300]. </w:t>
      </w:r>
      <w:r w:rsidRPr="00D9169F">
        <w:rPr>
          <w:rStyle w:val="StyleBoldUnderline"/>
        </w:rPr>
        <w:t>The ingenuity of farmers, breeders, and agricultural engineers, and the natural resilience of biological systems, will help buffer many of the negative effects of climate change on agriculture. However, experts believe that over the longer term, the accumulated stresses of sustained climate change stand a good chance of disrupting agro-ecosystems and reducing global food productivity.</w:t>
      </w:r>
    </w:p>
    <w:p w14:paraId="70A08429" w14:textId="77777777" w:rsidR="00136D58" w:rsidRDefault="00136D58" w:rsidP="00136D58">
      <w:pPr>
        <w:rPr>
          <w:rStyle w:val="StyleBoldUnderline"/>
        </w:rPr>
      </w:pPr>
    </w:p>
    <w:p w14:paraId="52ADBEF3" w14:textId="33FF6E28" w:rsidR="00136D58" w:rsidRPr="00D9169F" w:rsidRDefault="00136D58" w:rsidP="00136D58">
      <w:pPr>
        <w:pStyle w:val="Heading3"/>
      </w:pPr>
      <w:r>
        <w:lastRenderedPageBreak/>
        <w:t>Flawed Studies</w:t>
      </w:r>
    </w:p>
    <w:p w14:paraId="6E83550E" w14:textId="77777777" w:rsidR="00136D58" w:rsidRPr="00D9169F" w:rsidRDefault="00136D58" w:rsidP="00136D58">
      <w:pPr>
        <w:pStyle w:val="Heading4"/>
        <w:rPr>
          <w:rStyle w:val="StyleBoldUnderline"/>
          <w:b/>
        </w:rPr>
      </w:pPr>
      <w:r w:rsidRPr="00D9169F">
        <w:t>Their studies are flawed – they were done in greenhouses rather than open fields</w:t>
      </w:r>
    </w:p>
    <w:p w14:paraId="3F62DFB0" w14:textId="77777777" w:rsidR="00136D58" w:rsidRPr="00D9169F" w:rsidRDefault="00136D58" w:rsidP="00136D58">
      <w:pPr>
        <w:pStyle w:val="card"/>
        <w:ind w:left="0"/>
        <w:rPr>
          <w:rStyle w:val="StyleBoldUnderline"/>
          <w:b w:val="0"/>
        </w:rPr>
      </w:pPr>
      <w:proofErr w:type="spellStart"/>
      <w:r w:rsidRPr="00D9169F">
        <w:rPr>
          <w:rStyle w:val="StyleBoldUnderline"/>
        </w:rPr>
        <w:t>Mittelstaedt</w:t>
      </w:r>
      <w:proofErr w:type="spellEnd"/>
      <w:r w:rsidRPr="00D9169F">
        <w:rPr>
          <w:rStyle w:val="StyleBoldUnderline"/>
        </w:rPr>
        <w:t xml:space="preserve"> 9 </w:t>
      </w:r>
      <w:r w:rsidRPr="00D9169F">
        <w:t xml:space="preserve">(Martin, The Globe and Mail’s environment reporter, </w:t>
      </w:r>
      <w:r w:rsidRPr="00D9169F">
        <w:rPr>
          <w:i/>
        </w:rPr>
        <w:t xml:space="preserve">The Globe and Mail, </w:t>
      </w:r>
      <w:r w:rsidRPr="00D9169F">
        <w:t xml:space="preserve">3-31, </w:t>
      </w:r>
      <w:hyperlink r:id="rId46" w:history="1">
        <w:r w:rsidRPr="00D9169F">
          <w:t>http://www.theglobeandmail.com/archives/article743395.ece</w:t>
        </w:r>
      </w:hyperlink>
      <w:r w:rsidRPr="00D9169F">
        <w:t>, 7-3-11)</w:t>
      </w:r>
    </w:p>
    <w:p w14:paraId="4F2C4877" w14:textId="77777777" w:rsidR="00136D58" w:rsidRPr="00D9169F" w:rsidRDefault="00136D58" w:rsidP="00136D58">
      <w:pPr>
        <w:pStyle w:val="card"/>
        <w:ind w:left="0"/>
      </w:pPr>
      <w:r w:rsidRPr="00D9169F">
        <w:rPr>
          <w:rStyle w:val="underline"/>
          <w:rFonts w:ascii="Georgia" w:hAnsi="Georgia"/>
        </w:rPr>
        <w:t>Scientists have made another worrisome discovery</w:t>
      </w:r>
      <w:r w:rsidRPr="00D9169F">
        <w:t xml:space="preserve">, this time </w:t>
      </w:r>
      <w:r w:rsidRPr="00D9169F">
        <w:rPr>
          <w:rStyle w:val="underline"/>
          <w:rFonts w:ascii="Georgia" w:hAnsi="Georgia"/>
        </w:rPr>
        <w:t>about carbon dioxide</w:t>
      </w:r>
      <w:r w:rsidRPr="00D9169F">
        <w:t xml:space="preserve"> itself, the main greenhouse gas, which is vital for plant development. </w:t>
      </w:r>
      <w:r w:rsidRPr="00D9169F">
        <w:rPr>
          <w:rStyle w:val="underline"/>
          <w:rFonts w:ascii="Georgia" w:hAnsi="Georgia"/>
        </w:rPr>
        <w:t>It had been assumed</w:t>
      </w:r>
      <w:r w:rsidRPr="00D9169F">
        <w:t xml:space="preserve"> in the 1980s, based on greenhouse experiments</w:t>
      </w:r>
      <w:r w:rsidRPr="00D9169F">
        <w:rPr>
          <w:rStyle w:val="underline"/>
          <w:rFonts w:ascii="Georgia" w:hAnsi="Georgia"/>
        </w:rPr>
        <w:t>, that an atmosphere richer in carbon dioxide would stimulate plant growth</w:t>
      </w:r>
      <w:r w:rsidRPr="00D9169F">
        <w:t xml:space="preserve">, raising some crop yields by as much as 30 per cent.  That is part of the reason why, up until now, few people worried much about agriculture and global warming. It was thought that, while climate change might wreak havoc on ice-dependent polar bears and low-lying coastal cities, it held a verdant lining for farmers.  </w:t>
      </w:r>
      <w:r w:rsidRPr="00D9169F">
        <w:rPr>
          <w:rStyle w:val="underline"/>
          <w:rFonts w:ascii="Georgia" w:hAnsi="Georgia"/>
        </w:rPr>
        <w:t>But new research</w:t>
      </w:r>
      <w:r w:rsidRPr="00D9169F">
        <w:t xml:space="preserve"> published last year </w:t>
      </w:r>
      <w:r w:rsidRPr="00D9169F">
        <w:rPr>
          <w:rStyle w:val="underline"/>
          <w:rFonts w:ascii="Georgia" w:hAnsi="Georgia"/>
        </w:rPr>
        <w:t>based on experiments in the U.S., Japan, Switzerland and New Zealand</w:t>
      </w:r>
      <w:r w:rsidRPr="00D9169F">
        <w:t xml:space="preserve"> </w:t>
      </w:r>
      <w:r w:rsidRPr="00D9169F">
        <w:rPr>
          <w:rStyle w:val="underline"/>
          <w:rFonts w:ascii="Georgia" w:hAnsi="Georgia"/>
        </w:rPr>
        <w:t xml:space="preserve">found the beneficial effects of carbon dioxide were </w:t>
      </w:r>
      <w:r w:rsidRPr="00D9169F">
        <w:t xml:space="preserve">vastly </w:t>
      </w:r>
      <w:r w:rsidRPr="00D9169F">
        <w:rPr>
          <w:rStyle w:val="underline"/>
          <w:rFonts w:ascii="Georgia" w:hAnsi="Georgia"/>
        </w:rPr>
        <w:t>overrated when crops were grown in</w:t>
      </w:r>
      <w:r w:rsidRPr="00D9169F">
        <w:t xml:space="preserve"> the more </w:t>
      </w:r>
      <w:r w:rsidRPr="00D9169F">
        <w:rPr>
          <w:rStyle w:val="underline"/>
          <w:rFonts w:ascii="Georgia" w:hAnsi="Georgia"/>
        </w:rPr>
        <w:t>realistic setting of open</w:t>
      </w:r>
      <w:r w:rsidRPr="00D9169F">
        <w:t xml:space="preserve"> farm </w:t>
      </w:r>
      <w:r w:rsidRPr="00D9169F">
        <w:rPr>
          <w:rStyle w:val="underline"/>
          <w:rFonts w:ascii="Georgia" w:hAnsi="Georgia"/>
        </w:rPr>
        <w:t>fields, rather than</w:t>
      </w:r>
      <w:r w:rsidRPr="00D9169F">
        <w:t xml:space="preserve"> in </w:t>
      </w:r>
      <w:r w:rsidRPr="00D9169F">
        <w:rPr>
          <w:rStyle w:val="underline"/>
          <w:rFonts w:ascii="Georgia" w:hAnsi="Georgia"/>
        </w:rPr>
        <w:t>greenhouses. Corn yields didn't rise at all</w:t>
      </w:r>
      <w:r w:rsidRPr="00D9169F">
        <w:t xml:space="preserve">, and the </w:t>
      </w:r>
      <w:r w:rsidRPr="00D9169F">
        <w:rPr>
          <w:rStyle w:val="underline"/>
          <w:rFonts w:ascii="Georgia" w:hAnsi="Georgia"/>
        </w:rPr>
        <w:t xml:space="preserve">rise in wheat and rice </w:t>
      </w:r>
      <w:r w:rsidRPr="00D9169F">
        <w:t xml:space="preserve">yields </w:t>
      </w:r>
      <w:r w:rsidRPr="00D9169F">
        <w:rPr>
          <w:rStyle w:val="underline"/>
          <w:rFonts w:ascii="Georgia" w:hAnsi="Georgia"/>
        </w:rPr>
        <w:t>was less than half previous estimates</w:t>
      </w:r>
      <w:r w:rsidRPr="00D9169F">
        <w:t xml:space="preserve">.  </w:t>
      </w:r>
    </w:p>
    <w:p w14:paraId="70E4DBCA" w14:textId="77777777" w:rsidR="00136D58" w:rsidRPr="00D9169F" w:rsidRDefault="00136D58" w:rsidP="00136D58"/>
    <w:p w14:paraId="6A6980F4" w14:textId="77777777" w:rsidR="00136D58" w:rsidRDefault="00136D58" w:rsidP="008962F8"/>
    <w:p w14:paraId="6961ADDF" w14:textId="03230F8D" w:rsidR="006779E4" w:rsidRDefault="006779E4" w:rsidP="008962F8">
      <w:pPr>
        <w:pStyle w:val="Heading3"/>
      </w:pPr>
      <w:r>
        <w:lastRenderedPageBreak/>
        <w:t>AT Solves Warming</w:t>
      </w:r>
    </w:p>
    <w:p w14:paraId="2B129677" w14:textId="77777777" w:rsidR="006779E4" w:rsidRDefault="006779E4" w:rsidP="006779E4"/>
    <w:p w14:paraId="06C84117" w14:textId="005EBF02" w:rsidR="006779E4" w:rsidRPr="00163307" w:rsidRDefault="006779E4" w:rsidP="006779E4">
      <w:pPr>
        <w:pStyle w:val="Heading4"/>
        <w:rPr>
          <w:sz w:val="20"/>
          <w:shd w:val="clear" w:color="auto" w:fill="FFFFFF"/>
        </w:rPr>
      </w:pPr>
      <w:r>
        <w:rPr>
          <w:shd w:val="clear" w:color="auto" w:fill="FFFFFF"/>
        </w:rPr>
        <w:t>Ocean sinks cause warming—not the other way around</w:t>
      </w:r>
    </w:p>
    <w:p w14:paraId="4B75D410" w14:textId="684FEEAF" w:rsidR="006779E4" w:rsidRPr="00163307" w:rsidRDefault="006779E4" w:rsidP="006779E4">
      <w:pPr>
        <w:rPr>
          <w:rFonts w:eastAsia="Times New Roman"/>
          <w:sz w:val="16"/>
          <w:szCs w:val="18"/>
          <w:shd w:val="clear" w:color="auto" w:fill="FFFFFF"/>
        </w:rPr>
      </w:pPr>
      <w:proofErr w:type="spellStart"/>
      <w:r w:rsidRPr="006779E4">
        <w:rPr>
          <w:rStyle w:val="StyleStyleBold12pt"/>
        </w:rPr>
        <w:t>Venkataramanan</w:t>
      </w:r>
      <w:proofErr w:type="spellEnd"/>
      <w:r w:rsidRPr="006779E4">
        <w:rPr>
          <w:rStyle w:val="StyleStyleBold12pt"/>
        </w:rPr>
        <w:t xml:space="preserve"> and </w:t>
      </w:r>
      <w:proofErr w:type="spellStart"/>
      <w:r w:rsidRPr="006779E4">
        <w:rPr>
          <w:rStyle w:val="StyleStyleBold12pt"/>
        </w:rPr>
        <w:t>smitha</w:t>
      </w:r>
      <w:proofErr w:type="spellEnd"/>
      <w:r w:rsidRPr="006779E4">
        <w:rPr>
          <w:rStyle w:val="StyleStyleBold12pt"/>
        </w:rPr>
        <w:t xml:space="preserve"> </w:t>
      </w:r>
      <w:r>
        <w:rPr>
          <w:rStyle w:val="StyleStyleBold12pt"/>
        </w:rPr>
        <w:t>’</w:t>
      </w:r>
      <w:r w:rsidRPr="006779E4">
        <w:rPr>
          <w:rStyle w:val="StyleStyleBold12pt"/>
        </w:rPr>
        <w:t>11</w:t>
      </w:r>
      <w:r>
        <w:rPr>
          <w:rStyle w:val="StyleStyleBold12pt"/>
        </w:rPr>
        <w:t xml:space="preserve"> </w:t>
      </w:r>
      <w:r w:rsidRPr="00163307">
        <w:rPr>
          <w:rFonts w:eastAsia="Times New Roman"/>
          <w:sz w:val="16"/>
          <w:szCs w:val="18"/>
          <w:shd w:val="clear" w:color="auto" w:fill="FFFFFF"/>
        </w:rPr>
        <w:t xml:space="preserve">(Department of Economics, D.G. </w:t>
      </w:r>
      <w:proofErr w:type="spellStart"/>
      <w:r w:rsidRPr="00163307">
        <w:rPr>
          <w:rFonts w:eastAsia="Times New Roman"/>
          <w:sz w:val="16"/>
          <w:szCs w:val="18"/>
          <w:shd w:val="clear" w:color="auto" w:fill="FFFFFF"/>
        </w:rPr>
        <w:t>Vaishnav</w:t>
      </w:r>
      <w:proofErr w:type="spellEnd"/>
      <w:r w:rsidRPr="00163307">
        <w:rPr>
          <w:rFonts w:eastAsia="Times New Roman"/>
          <w:sz w:val="16"/>
          <w:szCs w:val="18"/>
          <w:shd w:val="clear" w:color="auto" w:fill="FFFFFF"/>
        </w:rPr>
        <w:t xml:space="preserve"> College, Chennai, India Indian Journal of Science “Causes and effects of global warming p.226-229 March 2011 </w:t>
      </w:r>
      <w:hyperlink r:id="rId47" w:history="1">
        <w:r w:rsidRPr="00163307">
          <w:rPr>
            <w:sz w:val="16"/>
            <w:szCs w:val="18"/>
          </w:rPr>
          <w:t>http://www.indjst.org/archive/vol.4.issue.3/mar11-pages159-265.pdf</w:t>
        </w:r>
      </w:hyperlink>
      <w:r w:rsidRPr="00163307">
        <w:rPr>
          <w:sz w:val="16"/>
          <w:szCs w:val="18"/>
        </w:rPr>
        <w:t xml:space="preserve"> KG)</w:t>
      </w:r>
    </w:p>
    <w:p w14:paraId="0255594F" w14:textId="77777777" w:rsidR="006779E4" w:rsidRPr="00163307" w:rsidRDefault="006779E4" w:rsidP="006779E4">
      <w:pPr>
        <w:rPr>
          <w:rFonts w:eastAsia="Times New Roman"/>
          <w:color w:val="000000"/>
          <w:szCs w:val="21"/>
          <w:u w:val="single"/>
          <w:shd w:val="clear" w:color="auto" w:fill="FFFFFF"/>
        </w:rPr>
      </w:pPr>
      <w:r w:rsidRPr="00163307">
        <w:rPr>
          <w:rFonts w:eastAsia="Times New Roman"/>
          <w:color w:val="000000"/>
          <w:szCs w:val="21"/>
          <w:shd w:val="clear" w:color="auto" w:fill="FFFFFF"/>
        </w:rPr>
        <w:t xml:space="preserve">Causes of global warming: </w:t>
      </w:r>
      <w:r w:rsidRPr="00163307">
        <w:rPr>
          <w:rFonts w:eastAsia="Times New Roman"/>
          <w:color w:val="000000"/>
          <w:szCs w:val="21"/>
          <w:u w:val="single"/>
          <w:shd w:val="clear" w:color="auto" w:fill="FFFFFF"/>
        </w:rPr>
        <w:t>The buildup of carbon dioxide in the atmosphere, mainly from your fossil fuel emissions, is the most significant human cause of global warming.</w:t>
      </w:r>
      <w:r w:rsidRPr="00163307">
        <w:rPr>
          <w:rFonts w:eastAsia="Times New Roman"/>
          <w:color w:val="000000"/>
          <w:szCs w:val="21"/>
          <w:shd w:val="clear" w:color="auto" w:fill="FFFFFF"/>
        </w:rPr>
        <w:t xml:space="preserve"> Carbon dioxide is released every you burn something, be it a car, airplane or coal plant.</w:t>
      </w:r>
      <w:r w:rsidRPr="00163307">
        <w:rPr>
          <w:rFonts w:eastAsia="Times New Roman"/>
          <w:color w:val="000000"/>
          <w:szCs w:val="21"/>
          <w:u w:val="single"/>
          <w:shd w:val="clear" w:color="auto" w:fill="FFFFFF"/>
        </w:rPr>
        <w:t xml:space="preserve"> This means you must burn less fossil fuel if you want the Earth's climate to remain stable! And unfortunately, we are currently destroying some of the </w:t>
      </w:r>
      <w:proofErr w:type="gramStart"/>
      <w:r w:rsidRPr="00163307">
        <w:rPr>
          <w:rFonts w:eastAsia="Times New Roman"/>
          <w:color w:val="000000"/>
          <w:szCs w:val="21"/>
          <w:u w:val="single"/>
          <w:shd w:val="clear" w:color="auto" w:fill="FFFFFF"/>
        </w:rPr>
        <w:t>best known</w:t>
      </w:r>
      <w:proofErr w:type="gramEnd"/>
      <w:r w:rsidRPr="00163307">
        <w:rPr>
          <w:rFonts w:eastAsia="Times New Roman"/>
          <w:color w:val="000000"/>
          <w:szCs w:val="21"/>
          <w:u w:val="single"/>
          <w:shd w:val="clear" w:color="auto" w:fill="FFFFFF"/>
        </w:rPr>
        <w:t xml:space="preserve"> mechanisms for storing that carbon-plants. Deforestation increases the severity of global warming as well. Carbon dioxide is released from the human conversion of forests and grasslands into farmland and cities. All living plants store carbon. When those plants die and decay, carbon dioxide is released back into the atmosphere.</w:t>
      </w:r>
      <w:r w:rsidRPr="00163307">
        <w:rPr>
          <w:rFonts w:eastAsia="Times New Roman"/>
          <w:color w:val="000000"/>
          <w:szCs w:val="21"/>
          <w:shd w:val="clear" w:color="auto" w:fill="FFFFFF"/>
        </w:rPr>
        <w:t xml:space="preserve"> As forests and grasslands are cleared for your use, enormous amounts of stored carbon enter the atmosphere. An unstoppable feedback loop may happen if you let this continue. </w:t>
      </w:r>
      <w:r w:rsidRPr="00163307">
        <w:rPr>
          <w:rFonts w:eastAsia="Times New Roman"/>
          <w:color w:val="000000"/>
          <w:szCs w:val="21"/>
          <w:u w:val="single"/>
          <w:shd w:val="clear" w:color="auto" w:fill="FFFFFF"/>
        </w:rPr>
        <w:t>If the activities mentioned above warm the Earth just enough, it could cause natural carbon sinks to fail. A "carbon sink" is a natural system that stores carbon over thousands of years. Such sinks include peat bogs and the arctic tundra. But if these sinks destabilize, that carbon will be released, possibly causing an unstoppable and catastrophic warming of the Earth. The oceans are no longer able to store carbon as they have in the past. The ocean is a huge carbon sink, holding about 50 times as much carbon as the atmosphere. But now scientists are realizing that the increased thermal stratification of the oceans has caused substantial reductions in levels of phytoplankton, which store CO2. Increased atmospheric carbon is also causing an acidification of the ocean</w:t>
      </w:r>
      <w:r w:rsidRPr="00163307">
        <w:rPr>
          <w:rFonts w:eastAsia="Times New Roman"/>
          <w:color w:val="000000"/>
          <w:szCs w:val="21"/>
          <w:shd w:val="clear" w:color="auto" w:fill="FFFFFF"/>
        </w:rPr>
        <w:t xml:space="preserve">, since carbon dioxide forms carbonic acid when it reacts with water. </w:t>
      </w:r>
      <w:r w:rsidRPr="00163307">
        <w:rPr>
          <w:rFonts w:eastAsia="Times New Roman"/>
          <w:color w:val="000000"/>
          <w:szCs w:val="21"/>
          <w:u w:val="single"/>
          <w:shd w:val="clear" w:color="auto" w:fill="FFFFFF"/>
        </w:rPr>
        <w:t xml:space="preserve">The tiny plants of the ocean, the very bottom of that vast watery food chain, are suffering from the </w:t>
      </w:r>
      <w:proofErr w:type="gramStart"/>
      <w:r w:rsidRPr="00163307">
        <w:rPr>
          <w:rFonts w:eastAsia="Times New Roman"/>
          <w:color w:val="000000"/>
          <w:szCs w:val="21"/>
          <w:u w:val="single"/>
          <w:shd w:val="clear" w:color="auto" w:fill="FFFFFF"/>
        </w:rPr>
        <w:t>effects of global warming, which means</w:t>
      </w:r>
      <w:proofErr w:type="gramEnd"/>
      <w:r w:rsidRPr="00163307">
        <w:rPr>
          <w:rFonts w:eastAsia="Times New Roman"/>
          <w:color w:val="000000"/>
          <w:szCs w:val="21"/>
          <w:u w:val="single"/>
          <w:shd w:val="clear" w:color="auto" w:fill="FFFFFF"/>
        </w:rPr>
        <w:t xml:space="preserve"> they are becoming less able to store carbon, further contributing to climate change. As carbon sinks fail, the amount of carbon in the atmosphere climbs!</w:t>
      </w:r>
    </w:p>
    <w:p w14:paraId="7318502A" w14:textId="77777777" w:rsidR="006779E4" w:rsidRPr="006779E4" w:rsidRDefault="006779E4" w:rsidP="006779E4"/>
    <w:p w14:paraId="49A6E287" w14:textId="03B9608C" w:rsidR="006779E4" w:rsidRDefault="006779E4" w:rsidP="008962F8">
      <w:pPr>
        <w:pStyle w:val="Heading3"/>
      </w:pPr>
      <w:r>
        <w:lastRenderedPageBreak/>
        <w:t>AT Soybeans</w:t>
      </w:r>
    </w:p>
    <w:p w14:paraId="224D1F60" w14:textId="77777777" w:rsidR="006779E4" w:rsidRDefault="006779E4" w:rsidP="006779E4"/>
    <w:p w14:paraId="5FE0DC0A" w14:textId="77777777" w:rsidR="006779E4" w:rsidRPr="00163307" w:rsidRDefault="006779E4" w:rsidP="006779E4">
      <w:pPr>
        <w:rPr>
          <w:b/>
        </w:rPr>
      </w:pPr>
      <w:r w:rsidRPr="00163307">
        <w:rPr>
          <w:b/>
        </w:rPr>
        <w:t>Warming hurts Soybeans</w:t>
      </w:r>
    </w:p>
    <w:p w14:paraId="50665DE6" w14:textId="77777777" w:rsidR="006779E4" w:rsidRPr="00163307" w:rsidRDefault="006779E4" w:rsidP="006779E4">
      <w:pPr>
        <w:rPr>
          <w:sz w:val="14"/>
        </w:rPr>
      </w:pPr>
      <w:r w:rsidRPr="00163307">
        <w:rPr>
          <w:b/>
        </w:rPr>
        <w:t xml:space="preserve">Hatfield </w:t>
      </w:r>
      <w:proofErr w:type="gramStart"/>
      <w:r w:rsidRPr="00163307">
        <w:rPr>
          <w:b/>
        </w:rPr>
        <w:t>et</w:t>
      </w:r>
      <w:proofErr w:type="gramEnd"/>
      <w:r w:rsidRPr="00163307">
        <w:rPr>
          <w:b/>
        </w:rPr>
        <w:t xml:space="preserve">. </w:t>
      </w:r>
      <w:proofErr w:type="gramStart"/>
      <w:r w:rsidRPr="00163307">
        <w:rPr>
          <w:b/>
        </w:rPr>
        <w:t>al</w:t>
      </w:r>
      <w:proofErr w:type="gramEnd"/>
      <w:r w:rsidRPr="00163307">
        <w:rPr>
          <w:b/>
        </w:rPr>
        <w:t>. 11</w:t>
      </w:r>
      <w:r w:rsidRPr="00163307">
        <w:rPr>
          <w:sz w:val="14"/>
        </w:rPr>
        <w:t xml:space="preserve">—Laboratory Director @ National Laboratory for Agriculture and the Environment (Ames, IA)—AND K.J. </w:t>
      </w:r>
      <w:proofErr w:type="spellStart"/>
      <w:r w:rsidRPr="00163307">
        <w:rPr>
          <w:sz w:val="14"/>
        </w:rPr>
        <w:t>Boote</w:t>
      </w:r>
      <w:proofErr w:type="spellEnd"/>
      <w:r w:rsidRPr="00163307">
        <w:rPr>
          <w:sz w:val="14"/>
        </w:rPr>
        <w:t xml:space="preserve">, Professor of Agronomy @ </w:t>
      </w:r>
      <w:proofErr w:type="spellStart"/>
      <w:r w:rsidRPr="00163307">
        <w:rPr>
          <w:sz w:val="14"/>
        </w:rPr>
        <w:t>UFlorida</w:t>
      </w:r>
      <w:proofErr w:type="spellEnd"/>
      <w:r w:rsidRPr="00163307">
        <w:rPr>
          <w:sz w:val="14"/>
        </w:rPr>
        <w:t xml:space="preserve">—AND B.A. Kimball, worker @ USDA-ARS, U.S. Arid-Land Agricultural Research Center—AND L.H. </w:t>
      </w:r>
      <w:proofErr w:type="spellStart"/>
      <w:r w:rsidRPr="00163307">
        <w:rPr>
          <w:sz w:val="14"/>
        </w:rPr>
        <w:t>Ziska</w:t>
      </w:r>
      <w:proofErr w:type="spellEnd"/>
      <w:r w:rsidRPr="00163307">
        <w:rPr>
          <w:sz w:val="14"/>
        </w:rPr>
        <w:t xml:space="preserve">, worker @ USDA Crop Systems and Global Change Lab—AND R. C. </w:t>
      </w:r>
      <w:proofErr w:type="spellStart"/>
      <w:r w:rsidRPr="00163307">
        <w:rPr>
          <w:sz w:val="14"/>
        </w:rPr>
        <w:t>Izaurralde</w:t>
      </w:r>
      <w:proofErr w:type="spellEnd"/>
      <w:r w:rsidRPr="00163307">
        <w:rPr>
          <w:sz w:val="14"/>
        </w:rPr>
        <w:t xml:space="preserve">, Professor @ Joint Global Change Research Institute, Pacific Northwest National Lab @ </w:t>
      </w:r>
      <w:proofErr w:type="spellStart"/>
      <w:r w:rsidRPr="00163307">
        <w:rPr>
          <w:sz w:val="14"/>
        </w:rPr>
        <w:t>UMaryland</w:t>
      </w:r>
      <w:proofErr w:type="spellEnd"/>
      <w:r w:rsidRPr="00163307">
        <w:rPr>
          <w:sz w:val="14"/>
        </w:rPr>
        <w:t xml:space="preserve">—AND D. Ort, USDA/ARS, Photosynthesis Research Unit and Professor @ </w:t>
      </w:r>
      <w:proofErr w:type="spellStart"/>
      <w:r w:rsidRPr="00163307">
        <w:rPr>
          <w:sz w:val="14"/>
        </w:rPr>
        <w:t>UIllinois</w:t>
      </w:r>
      <w:proofErr w:type="spellEnd"/>
      <w:r w:rsidRPr="00163307">
        <w:rPr>
          <w:sz w:val="14"/>
        </w:rPr>
        <w:t xml:space="preserve">—AND A.M. Thomson, Joint Global Change Research Institute, Pacific Northwest National Lab. @ </w:t>
      </w:r>
      <w:proofErr w:type="spellStart"/>
      <w:r w:rsidRPr="00163307">
        <w:rPr>
          <w:sz w:val="14"/>
        </w:rPr>
        <w:t>UMaryland</w:t>
      </w:r>
      <w:proofErr w:type="spellEnd"/>
      <w:r w:rsidRPr="00163307">
        <w:rPr>
          <w:sz w:val="14"/>
        </w:rPr>
        <w:t xml:space="preserve">—AND D. Wolfe, Professor of Horticulture @ Cornell University (J.L, “Climate Impacts on Agriculture: Implications for Crop Production,” Agronomy Journal, Vol. 103, </w:t>
      </w:r>
      <w:proofErr w:type="spellStart"/>
      <w:r w:rsidRPr="00163307">
        <w:rPr>
          <w:sz w:val="14"/>
        </w:rPr>
        <w:t>Iss</w:t>
      </w:r>
      <w:proofErr w:type="spellEnd"/>
      <w:r w:rsidRPr="00163307">
        <w:rPr>
          <w:sz w:val="14"/>
        </w:rPr>
        <w:t>. 2, March 2k11, American Society of Agronomy, DA: 6/25/2012//JLENART)</w:t>
      </w:r>
    </w:p>
    <w:p w14:paraId="022D1A79" w14:textId="77777777" w:rsidR="006779E4" w:rsidRPr="00163307" w:rsidRDefault="006779E4" w:rsidP="006779E4">
      <w:pPr>
        <w:rPr>
          <w:sz w:val="14"/>
        </w:rPr>
      </w:pPr>
    </w:p>
    <w:p w14:paraId="175D463D" w14:textId="77777777" w:rsidR="006779E4" w:rsidRPr="00163307" w:rsidRDefault="006779E4" w:rsidP="006779E4">
      <w:pPr>
        <w:rPr>
          <w:sz w:val="14"/>
        </w:rPr>
      </w:pPr>
      <w:r w:rsidRPr="00163307">
        <w:rPr>
          <w:sz w:val="14"/>
        </w:rPr>
        <w:t xml:space="preserve">Soybean </w:t>
      </w:r>
      <w:proofErr w:type="spellStart"/>
      <w:r w:rsidRPr="00163307">
        <w:rPr>
          <w:u w:val="single"/>
        </w:rPr>
        <w:t>Optimium</w:t>
      </w:r>
      <w:proofErr w:type="spellEnd"/>
      <w:r w:rsidRPr="00163307">
        <w:rPr>
          <w:u w:val="single"/>
        </w:rPr>
        <w:t xml:space="preserve"> temperatures for the </w:t>
      </w:r>
      <w:proofErr w:type="spellStart"/>
      <w:r w:rsidRPr="00163307">
        <w:rPr>
          <w:u w:val="single"/>
        </w:rPr>
        <w:t>postanthesis</w:t>
      </w:r>
      <w:proofErr w:type="spellEnd"/>
      <w:r w:rsidRPr="00163307">
        <w:rPr>
          <w:u w:val="single"/>
        </w:rPr>
        <w:t xml:space="preserve"> phase of soybean has a low optimum temperature of about 23°C which results in the life cycle being slower and longer when mean daily temperatures exceed 23°C</w:t>
      </w:r>
      <w:r w:rsidRPr="00163307">
        <w:rPr>
          <w:sz w:val="14"/>
        </w:rPr>
        <w:t xml:space="preserve"> (Pan, 1996; Grimm et al., 1994). Optimum cardinal temperature of 23°C for the </w:t>
      </w:r>
      <w:proofErr w:type="spellStart"/>
      <w:r w:rsidRPr="00163307">
        <w:rPr>
          <w:sz w:val="14"/>
        </w:rPr>
        <w:t>postanthesis</w:t>
      </w:r>
      <w:proofErr w:type="spellEnd"/>
      <w:r w:rsidRPr="00163307">
        <w:rPr>
          <w:sz w:val="14"/>
        </w:rPr>
        <w:t xml:space="preserve"> period is close to the single seed growth rate (23.5°C) optimum temperature reported by </w:t>
      </w:r>
      <w:proofErr w:type="spellStart"/>
      <w:r w:rsidRPr="00163307">
        <w:rPr>
          <w:sz w:val="14"/>
        </w:rPr>
        <w:t>Egli</w:t>
      </w:r>
      <w:proofErr w:type="spellEnd"/>
      <w:r w:rsidRPr="00163307">
        <w:rPr>
          <w:sz w:val="14"/>
        </w:rPr>
        <w:t xml:space="preserve"> and </w:t>
      </w:r>
      <w:proofErr w:type="spellStart"/>
      <w:r w:rsidRPr="00163307">
        <w:rPr>
          <w:sz w:val="14"/>
        </w:rPr>
        <w:t>Wardlaw</w:t>
      </w:r>
      <w:proofErr w:type="spellEnd"/>
      <w:r w:rsidRPr="00163307">
        <w:rPr>
          <w:sz w:val="14"/>
        </w:rPr>
        <w:t xml:space="preserve"> (1980), and the same as the 23°C optimum temperature for seed size (</w:t>
      </w:r>
      <w:proofErr w:type="spellStart"/>
      <w:r w:rsidRPr="00163307">
        <w:rPr>
          <w:sz w:val="14"/>
        </w:rPr>
        <w:t>Egli</w:t>
      </w:r>
      <w:proofErr w:type="spellEnd"/>
      <w:r w:rsidRPr="00163307">
        <w:rPr>
          <w:sz w:val="14"/>
        </w:rPr>
        <w:t xml:space="preserve"> and </w:t>
      </w:r>
      <w:proofErr w:type="spellStart"/>
      <w:r w:rsidRPr="00163307">
        <w:rPr>
          <w:sz w:val="14"/>
        </w:rPr>
        <w:t>Wardlaw</w:t>
      </w:r>
      <w:proofErr w:type="spellEnd"/>
      <w:r w:rsidRPr="00163307">
        <w:rPr>
          <w:sz w:val="14"/>
        </w:rPr>
        <w:t xml:space="preserve">, 1980; Baker et al., 1989; Pan, 1996; Thomas, 2001; </w:t>
      </w:r>
      <w:proofErr w:type="spellStart"/>
      <w:r w:rsidRPr="00163307">
        <w:rPr>
          <w:sz w:val="14"/>
        </w:rPr>
        <w:t>Boote</w:t>
      </w:r>
      <w:proofErr w:type="spellEnd"/>
      <w:r w:rsidRPr="00163307">
        <w:rPr>
          <w:sz w:val="14"/>
        </w:rPr>
        <w:t xml:space="preserve"> et al., 2005). </w:t>
      </w:r>
      <w:r w:rsidRPr="00163307">
        <w:rPr>
          <w:u w:val="single"/>
        </w:rPr>
        <w:t>Increasing the mean temperature above 23°C causes seed growth rate, seed size, and intensity of partitioning to grain</w:t>
      </w:r>
      <w:r w:rsidRPr="00163307">
        <w:rPr>
          <w:sz w:val="14"/>
        </w:rPr>
        <w:t xml:space="preserve"> (seed HI) </w:t>
      </w:r>
      <w:r w:rsidRPr="00163307">
        <w:rPr>
          <w:u w:val="single"/>
        </w:rPr>
        <w:t>to decrease until all of the parameters fall to zero at a mean temperature of 39°C</w:t>
      </w:r>
      <w:r w:rsidRPr="00163307">
        <w:rPr>
          <w:sz w:val="14"/>
        </w:rPr>
        <w:t xml:space="preserve"> (Pan, 1996; Thomas, 2001). The </w:t>
      </w:r>
      <w:r w:rsidRPr="00163307">
        <w:rPr>
          <w:u w:val="single"/>
        </w:rPr>
        <w:t xml:space="preserve">cardinal temperature values for soybean are lower than those of maize and the values used for </w:t>
      </w:r>
      <w:proofErr w:type="spellStart"/>
      <w:r w:rsidRPr="00163307">
        <w:rPr>
          <w:u w:val="single"/>
        </w:rPr>
        <w:t>preanthesis</w:t>
      </w:r>
      <w:proofErr w:type="spellEnd"/>
      <w:r w:rsidRPr="00163307">
        <w:rPr>
          <w:u w:val="single"/>
        </w:rPr>
        <w:t xml:space="preserve"> reproductive development</w:t>
      </w:r>
      <w:r w:rsidRPr="00163307">
        <w:rPr>
          <w:sz w:val="14"/>
        </w:rPr>
        <w:t xml:space="preserve"> (time to </w:t>
      </w:r>
      <w:proofErr w:type="spellStart"/>
      <w:r w:rsidRPr="00163307">
        <w:rPr>
          <w:sz w:val="14"/>
        </w:rPr>
        <w:t>anthesis</w:t>
      </w:r>
      <w:proofErr w:type="spellEnd"/>
      <w:r w:rsidRPr="00163307">
        <w:rPr>
          <w:sz w:val="14"/>
        </w:rPr>
        <w:t xml:space="preserve">) </w:t>
      </w:r>
      <w:r w:rsidRPr="00163307">
        <w:rPr>
          <w:u w:val="single"/>
        </w:rPr>
        <w:t>have a base of 6 and 26°C optimum as currently used in CROPGRO–soybean model</w:t>
      </w:r>
      <w:r w:rsidRPr="00163307">
        <w:rPr>
          <w:sz w:val="14"/>
        </w:rPr>
        <w:t xml:space="preserve"> (</w:t>
      </w:r>
      <w:proofErr w:type="spellStart"/>
      <w:r w:rsidRPr="00163307">
        <w:rPr>
          <w:sz w:val="14"/>
        </w:rPr>
        <w:t>Boote</w:t>
      </w:r>
      <w:proofErr w:type="spellEnd"/>
      <w:r w:rsidRPr="00163307">
        <w:rPr>
          <w:sz w:val="14"/>
        </w:rPr>
        <w:t xml:space="preserve"> et al., 1998). These are similar to the values of 2.5 and 25.3°C reported by Grimm et al. (1993) Using these temperature relationships for grain development as reported by </w:t>
      </w:r>
      <w:proofErr w:type="spellStart"/>
      <w:r w:rsidRPr="00163307">
        <w:rPr>
          <w:sz w:val="14"/>
        </w:rPr>
        <w:t>Egli</w:t>
      </w:r>
      <w:proofErr w:type="spellEnd"/>
      <w:r w:rsidRPr="00163307">
        <w:rPr>
          <w:sz w:val="14"/>
        </w:rPr>
        <w:t xml:space="preserve"> and </w:t>
      </w:r>
      <w:proofErr w:type="spellStart"/>
      <w:r w:rsidRPr="00163307">
        <w:rPr>
          <w:sz w:val="14"/>
        </w:rPr>
        <w:t>Wardlaw</w:t>
      </w:r>
      <w:proofErr w:type="spellEnd"/>
      <w:r w:rsidRPr="00163307">
        <w:rPr>
          <w:sz w:val="14"/>
        </w:rPr>
        <w:t xml:space="preserve"> (1980) for temperature effect on seed growth sink strength and the Grimm et al. (1993, 1994) derivation of temperature effects on reproductive development, </w:t>
      </w:r>
      <w:r w:rsidRPr="00163307">
        <w:rPr>
          <w:u w:val="single"/>
        </w:rPr>
        <w:t>the CROPGRO model predicts the highest grain yield of soybean at 23 to 24°C, with progressive decline in yield, seed size, and harvest index</w:t>
      </w:r>
      <w:r w:rsidRPr="00163307">
        <w:rPr>
          <w:sz w:val="14"/>
        </w:rPr>
        <w:t xml:space="preserve"> (HI) </w:t>
      </w:r>
      <w:r w:rsidRPr="00163307">
        <w:rPr>
          <w:u w:val="single"/>
        </w:rPr>
        <w:t>with temperature increases above this optimum range and finally showing no yield at 39°C</w:t>
      </w:r>
      <w:r w:rsidRPr="00163307">
        <w:rPr>
          <w:sz w:val="14"/>
        </w:rPr>
        <w:t xml:space="preserve"> (</w:t>
      </w:r>
      <w:proofErr w:type="spellStart"/>
      <w:r w:rsidRPr="00163307">
        <w:rPr>
          <w:sz w:val="14"/>
        </w:rPr>
        <w:t>Boote</w:t>
      </w:r>
      <w:proofErr w:type="spellEnd"/>
      <w:r w:rsidRPr="00163307">
        <w:rPr>
          <w:sz w:val="14"/>
        </w:rPr>
        <w:t xml:space="preserve"> et al., 1997, 1998). </w:t>
      </w:r>
      <w:r w:rsidRPr="00163307">
        <w:rPr>
          <w:u w:val="single"/>
        </w:rPr>
        <w:t xml:space="preserve">An analysis of 829 sites across the </w:t>
      </w:r>
      <w:r w:rsidRPr="00163307">
        <w:rPr>
          <w:u w:val="single"/>
          <w:bdr w:val="single" w:sz="4" w:space="0" w:color="auto"/>
        </w:rPr>
        <w:t>U</w:t>
      </w:r>
      <w:r w:rsidRPr="00163307">
        <w:rPr>
          <w:sz w:val="14"/>
        </w:rPr>
        <w:t xml:space="preserve">nited </w:t>
      </w:r>
      <w:r w:rsidRPr="00163307">
        <w:rPr>
          <w:u w:val="single"/>
          <w:bdr w:val="single" w:sz="4" w:space="0" w:color="auto"/>
        </w:rPr>
        <w:t>S</w:t>
      </w:r>
      <w:r w:rsidRPr="00163307">
        <w:rPr>
          <w:sz w:val="14"/>
        </w:rPr>
        <w:t xml:space="preserve">tates </w:t>
      </w:r>
      <w:r w:rsidRPr="00163307">
        <w:rPr>
          <w:u w:val="single"/>
        </w:rPr>
        <w:t>extracted from regional soybean yield trials</w:t>
      </w:r>
      <w:r w:rsidRPr="00163307">
        <w:rPr>
          <w:sz w:val="14"/>
        </w:rPr>
        <w:t xml:space="preserve"> (Piper et al., 1998) </w:t>
      </w:r>
      <w:r w:rsidRPr="00163307">
        <w:rPr>
          <w:u w:val="single"/>
        </w:rPr>
        <w:t>revealed that yield produced per day of season relative to mean air temperature showed the highest productivity at 22°C. Exposure to high temperatures</w:t>
      </w:r>
      <w:r w:rsidRPr="00163307">
        <w:rPr>
          <w:sz w:val="14"/>
        </w:rPr>
        <w:t xml:space="preserve"> during the pollination stage </w:t>
      </w:r>
      <w:r w:rsidRPr="00163307">
        <w:rPr>
          <w:u w:val="single"/>
          <w:bdr w:val="single" w:sz="4" w:space="0" w:color="auto"/>
        </w:rPr>
        <w:t>has deleterious effects on pollen growth and survival</w:t>
      </w:r>
      <w:r w:rsidRPr="00163307">
        <w:rPr>
          <w:u w:val="single"/>
        </w:rPr>
        <w:t>. Viability of soybean pollen is reduced by exposure to instantaneous temperatures above 30°C</w:t>
      </w:r>
      <w:r w:rsidRPr="00163307">
        <w:rPr>
          <w:sz w:val="14"/>
        </w:rPr>
        <w:t xml:space="preserve"> (</w:t>
      </w:r>
      <w:proofErr w:type="spellStart"/>
      <w:r w:rsidRPr="00163307">
        <w:rPr>
          <w:sz w:val="14"/>
        </w:rPr>
        <w:t>Topt</w:t>
      </w:r>
      <w:proofErr w:type="spellEnd"/>
      <w:r w:rsidRPr="00163307">
        <w:rPr>
          <w:sz w:val="14"/>
        </w:rPr>
        <w:t xml:space="preserve">), </w:t>
      </w:r>
      <w:r w:rsidRPr="00163307">
        <w:rPr>
          <w:u w:val="single"/>
        </w:rPr>
        <w:t>but show a long gradual decline until failure at 47°C</w:t>
      </w:r>
      <w:r w:rsidRPr="00163307">
        <w:rPr>
          <w:sz w:val="14"/>
        </w:rPr>
        <w:t xml:space="preserve"> (Salem et al., 2007). Averages among many cultivars show cardinal temperatures (Tb, </w:t>
      </w:r>
      <w:proofErr w:type="spellStart"/>
      <w:r w:rsidRPr="00163307">
        <w:rPr>
          <w:sz w:val="14"/>
        </w:rPr>
        <w:t>Topt</w:t>
      </w:r>
      <w:proofErr w:type="spellEnd"/>
      <w:r w:rsidRPr="00163307">
        <w:rPr>
          <w:sz w:val="14"/>
        </w:rPr>
        <w:t xml:space="preserve">, </w:t>
      </w:r>
      <w:proofErr w:type="spellStart"/>
      <w:r w:rsidRPr="00163307">
        <w:rPr>
          <w:sz w:val="14"/>
        </w:rPr>
        <w:t>Tmax</w:t>
      </w:r>
      <w:proofErr w:type="spellEnd"/>
      <w:r w:rsidRPr="00163307">
        <w:rPr>
          <w:sz w:val="14"/>
        </w:rPr>
        <w:t xml:space="preserve">) of 13.2, 30.2, and 47.2°C, respectively, for pollen germination and for pollen tube growth of 12.1, 36.1, and 47.0°C, respectively. Differences in cardinal temperatures and tolerance of elevated temperature among cultivars were not significant. </w:t>
      </w:r>
      <w:r w:rsidRPr="00163307">
        <w:rPr>
          <w:u w:val="single"/>
        </w:rPr>
        <w:t>When soybean growth was compared at 38/30 vs. 30/22°C</w:t>
      </w:r>
      <w:r w:rsidRPr="00163307">
        <w:rPr>
          <w:sz w:val="14"/>
        </w:rPr>
        <w:t xml:space="preserve"> (day/night) </w:t>
      </w:r>
      <w:r w:rsidRPr="00163307">
        <w:rPr>
          <w:u w:val="single"/>
        </w:rPr>
        <w:t>temperatures, exposure to elevated temperatures reduced pollen production by 34%, pollen germination by 56%, and pollen tube elongation by 33%</w:t>
      </w:r>
      <w:r w:rsidRPr="00163307">
        <w:rPr>
          <w:sz w:val="14"/>
        </w:rPr>
        <w:t xml:space="preserve"> (Salem et al., 2007). </w:t>
      </w:r>
      <w:r w:rsidRPr="00163307">
        <w:rPr>
          <w:u w:val="single"/>
        </w:rPr>
        <w:t>Temperatures above 23°C show a progressive reduction in seed size</w:t>
      </w:r>
      <w:r w:rsidRPr="00163307">
        <w:rPr>
          <w:sz w:val="14"/>
        </w:rPr>
        <w:t xml:space="preserve"> (single seed growth rate) </w:t>
      </w:r>
      <w:r w:rsidRPr="00163307">
        <w:rPr>
          <w:u w:val="single"/>
        </w:rPr>
        <w:t>with a reduction in fertility above 30°C leading to a reduced seed HI at temperatures above 23°C</w:t>
      </w:r>
      <w:r w:rsidRPr="00163307">
        <w:rPr>
          <w:sz w:val="14"/>
        </w:rPr>
        <w:t xml:space="preserve"> (Baker et al., 1989). </w:t>
      </w:r>
      <w:r w:rsidRPr="00163307">
        <w:rPr>
          <w:u w:val="single"/>
        </w:rPr>
        <w:t xml:space="preserve">Potential impacts of climate change through temperature on soybean are strongly related to mean temperatures during the </w:t>
      </w:r>
      <w:proofErr w:type="spellStart"/>
      <w:r w:rsidRPr="00163307">
        <w:rPr>
          <w:u w:val="single"/>
        </w:rPr>
        <w:t>postanthesis</w:t>
      </w:r>
      <w:proofErr w:type="spellEnd"/>
      <w:r w:rsidRPr="00163307">
        <w:rPr>
          <w:u w:val="single"/>
        </w:rPr>
        <w:t xml:space="preserve"> phase of soybean. In the</w:t>
      </w:r>
      <w:r w:rsidRPr="00163307">
        <w:rPr>
          <w:sz w:val="14"/>
        </w:rPr>
        <w:t xml:space="preserve"> upper </w:t>
      </w:r>
      <w:r w:rsidRPr="00163307">
        <w:rPr>
          <w:u w:val="single"/>
        </w:rPr>
        <w:t xml:space="preserve">Midwest, where mean soybean growing season temperatures are currently around 22.5°C, soybean yield may increase. However, for the southern </w:t>
      </w:r>
      <w:r w:rsidRPr="00163307">
        <w:rPr>
          <w:u w:val="single"/>
          <w:bdr w:val="single" w:sz="4" w:space="0" w:color="auto"/>
        </w:rPr>
        <w:t>U</w:t>
      </w:r>
      <w:r w:rsidRPr="00163307">
        <w:rPr>
          <w:sz w:val="14"/>
        </w:rPr>
        <w:t xml:space="preserve">nited </w:t>
      </w:r>
      <w:r w:rsidRPr="00163307">
        <w:rPr>
          <w:u w:val="single"/>
          <w:bdr w:val="single" w:sz="4" w:space="0" w:color="auto"/>
        </w:rPr>
        <w:t>S</w:t>
      </w:r>
      <w:r w:rsidRPr="00163307">
        <w:rPr>
          <w:sz w:val="14"/>
        </w:rPr>
        <w:t xml:space="preserve">tates </w:t>
      </w:r>
      <w:r w:rsidRPr="00163307">
        <w:rPr>
          <w:u w:val="single"/>
        </w:rPr>
        <w:t>with current growing season temperatures of 25 to 27°C, soybean yields are expected to decline with increased warming, 2.4% for 0.8°C increase from 26.7°C current mean. This is similar to</w:t>
      </w:r>
      <w:r w:rsidRPr="00163307">
        <w:rPr>
          <w:sz w:val="14"/>
        </w:rPr>
        <w:t xml:space="preserve"> the </w:t>
      </w:r>
      <w:r w:rsidRPr="00163307">
        <w:rPr>
          <w:u w:val="single"/>
        </w:rPr>
        <w:t xml:space="preserve">observations </w:t>
      </w:r>
      <w:r w:rsidRPr="00163307">
        <w:rPr>
          <w:sz w:val="14"/>
        </w:rPr>
        <w:t xml:space="preserve">from </w:t>
      </w:r>
      <w:proofErr w:type="spellStart"/>
      <w:r w:rsidRPr="00163307">
        <w:rPr>
          <w:sz w:val="14"/>
        </w:rPr>
        <w:t>Lobell</w:t>
      </w:r>
      <w:proofErr w:type="spellEnd"/>
      <w:r w:rsidRPr="00163307">
        <w:rPr>
          <w:sz w:val="14"/>
        </w:rPr>
        <w:t xml:space="preserve"> and Field (2007) </w:t>
      </w:r>
      <w:r w:rsidRPr="00163307">
        <w:rPr>
          <w:u w:val="single"/>
        </w:rPr>
        <w:t>who reported a 1.3% decline in soybean yield per 1°C increase in temperature. Temperature impacts on soybean production cannot be ignored and changes in management systems to limit exposure to high temperatures during pollination would benefit yield</w:t>
      </w:r>
      <w:r w:rsidRPr="00163307">
        <w:rPr>
          <w:sz w:val="14"/>
        </w:rPr>
        <w:t xml:space="preserve">. </w:t>
      </w:r>
    </w:p>
    <w:p w14:paraId="79B996F3" w14:textId="77777777" w:rsidR="006779E4" w:rsidRPr="006779E4" w:rsidRDefault="006779E4" w:rsidP="006779E4"/>
    <w:p w14:paraId="39DE490A" w14:textId="1087D5B2" w:rsidR="008962F8" w:rsidRDefault="008962F8" w:rsidP="008962F8">
      <w:pPr>
        <w:pStyle w:val="Heading3"/>
      </w:pPr>
      <w:proofErr w:type="spellStart"/>
      <w:r>
        <w:lastRenderedPageBreak/>
        <w:t>Idso</w:t>
      </w:r>
      <w:proofErr w:type="spellEnd"/>
      <w:r>
        <w:t xml:space="preserve"> Indict</w:t>
      </w:r>
    </w:p>
    <w:p w14:paraId="1FA4CE37" w14:textId="77777777" w:rsidR="008962F8" w:rsidRDefault="008962F8" w:rsidP="008962F8"/>
    <w:p w14:paraId="003F1FF8" w14:textId="77777777" w:rsidR="008962F8" w:rsidRPr="00D9169F" w:rsidRDefault="008962F8" w:rsidP="008962F8">
      <w:pPr>
        <w:pStyle w:val="Heading4"/>
      </w:pPr>
      <w:proofErr w:type="spellStart"/>
      <w:r w:rsidRPr="00D9169F">
        <w:t>Idsos</w:t>
      </w:r>
      <w:proofErr w:type="spellEnd"/>
      <w:r w:rsidRPr="00D9169F">
        <w:t xml:space="preserve"> are paid off </w:t>
      </w:r>
    </w:p>
    <w:p w14:paraId="4CEE1054" w14:textId="620184E5" w:rsidR="008962F8" w:rsidRPr="008962F8" w:rsidRDefault="008962F8" w:rsidP="008962F8">
      <w:pPr>
        <w:rPr>
          <w:b/>
          <w:sz w:val="24"/>
          <w:u w:val="single"/>
        </w:rPr>
      </w:pPr>
      <w:r w:rsidRPr="00D9169F">
        <w:rPr>
          <w:rStyle w:val="StyleStyleBold12pt"/>
        </w:rPr>
        <w:t xml:space="preserve">Union of Concerned Scientists, 2007 </w:t>
      </w:r>
      <w:r>
        <w:rPr>
          <w:rStyle w:val="StyleStyleBold12pt"/>
        </w:rPr>
        <w:t xml:space="preserve"> </w:t>
      </w:r>
      <w:r w:rsidRPr="00D9169F">
        <w:t>(“Responding to Global Warming Skeptics—Prominent Skeptics Organizations”, http://www.ucsusa.org/global_warming/science/skeptic-organizations.html)</w:t>
      </w:r>
    </w:p>
    <w:p w14:paraId="63F53EE9" w14:textId="77777777" w:rsidR="008962F8" w:rsidRPr="008962F8" w:rsidRDefault="008962F8" w:rsidP="008962F8">
      <w:pPr>
        <w:pStyle w:val="card"/>
        <w:ind w:left="0"/>
        <w:rPr>
          <w:szCs w:val="22"/>
        </w:rPr>
      </w:pPr>
      <w:r w:rsidRPr="008962F8">
        <w:rPr>
          <w:szCs w:val="22"/>
        </w:rPr>
        <w:t xml:space="preserve">Greening Earth Society The Greening Earth Society (GES) was founded on Earth Day 1998 by the Western Fuels Association to promote the view that increasing levels of atmospheric CO2 are good for humanity. GES and Western Fuels are essentially the same organization. Both used to be located at the same office suite in Arlington, VA. Until December 2000, Fred Palmer chaired both institutions. </w:t>
      </w:r>
      <w:proofErr w:type="gramStart"/>
      <w:r w:rsidRPr="008962F8">
        <w:rPr>
          <w:szCs w:val="22"/>
        </w:rPr>
        <w:t xml:space="preserve">The GES is now chaired by Bob </w:t>
      </w:r>
      <w:proofErr w:type="spellStart"/>
      <w:r w:rsidRPr="008962F8">
        <w:rPr>
          <w:szCs w:val="22"/>
        </w:rPr>
        <w:t>Norrgard</w:t>
      </w:r>
      <w:proofErr w:type="spellEnd"/>
      <w:proofErr w:type="gramEnd"/>
      <w:r w:rsidRPr="008962F8">
        <w:rPr>
          <w:szCs w:val="22"/>
        </w:rPr>
        <w:t xml:space="preserve">, another long-term Western Fuels associate. The Western Fuels </w:t>
      </w:r>
      <w:proofErr w:type="spellStart"/>
      <w:r w:rsidRPr="008962F8">
        <w:rPr>
          <w:szCs w:val="22"/>
        </w:rPr>
        <w:t>Assocation</w:t>
      </w:r>
      <w:proofErr w:type="spellEnd"/>
      <w:r w:rsidRPr="008962F8">
        <w:rPr>
          <w:szCs w:val="22"/>
        </w:rPr>
        <w:t xml:space="preserve"> (WFA) is a cooperative of coal-dependent utilities in the western states that works in part to discredit climate change science and to prevent regulations that might damage coal-related industries. Spin: CO2 emissions are good for the planet; coal is the best energy source we have. Affiliated Individuals: Patrick Michaels, Robert Balling, David </w:t>
      </w:r>
      <w:proofErr w:type="spellStart"/>
      <w:r w:rsidRPr="008962F8">
        <w:rPr>
          <w:szCs w:val="22"/>
        </w:rPr>
        <w:t>Wojick</w:t>
      </w:r>
      <w:proofErr w:type="spellEnd"/>
      <w:r w:rsidRPr="008962F8">
        <w:rPr>
          <w:szCs w:val="22"/>
        </w:rPr>
        <w:t xml:space="preserve">, Sallie </w:t>
      </w:r>
      <w:proofErr w:type="spellStart"/>
      <w:r w:rsidRPr="008962F8">
        <w:rPr>
          <w:szCs w:val="22"/>
        </w:rPr>
        <w:t>Baliunas</w:t>
      </w:r>
      <w:proofErr w:type="spellEnd"/>
      <w:r w:rsidRPr="008962F8">
        <w:rPr>
          <w:szCs w:val="22"/>
        </w:rPr>
        <w:t xml:space="preserve">, Sylvan </w:t>
      </w:r>
      <w:proofErr w:type="spellStart"/>
      <w:r w:rsidRPr="008962F8">
        <w:rPr>
          <w:szCs w:val="22"/>
        </w:rPr>
        <w:t>Wittwer</w:t>
      </w:r>
      <w:proofErr w:type="spellEnd"/>
      <w:r w:rsidRPr="008962F8">
        <w:rPr>
          <w:szCs w:val="22"/>
        </w:rPr>
        <w:t xml:space="preserve">, John Daley, Sherwood </w:t>
      </w:r>
      <w:proofErr w:type="spellStart"/>
      <w:r w:rsidRPr="008962F8">
        <w:rPr>
          <w:szCs w:val="22"/>
        </w:rPr>
        <w:t>Idso</w:t>
      </w:r>
      <w:proofErr w:type="spellEnd"/>
      <w:r w:rsidRPr="008962F8">
        <w:rPr>
          <w:szCs w:val="22"/>
        </w:rPr>
        <w:t xml:space="preserve"> Funding: </w:t>
      </w:r>
      <w:r w:rsidRPr="008962F8">
        <w:rPr>
          <w:rStyle w:val="StyleBoldUnderline"/>
          <w:szCs w:val="22"/>
        </w:rPr>
        <w:t>The Greening Earth Society receives its funding from the Western Fuels Association, which in turn receives its funding from its coal and utility company members</w:t>
      </w:r>
      <w:r w:rsidRPr="008962F8">
        <w:rPr>
          <w:rStyle w:val="underline"/>
          <w:sz w:val="22"/>
          <w:szCs w:val="22"/>
        </w:rPr>
        <w:t>. Center for the Study of Carbon Dioxide &amp; Global Change</w:t>
      </w:r>
      <w:r w:rsidRPr="008962F8">
        <w:rPr>
          <w:sz w:val="22"/>
          <w:szCs w:val="22"/>
          <w:u w:val="single"/>
        </w:rPr>
        <w:t xml:space="preserve"> </w:t>
      </w:r>
      <w:r w:rsidRPr="008962F8">
        <w:rPr>
          <w:szCs w:val="22"/>
        </w:rPr>
        <w:t xml:space="preserve">The Center </w:t>
      </w:r>
      <w:r w:rsidRPr="008962F8">
        <w:rPr>
          <w:rStyle w:val="underline"/>
          <w:sz w:val="22"/>
          <w:szCs w:val="22"/>
        </w:rPr>
        <w:t xml:space="preserve">claims to "disseminate factual reports and sound commentary on new developments in the world-wide scientific quest to determine the climactic and biological consequences of the ongoing rise in the air's CO2 content." </w:t>
      </w:r>
      <w:proofErr w:type="gramStart"/>
      <w:r w:rsidRPr="008962F8">
        <w:rPr>
          <w:rStyle w:val="StyleBoldUnderline"/>
          <w:szCs w:val="22"/>
        </w:rPr>
        <w:t xml:space="preserve">The Center is led by two brothers, Craig and Keith </w:t>
      </w:r>
      <w:proofErr w:type="spellStart"/>
      <w:r w:rsidRPr="008962F8">
        <w:rPr>
          <w:rStyle w:val="StyleBoldUnderline"/>
          <w:szCs w:val="22"/>
        </w:rPr>
        <w:t>Idso</w:t>
      </w:r>
      <w:proofErr w:type="spellEnd"/>
      <w:proofErr w:type="gramEnd"/>
      <w:r w:rsidRPr="008962F8">
        <w:rPr>
          <w:rStyle w:val="StyleBoldUnderline"/>
          <w:szCs w:val="22"/>
        </w:rPr>
        <w:t xml:space="preserve">. Their father, Sherwood </w:t>
      </w:r>
      <w:proofErr w:type="spellStart"/>
      <w:r w:rsidRPr="008962F8">
        <w:rPr>
          <w:rStyle w:val="StyleBoldUnderline"/>
          <w:szCs w:val="22"/>
        </w:rPr>
        <w:t>Idso</w:t>
      </w:r>
      <w:proofErr w:type="spellEnd"/>
      <w:r w:rsidRPr="008962F8">
        <w:rPr>
          <w:rStyle w:val="StyleBoldUnderline"/>
          <w:szCs w:val="22"/>
        </w:rPr>
        <w:t xml:space="preserve">, is affiliated with the Greening Earth Society; the Center also shares a board member (Sylvan </w:t>
      </w:r>
      <w:proofErr w:type="spellStart"/>
      <w:r w:rsidRPr="008962F8">
        <w:rPr>
          <w:rStyle w:val="StyleBoldUnderline"/>
          <w:szCs w:val="22"/>
        </w:rPr>
        <w:t>Wittwer</w:t>
      </w:r>
      <w:proofErr w:type="spellEnd"/>
      <w:r w:rsidRPr="008962F8">
        <w:rPr>
          <w:rStyle w:val="StyleBoldUnderline"/>
          <w:szCs w:val="22"/>
        </w:rPr>
        <w:t xml:space="preserve">) with GES. Both </w:t>
      </w:r>
      <w:proofErr w:type="spellStart"/>
      <w:r w:rsidRPr="008962F8">
        <w:rPr>
          <w:rStyle w:val="StyleBoldUnderline"/>
          <w:szCs w:val="22"/>
        </w:rPr>
        <w:t>Idso</w:t>
      </w:r>
      <w:proofErr w:type="spellEnd"/>
      <w:r w:rsidRPr="008962F8">
        <w:rPr>
          <w:rStyle w:val="StyleBoldUnderline"/>
          <w:szCs w:val="22"/>
        </w:rPr>
        <w:t xml:space="preserve"> brothers have been on the Western Fuels payroll at one time or another</w:t>
      </w:r>
      <w:r w:rsidRPr="008962F8">
        <w:rPr>
          <w:sz w:val="22"/>
          <w:szCs w:val="22"/>
          <w:u w:val="single"/>
        </w:rPr>
        <w:t xml:space="preserve">. </w:t>
      </w:r>
      <w:r w:rsidRPr="008962F8">
        <w:rPr>
          <w:szCs w:val="22"/>
        </w:rPr>
        <w:t xml:space="preserve">Spin: Increased levels of CO2 will help plants, and that's good. Funding: </w:t>
      </w:r>
      <w:r w:rsidRPr="008962F8">
        <w:rPr>
          <w:rStyle w:val="underline"/>
          <w:sz w:val="22"/>
          <w:szCs w:val="22"/>
        </w:rPr>
        <w:t xml:space="preserve">The Center is extremely secretive of its funding sources, stating that it is their policy not to divulge it funders. </w:t>
      </w:r>
      <w:r w:rsidRPr="008962F8">
        <w:rPr>
          <w:rStyle w:val="StyleBoldUnderline"/>
          <w:szCs w:val="22"/>
        </w:rPr>
        <w:t xml:space="preserve">There is evidence for a strong connection to the Greening Earth Society (ergo Western Fuels Association). Affiliated Individuals: Craig </w:t>
      </w:r>
      <w:proofErr w:type="spellStart"/>
      <w:r w:rsidRPr="008962F8">
        <w:rPr>
          <w:rStyle w:val="StyleBoldUnderline"/>
          <w:szCs w:val="22"/>
        </w:rPr>
        <w:t>Idso</w:t>
      </w:r>
      <w:proofErr w:type="spellEnd"/>
      <w:r w:rsidRPr="008962F8">
        <w:rPr>
          <w:rStyle w:val="underline"/>
          <w:sz w:val="22"/>
          <w:szCs w:val="22"/>
        </w:rPr>
        <w:t xml:space="preserve">, Keith </w:t>
      </w:r>
      <w:proofErr w:type="spellStart"/>
      <w:r w:rsidRPr="008962F8">
        <w:rPr>
          <w:rStyle w:val="underline"/>
          <w:sz w:val="22"/>
          <w:szCs w:val="22"/>
        </w:rPr>
        <w:t>Ids</w:t>
      </w:r>
      <w:r w:rsidRPr="008962F8">
        <w:rPr>
          <w:sz w:val="22"/>
          <w:szCs w:val="22"/>
          <w:u w:val="single"/>
        </w:rPr>
        <w:t>o</w:t>
      </w:r>
      <w:proofErr w:type="spellEnd"/>
      <w:r w:rsidRPr="008962F8">
        <w:rPr>
          <w:szCs w:val="22"/>
        </w:rPr>
        <w:t xml:space="preserve">, </w:t>
      </w:r>
      <w:proofErr w:type="gramStart"/>
      <w:r w:rsidRPr="008962F8">
        <w:rPr>
          <w:szCs w:val="22"/>
        </w:rPr>
        <w:t>Sylvan</w:t>
      </w:r>
      <w:proofErr w:type="gramEnd"/>
      <w:r w:rsidRPr="008962F8">
        <w:rPr>
          <w:szCs w:val="22"/>
        </w:rPr>
        <w:t xml:space="preserve"> </w:t>
      </w:r>
      <w:proofErr w:type="spellStart"/>
      <w:r w:rsidRPr="008962F8">
        <w:rPr>
          <w:szCs w:val="22"/>
        </w:rPr>
        <w:t>Wittwer</w:t>
      </w:r>
      <w:proofErr w:type="spellEnd"/>
      <w:r w:rsidRPr="008962F8">
        <w:rPr>
          <w:szCs w:val="22"/>
        </w:rPr>
        <w:t xml:space="preserve"> </w:t>
      </w:r>
    </w:p>
    <w:p w14:paraId="461DCC9B" w14:textId="77777777" w:rsidR="008962F8" w:rsidRPr="008962F8" w:rsidRDefault="008962F8" w:rsidP="008962F8"/>
    <w:p w14:paraId="03B290A3" w14:textId="3DDC52A2" w:rsidR="00386527" w:rsidRPr="005E465C" w:rsidRDefault="00136D58" w:rsidP="00386527">
      <w:pPr>
        <w:pStyle w:val="Heading2"/>
      </w:pPr>
      <w:r>
        <w:lastRenderedPageBreak/>
        <w:t>**</w:t>
      </w:r>
      <w:r w:rsidR="00386527" w:rsidRPr="005E465C">
        <w:t>Ice Age</w:t>
      </w:r>
    </w:p>
    <w:p w14:paraId="7463690C" w14:textId="6641E2DC" w:rsidR="00386527" w:rsidRPr="005E465C" w:rsidRDefault="005E465C" w:rsidP="005E465C">
      <w:pPr>
        <w:pStyle w:val="Heading3"/>
      </w:pPr>
      <w:r>
        <w:lastRenderedPageBreak/>
        <w:t>1NC</w:t>
      </w:r>
    </w:p>
    <w:p w14:paraId="24C1D52A" w14:textId="77777777" w:rsidR="00386527" w:rsidRPr="005E465C" w:rsidRDefault="00386527" w:rsidP="00386527">
      <w:pPr>
        <w:pStyle w:val="Heading4"/>
        <w:rPr>
          <w:rFonts w:cs="Times New Roman"/>
        </w:rPr>
      </w:pPr>
      <w:r w:rsidRPr="005E465C">
        <w:rPr>
          <w:rFonts w:cs="Times New Roman"/>
        </w:rPr>
        <w:t>Best climate data proves warming is false and we’re on the brink of another ice age</w:t>
      </w:r>
    </w:p>
    <w:p w14:paraId="3B1B8400" w14:textId="77777777" w:rsidR="00386527" w:rsidRPr="005E465C" w:rsidRDefault="00E419B5" w:rsidP="00E419B5">
      <w:pPr>
        <w:rPr>
          <w:sz w:val="16"/>
        </w:rPr>
      </w:pPr>
      <w:r w:rsidRPr="005E465C">
        <w:rPr>
          <w:rStyle w:val="StyleStyleBold12pt"/>
        </w:rPr>
        <w:t>Ferrara 12</w:t>
      </w:r>
      <w:r w:rsidRPr="005E465C">
        <w:rPr>
          <w:sz w:val="16"/>
        </w:rPr>
        <w:t xml:space="preserve"> (</w:t>
      </w:r>
      <w:r w:rsidR="00386527" w:rsidRPr="005E465C">
        <w:rPr>
          <w:sz w:val="16"/>
        </w:rPr>
        <w:t xml:space="preserve">Peter </w:t>
      </w:r>
      <w:r w:rsidRPr="005E465C">
        <w:rPr>
          <w:sz w:val="16"/>
        </w:rPr>
        <w:t xml:space="preserve">Ferrara, Forbes, </w:t>
      </w:r>
      <w:r w:rsidR="00386527" w:rsidRPr="005E465C">
        <w:rPr>
          <w:sz w:val="16"/>
        </w:rPr>
        <w:t>5/31/12, Sorry Global Warming Alarmists, The Earth Is Cooling, http://www.forbes.com/sites/peterferrara/2012/05/31/sorry-global-warming-alarmists-the-earth-is-cooling/2/</w:t>
      </w:r>
      <w:r w:rsidRPr="005E465C">
        <w:rPr>
          <w:sz w:val="16"/>
        </w:rPr>
        <w:t>)</w:t>
      </w:r>
    </w:p>
    <w:p w14:paraId="29A3C260" w14:textId="77777777" w:rsidR="00386527" w:rsidRPr="005E465C" w:rsidRDefault="00386527" w:rsidP="00386527">
      <w:pPr>
        <w:rPr>
          <w:rStyle w:val="StyleBoldUnderline"/>
        </w:rPr>
      </w:pPr>
      <w:r w:rsidRPr="005E465C">
        <w:rPr>
          <w:rStyle w:val="StyleBoldUnderline"/>
        </w:rPr>
        <w:t>Climate change</w:t>
      </w:r>
      <w:r w:rsidRPr="005E465C">
        <w:t xml:space="preserve"> itself </w:t>
      </w:r>
      <w:r w:rsidRPr="005E465C">
        <w:rPr>
          <w:rStyle w:val="StyleBoldUnderline"/>
        </w:rPr>
        <w:t>is</w:t>
      </w:r>
      <w:r w:rsidRPr="005E465C">
        <w:t xml:space="preserve"> already in the process of </w:t>
      </w:r>
      <w:r w:rsidRPr="005E465C">
        <w:rPr>
          <w:rStyle w:val="StyleBoldUnderline"/>
        </w:rPr>
        <w:t>definitively rebutting climate alarmists</w:t>
      </w:r>
      <w:r w:rsidRPr="005E465C">
        <w:t xml:space="preserve"> who think human use of fossil fuels is causing ultimately catastrophic global warming.  That is because </w:t>
      </w:r>
      <w:r w:rsidRPr="005E465C">
        <w:rPr>
          <w:rStyle w:val="StyleBoldUnderline"/>
        </w:rPr>
        <w:t>natural climate cycles have already turned from warming to cooling, global temperatures have already been declining for more than 10 years, and global temperatures will continue to decline for another two decades or more. That is one of the most</w:t>
      </w:r>
      <w:r w:rsidRPr="005E465C">
        <w:t xml:space="preserve"> interesting </w:t>
      </w:r>
      <w:r w:rsidRPr="005E465C">
        <w:rPr>
          <w:rStyle w:val="StyleBoldUnderline"/>
        </w:rPr>
        <w:t>conclusions</w:t>
      </w:r>
      <w:r w:rsidRPr="005E465C">
        <w:t xml:space="preserve"> to come </w:t>
      </w:r>
      <w:r w:rsidRPr="005E465C">
        <w:rPr>
          <w:rStyle w:val="StyleBoldUnderline"/>
        </w:rPr>
        <w:t xml:space="preserve">out of the </w:t>
      </w:r>
      <w:r w:rsidRPr="005E465C">
        <w:t xml:space="preserve">seventh </w:t>
      </w:r>
      <w:r w:rsidRPr="005E465C">
        <w:rPr>
          <w:rStyle w:val="StyleBoldUnderline"/>
        </w:rPr>
        <w:t xml:space="preserve">International Climate Change Conference </w:t>
      </w:r>
      <w:r w:rsidRPr="005E465C">
        <w:t xml:space="preserve">sponsored by the Heartland Institute, held last week in Chicago. I attended, and served as one of the speakers, talking about The Economic Implications of High Cost Energy. </w:t>
      </w:r>
      <w:r w:rsidRPr="005E465C">
        <w:rPr>
          <w:rStyle w:val="StyleBoldUnderline"/>
        </w:rPr>
        <w:t>The conference featured serious natural science, contrary to the self-interested political science you hear from government financed global warming alarmists seeking to justify widely expanded regulatory and taxation powers</w:t>
      </w:r>
      <w:r w:rsidRPr="005E465C">
        <w:t xml:space="preserve"> for government bodies, or government body </w:t>
      </w:r>
      <w:proofErr w:type="spellStart"/>
      <w:r w:rsidRPr="005E465C">
        <w:t>wannabees</w:t>
      </w:r>
      <w:proofErr w:type="spellEnd"/>
      <w:r w:rsidRPr="005E465C">
        <w:t xml:space="preserve">, such as the United Nations. See for yourself, as the conference speeches are online. What you will see are calm, dispassionate presentations by serious, pedigreed scientists discussing and explaining reams of data. In sharp contrast to these climate realists, the climate alarmists have long admitted that they cannot defend their theory that humans are causing catastrophic global warming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none, they are not qualified to discuss the issue intelligently. Check out </w:t>
      </w:r>
      <w:r w:rsidRPr="005E465C">
        <w:rPr>
          <w:rStyle w:val="StyleBoldUnderline"/>
        </w:rPr>
        <w:t>the 20th century temperature record</w:t>
      </w:r>
      <w:r w:rsidRPr="005E465C">
        <w:t xml:space="preserve">, and you will find that its up and down pattern </w:t>
      </w:r>
      <w:r w:rsidRPr="005E465C">
        <w:rPr>
          <w:rStyle w:val="StyleBoldUnderline"/>
        </w:rPr>
        <w:t>does not follow the industrial revolution’s upward march of atmospheric carbon dioxide</w:t>
      </w:r>
      <w:r w:rsidRPr="005E465C">
        <w:t xml:space="preserve"> (CO2), which is the supposed central culprit for man caused global warming (and has been much, much higher in the past). </w:t>
      </w:r>
      <w:r w:rsidRPr="005E465C">
        <w:rPr>
          <w:rStyle w:val="StyleBoldUnderline"/>
        </w:rPr>
        <w:t>It follows</w:t>
      </w:r>
      <w:r w:rsidRPr="005E465C">
        <w:t xml:space="preserve"> instead </w:t>
      </w:r>
      <w:r w:rsidRPr="005E465C">
        <w:rPr>
          <w:rStyle w:val="StyleBoldUnderline"/>
        </w:rPr>
        <w:t xml:space="preserve">the up and down pattern of naturally caused climate cycles. </w:t>
      </w:r>
      <w:r w:rsidRPr="005E465C">
        <w:t xml:space="preserve">For example, </w:t>
      </w:r>
      <w:r w:rsidRPr="005E465C">
        <w:rPr>
          <w:rStyle w:val="StyleBoldUnderline"/>
        </w:rPr>
        <w:t>temperatures dropped steadily from the late 1940s to the late 1970s. The popular press was</w:t>
      </w:r>
      <w:r w:rsidRPr="005E465C">
        <w:t xml:space="preserve"> even </w:t>
      </w:r>
      <w:r w:rsidRPr="005E465C">
        <w:rPr>
          <w:rStyle w:val="StyleBoldUnderline"/>
        </w:rPr>
        <w:t>talking about a coming ice age</w:t>
      </w:r>
      <w:r w:rsidRPr="005E465C">
        <w:t xml:space="preserve">. </w:t>
      </w:r>
      <w:r w:rsidRPr="005E465C">
        <w:rPr>
          <w:rStyle w:val="StyleBoldUnderline"/>
        </w:rPr>
        <w:t>Ice ages have cyclically occurred roughly every 10,000 years, with a new one actually due around now. In the late 1970s, the natural cycles turned warm and temperatures rose until the late 1990s, a trend that political and economic interests have tried to milk mercilessly to their advantage. The incorruptible satellite measured global atmospheric temperatures show less warming during this period than the heavily manipulated land surface temperatures</w:t>
      </w:r>
      <w:r w:rsidRPr="005E465C">
        <w:t xml:space="preserve">. Central to these natural cycles is the Pacific Decadal Oscillation (PDO). Every 25 to 30 years the oceans undergo a natural cycle where the colder water below churns to replace the warmer water at the surface, and that affects global temperatures by the fractions of a degree we have seen. The PDO was cold from the late 1940s to the late 1970s, and it was warm from the late 1970s to the late 1990s, similar to the Atlantic </w:t>
      </w:r>
      <w:proofErr w:type="spellStart"/>
      <w:r w:rsidRPr="005E465C">
        <w:t>Multidecadal</w:t>
      </w:r>
      <w:proofErr w:type="spellEnd"/>
      <w:r w:rsidRPr="005E465C">
        <w:t xml:space="preserve"> Oscillation (AMO). In 2000, the UN’s IPCC predicted that global temperatures would rise by 1 degree Celsius by 2010. Was that based on climate science, or political science to scare the public into accepting costly anti-industrial regulations and taxes? Don Easterbrook, Professor Emeritus of Geology at Western Washington University, knew the answer. He publicly predicted in 2000 that global temperatures would decline by 2010. He made that prediction because he knew the PDO had turned cold in 1999, something the political scientists at the UN’s IPCC did not know or did not think significant. Well, the results are in, and the winner is…</w:t>
      </w:r>
      <w:proofErr w:type="gramStart"/>
      <w:r w:rsidRPr="005E465C">
        <w:t>.Don</w:t>
      </w:r>
      <w:proofErr w:type="gramEnd"/>
      <w:r w:rsidRPr="005E465C">
        <w:t xml:space="preserve"> Easterbrook. Easterbrook also spoke at the Heartland conference, with a presentation entitled “Are Forecasts of a 20-Year Cooling Trend Credible?” Watch that online and you will see how scientists are supposed to talk: cool, rational, logical analysis of the data, and full explanation of it. All I ever see from the global warming alarmists, by contrast, is political public relations, personal attacks, ad </w:t>
      </w:r>
      <w:r w:rsidRPr="005E465C">
        <w:lastRenderedPageBreak/>
        <w:t xml:space="preserve">hominem arguments, and name calling, combined with admissions that they can’t defend their views in public debate. Easterbrook shows that by 2010 the 2000 prediction of the IPCC was wrong by well over a degree, and the gap was widening.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century, and the temperature impact of increased concentrations of CO2 declines logarithmically. You can see Hayden’s presentation online as well. Because PDO cycles last 25 to 30 years, Easterbrook expects the cooling trend to continue for another 2 decades or so. Easterbrook, in fact, documents 40 such alternating periods of warming and cooling over the past 500 years, with similar data going back 15,000 years. He further expects the flipping of the ADO to add to the current downward trend. But that is not all. </w:t>
      </w:r>
      <w:r w:rsidRPr="005E465C">
        <w:rPr>
          <w:rStyle w:val="StyleBoldUnderline"/>
        </w:rPr>
        <w:t>We are also currently experiencing a surprisingly long period with very low sunspot activity. That is associated in the earth’s history with even lower, colder temperatures</w:t>
      </w:r>
      <w:r w:rsidRPr="005E465C">
        <w:t xml:space="preserve">. The pattern was seen during a period known as the Dalton Minimum from 1790 to 1830, which saw temperature readings decline by 2 degrees in a </w:t>
      </w:r>
      <w:proofErr w:type="gramStart"/>
      <w:r w:rsidRPr="005E465C">
        <w:t>20 year</w:t>
      </w:r>
      <w:proofErr w:type="gramEnd"/>
      <w:r w:rsidRPr="005E465C">
        <w:t xml:space="preserve"> period, and the noted Year Without A Summer in 1816 (which may have had other contributing short term causes). Even worse was the period known as </w:t>
      </w:r>
      <w:r w:rsidRPr="005E465C">
        <w:rPr>
          <w:rStyle w:val="StyleBoldUnderline"/>
        </w:rPr>
        <w:t>the Maunder Minimum from 1645 to 1715</w:t>
      </w:r>
      <w:r w:rsidRPr="005E465C">
        <w:t xml:space="preserve">, which </w:t>
      </w:r>
      <w:r w:rsidRPr="005E465C">
        <w:rPr>
          <w:rStyle w:val="StyleBoldUnderline"/>
        </w:rPr>
        <w:t>saw only about 50 sunspots during one 30 year period within the cycle, compared to a typical 40,000 to 50,000 sunspots during such periods in modern times.  The Maunder Minimum coincided with the coldest part of the Little Ice Age,</w:t>
      </w:r>
      <w:r w:rsidRPr="005E465C">
        <w:t xml:space="preserve"> which the earth suffered from about 1350 to 1850.  </w:t>
      </w:r>
      <w:r w:rsidRPr="005E465C">
        <w:rPr>
          <w:rStyle w:val="StyleBoldUnderline"/>
        </w:rPr>
        <w:t>The Maunder Minimum saw sharply reduced agricultural output, and widespread human suffering, disease and premature death.</w:t>
      </w:r>
    </w:p>
    <w:p w14:paraId="0A64B691" w14:textId="77777777" w:rsidR="00386527" w:rsidRDefault="00386527" w:rsidP="00386527"/>
    <w:p w14:paraId="6B34CCE4" w14:textId="77777777" w:rsidR="00136D58" w:rsidRPr="00136D58" w:rsidRDefault="00136D58" w:rsidP="00136D58">
      <w:pPr>
        <w:pStyle w:val="Heading4"/>
      </w:pPr>
      <w:r w:rsidRPr="00136D58">
        <w:t>CO2 and GHG’s are vital to prevent global cooling and the Ice Age.</w:t>
      </w:r>
    </w:p>
    <w:p w14:paraId="332D1827" w14:textId="63A53246" w:rsidR="00136D58" w:rsidRPr="00136D58" w:rsidRDefault="00136D58" w:rsidP="00136D58">
      <w:r w:rsidRPr="00136D58">
        <w:rPr>
          <w:rStyle w:val="StyleStyleBold12pt"/>
        </w:rPr>
        <w:t xml:space="preserve"> </w:t>
      </w:r>
      <w:proofErr w:type="spellStart"/>
      <w:r w:rsidRPr="00136D58">
        <w:rPr>
          <w:rStyle w:val="StyleStyleBold12pt"/>
        </w:rPr>
        <w:t>Lacis</w:t>
      </w:r>
      <w:proofErr w:type="spellEnd"/>
      <w:r w:rsidRPr="00136D58">
        <w:rPr>
          <w:rStyle w:val="StyleStyleBold12pt"/>
        </w:rPr>
        <w:t xml:space="preserve"> et al., 10</w:t>
      </w:r>
      <w:r w:rsidRPr="00136D58">
        <w:t xml:space="preserve">  (Andrew A., PhD in Physics from the University of Iowa and NASA scientist, with Gavin A. Schmidt, NASA scientist @ Goddard Space Flight Center, Sciences and Exploration Directorate, Earth Sciences Division</w:t>
      </w:r>
      <w:proofErr w:type="gramStart"/>
      <w:r w:rsidRPr="00136D58">
        <w:t>,  David</w:t>
      </w:r>
      <w:proofErr w:type="gramEnd"/>
      <w:r w:rsidRPr="00136D58">
        <w:t xml:space="preserve"> Lind, NASA scientist and PhD, and </w:t>
      </w:r>
      <w:proofErr w:type="spellStart"/>
      <w:r w:rsidRPr="00136D58">
        <w:t>Reto</w:t>
      </w:r>
      <w:proofErr w:type="spellEnd"/>
      <w:r w:rsidRPr="00136D58">
        <w:t xml:space="preserve"> A. </w:t>
      </w:r>
      <w:proofErr w:type="spellStart"/>
      <w:r w:rsidRPr="00136D58">
        <w:t>Ruedy</w:t>
      </w:r>
      <w:proofErr w:type="spellEnd"/>
      <w:r w:rsidRPr="00136D58">
        <w:t xml:space="preserve">, NASA scientist and PhD, "Atmospheric CO2: Principal Control Knob Governing Earth's Temperature", Science Magazine, October 15, </w:t>
      </w:r>
      <w:hyperlink r:id="rId48" w:history="1">
        <w:r w:rsidRPr="00136D58">
          <w:t>http://www.sciencemag.org/content/330/6002/356.full.pdf</w:t>
        </w:r>
      </w:hyperlink>
      <w:r w:rsidRPr="00136D58">
        <w:t xml:space="preserve">) </w:t>
      </w:r>
    </w:p>
    <w:p w14:paraId="64045433" w14:textId="77777777" w:rsidR="00136D58" w:rsidRPr="00FF2560" w:rsidRDefault="00136D58" w:rsidP="00136D58"/>
    <w:p w14:paraId="151F2609" w14:textId="77777777" w:rsidR="00136D58" w:rsidRPr="00FF2560" w:rsidRDefault="00136D58" w:rsidP="00136D58">
      <w:pPr>
        <w:rPr>
          <w:b/>
          <w:bCs/>
          <w:u w:val="single"/>
        </w:rPr>
      </w:pPr>
      <w:r w:rsidRPr="00136D58">
        <w:rPr>
          <w:b/>
          <w:bCs/>
          <w:u w:val="single"/>
        </w:rPr>
        <w:t>If the global atmospheric temperatures were to fall</w:t>
      </w:r>
      <w:r w:rsidRPr="00136D58">
        <w:rPr>
          <w:sz w:val="16"/>
        </w:rPr>
        <w:t xml:space="preserve"> to as low as TS = TE, the </w:t>
      </w:r>
      <w:proofErr w:type="spellStart"/>
      <w:r w:rsidRPr="00136D58">
        <w:rPr>
          <w:sz w:val="16"/>
        </w:rPr>
        <w:t>Clausius-Clapeyron</w:t>
      </w:r>
      <w:proofErr w:type="spellEnd"/>
      <w:r w:rsidRPr="00136D58">
        <w:rPr>
          <w:sz w:val="16"/>
        </w:rPr>
        <w:t xml:space="preserve"> relation would imply that the sustainable amount of </w:t>
      </w:r>
      <w:r w:rsidRPr="00136D58">
        <w:rPr>
          <w:b/>
          <w:bCs/>
          <w:u w:val="single"/>
        </w:rPr>
        <w:t>atmospheric water vapor would become less than 10% of the current atmospheric value.</w:t>
      </w:r>
      <w:r w:rsidRPr="00136D58">
        <w:rPr>
          <w:sz w:val="16"/>
        </w:rPr>
        <w:t xml:space="preserve"> </w:t>
      </w:r>
      <w:r w:rsidRPr="00136D58">
        <w:rPr>
          <w:b/>
          <w:bCs/>
          <w:u w:val="single"/>
        </w:rPr>
        <w:t>This would result in</w:t>
      </w:r>
      <w:r w:rsidRPr="00136D58">
        <w:rPr>
          <w:sz w:val="16"/>
        </w:rPr>
        <w:t xml:space="preserve"> (</w:t>
      </w:r>
      <w:proofErr w:type="spellStart"/>
      <w:r w:rsidRPr="00136D58">
        <w:rPr>
          <w:sz w:val="16"/>
        </w:rPr>
        <w:t>radiative</w:t>
      </w:r>
      <w:proofErr w:type="spellEnd"/>
      <w:r w:rsidRPr="00136D58">
        <w:rPr>
          <w:sz w:val="16"/>
        </w:rPr>
        <w:t xml:space="preserve">) forcing reduced by ~30 W/m2, causing much of the remaining water vapor to precipitate, thus </w:t>
      </w:r>
      <w:r w:rsidRPr="00136D58">
        <w:rPr>
          <w:b/>
          <w:bCs/>
          <w:u w:val="single"/>
        </w:rPr>
        <w:t>enhancing the snow/ice albedo to further diminish the absorbed solar radiation. Such a condition would inevitably lead to runaway glaciation, producing an ice ball Earth</w:t>
      </w:r>
      <w:r w:rsidRPr="00136D58">
        <w:rPr>
          <w:sz w:val="16"/>
        </w:rPr>
        <w:t xml:space="preserve">.  </w:t>
      </w:r>
      <w:r w:rsidRPr="00136D58">
        <w:rPr>
          <w:b/>
          <w:bCs/>
          <w:u w:val="single"/>
        </w:rPr>
        <w:t>Claims that removing all CO2 from the atmosphere “would lead to a 1°C decrease in global warming</w:t>
      </w:r>
      <w:r w:rsidRPr="00136D58">
        <w:rPr>
          <w:sz w:val="16"/>
        </w:rPr>
        <w:t xml:space="preserve">” (7), or “by 3.53°C when 40% cloud cover is assumed” (8) </w:t>
      </w:r>
      <w:r w:rsidRPr="00136D58">
        <w:rPr>
          <w:b/>
          <w:bCs/>
          <w:u w:val="single"/>
        </w:rPr>
        <w:t xml:space="preserve">are still being heard. </w:t>
      </w:r>
      <w:r w:rsidRPr="00136D58">
        <w:rPr>
          <w:sz w:val="16"/>
        </w:rPr>
        <w:t xml:space="preserve">A clear demonstration is needed to show that water vapor and clouds do indeed behave as fast feedback processes and that </w:t>
      </w:r>
      <w:proofErr w:type="gramStart"/>
      <w:r w:rsidRPr="00136D58">
        <w:rPr>
          <w:sz w:val="16"/>
        </w:rPr>
        <w:t xml:space="preserve">their atmospheric distributions are regulated by the sustained </w:t>
      </w:r>
      <w:proofErr w:type="spellStart"/>
      <w:r w:rsidRPr="00136D58">
        <w:rPr>
          <w:sz w:val="16"/>
        </w:rPr>
        <w:t>radiative</w:t>
      </w:r>
      <w:proofErr w:type="spellEnd"/>
      <w:r w:rsidRPr="00136D58">
        <w:rPr>
          <w:sz w:val="16"/>
        </w:rPr>
        <w:t xml:space="preserve"> forcing due to the noncondensing GHGs</w:t>
      </w:r>
      <w:proofErr w:type="gramEnd"/>
      <w:r w:rsidRPr="00136D58">
        <w:rPr>
          <w:sz w:val="16"/>
        </w:rPr>
        <w:t xml:space="preserve">. To this end, we performed a simple climate experiment with the GISS 2° × 2.5° AR5 version of </w:t>
      </w:r>
      <w:proofErr w:type="spellStart"/>
      <w:r w:rsidRPr="00136D58">
        <w:rPr>
          <w:sz w:val="16"/>
        </w:rPr>
        <w:t>ModelE</w:t>
      </w:r>
      <w:proofErr w:type="spellEnd"/>
      <w:r w:rsidRPr="00136D58">
        <w:rPr>
          <w:sz w:val="16"/>
        </w:rPr>
        <w:t xml:space="preserve">, using the Q-flux ocean with a mixed-layer depth of 250 m, zeroing out all the noncondensing GHGs and aerosols.  The results, summarized in Fig. 2, show unequivocally that </w:t>
      </w:r>
      <w:r w:rsidRPr="00136D58">
        <w:rPr>
          <w:b/>
          <w:bCs/>
          <w:u w:val="single"/>
        </w:rPr>
        <w:t xml:space="preserve">the </w:t>
      </w:r>
      <w:proofErr w:type="spellStart"/>
      <w:r w:rsidRPr="00136D58">
        <w:rPr>
          <w:b/>
          <w:bCs/>
          <w:u w:val="single"/>
        </w:rPr>
        <w:t>radiative</w:t>
      </w:r>
      <w:proofErr w:type="spellEnd"/>
      <w:r w:rsidRPr="00136D58">
        <w:rPr>
          <w:b/>
          <w:bCs/>
          <w:u w:val="single"/>
        </w:rPr>
        <w:t xml:space="preserve"> forcing by noncondensing GHGs is essential to sustain the atmospheric temperatures that are needed for significant levels of water vapor and cloud feedback. Without this </w:t>
      </w:r>
      <w:proofErr w:type="spellStart"/>
      <w:r w:rsidRPr="00136D58">
        <w:rPr>
          <w:b/>
          <w:bCs/>
          <w:u w:val="single"/>
        </w:rPr>
        <w:t>noncondensable</w:t>
      </w:r>
      <w:proofErr w:type="spellEnd"/>
      <w:r w:rsidRPr="00136D58">
        <w:rPr>
          <w:b/>
          <w:bCs/>
          <w:u w:val="single"/>
        </w:rPr>
        <w:t xml:space="preserve"> GHG forcing, the physics of this model send the climate of Earth plunging rapidly and irrevocably to an icebound state, </w:t>
      </w:r>
      <w:r w:rsidRPr="00136D58">
        <w:rPr>
          <w:sz w:val="16"/>
        </w:rPr>
        <w:t xml:space="preserve">though perhaps not to total ocean </w:t>
      </w:r>
      <w:proofErr w:type="spellStart"/>
      <w:r w:rsidRPr="00136D58">
        <w:rPr>
          <w:sz w:val="16"/>
        </w:rPr>
        <w:t>freezeover</w:t>
      </w:r>
      <w:proofErr w:type="spellEnd"/>
      <w:r w:rsidRPr="00136D58">
        <w:rPr>
          <w:sz w:val="16"/>
        </w:rPr>
        <w:t xml:space="preserve">.  Time evolution of global surface temperature, TOA net flux, column water vapor, planetary albedo, sea ice cover, and cloud cover, after the zeroing out of the noncondensing GHGs. The model used in the experiment is the GISS 2°× 2.5° AR5 version of </w:t>
      </w:r>
      <w:proofErr w:type="spellStart"/>
      <w:r w:rsidRPr="00136D58">
        <w:rPr>
          <w:sz w:val="16"/>
        </w:rPr>
        <w:t>ModelE</w:t>
      </w:r>
      <w:proofErr w:type="spellEnd"/>
      <w:r w:rsidRPr="00136D58">
        <w:rPr>
          <w:sz w:val="16"/>
        </w:rPr>
        <w:t xml:space="preserve">, with the Q-flux ocean and a mixed-layer depth of 250 m. Model initial conditions are for a preindustrial atmosphere. Surface temperature and TOA net flux use the </w:t>
      </w:r>
      <w:proofErr w:type="spellStart"/>
      <w:r w:rsidRPr="00136D58">
        <w:rPr>
          <w:sz w:val="16"/>
        </w:rPr>
        <w:t>lefthand</w:t>
      </w:r>
      <w:proofErr w:type="spellEnd"/>
      <w:r w:rsidRPr="00136D58">
        <w:rPr>
          <w:sz w:val="16"/>
        </w:rPr>
        <w:t xml:space="preserve"> scale.  The scope of the climate impact becomes apparent in just 10 years. During the first year alone, global mean surface temperature falls by 4.6°C. After 50 years, the global temperature stands at –21°C, a decrease of 34.8°C. Atmospheric water vapor is at ~10% of the control climate value (22.6 to 2.2 mm). Global cloud cover increases from its 58% control value to more than 75%, and the global sea ice fraction goes from 4.6% to 46.7%, causing the planetary albedo of Earth to also increase from ~29% to 41.8%. </w:t>
      </w:r>
      <w:r w:rsidRPr="00136D58">
        <w:rPr>
          <w:b/>
          <w:bCs/>
          <w:u w:val="single"/>
        </w:rPr>
        <w:t>This has the effect of reducing the absorbed solar energy to further exacerbate the global cooling.</w:t>
      </w:r>
      <w:r w:rsidRPr="00136D58">
        <w:rPr>
          <w:sz w:val="16"/>
        </w:rPr>
        <w:t xml:space="preserve">  After 50 years, a third of the ocean surface still remains ice-free, even though the global surface temperature is colder than –21°C. At tropical latitudes, incident solar radiation is sufficient to keep the ocean from freezing. Although this thermal oasis within an otherwise icebound Earth appears to be stable, further calculations with an interactive ocean would be needed to verify the potential for long-term stability. The surface temperatures in Fig. 3 are only marginally warmer than </w:t>
      </w:r>
      <w:r w:rsidRPr="00136D58">
        <w:rPr>
          <w:sz w:val="16"/>
        </w:rPr>
        <w:lastRenderedPageBreak/>
        <w:t xml:space="preserve">1°C within the remaining low-latitude heat island.  From the foregoing, </w:t>
      </w:r>
      <w:r w:rsidRPr="00136D58">
        <w:rPr>
          <w:b/>
          <w:bCs/>
          <w:u w:val="single"/>
        </w:rPr>
        <w:t xml:space="preserve">it is clear that CO2 is the key atmospheric gas that exerts principal control over the strength of the terrestrial greenhouse effect. Water vapor and clouds are fast-acting feedback effects, and as such are controlled by the </w:t>
      </w:r>
      <w:proofErr w:type="spellStart"/>
      <w:r w:rsidRPr="00136D58">
        <w:rPr>
          <w:b/>
          <w:bCs/>
          <w:u w:val="single"/>
        </w:rPr>
        <w:t>radiative</w:t>
      </w:r>
      <w:proofErr w:type="spellEnd"/>
      <w:r w:rsidRPr="00136D58">
        <w:rPr>
          <w:b/>
          <w:bCs/>
          <w:u w:val="single"/>
        </w:rPr>
        <w:t xml:space="preserve"> </w:t>
      </w:r>
      <w:proofErr w:type="spellStart"/>
      <w:r w:rsidRPr="00136D58">
        <w:rPr>
          <w:b/>
          <w:bCs/>
          <w:u w:val="single"/>
        </w:rPr>
        <w:t>forcings</w:t>
      </w:r>
      <w:proofErr w:type="spellEnd"/>
      <w:r w:rsidRPr="00136D58">
        <w:rPr>
          <w:b/>
          <w:bCs/>
          <w:u w:val="single"/>
        </w:rPr>
        <w:t xml:space="preserve"> supplied by the noncondensing GHGs. There is telling evidence that atmospheric CO2 also governs the temperature of Earth on geological time scales, suggesting the related question of what the geological processes that control atmospheric CO2 are. The geological evidence of glaciation at tropical latitudes from 650 to 750 million years ago supports the snowball Earth hypothesis</w:t>
      </w:r>
      <w:r w:rsidRPr="00136D58">
        <w:rPr>
          <w:sz w:val="16"/>
        </w:rPr>
        <w:t xml:space="preserve"> (9), </w:t>
      </w:r>
      <w:r w:rsidRPr="00136D58">
        <w:rPr>
          <w:b/>
          <w:bCs/>
          <w:u w:val="single"/>
        </w:rPr>
        <w:t xml:space="preserve">and by inference, that </w:t>
      </w:r>
      <w:r w:rsidRPr="00136D58">
        <w:rPr>
          <w:b/>
          <w:iCs/>
          <w:u w:val="single"/>
          <w:bdr w:val="single" w:sz="18" w:space="0" w:color="auto"/>
        </w:rPr>
        <w:t>escape from the snowball Earth condition is also achievable</w:t>
      </w:r>
      <w:r w:rsidRPr="00136D58">
        <w:rPr>
          <w:b/>
          <w:bCs/>
          <w:u w:val="single"/>
        </w:rPr>
        <w:t>.</w:t>
      </w:r>
    </w:p>
    <w:p w14:paraId="6702E442" w14:textId="77777777" w:rsidR="00136D58" w:rsidRPr="00FF2560" w:rsidRDefault="00136D58" w:rsidP="00136D58"/>
    <w:p w14:paraId="74FBB2A2" w14:textId="79671B7F" w:rsidR="00136D58" w:rsidRPr="00FF2560" w:rsidRDefault="00136D58" w:rsidP="00136D58">
      <w:pPr>
        <w:keepNext/>
        <w:keepLines/>
        <w:spacing w:before="200"/>
        <w:outlineLvl w:val="3"/>
        <w:rPr>
          <w:rFonts w:eastAsiaTheme="majorEastAsia" w:cstheme="majorBidi"/>
          <w:b/>
          <w:bCs/>
          <w:iCs/>
          <w:sz w:val="26"/>
        </w:rPr>
      </w:pPr>
      <w:r w:rsidRPr="00FF2560">
        <w:rPr>
          <w:rFonts w:eastAsiaTheme="majorEastAsia" w:cstheme="majorBidi"/>
          <w:b/>
          <w:bCs/>
          <w:iCs/>
          <w:sz w:val="26"/>
        </w:rPr>
        <w:t>The Ice Age is coming and will collapse civilization – r</w:t>
      </w:r>
      <w:r>
        <w:rPr>
          <w:rFonts w:eastAsiaTheme="majorEastAsia" w:cstheme="majorBidi"/>
          <w:b/>
          <w:bCs/>
          <w:iCs/>
          <w:sz w:val="26"/>
        </w:rPr>
        <w:t>educing CO2 causes extinction</w:t>
      </w:r>
    </w:p>
    <w:p w14:paraId="7700D7F3" w14:textId="77777777" w:rsidR="00136D58" w:rsidRPr="00FF2560" w:rsidRDefault="00136D58" w:rsidP="00136D58">
      <w:r w:rsidRPr="00FF2560">
        <w:rPr>
          <w:rFonts w:eastAsia="Calibri"/>
          <w:b/>
          <w:bCs/>
          <w:sz w:val="26"/>
        </w:rPr>
        <w:t>Deming, 9</w:t>
      </w:r>
      <w:r w:rsidRPr="00FF2560">
        <w:t xml:space="preserve"> (David, geophysicist and associate professor of Arts and Sciences @ the University of Oklahoma, “The Coming Ice Age,” May 13, </w:t>
      </w:r>
      <w:hyperlink r:id="rId49" w:history="1">
        <w:r w:rsidRPr="00FF2560">
          <w:t>http://www.americanthinker.com/2009/05/the_coming_ice_age.html</w:t>
        </w:r>
      </w:hyperlink>
      <w:r w:rsidRPr="00FF2560">
        <w:t xml:space="preserve">) </w:t>
      </w:r>
    </w:p>
    <w:p w14:paraId="76698314" w14:textId="77777777" w:rsidR="00136D58" w:rsidRPr="00FF2560" w:rsidRDefault="00136D58" w:rsidP="00136D58"/>
    <w:p w14:paraId="48D69592" w14:textId="77777777" w:rsidR="00136D58" w:rsidRPr="00FF2560" w:rsidRDefault="00136D58" w:rsidP="00136D58">
      <w:r w:rsidRPr="00136D58">
        <w:t xml:space="preserve">The </w:t>
      </w:r>
      <w:proofErr w:type="gramStart"/>
      <w:r w:rsidRPr="00136D58">
        <w:t>Great Famine was followed by the Black Death, the greatest disaster ever to hit the human race</w:t>
      </w:r>
      <w:proofErr w:type="gramEnd"/>
      <w:r w:rsidRPr="00136D58">
        <w:t xml:space="preserve">. One-third of the human race died; terror and anarchy prevailed. </w:t>
      </w:r>
      <w:r w:rsidRPr="00136D58">
        <w:rPr>
          <w:b/>
          <w:bCs/>
          <w:u w:val="single"/>
        </w:rPr>
        <w:t>Human civilization as we know it is only possible in a warm interglacial climate.</w:t>
      </w:r>
      <w:r w:rsidRPr="00136D58">
        <w:t xml:space="preserve"> Short of a catastrophic asteroid impact</w:t>
      </w:r>
      <w:r w:rsidRPr="00136D58">
        <w:rPr>
          <w:b/>
          <w:bCs/>
          <w:u w:val="single"/>
        </w:rPr>
        <w:t>, the greatest threat to the human race is the onset of another ice age</w:t>
      </w:r>
      <w:proofErr w:type="gramStart"/>
      <w:r w:rsidRPr="00136D58">
        <w:rPr>
          <w:b/>
          <w:bCs/>
          <w:u w:val="single"/>
        </w:rPr>
        <w:t>.</w:t>
      </w:r>
      <w:r w:rsidRPr="00136D58">
        <w:rPr>
          <w:b/>
          <w:bCs/>
          <w:sz w:val="12"/>
          <w:u w:val="single"/>
        </w:rPr>
        <w:t>¶</w:t>
      </w:r>
      <w:proofErr w:type="gramEnd"/>
      <w:r w:rsidRPr="00136D58">
        <w:rPr>
          <w:sz w:val="12"/>
        </w:rPr>
        <w:t xml:space="preserve"> </w:t>
      </w:r>
      <w:r w:rsidRPr="00136D58">
        <w:rPr>
          <w:b/>
          <w:bCs/>
          <w:u w:val="single"/>
        </w:rPr>
        <w:t>The oscillation between ice ages and interglacial periods is the dominant feature of Earth's climate</w:t>
      </w:r>
      <w:r w:rsidRPr="00136D58">
        <w:t xml:space="preserve"> for the last million years. </w:t>
      </w:r>
      <w:r w:rsidRPr="00136D58">
        <w:rPr>
          <w:b/>
          <w:bCs/>
          <w:u w:val="single"/>
        </w:rPr>
        <w:t>But the computer models that predict significant global warming from carbon dioxide cannot reproduce these temperature changes. This failure</w:t>
      </w:r>
      <w:r w:rsidRPr="00136D58">
        <w:t xml:space="preserve"> to reproduce the most significant aspect of terrestrial climate </w:t>
      </w:r>
      <w:r w:rsidRPr="00136D58">
        <w:rPr>
          <w:b/>
          <w:bCs/>
          <w:u w:val="single"/>
        </w:rPr>
        <w:t>reveals an incomplete understanding of the climate system, if not a nearly complete ignorance</w:t>
      </w:r>
      <w:proofErr w:type="gramStart"/>
      <w:r w:rsidRPr="00136D58">
        <w:rPr>
          <w:b/>
          <w:bCs/>
          <w:u w:val="single"/>
        </w:rPr>
        <w:t>.</w:t>
      </w:r>
      <w:r w:rsidRPr="00136D58">
        <w:rPr>
          <w:b/>
          <w:bCs/>
          <w:sz w:val="12"/>
          <w:u w:val="single"/>
        </w:rPr>
        <w:t>¶</w:t>
      </w:r>
      <w:proofErr w:type="gramEnd"/>
      <w:r w:rsidRPr="00136D58">
        <w:rPr>
          <w:sz w:val="12"/>
        </w:rPr>
        <w:t xml:space="preserve"> </w:t>
      </w:r>
      <w:r w:rsidRPr="00136D58">
        <w:rPr>
          <w:b/>
          <w:bCs/>
          <w:u w:val="single"/>
        </w:rPr>
        <w:t>Global warming predictions by meteorologists are based on speculative, untested, and poorly constrained computer models</w:t>
      </w:r>
      <w:r w:rsidRPr="00136D58">
        <w:t xml:space="preserve">. But </w:t>
      </w:r>
      <w:r w:rsidRPr="00136D58">
        <w:rPr>
          <w:b/>
          <w:bCs/>
          <w:u w:val="single"/>
        </w:rPr>
        <w:t>our knowledge of ice ages is based on a wide variety of reliable data, including cores from the Greenland and Antarctic ice sheets</w:t>
      </w:r>
      <w:r w:rsidRPr="00136D58">
        <w:t xml:space="preserve">. In this case, it would be perspicacious to listen to the geologists, not the meteorologists. </w:t>
      </w:r>
      <w:r w:rsidRPr="00136D58">
        <w:rPr>
          <w:b/>
          <w:iCs/>
          <w:u w:val="single"/>
          <w:bdr w:val="single" w:sz="18" w:space="0" w:color="auto"/>
        </w:rPr>
        <w:t>By reducing our production of carbon dioxide, we risk hastening the advent of the next ice age</w:t>
      </w:r>
      <w:r w:rsidRPr="00136D58">
        <w:t xml:space="preserve">. Even more foolhardy and dangerous is the Obama administration's announcement that they may try to cool the planet through </w:t>
      </w:r>
      <w:proofErr w:type="spellStart"/>
      <w:r w:rsidRPr="00136D58">
        <w:t>geoengineering</w:t>
      </w:r>
      <w:proofErr w:type="spellEnd"/>
      <w:r w:rsidRPr="00136D58">
        <w:t xml:space="preserve">. Such a move in the middle of a cooling trend could provoke </w:t>
      </w:r>
      <w:r w:rsidRPr="00136D58">
        <w:rPr>
          <w:b/>
          <w:bCs/>
          <w:u w:val="single"/>
        </w:rPr>
        <w:t xml:space="preserve">the </w:t>
      </w:r>
      <w:r w:rsidRPr="00136D58">
        <w:t>irreversible</w:t>
      </w:r>
      <w:r w:rsidRPr="00136D58">
        <w:rPr>
          <w:b/>
          <w:bCs/>
          <w:u w:val="single"/>
        </w:rPr>
        <w:t xml:space="preserve"> onset of an ice age.</w:t>
      </w:r>
      <w:r w:rsidRPr="00136D58">
        <w:t xml:space="preserve"> It is not hyperbole to state that such a climatic change </w:t>
      </w:r>
      <w:r w:rsidRPr="00136D58">
        <w:rPr>
          <w:b/>
          <w:iCs/>
          <w:u w:val="single"/>
          <w:bdr w:val="single" w:sz="18" w:space="0" w:color="auto"/>
        </w:rPr>
        <w:t>would mean the end of human civilization as we know it</w:t>
      </w:r>
      <w:proofErr w:type="gramStart"/>
      <w:r w:rsidRPr="00136D58">
        <w:rPr>
          <w:b/>
          <w:iCs/>
          <w:u w:val="single"/>
          <w:bdr w:val="single" w:sz="18" w:space="0" w:color="auto"/>
        </w:rPr>
        <w:t>.</w:t>
      </w:r>
      <w:r w:rsidRPr="00136D58">
        <w:rPr>
          <w:b/>
          <w:iCs/>
          <w:sz w:val="12"/>
          <w:u w:val="single"/>
          <w:bdr w:val="single" w:sz="18" w:space="0" w:color="auto"/>
        </w:rPr>
        <w:t>¶</w:t>
      </w:r>
      <w:proofErr w:type="gramEnd"/>
      <w:r w:rsidRPr="00136D58">
        <w:rPr>
          <w:sz w:val="12"/>
        </w:rPr>
        <w:t xml:space="preserve"> </w:t>
      </w:r>
      <w:r w:rsidRPr="00136D58">
        <w:rPr>
          <w:b/>
          <w:bCs/>
          <w:u w:val="single"/>
        </w:rPr>
        <w:t>Earth's climate is controlled by the Sun</w:t>
      </w:r>
      <w:r w:rsidRPr="00136D58">
        <w:t xml:space="preserve">. In comparison, every other factor is trivial. The coldest part of the Little Ice Age during the latter half of the seventeenth century was marked by the nearly complete absence of sunspots. And </w:t>
      </w:r>
      <w:r w:rsidRPr="00136D58">
        <w:rPr>
          <w:b/>
          <w:bCs/>
          <w:u w:val="single"/>
        </w:rPr>
        <w:t>the Sun now appears to be entering a new period of quiescence. August of 2008 was the first month since the year 1913 that no sunspots were observed</w:t>
      </w:r>
      <w:r w:rsidRPr="00136D58">
        <w:t xml:space="preserve">. As I write, </w:t>
      </w:r>
      <w:r w:rsidRPr="00136D58">
        <w:rPr>
          <w:b/>
          <w:bCs/>
          <w:u w:val="single"/>
        </w:rPr>
        <w:t>the sun remains quiet. We are in a cooling trend.</w:t>
      </w:r>
      <w:r w:rsidRPr="00136D58">
        <w:t xml:space="preserve"> The areal extent of global sea ice is above the twenty-year mean</w:t>
      </w:r>
      <w:proofErr w:type="gramStart"/>
      <w:r w:rsidRPr="00136D58">
        <w:t>.</w:t>
      </w:r>
      <w:r w:rsidRPr="00136D58">
        <w:rPr>
          <w:sz w:val="12"/>
        </w:rPr>
        <w:t>¶</w:t>
      </w:r>
      <w:proofErr w:type="gramEnd"/>
      <w:r w:rsidRPr="00136D58">
        <w:rPr>
          <w:sz w:val="12"/>
        </w:rPr>
        <w:t xml:space="preserve"> </w:t>
      </w:r>
      <w:r w:rsidRPr="00136D58">
        <w:rPr>
          <w:b/>
          <w:bCs/>
          <w:u w:val="single"/>
        </w:rPr>
        <w:t>We have heard much of the dangers of global warming due to carbon dioxide. But the potential danger of any potential anthropogenic warming is trivial compared to the risk of entering a new ice age</w:t>
      </w:r>
      <w:r w:rsidRPr="00136D58">
        <w:t>. Public policy decisions should be based on a realistic appraisal that takes both climate scenarios into consideration.</w:t>
      </w:r>
    </w:p>
    <w:p w14:paraId="212568AA" w14:textId="77777777" w:rsidR="00136D58" w:rsidRPr="005E465C" w:rsidRDefault="00136D58" w:rsidP="00386527"/>
    <w:p w14:paraId="37BE7BBA" w14:textId="77777777" w:rsidR="00E4461D" w:rsidRDefault="00E4461D" w:rsidP="00E4461D"/>
    <w:p w14:paraId="6D346DEE" w14:textId="1B58E369" w:rsidR="00FD530A" w:rsidRDefault="00FD530A" w:rsidP="009D3D81">
      <w:pPr>
        <w:pStyle w:val="Heading3"/>
      </w:pPr>
      <w:r>
        <w:lastRenderedPageBreak/>
        <w:t>2NC Impact Comparison</w:t>
      </w:r>
    </w:p>
    <w:p w14:paraId="0EBC621E" w14:textId="77777777" w:rsidR="00FD530A" w:rsidRPr="00D9169F" w:rsidRDefault="00FD530A" w:rsidP="00FD530A">
      <w:pPr>
        <w:pStyle w:val="Heading4"/>
      </w:pPr>
      <w:r w:rsidRPr="00D9169F">
        <w:t>The coming Ice Age outweighs any impacts of Warming</w:t>
      </w:r>
    </w:p>
    <w:p w14:paraId="6C0CDBA8" w14:textId="77777777" w:rsidR="00FD530A" w:rsidRPr="00D9169F" w:rsidRDefault="00FD530A" w:rsidP="00FD530A">
      <w:r w:rsidRPr="00D9169F">
        <w:rPr>
          <w:rStyle w:val="StyleStyleBold12pt"/>
        </w:rPr>
        <w:t>Singer</w:t>
      </w:r>
      <w:r w:rsidRPr="00D9169F">
        <w:t>, distinguished research professor at George Mason and Avery, director of the Center for Global Food Issues at the Hudson Institute</w:t>
      </w:r>
      <w:r w:rsidRPr="00D9169F">
        <w:rPr>
          <w:rStyle w:val="StyleStyleBold12pt"/>
        </w:rPr>
        <w:t>, ‘7</w:t>
      </w:r>
      <w:r w:rsidRPr="00D9169F">
        <w:t xml:space="preserve"> </w:t>
      </w:r>
    </w:p>
    <w:p w14:paraId="4453B62A" w14:textId="77777777" w:rsidR="00FD530A" w:rsidRPr="00D9169F" w:rsidRDefault="00FD530A" w:rsidP="00FD530A">
      <w:r w:rsidRPr="00D9169F">
        <w:t>(Fred, “Unstoppable Global Warming: Every 1,500 Years”, Page 13, JA</w:t>
      </w:r>
    </w:p>
    <w:p w14:paraId="5A804618" w14:textId="77777777" w:rsidR="00FD530A" w:rsidRPr="00D9169F" w:rsidRDefault="00FD530A" w:rsidP="00FD530A">
      <w:pPr>
        <w:rPr>
          <w:rStyle w:val="StyleBoldUnderline"/>
        </w:rPr>
      </w:pPr>
    </w:p>
    <w:p w14:paraId="060DE296" w14:textId="77777777" w:rsidR="00FD530A" w:rsidRPr="00D9169F" w:rsidRDefault="00FD530A" w:rsidP="00FD530A">
      <w:pPr>
        <w:rPr>
          <w:sz w:val="18"/>
        </w:rPr>
      </w:pPr>
      <w:r w:rsidRPr="00D9169F">
        <w:rPr>
          <w:rStyle w:val="StyleBoldUnderline"/>
        </w:rPr>
        <w:t>The climate event that deserves real concern is the next Big Ice Age</w:t>
      </w:r>
      <w:r w:rsidRPr="00D9169F">
        <w:rPr>
          <w:sz w:val="18"/>
        </w:rPr>
        <w:t xml:space="preserve">. </w:t>
      </w:r>
      <w:r w:rsidRPr="00D9169F">
        <w:rPr>
          <w:rStyle w:val="StyleBoldUnderline"/>
        </w:rPr>
        <w:t>That is inevitably approaching</w:t>
      </w:r>
      <w:r w:rsidRPr="00D9169F">
        <w:rPr>
          <w:sz w:val="18"/>
        </w:rPr>
        <w:t xml:space="preserve">, though it may still be thousands of years away. </w:t>
      </w:r>
      <w:r w:rsidRPr="00D9169F">
        <w:rPr>
          <w:rStyle w:val="StyleBoldUnderline"/>
        </w:rPr>
        <w:t>When it comes, temperatures may plummet 15 degrees</w:t>
      </w:r>
      <w:r w:rsidRPr="00D9169F">
        <w:rPr>
          <w:sz w:val="18"/>
        </w:rPr>
        <w:t xml:space="preserve"> </w:t>
      </w:r>
      <w:r w:rsidRPr="00D9169F">
        <w:rPr>
          <w:rStyle w:val="StyleBoldUnderline"/>
        </w:rPr>
        <w:t>Celsius, with the high latitudes getting up to 40 degrees colder</w:t>
      </w:r>
      <w:r w:rsidRPr="00D9169F">
        <w:rPr>
          <w:sz w:val="18"/>
        </w:rPr>
        <w:t xml:space="preserve">. </w:t>
      </w:r>
      <w:r w:rsidRPr="00D9169F">
        <w:rPr>
          <w:rStyle w:val="StyleBoldUnderline"/>
        </w:rPr>
        <w:t>Humanity and food production will be forced closer to the equator</w:t>
      </w:r>
      <w:r w:rsidRPr="00D9169F">
        <w:rPr>
          <w:sz w:val="18"/>
        </w:rPr>
        <w:t xml:space="preserve">, as huge ice sheets expand in Canada. Scandinavia. Russia, and Argentina. Even Ohio and Indiana may gradually be encased in mile-thick ice, while California and the Great Plains could suffer century-long drought. </w:t>
      </w:r>
      <w:r w:rsidRPr="00D9169F">
        <w:rPr>
          <w:rStyle w:val="StyleBoldUnderline"/>
        </w:rPr>
        <w:t xml:space="preserve">Keeping warm will become the critical issue, </w:t>
      </w:r>
      <w:r w:rsidRPr="00D9169F">
        <w:rPr>
          <w:rStyle w:val="Emphasis"/>
        </w:rPr>
        <w:t>both night and day</w:t>
      </w:r>
      <w:r w:rsidRPr="00D9169F">
        <w:rPr>
          <w:sz w:val="18"/>
        </w:rPr>
        <w:t xml:space="preserve">. </w:t>
      </w:r>
      <w:r w:rsidRPr="00D9169F">
        <w:rPr>
          <w:rStyle w:val="StyleBoldUnderline"/>
        </w:rPr>
        <w:t>Getting enough food for eight or nine billion people from the relatively small amount of arable land left unfrozen will be a potentially desperate effort</w:t>
      </w:r>
      <w:r w:rsidRPr="00D9169F">
        <w:rPr>
          <w:sz w:val="18"/>
        </w:rPr>
        <w:t xml:space="preserve">. The broad, fertile plains of Alberta and the Ukraine will become sub-Arctic wastes. </w:t>
      </w:r>
      <w:r w:rsidRPr="00D9169F">
        <w:rPr>
          <w:rStyle w:val="StyleBoldUnderline"/>
        </w:rPr>
        <w:t xml:space="preserve">Wildlife species will be extremely </w:t>
      </w:r>
      <w:proofErr w:type="gramStart"/>
      <w:r w:rsidRPr="00D9169F">
        <w:rPr>
          <w:rStyle w:val="StyleBoldUnderline"/>
        </w:rPr>
        <w:t>challenged,</w:t>
      </w:r>
      <w:proofErr w:type="gramEnd"/>
      <w:r w:rsidRPr="00D9169F">
        <w:rPr>
          <w:rStyle w:val="StyleBoldUnderline"/>
        </w:rPr>
        <w:t xml:space="preserve"> even though they've survived such cold before-because this time there will be more humans competing for the ice-free land</w:t>
      </w:r>
      <w:r w:rsidRPr="00D9169F">
        <w:rPr>
          <w:sz w:val="18"/>
        </w:rPr>
        <w:t xml:space="preserve">. That's when human knowledge and high-tech farming will be truly needed. In contrast, none of the scary scenarios posited by </w:t>
      </w:r>
      <w:proofErr w:type="gramStart"/>
      <w:r w:rsidRPr="00D9169F">
        <w:rPr>
          <w:sz w:val="18"/>
        </w:rPr>
        <w:t>today's</w:t>
      </w:r>
      <w:proofErr w:type="gramEnd"/>
      <w:r w:rsidRPr="00D9169F">
        <w:rPr>
          <w:sz w:val="18"/>
        </w:rPr>
        <w:t xml:space="preserve"> global warming advocates took place during the Earth's past warm periods     </w:t>
      </w:r>
    </w:p>
    <w:p w14:paraId="60E467CF" w14:textId="77777777" w:rsidR="00FD530A" w:rsidRPr="00FD530A" w:rsidRDefault="00FD530A" w:rsidP="00FD530A"/>
    <w:p w14:paraId="5064EA36" w14:textId="45AE27F5" w:rsidR="009D3D81" w:rsidRDefault="009D3D81" w:rsidP="009D3D81">
      <w:pPr>
        <w:pStyle w:val="Heading3"/>
      </w:pPr>
      <w:r>
        <w:lastRenderedPageBreak/>
        <w:t>2NC Ice Age Now</w:t>
      </w:r>
    </w:p>
    <w:p w14:paraId="453FBD6B" w14:textId="77777777" w:rsidR="009D3D81" w:rsidRDefault="009D3D81" w:rsidP="009D3D81"/>
    <w:p w14:paraId="2C7C312C" w14:textId="03E2F415" w:rsidR="009D3D81" w:rsidRPr="00D9169F" w:rsidRDefault="009D3D81" w:rsidP="009D3D81">
      <w:pPr>
        <w:pStyle w:val="Heading4"/>
      </w:pPr>
      <w:r w:rsidRPr="00D9169F">
        <w:t xml:space="preserve">Sunspots prove- </w:t>
      </w:r>
      <w:r>
        <w:t xml:space="preserve">massive </w:t>
      </w:r>
      <w:r w:rsidRPr="00D9169F">
        <w:t>global cooling is coming</w:t>
      </w:r>
    </w:p>
    <w:p w14:paraId="3C82F902" w14:textId="46131DB5" w:rsidR="009D3D81" w:rsidRPr="009D3D81" w:rsidRDefault="009D3D81" w:rsidP="009D3D81">
      <w:pPr>
        <w:rPr>
          <w:sz w:val="16"/>
        </w:rPr>
      </w:pPr>
      <w:r w:rsidRPr="009D3D81">
        <w:rPr>
          <w:rStyle w:val="StyleStyleBold12pt"/>
        </w:rPr>
        <w:t>Ferrara 13</w:t>
      </w:r>
      <w:r w:rsidRPr="009D3D81">
        <w:rPr>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I served in the White House Office of Policy Development under President Reagan, and as Associate Deputy Attorney General of the United States under President George H.W. Bush. I am a graduate of Harvard College and Harvard Law School, and the author most recently of America's Ticking Bankruptcy Bomb, 7/12/13, Forbes.com, “To the Horror of Global Warming Alarmists, Global Cooling Is Here”, </w:t>
      </w:r>
      <w:hyperlink r:id="rId50" w:history="1">
        <w:r w:rsidRPr="009D3D81">
          <w:rPr>
            <w:sz w:val="16"/>
          </w:rPr>
          <w:t>http://www.forbes.com/sites/peterferrara/2013/05/26/to-the-horror-of-global-warming-alarmists-global-cooling-is-here/</w:t>
        </w:r>
      </w:hyperlink>
      <w:r w:rsidRPr="009D3D81">
        <w:rPr>
          <w:sz w:val="16"/>
        </w:rPr>
        <w:t xml:space="preserve">) </w:t>
      </w:r>
    </w:p>
    <w:p w14:paraId="0797A397" w14:textId="77777777" w:rsidR="009D3D81" w:rsidRPr="00D9169F" w:rsidRDefault="009D3D81" w:rsidP="009D3D81"/>
    <w:p w14:paraId="5F6B7BE5" w14:textId="77777777" w:rsidR="009D3D81" w:rsidRPr="00D9169F" w:rsidRDefault="009D3D81" w:rsidP="009D3D81">
      <w:pPr>
        <w:rPr>
          <w:rStyle w:val="StyleBoldUnderline"/>
        </w:rPr>
      </w:pPr>
      <w:r w:rsidRPr="00D9169F">
        <w:rPr>
          <w:sz w:val="16"/>
        </w:rPr>
        <w:t>The 20 to 30 year ocean temperature cycles turned back to warm from the late 1970s until the late 1990s, which is the primary reason that global temperatures warmed during this period. But that warming ended 15 years ago, and global temperatures have stopped increasing since then, if not actually cooled, even though global CO2 emissions have soared over this period. As The Economist magazine reported in March, “</w:t>
      </w:r>
      <w:r w:rsidRPr="00D9169F">
        <w:rPr>
          <w:rStyle w:val="StyleBoldUnderline"/>
        </w:rPr>
        <w:t xml:space="preserve">The world added roughly 100 billion </w:t>
      </w:r>
      <w:proofErr w:type="spellStart"/>
      <w:r w:rsidRPr="00D9169F">
        <w:rPr>
          <w:rStyle w:val="StyleBoldUnderline"/>
        </w:rPr>
        <w:t>tonnes</w:t>
      </w:r>
      <w:proofErr w:type="spellEnd"/>
      <w:r w:rsidRPr="00D9169F">
        <w:rPr>
          <w:rStyle w:val="StyleBoldUnderline"/>
        </w:rPr>
        <w:t xml:space="preserve"> of carbon to the atmosphere between 2000 and 2010</w:t>
      </w:r>
      <w:r w:rsidRPr="00D9169F">
        <w:rPr>
          <w:sz w:val="16"/>
        </w:rPr>
        <w:t>. That is about a quarter of all the CO2 put there by humanity since 1750.” Yet, still no warming during that time. That is because the CO2 greenhouse effect is weak and marginal compared to natural causes of global temperature changes</w:t>
      </w:r>
      <w:proofErr w:type="gramStart"/>
      <w:r w:rsidRPr="00D9169F">
        <w:rPr>
          <w:sz w:val="16"/>
        </w:rPr>
        <w:t>.</w:t>
      </w:r>
      <w:r w:rsidRPr="00D9169F">
        <w:rPr>
          <w:sz w:val="12"/>
        </w:rPr>
        <w:t>¶</w:t>
      </w:r>
      <w:proofErr w:type="gramEnd"/>
      <w:r w:rsidRPr="00D9169F">
        <w:rPr>
          <w:sz w:val="16"/>
        </w:rPr>
        <w:t xml:space="preserve"> At first the current stall out of global warming was due to the ocean cycles turning back to cold. But something much more ominous has developed over this period. </w:t>
      </w:r>
      <w:r w:rsidRPr="00D9169F">
        <w:rPr>
          <w:rStyle w:val="StyleBoldUnderline"/>
        </w:rPr>
        <w:t>Sunspots run in 11 year short term cycles, with longer cyclical trends of 90 and even 200 years.</w:t>
      </w:r>
      <w:r w:rsidRPr="00D9169F">
        <w:rPr>
          <w:sz w:val="16"/>
        </w:rPr>
        <w:t xml:space="preserve"> </w:t>
      </w:r>
      <w:r w:rsidRPr="00D9169F">
        <w:rPr>
          <w:rStyle w:val="StyleBoldUnderline"/>
        </w:rPr>
        <w:t xml:space="preserve">The number of sunspots declined substantially in the last </w:t>
      </w:r>
      <w:proofErr w:type="gramStart"/>
      <w:r w:rsidRPr="00D9169F">
        <w:rPr>
          <w:rStyle w:val="StyleBoldUnderline"/>
        </w:rPr>
        <w:t>11 year</w:t>
      </w:r>
      <w:proofErr w:type="gramEnd"/>
      <w:r w:rsidRPr="00D9169F">
        <w:rPr>
          <w:rStyle w:val="StyleBoldUnderline"/>
        </w:rPr>
        <w:t xml:space="preserve"> cycle, after flattening out over the previous 20 years. But in the current cycle, sunspot activity has collapsed.</w:t>
      </w:r>
      <w:r w:rsidRPr="00D9169F">
        <w:rPr>
          <w:sz w:val="16"/>
        </w:rPr>
        <w:t xml:space="preserve"> NASA’s Science News report for January 8, 2013 states</w:t>
      </w:r>
      <w:proofErr w:type="gramStart"/>
      <w:r w:rsidRPr="00D9169F">
        <w:rPr>
          <w:sz w:val="16"/>
        </w:rPr>
        <w:t>,</w:t>
      </w:r>
      <w:r w:rsidRPr="00D9169F">
        <w:rPr>
          <w:sz w:val="12"/>
        </w:rPr>
        <w:t>¶</w:t>
      </w:r>
      <w:proofErr w:type="gramEnd"/>
      <w:r w:rsidRPr="00D9169F">
        <w:rPr>
          <w:sz w:val="16"/>
        </w:rPr>
        <w:t xml:space="preserve"> “Indeed, the sun could be on the threshold of a mini-Maunder event right now</w:t>
      </w:r>
      <w:r w:rsidRPr="00D9169F">
        <w:rPr>
          <w:rStyle w:val="StyleBoldUnderline"/>
        </w:rPr>
        <w:t>. Ongoing Solar Cycle</w:t>
      </w:r>
      <w:r w:rsidRPr="00D9169F">
        <w:rPr>
          <w:sz w:val="16"/>
        </w:rPr>
        <w:t xml:space="preserve"> 24 [the current short term 11 year cycle] </w:t>
      </w:r>
      <w:r w:rsidRPr="00D9169F">
        <w:rPr>
          <w:rStyle w:val="StyleBoldUnderline"/>
        </w:rPr>
        <w:t>is the weakest in more than 50 years. Moreover, there is (controversial) evidence of a long-term weakening trend in the magnetic field strength of sunspots</w:t>
      </w:r>
      <w:r w:rsidRPr="00D9169F">
        <w:rPr>
          <w:sz w:val="16"/>
        </w:rPr>
        <w:t xml:space="preserve">. Matt Penn and William Livingston of </w:t>
      </w:r>
      <w:r w:rsidRPr="00D9169F">
        <w:rPr>
          <w:rStyle w:val="StyleBoldUnderline"/>
        </w:rPr>
        <w:t>the National Solar Observatory predict that</w:t>
      </w:r>
      <w:r w:rsidRPr="00D9169F">
        <w:rPr>
          <w:sz w:val="16"/>
        </w:rPr>
        <w:t xml:space="preserve"> by the time Solar Cycle 25 arrives, magnetic fields on the sun </w:t>
      </w:r>
      <w:r w:rsidRPr="00D9169F">
        <w:rPr>
          <w:rStyle w:val="StyleBoldUnderline"/>
        </w:rPr>
        <w:t>will be so weak that few if any sunspots will be formed</w:t>
      </w:r>
      <w:r w:rsidRPr="00D9169F">
        <w:rPr>
          <w:sz w:val="16"/>
        </w:rPr>
        <w:t>. Independent lines of research involving helioseismology and surface polar fields tend to support their conclusion.”</w:t>
      </w:r>
      <w:r w:rsidRPr="00D9169F">
        <w:rPr>
          <w:sz w:val="12"/>
        </w:rPr>
        <w:t>¶</w:t>
      </w:r>
      <w:r w:rsidRPr="00D9169F">
        <w:rPr>
          <w:sz w:val="16"/>
        </w:rPr>
        <w:t xml:space="preserve"> That is even more significant because NASA’s climate science has been controlled for years by global warming hysteric James Hansen, who recently announced his retirement</w:t>
      </w:r>
      <w:proofErr w:type="gramStart"/>
      <w:r w:rsidRPr="00D9169F">
        <w:rPr>
          <w:sz w:val="16"/>
        </w:rPr>
        <w:t>.</w:t>
      </w:r>
      <w:r w:rsidRPr="00D9169F">
        <w:rPr>
          <w:sz w:val="12"/>
        </w:rPr>
        <w:t>¶</w:t>
      </w:r>
      <w:proofErr w:type="gramEnd"/>
      <w:r w:rsidRPr="00D9169F">
        <w:rPr>
          <w:sz w:val="16"/>
        </w:rPr>
        <w:t xml:space="preserve"> But this same concern is increasingly being echoed worldwide. The Voice of Russia reported on April 22, 2013</w:t>
      </w:r>
      <w:proofErr w:type="gramStart"/>
      <w:r w:rsidRPr="00D9169F">
        <w:rPr>
          <w:sz w:val="16"/>
        </w:rPr>
        <w:t>,</w:t>
      </w:r>
      <w:r w:rsidRPr="00D9169F">
        <w:rPr>
          <w:sz w:val="12"/>
        </w:rPr>
        <w:t>¶</w:t>
      </w:r>
      <w:proofErr w:type="gramEnd"/>
      <w:r w:rsidRPr="00D9169F">
        <w:rPr>
          <w:sz w:val="16"/>
        </w:rPr>
        <w:t xml:space="preserve"> “</w:t>
      </w:r>
      <w:r w:rsidRPr="00D9169F">
        <w:rPr>
          <w:rStyle w:val="StyleBoldUnderline"/>
        </w:rPr>
        <w:t>Global warming which has been the subject of so many discussions in recent years, may give way to global cooling.</w:t>
      </w:r>
      <w:r w:rsidRPr="00D9169F">
        <w:rPr>
          <w:sz w:val="16"/>
        </w:rPr>
        <w:t xml:space="preserve"> According to scientists from the </w:t>
      </w:r>
      <w:proofErr w:type="spellStart"/>
      <w:r w:rsidRPr="00D9169F">
        <w:rPr>
          <w:sz w:val="16"/>
        </w:rPr>
        <w:t>Pulkovo</w:t>
      </w:r>
      <w:proofErr w:type="spellEnd"/>
      <w:r w:rsidRPr="00D9169F">
        <w:rPr>
          <w:sz w:val="16"/>
        </w:rPr>
        <w:t xml:space="preserve"> Observatory in </w:t>
      </w:r>
      <w:proofErr w:type="spellStart"/>
      <w:r w:rsidRPr="00D9169F">
        <w:rPr>
          <w:sz w:val="16"/>
        </w:rPr>
        <w:t>St.Petersburg</w:t>
      </w:r>
      <w:proofErr w:type="spellEnd"/>
      <w:r w:rsidRPr="00D9169F">
        <w:rPr>
          <w:sz w:val="16"/>
        </w:rPr>
        <w:t>, solar activity is waning, so the average yearly temperature will begin to decline as well. Scientists from Britain and the US chime in saying that forecasts for global cooling are far from groundless.”</w:t>
      </w:r>
      <w:r w:rsidRPr="00D9169F">
        <w:rPr>
          <w:sz w:val="12"/>
        </w:rPr>
        <w:t>¶</w:t>
      </w:r>
      <w:r w:rsidRPr="00D9169F">
        <w:rPr>
          <w:sz w:val="16"/>
        </w:rPr>
        <w:t xml:space="preserve"> </w:t>
      </w:r>
      <w:proofErr w:type="gramStart"/>
      <w:r w:rsidRPr="00D9169F">
        <w:rPr>
          <w:sz w:val="16"/>
        </w:rPr>
        <w:t>That</w:t>
      </w:r>
      <w:proofErr w:type="gramEnd"/>
      <w:r w:rsidRPr="00D9169F">
        <w:rPr>
          <w:sz w:val="16"/>
        </w:rPr>
        <w:t xml:space="preserve"> report quoted Yuri </w:t>
      </w:r>
      <w:proofErr w:type="spellStart"/>
      <w:r w:rsidRPr="00D9169F">
        <w:rPr>
          <w:sz w:val="16"/>
        </w:rPr>
        <w:t>Nagovitsyn</w:t>
      </w:r>
      <w:proofErr w:type="spellEnd"/>
      <w:r w:rsidRPr="00D9169F">
        <w:rPr>
          <w:sz w:val="16"/>
        </w:rPr>
        <w:t xml:space="preserve"> of the </w:t>
      </w:r>
      <w:proofErr w:type="spellStart"/>
      <w:r w:rsidRPr="00D9169F">
        <w:rPr>
          <w:sz w:val="16"/>
        </w:rPr>
        <w:t>Pulkovo</w:t>
      </w:r>
      <w:proofErr w:type="spellEnd"/>
      <w:r w:rsidRPr="00D9169F">
        <w:rPr>
          <w:sz w:val="16"/>
        </w:rPr>
        <w:t xml:space="preserve"> Observatory saying, “Evidently, </w:t>
      </w:r>
      <w:r w:rsidRPr="00D9169F">
        <w:rPr>
          <w:rStyle w:val="StyleBoldUnderline"/>
        </w:rPr>
        <w:t>solar activity is on the decrease. The 11-year cycle doesn’t bring about considerable climate change – only 1-2%. The impact of the 200-year cycle is greater – up to 50%. In this respect, we could be in for a cooling period that lasts 200-250 years.” In other words, another Little Ice Age.</w:t>
      </w:r>
    </w:p>
    <w:p w14:paraId="397CE831" w14:textId="77777777" w:rsidR="009D3D81" w:rsidRPr="009D3D81" w:rsidRDefault="009D3D81" w:rsidP="009D3D81">
      <w:pPr>
        <w:pStyle w:val="Heading4"/>
      </w:pPr>
      <w:r w:rsidRPr="009D3D81">
        <w:t>An ice age is coming</w:t>
      </w:r>
    </w:p>
    <w:p w14:paraId="07E47E24" w14:textId="666779F9" w:rsidR="009D3D81" w:rsidRPr="009D3D81" w:rsidRDefault="009D3D81" w:rsidP="009D3D81">
      <w:pPr>
        <w:rPr>
          <w:sz w:val="16"/>
        </w:rPr>
      </w:pPr>
      <w:r w:rsidRPr="009D3D81">
        <w:rPr>
          <w:rStyle w:val="StyleStyleBold12pt"/>
        </w:rPr>
        <w:t>National Post ‘8</w:t>
      </w:r>
      <w:r w:rsidRPr="009D3D81">
        <w:rPr>
          <w:sz w:val="16"/>
        </w:rPr>
        <w:t xml:space="preserve"> (February 25th 2008, the National Post, “Forget global warming: Welcome to the new Ice Age.” </w:t>
      </w:r>
      <w:hyperlink r:id="rId51" w:history="1">
        <w:r w:rsidRPr="009D3D81">
          <w:rPr>
            <w:sz w:val="16"/>
          </w:rPr>
          <w:t>http://www.nationalpost.com/opinion/columnists/story.html?id=d7c7fcce-d248-4e97-ab72-1adbdbb1d0d0</w:t>
        </w:r>
      </w:hyperlink>
      <w:r w:rsidRPr="009D3D81">
        <w:rPr>
          <w:sz w:val="16"/>
        </w:rPr>
        <w:t>)</w:t>
      </w:r>
    </w:p>
    <w:p w14:paraId="63C7D27D" w14:textId="77777777" w:rsidR="009D3D81" w:rsidRPr="00D9169F" w:rsidRDefault="009D3D81" w:rsidP="009D3D81">
      <w:pPr>
        <w:rPr>
          <w:sz w:val="16"/>
        </w:rPr>
      </w:pPr>
      <w:r w:rsidRPr="00D9169F">
        <w:rPr>
          <w:rStyle w:val="StyleBoldUnderline"/>
        </w:rPr>
        <w:t>Snow cover over North America and much of Siberia, Mongolia and China is greater than at any time since 1966</w:t>
      </w:r>
      <w:proofErr w:type="gramStart"/>
      <w:r w:rsidRPr="00D9169F">
        <w:rPr>
          <w:rStyle w:val="StyleBoldUnderline"/>
        </w:rPr>
        <w:t>.</w:t>
      </w:r>
      <w:r w:rsidRPr="00D9169F">
        <w:rPr>
          <w:rStyle w:val="StyleBoldUnderline"/>
          <w:sz w:val="12"/>
        </w:rPr>
        <w:t>¶</w:t>
      </w:r>
      <w:proofErr w:type="gramEnd"/>
      <w:r w:rsidRPr="00D9169F">
        <w:rPr>
          <w:sz w:val="16"/>
        </w:rPr>
        <w:t xml:space="preserve"> The U.S. National Climatic Data Center (NCDC) reported that many </w:t>
      </w:r>
      <w:r w:rsidRPr="00D9169F">
        <w:rPr>
          <w:rStyle w:val="StyleBoldUnderline"/>
        </w:rPr>
        <w:t>American cities and towns suffered record cold temperatures</w:t>
      </w:r>
      <w:r w:rsidRPr="00D9169F">
        <w:rPr>
          <w:sz w:val="16"/>
        </w:rPr>
        <w:t xml:space="preserve"> in January and early February. According to the NCDC, the average temperature in January "was -0.3 F cooler than the 1901-2000 (20th century) average."</w:t>
      </w:r>
      <w:r w:rsidRPr="00D9169F">
        <w:rPr>
          <w:sz w:val="12"/>
        </w:rPr>
        <w:t>¶</w:t>
      </w:r>
      <w:r w:rsidRPr="00D9169F">
        <w:rPr>
          <w:sz w:val="16"/>
        </w:rPr>
        <w:t xml:space="preserve"> </w:t>
      </w:r>
      <w:r w:rsidRPr="00D9169F">
        <w:rPr>
          <w:rStyle w:val="StyleBoldUnderline"/>
        </w:rPr>
        <w:t>China is surviving its most brutal winter in a century.</w:t>
      </w:r>
      <w:r w:rsidRPr="00D9169F">
        <w:rPr>
          <w:sz w:val="16"/>
        </w:rPr>
        <w:t xml:space="preserve"> Temperatures in the normally balmy south were so low for so long that some middle-sized cities went days and even weeks without electricity because once power lines had toppled it was too cold or too icy to repair them</w:t>
      </w:r>
      <w:proofErr w:type="gramStart"/>
      <w:r w:rsidRPr="00D9169F">
        <w:rPr>
          <w:sz w:val="16"/>
        </w:rPr>
        <w:t>.</w:t>
      </w:r>
      <w:r w:rsidRPr="00D9169F">
        <w:rPr>
          <w:sz w:val="12"/>
        </w:rPr>
        <w:t>¶</w:t>
      </w:r>
      <w:proofErr w:type="gramEnd"/>
      <w:r w:rsidRPr="00D9169F">
        <w:rPr>
          <w:sz w:val="16"/>
        </w:rPr>
        <w:t xml:space="preserve"> There have been so many snow and ice storms in Ontario and Quebec in the past two months that the real estate market has felt the pinch as home buyers have stayed home rather than venturing out looking for new houses.</w:t>
      </w:r>
      <w:r w:rsidRPr="00D9169F">
        <w:rPr>
          <w:sz w:val="12"/>
        </w:rPr>
        <w:t>¶</w:t>
      </w:r>
      <w:r w:rsidRPr="00D9169F">
        <w:rPr>
          <w:sz w:val="16"/>
        </w:rPr>
        <w:t xml:space="preserve"> In just the first two weeks of February, </w:t>
      </w:r>
      <w:r w:rsidRPr="00D9169F">
        <w:rPr>
          <w:rStyle w:val="StyleBoldUnderline"/>
        </w:rPr>
        <w:t>Toronto received 70 cm of snow, smashing the record of 66.6 cm</w:t>
      </w:r>
      <w:r w:rsidRPr="00D9169F">
        <w:rPr>
          <w:sz w:val="16"/>
        </w:rPr>
        <w:t xml:space="preserve"> for the entire month set back in the pre-SUV, pre-Kyoto, pre-carbon footprint days of 1950.</w:t>
      </w:r>
      <w:r w:rsidRPr="00D9169F">
        <w:rPr>
          <w:sz w:val="12"/>
        </w:rPr>
        <w:t>¶</w:t>
      </w:r>
      <w:r w:rsidRPr="00D9169F">
        <w:rPr>
          <w:sz w:val="16"/>
        </w:rPr>
        <w:t xml:space="preserve"> And remember the Arctic Sea ice? The ice we were told so hysterically last fall had melted to its "lowest levels on record? Never mind that those records only date back as far as 1972 and that there is anthropological and geological evidence of much greater melts in the past</w:t>
      </w:r>
      <w:proofErr w:type="gramStart"/>
      <w:r w:rsidRPr="00D9169F">
        <w:rPr>
          <w:sz w:val="16"/>
        </w:rPr>
        <w:t>.</w:t>
      </w:r>
      <w:r w:rsidRPr="00D9169F">
        <w:rPr>
          <w:sz w:val="12"/>
        </w:rPr>
        <w:t>¶</w:t>
      </w:r>
      <w:proofErr w:type="gramEnd"/>
      <w:r w:rsidRPr="00D9169F">
        <w:rPr>
          <w:sz w:val="16"/>
        </w:rPr>
        <w:t xml:space="preserve"> </w:t>
      </w:r>
      <w:r w:rsidRPr="00D9169F">
        <w:rPr>
          <w:rStyle w:val="StyleBoldUnderline"/>
        </w:rPr>
        <w:t>The ice is back</w:t>
      </w:r>
      <w:r w:rsidRPr="00D9169F">
        <w:rPr>
          <w:sz w:val="16"/>
        </w:rPr>
        <w:t>.</w:t>
      </w:r>
      <w:r w:rsidRPr="00D9169F">
        <w:rPr>
          <w:sz w:val="12"/>
        </w:rPr>
        <w:t>¶</w:t>
      </w:r>
      <w:r w:rsidRPr="00D9169F">
        <w:rPr>
          <w:sz w:val="16"/>
        </w:rPr>
        <w:t xml:space="preserve"> Gilles </w:t>
      </w:r>
      <w:proofErr w:type="spellStart"/>
      <w:r w:rsidRPr="00D9169F">
        <w:rPr>
          <w:sz w:val="16"/>
        </w:rPr>
        <w:t>Langis</w:t>
      </w:r>
      <w:proofErr w:type="spellEnd"/>
      <w:r w:rsidRPr="00D9169F">
        <w:rPr>
          <w:sz w:val="16"/>
        </w:rPr>
        <w:t xml:space="preserve">, a senior forecaster with the Canadian Ice Service in Ottawa, says </w:t>
      </w:r>
      <w:r w:rsidRPr="00D9169F">
        <w:rPr>
          <w:rStyle w:val="StyleBoldUnderline"/>
        </w:rPr>
        <w:t>the Arctic winter has been so severe</w:t>
      </w:r>
      <w:r w:rsidRPr="00D9169F">
        <w:rPr>
          <w:sz w:val="16"/>
        </w:rPr>
        <w:t xml:space="preserve"> the ice has not only recovered, </w:t>
      </w:r>
      <w:r w:rsidRPr="00D9169F">
        <w:rPr>
          <w:rStyle w:val="StyleBoldUnderline"/>
        </w:rPr>
        <w:t xml:space="preserve">it </w:t>
      </w:r>
      <w:r w:rsidRPr="00D9169F">
        <w:rPr>
          <w:rStyle w:val="StyleBoldUnderline"/>
        </w:rPr>
        <w:lastRenderedPageBreak/>
        <w:t>is actually</w:t>
      </w:r>
      <w:r w:rsidRPr="00D9169F">
        <w:rPr>
          <w:sz w:val="16"/>
        </w:rPr>
        <w:t xml:space="preserve"> 10 to 20 cm </w:t>
      </w:r>
      <w:r w:rsidRPr="00D9169F">
        <w:rPr>
          <w:rStyle w:val="StyleBoldUnderline"/>
        </w:rPr>
        <w:t>thicker in many places</w:t>
      </w:r>
      <w:r w:rsidRPr="00D9169F">
        <w:rPr>
          <w:sz w:val="16"/>
        </w:rPr>
        <w:t xml:space="preserve"> than at this time last year.</w:t>
      </w:r>
      <w:r w:rsidRPr="00D9169F">
        <w:rPr>
          <w:sz w:val="12"/>
        </w:rPr>
        <w:t>¶</w:t>
      </w:r>
      <w:r w:rsidRPr="00D9169F">
        <w:rPr>
          <w:sz w:val="16"/>
        </w:rPr>
        <w:t xml:space="preserve"> OK, so one winter does not a climate make. It would be premature to claim an Ice Age is looming just because we have had one of our most brutal winters in decades</w:t>
      </w:r>
      <w:proofErr w:type="gramStart"/>
      <w:r w:rsidRPr="00D9169F">
        <w:rPr>
          <w:sz w:val="16"/>
        </w:rPr>
        <w:t>.</w:t>
      </w:r>
      <w:r w:rsidRPr="00D9169F">
        <w:rPr>
          <w:sz w:val="12"/>
        </w:rPr>
        <w:t>¶</w:t>
      </w:r>
      <w:proofErr w:type="gramEnd"/>
      <w:r w:rsidRPr="00D9169F">
        <w:rPr>
          <w:sz w:val="16"/>
        </w:rPr>
        <w:t xml:space="preserve"> But if environmentalists and environment reporters can run around shrieking about the manmade destruction of the natural order every time a robin shows up on Georgian Bay two weeks early, then it is at least fair game to use this winter's weather stories to wonder whether the alarmist are being a tad premature.</w:t>
      </w:r>
      <w:r w:rsidRPr="00D9169F">
        <w:rPr>
          <w:sz w:val="12"/>
        </w:rPr>
        <w:t>¶</w:t>
      </w:r>
      <w:r w:rsidRPr="00D9169F">
        <w:rPr>
          <w:sz w:val="16"/>
        </w:rPr>
        <w:t xml:space="preserve"> And it's not just anecdotal evidence that is piling up against the climate-change dogma.</w:t>
      </w:r>
      <w:r w:rsidRPr="00D9169F">
        <w:rPr>
          <w:sz w:val="12"/>
        </w:rPr>
        <w:t>¶</w:t>
      </w:r>
      <w:r w:rsidRPr="00D9169F">
        <w:rPr>
          <w:sz w:val="16"/>
        </w:rPr>
        <w:t xml:space="preserve"> According to Robert </w:t>
      </w:r>
      <w:proofErr w:type="spellStart"/>
      <w:r w:rsidRPr="00D9169F">
        <w:rPr>
          <w:sz w:val="16"/>
        </w:rPr>
        <w:t>Toggweiler</w:t>
      </w:r>
      <w:proofErr w:type="spellEnd"/>
      <w:r w:rsidRPr="00D9169F">
        <w:rPr>
          <w:sz w:val="16"/>
        </w:rPr>
        <w:t xml:space="preserve"> of the Geophysical Fluid Dynamics Laboratory at Princeton University and </w:t>
      </w:r>
      <w:proofErr w:type="spellStart"/>
      <w:r w:rsidRPr="00D9169F">
        <w:rPr>
          <w:sz w:val="16"/>
        </w:rPr>
        <w:t>Joellen</w:t>
      </w:r>
      <w:proofErr w:type="spellEnd"/>
      <w:r w:rsidRPr="00D9169F">
        <w:rPr>
          <w:sz w:val="16"/>
        </w:rPr>
        <w:t xml:space="preserve"> Russell, assistant professor of biogeochemical dynamics at the University of Arizona -- two prominent climate </w:t>
      </w:r>
      <w:proofErr w:type="spellStart"/>
      <w:r w:rsidRPr="00D9169F">
        <w:rPr>
          <w:sz w:val="16"/>
        </w:rPr>
        <w:t>modellers</w:t>
      </w:r>
      <w:proofErr w:type="spellEnd"/>
      <w:r w:rsidRPr="00D9169F">
        <w:rPr>
          <w:sz w:val="16"/>
        </w:rPr>
        <w:t xml:space="preserve"> -- the computer models that show polar ice-melt cooling the oceans, stopping the circulation of warm equatorial water to northern latitudes and triggering another Ice Age (a la the movie The Day After Tomorrow) are all wrong.</w:t>
      </w:r>
      <w:r w:rsidRPr="00D9169F">
        <w:rPr>
          <w:sz w:val="12"/>
        </w:rPr>
        <w:t>¶</w:t>
      </w:r>
      <w:r w:rsidRPr="00D9169F">
        <w:rPr>
          <w:sz w:val="16"/>
        </w:rPr>
        <w:t xml:space="preserve"> "We missed what was right in front of our eyes," says Prof. Russell. It's not ice melt but rather wind circulation that drives ocean currents northward from the tropics. Climate models until now have not properly accounted for the wind's effects on ocean circulation, so researchers have compensated by over-emphasizing the role of manmade warming on polar ice melt</w:t>
      </w:r>
      <w:proofErr w:type="gramStart"/>
      <w:r w:rsidRPr="00D9169F">
        <w:rPr>
          <w:sz w:val="16"/>
        </w:rPr>
        <w:t>.</w:t>
      </w:r>
      <w:r w:rsidRPr="00D9169F">
        <w:rPr>
          <w:sz w:val="12"/>
        </w:rPr>
        <w:t>¶</w:t>
      </w:r>
      <w:proofErr w:type="gramEnd"/>
      <w:r w:rsidRPr="00D9169F">
        <w:rPr>
          <w:sz w:val="16"/>
        </w:rPr>
        <w:t xml:space="preserve"> But when Profs. </w:t>
      </w:r>
      <w:proofErr w:type="spellStart"/>
      <w:r w:rsidRPr="00D9169F">
        <w:rPr>
          <w:sz w:val="16"/>
        </w:rPr>
        <w:t>Toggweiler</w:t>
      </w:r>
      <w:proofErr w:type="spellEnd"/>
      <w:r w:rsidRPr="00D9169F">
        <w:rPr>
          <w:sz w:val="16"/>
        </w:rPr>
        <w:t xml:space="preserve"> and Russell rejigged their model to include the 40-year cycle of winds away from the equator (then back towards it again), the role of ocean currents bringing warm southern waters to the north was obvious in the current Arctic warming</w:t>
      </w:r>
      <w:proofErr w:type="gramStart"/>
      <w:r w:rsidRPr="00D9169F">
        <w:rPr>
          <w:sz w:val="16"/>
        </w:rPr>
        <w:t>.</w:t>
      </w:r>
      <w:r w:rsidRPr="00D9169F">
        <w:rPr>
          <w:sz w:val="12"/>
        </w:rPr>
        <w:t>¶</w:t>
      </w:r>
      <w:proofErr w:type="gramEnd"/>
      <w:r w:rsidRPr="00D9169F">
        <w:rPr>
          <w:sz w:val="16"/>
        </w:rPr>
        <w:t xml:space="preserve"> Last month, Oleg </w:t>
      </w:r>
      <w:proofErr w:type="spellStart"/>
      <w:r w:rsidRPr="00D9169F">
        <w:rPr>
          <w:sz w:val="16"/>
        </w:rPr>
        <w:t>Sorokhtin</w:t>
      </w:r>
      <w:proofErr w:type="spellEnd"/>
      <w:r w:rsidRPr="00D9169F">
        <w:rPr>
          <w:sz w:val="16"/>
        </w:rPr>
        <w:t xml:space="preserve">, a fellow of the Russian Academy of Natural Sciences, shrugged off manmade climate change as "a drop in the bucket." Showing that solar activity has entered an inactive phase, Prof. </w:t>
      </w:r>
      <w:proofErr w:type="spellStart"/>
      <w:r w:rsidRPr="00D9169F">
        <w:rPr>
          <w:sz w:val="16"/>
        </w:rPr>
        <w:t>Sorokhtin</w:t>
      </w:r>
      <w:proofErr w:type="spellEnd"/>
      <w:r w:rsidRPr="00D9169F">
        <w:rPr>
          <w:sz w:val="16"/>
        </w:rPr>
        <w:t xml:space="preserve"> advised people to "stock up on fur coats."</w:t>
      </w:r>
      <w:r w:rsidRPr="00D9169F">
        <w:rPr>
          <w:sz w:val="12"/>
        </w:rPr>
        <w:t>¶</w:t>
      </w:r>
      <w:r w:rsidRPr="00D9169F">
        <w:rPr>
          <w:sz w:val="16"/>
        </w:rPr>
        <w:t xml:space="preserve"> He is not alone. Kenneth Tapping of our own National Research Council, who oversees a giant radio telescope focused on the sun, is convinced we are in for a long period of severely cold weather if sunspot activity does not pick up soon</w:t>
      </w:r>
      <w:proofErr w:type="gramStart"/>
      <w:r w:rsidRPr="00D9169F">
        <w:rPr>
          <w:sz w:val="16"/>
        </w:rPr>
        <w:t>.</w:t>
      </w:r>
      <w:r w:rsidRPr="00D9169F">
        <w:rPr>
          <w:sz w:val="12"/>
        </w:rPr>
        <w:t>¶</w:t>
      </w:r>
      <w:proofErr w:type="gramEnd"/>
      <w:r w:rsidRPr="00D9169F">
        <w:rPr>
          <w:sz w:val="16"/>
        </w:rPr>
        <w:t xml:space="preserve"> </w:t>
      </w:r>
      <w:r w:rsidRPr="00D9169F">
        <w:rPr>
          <w:rStyle w:val="StyleBoldUnderline"/>
        </w:rPr>
        <w:t>The last time the sun was this inactive, Earth suffered the Little Ice Age that lasted about five centuries</w:t>
      </w:r>
      <w:r w:rsidRPr="00D9169F">
        <w:rPr>
          <w:sz w:val="16"/>
        </w:rPr>
        <w:t xml:space="preserve"> and ended in 1850. </w:t>
      </w:r>
      <w:r w:rsidRPr="00D9169F">
        <w:rPr>
          <w:rStyle w:val="StyleBoldUnderline"/>
        </w:rPr>
        <w:t xml:space="preserve">Crops failed through killer frosts and drought. Famine, plague and war were widespread. </w:t>
      </w:r>
      <w:proofErr w:type="spellStart"/>
      <w:r w:rsidRPr="00D9169F">
        <w:rPr>
          <w:rStyle w:val="StyleBoldUnderline"/>
        </w:rPr>
        <w:t>Harbours</w:t>
      </w:r>
      <w:proofErr w:type="spellEnd"/>
      <w:r w:rsidRPr="00D9169F">
        <w:rPr>
          <w:rStyle w:val="StyleBoldUnderline"/>
        </w:rPr>
        <w:t xml:space="preserve"> froze, so did rivers, and trade ceased</w:t>
      </w:r>
      <w:proofErr w:type="gramStart"/>
      <w:r w:rsidRPr="00D9169F">
        <w:rPr>
          <w:rStyle w:val="StyleBoldUnderline"/>
        </w:rPr>
        <w:t>.</w:t>
      </w:r>
      <w:r w:rsidRPr="00D9169F">
        <w:rPr>
          <w:rStyle w:val="StyleBoldUnderline"/>
          <w:sz w:val="12"/>
        </w:rPr>
        <w:t>¶</w:t>
      </w:r>
      <w:proofErr w:type="gramEnd"/>
      <w:r w:rsidRPr="00D9169F">
        <w:rPr>
          <w:sz w:val="16"/>
        </w:rPr>
        <w:t xml:space="preserve"> It's way too early to claim the same is about to happen again, but then it's way too early for the hysteria of the global warmers, too.</w:t>
      </w:r>
    </w:p>
    <w:p w14:paraId="36833E10" w14:textId="259C57B2" w:rsidR="00136D58" w:rsidRDefault="00136D58" w:rsidP="00FD530A">
      <w:pPr>
        <w:pStyle w:val="Heading3"/>
      </w:pPr>
      <w:r>
        <w:lastRenderedPageBreak/>
        <w:t>2NC Yes Ice Age</w:t>
      </w:r>
    </w:p>
    <w:p w14:paraId="63F0BD55" w14:textId="77777777" w:rsidR="00136D58" w:rsidRDefault="00136D58" w:rsidP="00136D58"/>
    <w:p w14:paraId="32D9C95B" w14:textId="77777777" w:rsidR="00136D58" w:rsidRDefault="00136D58" w:rsidP="00136D58">
      <w:pPr>
        <w:pStyle w:val="Heading4"/>
        <w:rPr>
          <w:sz w:val="20"/>
        </w:rPr>
      </w:pPr>
      <w:r>
        <w:t>Overwhelming climate evidence indicates a coming Ice Age – warming theory false and disregards long-term evidence</w:t>
      </w:r>
    </w:p>
    <w:p w14:paraId="680E7B27" w14:textId="77777777" w:rsidR="00136D58" w:rsidRDefault="00136D58" w:rsidP="00136D58">
      <w:proofErr w:type="spellStart"/>
      <w:r>
        <w:rPr>
          <w:rStyle w:val="StyleStyleBold12pt"/>
        </w:rPr>
        <w:t>Fegel</w:t>
      </w:r>
      <w:proofErr w:type="spellEnd"/>
      <w:r>
        <w:rPr>
          <w:rStyle w:val="StyleStyleBold12pt"/>
        </w:rPr>
        <w:t xml:space="preserve"> 9</w:t>
      </w:r>
      <w:r>
        <w:t xml:space="preserve"> – Gregory F. </w:t>
      </w:r>
      <w:proofErr w:type="spellStart"/>
      <w:r>
        <w:t>Fegel</w:t>
      </w:r>
      <w:proofErr w:type="spellEnd"/>
      <w:r>
        <w:t>, 2009 (“Earth on the Brink of an Ice Age,” Pravda, November 1</w:t>
      </w:r>
      <w:r>
        <w:rPr>
          <w:vertAlign w:val="superscript"/>
        </w:rPr>
        <w:t>st</w:t>
      </w:r>
      <w:r>
        <w:t xml:space="preserve"> 2009, </w:t>
      </w:r>
      <w:hyperlink r:id="rId52" w:history="1">
        <w:r>
          <w:rPr>
            <w:rStyle w:val="Hyperlink"/>
          </w:rPr>
          <w:t>http://english.pravda.ru/science/earth/11-01-2009/106922-earth_ice_age-1/</w:t>
        </w:r>
      </w:hyperlink>
      <w:r>
        <w:t>)</w:t>
      </w:r>
    </w:p>
    <w:p w14:paraId="0E9771DF" w14:textId="77777777" w:rsidR="00136D58" w:rsidRDefault="00136D58" w:rsidP="00136D58">
      <w:pPr>
        <w:rPr>
          <w:sz w:val="14"/>
        </w:rPr>
      </w:pPr>
      <w:r>
        <w:rPr>
          <w:rStyle w:val="StyleBoldUnderline"/>
        </w:rPr>
        <w:t xml:space="preserve">The earth is </w:t>
      </w:r>
      <w:r>
        <w:rPr>
          <w:sz w:val="14"/>
        </w:rPr>
        <w:t xml:space="preserve">now </w:t>
      </w:r>
      <w:r>
        <w:rPr>
          <w:rStyle w:val="StyleBoldUnderline"/>
        </w:rPr>
        <w:t>on the brink of entering another Ice Age, according to a large and compelling body of evidence from within the field of climate science</w:t>
      </w:r>
      <w:r>
        <w:rPr>
          <w:sz w:val="14"/>
        </w:rPr>
        <w:t xml:space="preserve">. </w:t>
      </w:r>
      <w:r>
        <w:rPr>
          <w:rStyle w:val="StyleBoldUnderline"/>
        </w:rPr>
        <w:t>Many sources of data</w:t>
      </w:r>
      <w:r>
        <w:rPr>
          <w:sz w:val="14"/>
        </w:rPr>
        <w:t xml:space="preserve"> which provide our knowledge base of long-term climate change </w:t>
      </w:r>
      <w:r>
        <w:rPr>
          <w:rStyle w:val="StyleBoldUnderline"/>
        </w:rPr>
        <w:t>indicate that the warm</w:t>
      </w:r>
      <w:r>
        <w:rPr>
          <w:sz w:val="14"/>
        </w:rPr>
        <w:t xml:space="preserve">, twelve thousand year-long Holocene </w:t>
      </w:r>
      <w:r>
        <w:rPr>
          <w:rStyle w:val="StyleBoldUnderline"/>
        </w:rPr>
        <w:t xml:space="preserve">period will </w:t>
      </w:r>
      <w:r>
        <w:rPr>
          <w:sz w:val="14"/>
        </w:rPr>
        <w:t xml:space="preserve">rather </w:t>
      </w:r>
      <w:r>
        <w:rPr>
          <w:rStyle w:val="StyleBoldUnderline"/>
        </w:rPr>
        <w:t>soon be coming to an end, and then the earth will return to Ice Age conditions for the next 100,000 years</w:t>
      </w:r>
      <w:proofErr w:type="gramStart"/>
      <w:r>
        <w:rPr>
          <w:sz w:val="14"/>
        </w:rPr>
        <w:t>.</w:t>
      </w:r>
      <w:r>
        <w:rPr>
          <w:sz w:val="12"/>
        </w:rPr>
        <w:t>¶</w:t>
      </w:r>
      <w:proofErr w:type="gramEnd"/>
      <w:r>
        <w:rPr>
          <w:sz w:val="14"/>
        </w:rPr>
        <w:t xml:space="preserve"> Ice cores, ocean sediment cores, </w:t>
      </w:r>
      <w:r>
        <w:rPr>
          <w:rStyle w:val="StyleBoldUnderline"/>
        </w:rPr>
        <w:t>the geologic record, and studies of ancient plant and animal populations all demonstrate a regular cyclic pattern of Ice Age glacial maximums</w:t>
      </w:r>
      <w:r>
        <w:rPr>
          <w:sz w:val="14"/>
        </w:rPr>
        <w:t xml:space="preserve"> which each last about 100,000 years, separated by intervening warm </w:t>
      </w:r>
      <w:proofErr w:type="spellStart"/>
      <w:r>
        <w:rPr>
          <w:sz w:val="14"/>
        </w:rPr>
        <w:t>interglacials</w:t>
      </w:r>
      <w:proofErr w:type="spellEnd"/>
      <w:r>
        <w:rPr>
          <w:sz w:val="14"/>
        </w:rPr>
        <w:t>, each lasting about 12,000 years.</w:t>
      </w:r>
      <w:r>
        <w:rPr>
          <w:sz w:val="12"/>
        </w:rPr>
        <w:t>¶</w:t>
      </w:r>
      <w:r>
        <w:rPr>
          <w:sz w:val="14"/>
        </w:rPr>
        <w:t xml:space="preserve"> Most of the long-term climate data collected from various sources also shows a strong correlation with the three astronomical cycles which are together known as the </w:t>
      </w:r>
      <w:proofErr w:type="spellStart"/>
      <w:r>
        <w:rPr>
          <w:sz w:val="14"/>
        </w:rPr>
        <w:t>Milankovich</w:t>
      </w:r>
      <w:proofErr w:type="spellEnd"/>
      <w:r>
        <w:rPr>
          <w:sz w:val="14"/>
        </w:rPr>
        <w:t xml:space="preserve"> cycles. The three </w:t>
      </w:r>
      <w:proofErr w:type="spellStart"/>
      <w:r>
        <w:rPr>
          <w:sz w:val="14"/>
        </w:rPr>
        <w:t>Milankovich</w:t>
      </w:r>
      <w:proofErr w:type="spellEnd"/>
      <w:r>
        <w:rPr>
          <w:sz w:val="14"/>
        </w:rPr>
        <w:t xml:space="preserve"> cycles include the tilt of the earth, which varies over a 41,000 year period; the shape of the earth’s orbit, which changes over a period of 100,000 years; and the Precession of the Equinoxes, also known as the earth’s ‘wobble’, which gradually rotates the direction of the earth’s axis over a period of 26,000 years. According to the </w:t>
      </w:r>
      <w:proofErr w:type="spellStart"/>
      <w:r>
        <w:rPr>
          <w:sz w:val="14"/>
        </w:rPr>
        <w:t>Milankovich</w:t>
      </w:r>
      <w:proofErr w:type="spellEnd"/>
      <w:r>
        <w:rPr>
          <w:sz w:val="14"/>
        </w:rPr>
        <w:t xml:space="preserve"> theory of Ice Age causation, these three astronomical cycles, each of which effects the amount of solar radiation which reaches the earth, act together to produce the cycle of cold Ice Age maximums and warm </w:t>
      </w:r>
      <w:proofErr w:type="spellStart"/>
      <w:r>
        <w:rPr>
          <w:sz w:val="14"/>
        </w:rPr>
        <w:t>interglacials</w:t>
      </w:r>
      <w:proofErr w:type="spellEnd"/>
      <w:proofErr w:type="gramStart"/>
      <w:r>
        <w:rPr>
          <w:sz w:val="14"/>
        </w:rPr>
        <w:t>.</w:t>
      </w:r>
      <w:r>
        <w:rPr>
          <w:sz w:val="12"/>
        </w:rPr>
        <w:t>¶</w:t>
      </w:r>
      <w:proofErr w:type="gramEnd"/>
      <w:r>
        <w:rPr>
          <w:sz w:val="14"/>
        </w:rPr>
        <w:t xml:space="preserve"> Print version</w:t>
      </w:r>
      <w:r>
        <w:rPr>
          <w:sz w:val="12"/>
        </w:rPr>
        <w:t>¶</w:t>
      </w:r>
      <w:r>
        <w:rPr>
          <w:sz w:val="14"/>
        </w:rPr>
        <w:t xml:space="preserve"> Font Size</w:t>
      </w:r>
      <w:r>
        <w:rPr>
          <w:sz w:val="12"/>
        </w:rPr>
        <w:t>¶</w:t>
      </w:r>
      <w:r>
        <w:rPr>
          <w:sz w:val="14"/>
        </w:rPr>
        <w:t xml:space="preserve"> Send to friend</w:t>
      </w:r>
      <w:r>
        <w:rPr>
          <w:sz w:val="12"/>
        </w:rPr>
        <w:t>¶</w:t>
      </w:r>
      <w:r>
        <w:rPr>
          <w:sz w:val="14"/>
        </w:rPr>
        <w:t xml:space="preserve"> Elements of the astronomical theory of Ice Age causation were first presented by the French mathematician Joseph </w:t>
      </w:r>
      <w:proofErr w:type="spellStart"/>
      <w:r>
        <w:rPr>
          <w:sz w:val="14"/>
        </w:rPr>
        <w:t>Adhemar</w:t>
      </w:r>
      <w:proofErr w:type="spellEnd"/>
      <w:r>
        <w:rPr>
          <w:sz w:val="14"/>
        </w:rPr>
        <w:t xml:space="preserve"> in 1842, it was developed further by the English prodigy Joseph </w:t>
      </w:r>
      <w:proofErr w:type="spellStart"/>
      <w:r>
        <w:rPr>
          <w:sz w:val="14"/>
        </w:rPr>
        <w:t>Croll</w:t>
      </w:r>
      <w:proofErr w:type="spellEnd"/>
      <w:r>
        <w:rPr>
          <w:sz w:val="14"/>
        </w:rPr>
        <w:t xml:space="preserve"> in 1875, and the theory was established in its present form by the Serbian mathematician </w:t>
      </w:r>
      <w:proofErr w:type="spellStart"/>
      <w:r>
        <w:rPr>
          <w:sz w:val="14"/>
        </w:rPr>
        <w:t>Milutin</w:t>
      </w:r>
      <w:proofErr w:type="spellEnd"/>
      <w:r>
        <w:rPr>
          <w:sz w:val="14"/>
        </w:rPr>
        <w:t xml:space="preserve"> </w:t>
      </w:r>
      <w:proofErr w:type="spellStart"/>
      <w:r>
        <w:rPr>
          <w:sz w:val="14"/>
        </w:rPr>
        <w:t>Milankovich</w:t>
      </w:r>
      <w:proofErr w:type="spellEnd"/>
      <w:r>
        <w:rPr>
          <w:sz w:val="14"/>
        </w:rPr>
        <w:t xml:space="preserve"> in the 1920s and 30s. In 1976 the prestigious journal “Science” published a landmark paper by John </w:t>
      </w:r>
      <w:proofErr w:type="spellStart"/>
      <w:r>
        <w:rPr>
          <w:sz w:val="14"/>
        </w:rPr>
        <w:t>Imbrie</w:t>
      </w:r>
      <w:proofErr w:type="spellEnd"/>
      <w:r>
        <w:rPr>
          <w:sz w:val="14"/>
        </w:rPr>
        <w:t xml:space="preserve">, James Hays, and Nicholas </w:t>
      </w:r>
      <w:proofErr w:type="spellStart"/>
      <w:r>
        <w:rPr>
          <w:sz w:val="14"/>
        </w:rPr>
        <w:t>Shackleton</w:t>
      </w:r>
      <w:proofErr w:type="spellEnd"/>
      <w:r>
        <w:rPr>
          <w:sz w:val="14"/>
        </w:rPr>
        <w:t xml:space="preserve"> entitled “Variations in the Earth's orbit: Pacemaker of the Ice Ages,” which described the correlation which the trio of scientist/authors had found between the climate data obtained from ocean sediment cores and the patterns of the astronomical </w:t>
      </w:r>
      <w:proofErr w:type="spellStart"/>
      <w:r>
        <w:rPr>
          <w:sz w:val="14"/>
        </w:rPr>
        <w:t>Milankovich</w:t>
      </w:r>
      <w:proofErr w:type="spellEnd"/>
      <w:r>
        <w:rPr>
          <w:sz w:val="14"/>
        </w:rPr>
        <w:t xml:space="preserve"> cycles. Since the late 1970s, the </w:t>
      </w:r>
      <w:proofErr w:type="spellStart"/>
      <w:r>
        <w:rPr>
          <w:sz w:val="14"/>
        </w:rPr>
        <w:t>Milankovich</w:t>
      </w:r>
      <w:proofErr w:type="spellEnd"/>
      <w:r>
        <w:rPr>
          <w:sz w:val="14"/>
        </w:rPr>
        <w:t xml:space="preserve"> theory has remained the predominant theory to account for Ice Age causation among climate scientists, and hence the </w:t>
      </w:r>
      <w:proofErr w:type="spellStart"/>
      <w:r>
        <w:rPr>
          <w:sz w:val="14"/>
        </w:rPr>
        <w:t>Milankovich</w:t>
      </w:r>
      <w:proofErr w:type="spellEnd"/>
      <w:r>
        <w:rPr>
          <w:sz w:val="14"/>
        </w:rPr>
        <w:t xml:space="preserve"> theory is always described in textbooks of climatology and in </w:t>
      </w:r>
      <w:proofErr w:type="spellStart"/>
      <w:r>
        <w:rPr>
          <w:sz w:val="14"/>
        </w:rPr>
        <w:t>encyclopaedia</w:t>
      </w:r>
      <w:proofErr w:type="spellEnd"/>
      <w:r>
        <w:rPr>
          <w:sz w:val="14"/>
        </w:rPr>
        <w:t xml:space="preserve"> articles about the Ice Ages</w:t>
      </w:r>
      <w:proofErr w:type="gramStart"/>
      <w:r>
        <w:rPr>
          <w:sz w:val="14"/>
        </w:rPr>
        <w:t>.</w:t>
      </w:r>
      <w:r>
        <w:rPr>
          <w:sz w:val="12"/>
        </w:rPr>
        <w:t>¶</w:t>
      </w:r>
      <w:proofErr w:type="gramEnd"/>
      <w:r>
        <w:rPr>
          <w:sz w:val="14"/>
        </w:rPr>
        <w:t xml:space="preserve"> In their 1976 paper </w:t>
      </w:r>
      <w:proofErr w:type="spellStart"/>
      <w:r>
        <w:rPr>
          <w:sz w:val="14"/>
        </w:rPr>
        <w:t>Imbrie</w:t>
      </w:r>
      <w:proofErr w:type="spellEnd"/>
      <w:r>
        <w:rPr>
          <w:sz w:val="14"/>
        </w:rPr>
        <w:t xml:space="preserve">, Hays, and </w:t>
      </w:r>
      <w:proofErr w:type="spellStart"/>
      <w:r>
        <w:rPr>
          <w:sz w:val="14"/>
        </w:rPr>
        <w:t>Shackleton</w:t>
      </w:r>
      <w:proofErr w:type="spellEnd"/>
      <w:r>
        <w:rPr>
          <w:sz w:val="14"/>
        </w:rPr>
        <w:t xml:space="preserve"> wrote that their own climate forecasts, which were based on sea-sediment cores and the </w:t>
      </w:r>
      <w:proofErr w:type="spellStart"/>
      <w:r>
        <w:rPr>
          <w:sz w:val="14"/>
        </w:rPr>
        <w:t>Milankovich</w:t>
      </w:r>
      <w:proofErr w:type="spellEnd"/>
      <w:r>
        <w:rPr>
          <w:sz w:val="14"/>
        </w:rPr>
        <w:t xml:space="preserve"> cycles, "… must be qualified in two ways. First, they apply only to the natural component of future climatic trends - and not to anthropogenic effects such as those due to the burning of fossil fuels. Second, they describe only the long-term trends, because they are linked to orbital variations with periods of 20,000 years and longer. Climatic oscillations at higher frequencies are not predicted... the </w:t>
      </w:r>
      <w:r>
        <w:rPr>
          <w:rStyle w:val="StyleBoldUnderline"/>
        </w:rPr>
        <w:t>results indicate that the long-term trend</w:t>
      </w:r>
      <w:r>
        <w:rPr>
          <w:sz w:val="14"/>
        </w:rPr>
        <w:t xml:space="preserve"> over the next 20,000 years </w:t>
      </w:r>
      <w:r>
        <w:rPr>
          <w:rStyle w:val="StyleBoldUnderline"/>
        </w:rPr>
        <w:t>is towards extensive</w:t>
      </w:r>
      <w:r>
        <w:rPr>
          <w:sz w:val="14"/>
        </w:rPr>
        <w:t xml:space="preserve"> Northern Hemisphere </w:t>
      </w:r>
      <w:r>
        <w:rPr>
          <w:rStyle w:val="StyleBoldUnderline"/>
        </w:rPr>
        <w:t>glaciation and cooler climate</w:t>
      </w:r>
      <w:r>
        <w:rPr>
          <w:sz w:val="14"/>
        </w:rPr>
        <w:t>."</w:t>
      </w:r>
      <w:r>
        <w:rPr>
          <w:sz w:val="12"/>
        </w:rPr>
        <w:t>¶</w:t>
      </w:r>
      <w:r>
        <w:rPr>
          <w:sz w:val="14"/>
        </w:rPr>
        <w:t xml:space="preserve"> During the 1970s the famous American astronomer Carl Sagan and other scientists began promoting the theory that ‘greenhouse gasses’ such as carbon dioxide, or CO2, produced by human industries could lead to catastrophic global warming. </w:t>
      </w:r>
      <w:r>
        <w:rPr>
          <w:rStyle w:val="StyleBoldUnderline"/>
        </w:rPr>
        <w:t>Since the 1970s the theory of ‘anthropogenic global warming’ (AGW) has gradually become accepted</w:t>
      </w:r>
      <w:r>
        <w:rPr>
          <w:sz w:val="14"/>
        </w:rPr>
        <w:t xml:space="preserve"> as fact by most of the academic establishment, and their acceptance of AGW has inspired a global movement to encourage governments to make pivotal changes to prevent the worsening of AGW</w:t>
      </w:r>
      <w:proofErr w:type="gramStart"/>
      <w:r>
        <w:rPr>
          <w:sz w:val="14"/>
        </w:rPr>
        <w:t>.</w:t>
      </w:r>
      <w:r>
        <w:rPr>
          <w:sz w:val="12"/>
        </w:rPr>
        <w:t>¶</w:t>
      </w:r>
      <w:proofErr w:type="gramEnd"/>
      <w:r>
        <w:rPr>
          <w:sz w:val="14"/>
        </w:rPr>
        <w:t xml:space="preserve"> The central piece of evidence that is cited in support of the AGW theory is the famous ‘hockey stick’ graph which was presented by Al Gore in his 2006 film “An Inconvenient Truth.” The ‘hockey stick’ graph shows an acute upward spike in global </w:t>
      </w:r>
      <w:proofErr w:type="gramStart"/>
      <w:r>
        <w:rPr>
          <w:sz w:val="14"/>
        </w:rPr>
        <w:t>temperatures which</w:t>
      </w:r>
      <w:proofErr w:type="gramEnd"/>
      <w:r>
        <w:rPr>
          <w:sz w:val="14"/>
        </w:rPr>
        <w:t xml:space="preserve"> began during the 1970s and continued through the winter of 2006/07. However, this warming trend was interrupted when the winter of 2007/8 delivered the deepest snow cover to the Northern Hemisphere since 1966 and the coldest temperatures since 2001. It now appears that the current Northern Hemisphere winter of 2008/09 will probably equal or surpass the winter of 2007/08 for both snow depth and cold temperatures</w:t>
      </w:r>
      <w:proofErr w:type="gramStart"/>
      <w:r>
        <w:rPr>
          <w:sz w:val="14"/>
        </w:rPr>
        <w:t>.</w:t>
      </w:r>
      <w:r>
        <w:rPr>
          <w:sz w:val="12"/>
        </w:rPr>
        <w:t>¶</w:t>
      </w:r>
      <w:proofErr w:type="gramEnd"/>
      <w:r>
        <w:rPr>
          <w:sz w:val="14"/>
        </w:rPr>
        <w:t xml:space="preserve"> </w:t>
      </w:r>
      <w:r>
        <w:rPr>
          <w:rStyle w:val="StyleBoldUnderline"/>
        </w:rPr>
        <w:t xml:space="preserve">The main flaw in the AGW theory is </w:t>
      </w:r>
      <w:r>
        <w:rPr>
          <w:sz w:val="14"/>
        </w:rPr>
        <w:t>that</w:t>
      </w:r>
      <w:r>
        <w:rPr>
          <w:rStyle w:val="StyleBoldUnderline"/>
        </w:rPr>
        <w:t xml:space="preserve"> its </w:t>
      </w:r>
      <w:r>
        <w:rPr>
          <w:sz w:val="14"/>
        </w:rPr>
        <w:t xml:space="preserve">proponents </w:t>
      </w:r>
      <w:r>
        <w:rPr>
          <w:rStyle w:val="StyleBoldUnderline"/>
        </w:rPr>
        <w:t>focus on evidence from only the past one thousand years at most, while ignoring the evidence from the past million years -- evidence which is essential for a true understanding of climatology. The data from paleoclimatology provides us with</w:t>
      </w:r>
      <w:r>
        <w:rPr>
          <w:sz w:val="14"/>
        </w:rPr>
        <w:t xml:space="preserve"> an alternative and </w:t>
      </w:r>
      <w:r>
        <w:rPr>
          <w:rStyle w:val="StyleBoldUnderline"/>
        </w:rPr>
        <w:t xml:space="preserve">more credible explanation for the recent global temperature spike, based on the natural cycle of Ice Age maximums and </w:t>
      </w:r>
      <w:proofErr w:type="spellStart"/>
      <w:r>
        <w:rPr>
          <w:rStyle w:val="StyleBoldUnderline"/>
        </w:rPr>
        <w:t>interglacials</w:t>
      </w:r>
      <w:proofErr w:type="spellEnd"/>
      <w:proofErr w:type="gramStart"/>
      <w:r>
        <w:rPr>
          <w:sz w:val="14"/>
        </w:rPr>
        <w:t>.</w:t>
      </w:r>
      <w:r>
        <w:rPr>
          <w:sz w:val="12"/>
        </w:rPr>
        <w:t>¶</w:t>
      </w:r>
      <w:proofErr w:type="gramEnd"/>
      <w:r>
        <w:rPr>
          <w:sz w:val="14"/>
        </w:rPr>
        <w:t xml:space="preserve"> In 1999 the British journal “Nature” published the results of data derived from glacial ice cores collected at the Russia’s </w:t>
      </w:r>
      <w:proofErr w:type="spellStart"/>
      <w:r>
        <w:rPr>
          <w:sz w:val="14"/>
        </w:rPr>
        <w:t>Vostok</w:t>
      </w:r>
      <w:proofErr w:type="spellEnd"/>
      <w:r>
        <w:rPr>
          <w:sz w:val="14"/>
        </w:rPr>
        <w:t xml:space="preserve"> station in Antarctica during the 1990s. The </w:t>
      </w:r>
      <w:proofErr w:type="spellStart"/>
      <w:r>
        <w:rPr>
          <w:sz w:val="14"/>
        </w:rPr>
        <w:t>Vostok</w:t>
      </w:r>
      <w:proofErr w:type="spellEnd"/>
      <w:r>
        <w:rPr>
          <w:sz w:val="14"/>
        </w:rPr>
        <w:t xml:space="preserve"> ice core data includes a record of global atmospheric temperatures, atmospheric CO2 and other greenhouse gases, and airborne particulates starting from 420,000 years ago and continuing through history up to our present time. The graph of the </w:t>
      </w:r>
      <w:proofErr w:type="spellStart"/>
      <w:r>
        <w:rPr>
          <w:sz w:val="14"/>
        </w:rPr>
        <w:t>Vostok</w:t>
      </w:r>
      <w:proofErr w:type="spellEnd"/>
      <w:r>
        <w:rPr>
          <w:sz w:val="14"/>
        </w:rPr>
        <w:t xml:space="preserve"> ice core data shows that the Ice Age maximums and the warm </w:t>
      </w:r>
      <w:proofErr w:type="spellStart"/>
      <w:r>
        <w:rPr>
          <w:sz w:val="14"/>
        </w:rPr>
        <w:t>interglacials</w:t>
      </w:r>
      <w:proofErr w:type="spellEnd"/>
      <w:r>
        <w:rPr>
          <w:sz w:val="14"/>
        </w:rPr>
        <w:t xml:space="preserve"> occur within a regular cyclic pattern, the graph-line of which is similar to the rhythm of a heartbeat on an electrocardiogram tracing. The </w:t>
      </w:r>
      <w:proofErr w:type="spellStart"/>
      <w:r>
        <w:rPr>
          <w:sz w:val="14"/>
        </w:rPr>
        <w:t>Vostok</w:t>
      </w:r>
      <w:proofErr w:type="spellEnd"/>
      <w:r>
        <w:rPr>
          <w:sz w:val="14"/>
        </w:rPr>
        <w:t xml:space="preserve"> data graph also shows that changes in global CO2 levels lag behind global temperature changes by about eight hundred years. What that indicates is that global temperatures precede or cause global CO2 changes, and not the reverse. In other words, increasing atmospheric CO2 is not causing global temperature to rise; instead the natural cyclic increase in global temperature is causing global CO2 to rise</w:t>
      </w:r>
      <w:proofErr w:type="gramStart"/>
      <w:r>
        <w:rPr>
          <w:sz w:val="14"/>
        </w:rPr>
        <w:t>.</w:t>
      </w:r>
      <w:r>
        <w:rPr>
          <w:sz w:val="12"/>
        </w:rPr>
        <w:t>¶</w:t>
      </w:r>
      <w:proofErr w:type="gramEnd"/>
      <w:r>
        <w:rPr>
          <w:sz w:val="14"/>
        </w:rPr>
        <w:t xml:space="preserve"> The reason that global CO2 levels rise and fall in response to the global temperature is because cold water is capable of retaining more CO2 than warm water. That is why carbonated beverages loose their carbonation, or CO2, when stored in a warm environment. We store our carbonated soft drinks, wine, and beer in a cool place to prevent them from loosing their ‘fizz’, which is a feature of their carbonation, or CO2 content. </w:t>
      </w:r>
      <w:r>
        <w:rPr>
          <w:rStyle w:val="StyleBoldUnderline"/>
        </w:rPr>
        <w:t>The earth is currently warming as a result of the natural Ice Age cycle, and as the oceans get warmer, they release</w:t>
      </w:r>
      <w:r>
        <w:rPr>
          <w:sz w:val="14"/>
        </w:rPr>
        <w:t xml:space="preserve"> increasing amounts of </w:t>
      </w:r>
      <w:r>
        <w:rPr>
          <w:rStyle w:val="StyleBoldUnderline"/>
        </w:rPr>
        <w:t>CO2 into the atmosphere</w:t>
      </w:r>
      <w:proofErr w:type="gramStart"/>
      <w:r>
        <w:rPr>
          <w:rStyle w:val="StyleBoldUnderline"/>
        </w:rPr>
        <w:t>.</w:t>
      </w:r>
      <w:r>
        <w:rPr>
          <w:sz w:val="12"/>
        </w:rPr>
        <w:t>¶</w:t>
      </w:r>
      <w:proofErr w:type="gramEnd"/>
      <w:r>
        <w:rPr>
          <w:sz w:val="14"/>
        </w:rPr>
        <w:t xml:space="preserve"> Because the release of CO2 by the warming oceans lags behind the changes in the earth’s temperature, we should expect to see global CO2 levels continue to rise for another eight hundred years after the end of the earth’s current Interglacial warm period. We should already be eight hundred years into the coming Ice Age before global CO2 levels begin to drop in response to the increased chilling of the world’s oceans</w:t>
      </w:r>
      <w:proofErr w:type="gramStart"/>
      <w:r>
        <w:rPr>
          <w:sz w:val="14"/>
        </w:rPr>
        <w:t>.</w:t>
      </w:r>
      <w:r>
        <w:rPr>
          <w:sz w:val="12"/>
        </w:rPr>
        <w:t>¶</w:t>
      </w:r>
      <w:proofErr w:type="gramEnd"/>
      <w:r>
        <w:rPr>
          <w:sz w:val="14"/>
        </w:rPr>
        <w:t xml:space="preserve"> </w:t>
      </w:r>
      <w:r>
        <w:rPr>
          <w:sz w:val="12"/>
        </w:rPr>
        <w:t>¶</w:t>
      </w:r>
      <w:r>
        <w:rPr>
          <w:sz w:val="14"/>
        </w:rPr>
        <w:t xml:space="preserve"> Print version</w:t>
      </w:r>
      <w:r>
        <w:rPr>
          <w:sz w:val="12"/>
        </w:rPr>
        <w:t>¶</w:t>
      </w:r>
      <w:r>
        <w:rPr>
          <w:sz w:val="14"/>
        </w:rPr>
        <w:t xml:space="preserve"> Font Size</w:t>
      </w:r>
      <w:r>
        <w:rPr>
          <w:sz w:val="12"/>
        </w:rPr>
        <w:t>¶</w:t>
      </w:r>
      <w:r>
        <w:rPr>
          <w:sz w:val="14"/>
        </w:rPr>
        <w:t xml:space="preserve"> Send to friend</w:t>
      </w:r>
      <w:r>
        <w:rPr>
          <w:sz w:val="12"/>
        </w:rPr>
        <w:t>¶</w:t>
      </w:r>
      <w:r>
        <w:rPr>
          <w:sz w:val="14"/>
        </w:rPr>
        <w:t xml:space="preserve"> The </w:t>
      </w:r>
      <w:proofErr w:type="spellStart"/>
      <w:r>
        <w:rPr>
          <w:sz w:val="14"/>
        </w:rPr>
        <w:t>Vostok</w:t>
      </w:r>
      <w:proofErr w:type="spellEnd"/>
      <w:r>
        <w:rPr>
          <w:sz w:val="14"/>
        </w:rPr>
        <w:t xml:space="preserve"> ice core data graph reveals that global CO2 levels regularly rose and fell in a direct response to the natural cycle of Ice Age minimums and maximums during the past four hundred and twenty thousand years. Within that natural cycle, about every 110,000 years global temperatures, followed by global CO2 levels, have peaked at approximately the same levels which they are at today</w:t>
      </w:r>
      <w:proofErr w:type="gramStart"/>
      <w:r>
        <w:rPr>
          <w:sz w:val="14"/>
        </w:rPr>
        <w:t>.</w:t>
      </w:r>
      <w:r>
        <w:rPr>
          <w:sz w:val="12"/>
        </w:rPr>
        <w:t>¶</w:t>
      </w:r>
      <w:proofErr w:type="gramEnd"/>
      <w:r>
        <w:rPr>
          <w:sz w:val="14"/>
        </w:rPr>
        <w:t xml:space="preserve"> Today we are again at the peak, and near to the end, of a warm interglacial, and </w:t>
      </w:r>
      <w:r>
        <w:rPr>
          <w:rStyle w:val="StyleBoldUnderline"/>
        </w:rPr>
        <w:t xml:space="preserve">the earth is now due to enter the next Ice Age. If we </w:t>
      </w:r>
      <w:r>
        <w:rPr>
          <w:rStyle w:val="StyleBoldUnderline"/>
        </w:rPr>
        <w:lastRenderedPageBreak/>
        <w:t>are lucky, we may have a few years to prepare for it. The Ice Age will return, as it always has, in its regular and natural cycle,</w:t>
      </w:r>
      <w:r>
        <w:rPr>
          <w:sz w:val="14"/>
        </w:rPr>
        <w:t xml:space="preserve"> with or without any influence from the effects of AGW</w:t>
      </w:r>
      <w:proofErr w:type="gramStart"/>
      <w:r>
        <w:rPr>
          <w:sz w:val="14"/>
        </w:rPr>
        <w:t>.</w:t>
      </w:r>
      <w:r>
        <w:rPr>
          <w:sz w:val="12"/>
        </w:rPr>
        <w:t>¶</w:t>
      </w:r>
      <w:proofErr w:type="gramEnd"/>
      <w:r>
        <w:rPr>
          <w:rStyle w:val="StyleBoldUnderline"/>
        </w:rPr>
        <w:t xml:space="preserve"> The AGW theory is based on data</w:t>
      </w:r>
      <w:r>
        <w:rPr>
          <w:sz w:val="14"/>
        </w:rPr>
        <w:t xml:space="preserve"> that is </w:t>
      </w:r>
      <w:r>
        <w:rPr>
          <w:rStyle w:val="StyleBoldUnderline"/>
        </w:rPr>
        <w:t>drawn from a ridiculously narrow span of time and it demonstrates a wanton disregard for the ‘big picture’ of long-term climate change</w:t>
      </w:r>
      <w:r>
        <w:rPr>
          <w:sz w:val="14"/>
        </w:rPr>
        <w:t xml:space="preserve">. </w:t>
      </w:r>
      <w:r>
        <w:rPr>
          <w:rStyle w:val="StyleBoldUnderline"/>
        </w:rPr>
        <w:t xml:space="preserve">The data from paleoclimatology, including ice cores, sea sediments, geology, </w:t>
      </w:r>
      <w:proofErr w:type="spellStart"/>
      <w:r>
        <w:rPr>
          <w:rStyle w:val="StyleBoldUnderline"/>
        </w:rPr>
        <w:t>paleobotany</w:t>
      </w:r>
      <w:proofErr w:type="spellEnd"/>
      <w:r>
        <w:rPr>
          <w:rStyle w:val="StyleBoldUnderline"/>
        </w:rPr>
        <w:t xml:space="preserve"> and zoology, indicate that we are on the verge of entering another Ice Age</w:t>
      </w:r>
      <w:r>
        <w:rPr>
          <w:sz w:val="14"/>
        </w:rPr>
        <w:t xml:space="preserve">, and the data also shows that severe and lasting climate change can occur within only a few years. While concern over the dubious threat of Anthropogenic Global Warming continues to distract the attention of people throughout </w:t>
      </w:r>
      <w:proofErr w:type="gramStart"/>
      <w:r>
        <w:rPr>
          <w:sz w:val="14"/>
        </w:rPr>
        <w:t>the</w:t>
      </w:r>
      <w:proofErr w:type="gramEnd"/>
      <w:r>
        <w:rPr>
          <w:sz w:val="14"/>
        </w:rPr>
        <w:t xml:space="preserve"> world, </w:t>
      </w:r>
      <w:r>
        <w:rPr>
          <w:rStyle w:val="StyleBoldUnderline"/>
        </w:rPr>
        <w:t>the very real threat of the approaching and inevitable Ice Age</w:t>
      </w:r>
      <w:r>
        <w:rPr>
          <w:sz w:val="14"/>
        </w:rPr>
        <w:t xml:space="preserve">, which will render large parts of the Northern Hemisphere uninhabitable, </w:t>
      </w:r>
      <w:r>
        <w:rPr>
          <w:rStyle w:val="StyleBoldUnderline"/>
        </w:rPr>
        <w:t>is being foolishly ignored</w:t>
      </w:r>
      <w:r>
        <w:rPr>
          <w:sz w:val="14"/>
        </w:rPr>
        <w:t>.</w:t>
      </w:r>
    </w:p>
    <w:p w14:paraId="79DD1E21" w14:textId="77777777" w:rsidR="00136D58" w:rsidRPr="00136D58" w:rsidRDefault="00136D58" w:rsidP="00136D58"/>
    <w:p w14:paraId="5EA8B1CC" w14:textId="02AE60FB" w:rsidR="00FD530A" w:rsidRDefault="00FD530A" w:rsidP="00FD530A">
      <w:pPr>
        <w:pStyle w:val="Heading3"/>
      </w:pPr>
      <w:r>
        <w:lastRenderedPageBreak/>
        <w:t>2NC Link – Emissions Key</w:t>
      </w:r>
    </w:p>
    <w:p w14:paraId="76EEBBAB" w14:textId="77777777" w:rsidR="00136D58" w:rsidRDefault="00136D58" w:rsidP="00136D58"/>
    <w:p w14:paraId="5AD70F85" w14:textId="77777777" w:rsidR="00136D58" w:rsidRPr="005E465C" w:rsidRDefault="00136D58" w:rsidP="00136D58">
      <w:pPr>
        <w:pStyle w:val="Heading4"/>
        <w:rPr>
          <w:rFonts w:cs="Times New Roman"/>
        </w:rPr>
      </w:pPr>
      <w:r w:rsidRPr="005E465C">
        <w:rPr>
          <w:rFonts w:cs="Times New Roman"/>
        </w:rPr>
        <w:t>GHG emissions key to preventing another Ice Age - replaces natural loss of CO2</w:t>
      </w:r>
    </w:p>
    <w:p w14:paraId="077B5190" w14:textId="77777777" w:rsidR="00136D58" w:rsidRPr="005E465C" w:rsidRDefault="00136D58" w:rsidP="00136D58">
      <w:r w:rsidRPr="005E465C">
        <w:t xml:space="preserve">MATT </w:t>
      </w:r>
      <w:r w:rsidRPr="005E465C">
        <w:rPr>
          <w:rStyle w:val="StyleStyleBold12pt"/>
        </w:rPr>
        <w:t>RIDLEY</w:t>
      </w:r>
      <w:r w:rsidRPr="005E465C">
        <w:t xml:space="preserve"> - BA and DPhil degrees from Oxford University – 1/14/</w:t>
      </w:r>
      <w:r w:rsidRPr="005E465C">
        <w:rPr>
          <w:rStyle w:val="StyleStyleBold12pt"/>
        </w:rPr>
        <w:t>12</w:t>
      </w:r>
      <w:r w:rsidRPr="005E465C">
        <w:t>, Are We Holding a New Ice Age at Bay</w:t>
      </w:r>
      <w:proofErr w:type="gramStart"/>
      <w:r w:rsidRPr="005E465C">
        <w:t>?,</w:t>
      </w:r>
      <w:proofErr w:type="gramEnd"/>
      <w:r w:rsidRPr="005E465C">
        <w:t xml:space="preserve"> Wall Street Journal, </w:t>
      </w:r>
      <w:hyperlink r:id="rId53" w:history="1">
        <w:r w:rsidRPr="005E465C">
          <w:rPr>
            <w:rStyle w:val="Hyperlink"/>
          </w:rPr>
          <w:t>http://online.wsj.com/article/SB10001424052970204257504577150812451167538.html</w:t>
        </w:r>
      </w:hyperlink>
    </w:p>
    <w:p w14:paraId="20F4B889" w14:textId="77777777" w:rsidR="00136D58" w:rsidRPr="005E465C" w:rsidRDefault="00136D58" w:rsidP="00136D58">
      <w:r w:rsidRPr="005E465C">
        <w:rPr>
          <w:rStyle w:val="StyleBoldUnderline"/>
        </w:rPr>
        <w:t>The entire 10,000-year history of civilization has happened in an unusually warm interlude in the Earth's recent history. Over the past million years, it has been as warm as this or warmer for less than 10% of the time, during 11 brief</w:t>
      </w:r>
      <w:r w:rsidRPr="005E465C">
        <w:t xml:space="preserve"> episodes known as </w:t>
      </w:r>
      <w:r w:rsidRPr="005E465C">
        <w:rPr>
          <w:rStyle w:val="StyleBoldUnderline"/>
        </w:rPr>
        <w:t>interglacial periods</w:t>
      </w:r>
      <w:r w:rsidRPr="005E465C">
        <w:t xml:space="preserve">. One theory holds that </w:t>
      </w:r>
      <w:r w:rsidRPr="005E465C">
        <w:rPr>
          <w:rStyle w:val="StyleBoldUnderline"/>
        </w:rPr>
        <w:t>agriculture and dense settlement were impossible in the volatile, generally dry and carbon-dioxide-starved climates of the ice age,</w:t>
      </w:r>
      <w:r w:rsidRPr="005E465C">
        <w:t xml:space="preserve"> </w:t>
      </w:r>
      <w:r w:rsidRPr="005E465C">
        <w:rPr>
          <w:rStyle w:val="StyleBoldUnderline"/>
        </w:rPr>
        <w:t>when crop plants would have grown more slowly and unpredictably even in warmer regions</w:t>
      </w:r>
      <w:proofErr w:type="gramStart"/>
      <w:r w:rsidRPr="005E465C">
        <w:t>.</w:t>
      </w:r>
      <w:r w:rsidRPr="005E465C">
        <w:rPr>
          <w:sz w:val="12"/>
        </w:rPr>
        <w:t>¶</w:t>
      </w:r>
      <w:proofErr w:type="gramEnd"/>
      <w:r w:rsidRPr="005E465C">
        <w:rPr>
          <w:sz w:val="12"/>
        </w:rPr>
        <w:t xml:space="preserve"> </w:t>
      </w:r>
      <w:r w:rsidRPr="005E465C">
        <w:rPr>
          <w:rStyle w:val="StyleBoldUnderline"/>
        </w:rPr>
        <w:t xml:space="preserve">This warm spell is already 11,600 years old, </w:t>
      </w:r>
      <w:r w:rsidRPr="005E465C">
        <w:t xml:space="preserve">and it must surely, in the normal course of things, come to an end. </w:t>
      </w:r>
      <w:r w:rsidRPr="005E465C">
        <w:rPr>
          <w:rStyle w:val="StyleBoldUnderline"/>
        </w:rPr>
        <w:t>In the early 1970s, after two decades of slight cooling, many scientists were convinced that the moment was at hand</w:t>
      </w:r>
      <w:r w:rsidRPr="005E465C">
        <w:t>. They were "increasingly apprehensive, for the weather aberrations they are studying may be the harbinger of another ice age," said Time in 1974. The "almost unanimous" view of meteorologists was that the cooling trend would "reduce agricultural productivity for the rest of the century," and "the resulting famines could be catastrophic," said Newsweek in 1975</w:t>
      </w:r>
      <w:proofErr w:type="gramStart"/>
      <w:r w:rsidRPr="005E465C">
        <w:t>.</w:t>
      </w:r>
      <w:r w:rsidRPr="005E465C">
        <w:rPr>
          <w:sz w:val="12"/>
        </w:rPr>
        <w:t>¶</w:t>
      </w:r>
      <w:proofErr w:type="gramEnd"/>
      <w:r w:rsidRPr="005E465C">
        <w:rPr>
          <w:sz w:val="12"/>
        </w:rPr>
        <w:t xml:space="preserve"> </w:t>
      </w:r>
      <w:r w:rsidRPr="005E465C">
        <w:rPr>
          <w:rStyle w:val="StyleBoldUnderline"/>
        </w:rPr>
        <w:t>Since then</w:t>
      </w:r>
      <w:r w:rsidRPr="005E465C">
        <w:t xml:space="preserve">, of course, </w:t>
      </w:r>
      <w:r w:rsidRPr="005E465C">
        <w:rPr>
          <w:rStyle w:val="StyleBoldUnderline"/>
        </w:rPr>
        <w:t>warmth has returned, probably driven at least partly by man-made carbon-dioxide emissions. A new paper, from universities in Cambridge, London and Florida, drew headlines last week for arguing that these emissions may avert the return of the ice age.</w:t>
      </w:r>
      <w:r w:rsidRPr="005E465C">
        <w:t xml:space="preserve"> Less noticed was the fact that the authors, by analogy with a previous warm spell 780,000 years ago that's a "dead ringer" for our own, expect the next ice age to start "within about 1,500 years." Hardly the day after tomorrow</w:t>
      </w:r>
      <w:proofErr w:type="gramStart"/>
      <w:r w:rsidRPr="005E465C">
        <w:t>.</w:t>
      </w:r>
      <w:r w:rsidRPr="005E465C">
        <w:rPr>
          <w:sz w:val="12"/>
        </w:rPr>
        <w:t>¶</w:t>
      </w:r>
      <w:proofErr w:type="gramEnd"/>
      <w:r w:rsidRPr="005E465C">
        <w:rPr>
          <w:sz w:val="12"/>
        </w:rPr>
        <w:t xml:space="preserve"> </w:t>
      </w:r>
      <w:r w:rsidRPr="005E465C">
        <w:t xml:space="preserve">Still, it's striking </w:t>
      </w:r>
      <w:r w:rsidRPr="005E465C">
        <w:rPr>
          <w:rStyle w:val="StyleBoldUnderline"/>
        </w:rPr>
        <w:t xml:space="preserve">that most </w:t>
      </w:r>
      <w:proofErr w:type="spellStart"/>
      <w:r w:rsidRPr="005E465C">
        <w:rPr>
          <w:rStyle w:val="StyleBoldUnderline"/>
        </w:rPr>
        <w:t>interglacials</w:t>
      </w:r>
      <w:proofErr w:type="spellEnd"/>
      <w:r w:rsidRPr="005E465C">
        <w:rPr>
          <w:rStyle w:val="StyleBoldUnderline"/>
        </w:rPr>
        <w:t xml:space="preserve"> begin with an abrupt warming, peak sharply, then begin a gradual descent into cooler conditions before plunging rather more rapidly toward the freezer</w:t>
      </w:r>
      <w:r w:rsidRPr="005E465C">
        <w:t xml:space="preserve">. The last interglacial—which occurred 135,000 to 115,000 years ago (named the </w:t>
      </w:r>
      <w:proofErr w:type="spellStart"/>
      <w:r w:rsidRPr="005E465C">
        <w:t>Eemian</w:t>
      </w:r>
      <w:proofErr w:type="spellEnd"/>
      <w:r w:rsidRPr="005E465C">
        <w:t xml:space="preserve"> period after a Dutch river near which the fossils of warmth-loving shell creatures of that age were found)—saw temperatures slide erratically downward by about two degrees Celsius between 127,000 and 120,000 years ago, before a sharper fall began.</w:t>
      </w:r>
    </w:p>
    <w:p w14:paraId="3FA29265" w14:textId="77777777" w:rsidR="00136D58" w:rsidRPr="00136D58" w:rsidRDefault="00136D58" w:rsidP="00136D58"/>
    <w:p w14:paraId="0838B618" w14:textId="77777777" w:rsidR="00FD530A" w:rsidRDefault="00FD530A" w:rsidP="00FD530A"/>
    <w:p w14:paraId="6EA5F794" w14:textId="77777777" w:rsidR="00FD530A" w:rsidRPr="00D9169F" w:rsidRDefault="00FD530A" w:rsidP="00FD530A">
      <w:pPr>
        <w:pStyle w:val="Heading4"/>
      </w:pPr>
      <w:r w:rsidRPr="00D9169F">
        <w:t>Emissions can prevent an ice age – we must continue to burn fossil fuels</w:t>
      </w:r>
    </w:p>
    <w:p w14:paraId="60E0FD5F" w14:textId="0D61CA56" w:rsidR="00FD530A" w:rsidRPr="00FD530A" w:rsidRDefault="00FD530A" w:rsidP="00FD530A">
      <w:pPr>
        <w:rPr>
          <w:sz w:val="16"/>
        </w:rPr>
      </w:pPr>
      <w:r w:rsidRPr="00FD530A">
        <w:rPr>
          <w:rStyle w:val="StyleStyleBold12pt"/>
        </w:rPr>
        <w:t>Science Daily, ‘7</w:t>
      </w:r>
      <w:r w:rsidRPr="00FD530A">
        <w:rPr>
          <w:sz w:val="16"/>
        </w:rPr>
        <w:t xml:space="preserve"> (Aug. 30, 2007, ScienceDaily.com, “Next Ice Age Delayed By Rising Carbon Dioxide Levels”, </w:t>
      </w:r>
      <w:hyperlink r:id="rId54" w:history="1">
        <w:r w:rsidRPr="00FD530A">
          <w:rPr>
            <w:sz w:val="16"/>
          </w:rPr>
          <w:t>http://www.sciencedaily.com/releases/2007/08/070829193436.htm</w:t>
        </w:r>
      </w:hyperlink>
      <w:r w:rsidRPr="00FD530A">
        <w:rPr>
          <w:sz w:val="16"/>
        </w:rPr>
        <w:t>)</w:t>
      </w:r>
    </w:p>
    <w:p w14:paraId="32651E13" w14:textId="77777777" w:rsidR="00FD530A" w:rsidRPr="00D9169F" w:rsidRDefault="00FD530A" w:rsidP="00FD530A">
      <w:pPr>
        <w:rPr>
          <w:sz w:val="16"/>
        </w:rPr>
      </w:pPr>
      <w:r w:rsidRPr="00D9169F">
        <w:rPr>
          <w:rStyle w:val="StyleBoldUnderline"/>
        </w:rPr>
        <w:t>Future ice ages may be delayed by up to half a million years by our burning of fossil fuels</w:t>
      </w:r>
      <w:r w:rsidRPr="00D9169F">
        <w:rPr>
          <w:sz w:val="16"/>
        </w:rPr>
        <w:t xml:space="preserve">. That is the implication of recent work by </w:t>
      </w:r>
      <w:proofErr w:type="spellStart"/>
      <w:r w:rsidRPr="00D9169F">
        <w:rPr>
          <w:sz w:val="16"/>
        </w:rPr>
        <w:t>Dr</w:t>
      </w:r>
      <w:proofErr w:type="spellEnd"/>
      <w:r w:rsidRPr="00D9169F">
        <w:rPr>
          <w:sz w:val="16"/>
        </w:rPr>
        <w:t xml:space="preserve"> Toby Tyrrell of the University of Southampton's School of Ocean and Earth Science at the National Oceanography Centre, Southampton</w:t>
      </w:r>
      <w:proofErr w:type="gramStart"/>
      <w:r w:rsidRPr="00D9169F">
        <w:rPr>
          <w:sz w:val="16"/>
        </w:rPr>
        <w:t>.</w:t>
      </w:r>
      <w:r w:rsidRPr="00D9169F">
        <w:rPr>
          <w:sz w:val="12"/>
        </w:rPr>
        <w:t>¶</w:t>
      </w:r>
      <w:proofErr w:type="gramEnd"/>
      <w:r w:rsidRPr="00D9169F">
        <w:rPr>
          <w:sz w:val="16"/>
        </w:rPr>
        <w:t xml:space="preserve"> Arguably, this work demonstrates the most far-reaching disruption of long-term planetary processes yet suggested for human activity.</w:t>
      </w:r>
      <w:r w:rsidRPr="00D9169F">
        <w:rPr>
          <w:sz w:val="12"/>
        </w:rPr>
        <w:t>¶</w:t>
      </w:r>
      <w:r w:rsidRPr="00D9169F">
        <w:rPr>
          <w:sz w:val="16"/>
        </w:rPr>
        <w:t xml:space="preserve"> </w:t>
      </w:r>
      <w:proofErr w:type="spellStart"/>
      <w:r w:rsidRPr="00D9169F">
        <w:rPr>
          <w:sz w:val="16"/>
        </w:rPr>
        <w:t>Dr</w:t>
      </w:r>
      <w:proofErr w:type="spellEnd"/>
      <w:r w:rsidRPr="00D9169F">
        <w:rPr>
          <w:sz w:val="16"/>
        </w:rPr>
        <w:t xml:space="preserve"> Tyrrell's team used a mathematical model to study what would happen to marine chemistry in a world with ever-increasing supplies of the greenhouse gas, carbon dioxide.</w:t>
      </w:r>
      <w:r w:rsidRPr="00D9169F">
        <w:rPr>
          <w:sz w:val="12"/>
        </w:rPr>
        <w:t>¶</w:t>
      </w:r>
      <w:r w:rsidRPr="00D9169F">
        <w:rPr>
          <w:sz w:val="16"/>
        </w:rPr>
        <w:t xml:space="preserve"> The world's oceans are absorbing CO2 from the atmosphere but in doing so they are becoming more acidic. This in turn is dissolving the calcium carbonate in the shells produced by surface-dwelling marine organisms, adding even more carbon to the oceans. The outcome is elevated carbon dioxide for far longer than previously assumed</w:t>
      </w:r>
      <w:proofErr w:type="gramStart"/>
      <w:r w:rsidRPr="00D9169F">
        <w:rPr>
          <w:sz w:val="16"/>
        </w:rPr>
        <w:t>.</w:t>
      </w:r>
      <w:r w:rsidRPr="00D9169F">
        <w:rPr>
          <w:sz w:val="12"/>
        </w:rPr>
        <w:t>¶</w:t>
      </w:r>
      <w:proofErr w:type="gramEnd"/>
      <w:r w:rsidRPr="00D9169F">
        <w:rPr>
          <w:sz w:val="16"/>
        </w:rPr>
        <w:t xml:space="preserve"> Computer </w:t>
      </w:r>
      <w:proofErr w:type="spellStart"/>
      <w:r w:rsidRPr="00D9169F">
        <w:rPr>
          <w:sz w:val="16"/>
        </w:rPr>
        <w:t>modelling</w:t>
      </w:r>
      <w:proofErr w:type="spellEnd"/>
      <w:r w:rsidRPr="00D9169F">
        <w:rPr>
          <w:sz w:val="16"/>
        </w:rPr>
        <w:t xml:space="preserve"> in 2004 by a then oceanography undergraduate student at the University, Stephanie Castle, first interested </w:t>
      </w:r>
      <w:proofErr w:type="spellStart"/>
      <w:r w:rsidRPr="00D9169F">
        <w:rPr>
          <w:sz w:val="16"/>
        </w:rPr>
        <w:t>Dr</w:t>
      </w:r>
      <w:proofErr w:type="spellEnd"/>
      <w:r w:rsidRPr="00D9169F">
        <w:rPr>
          <w:sz w:val="16"/>
        </w:rPr>
        <w:t xml:space="preserve"> Tyrrell and colleague Professor John Shepherd in the problem. They subsequently developed a theoretical analysis to validate the plausibility of the phenomenon</w:t>
      </w:r>
      <w:proofErr w:type="gramStart"/>
      <w:r w:rsidRPr="00D9169F">
        <w:rPr>
          <w:sz w:val="16"/>
        </w:rPr>
        <w:t>.</w:t>
      </w:r>
      <w:r w:rsidRPr="00D9169F">
        <w:rPr>
          <w:sz w:val="12"/>
        </w:rPr>
        <w:t>¶</w:t>
      </w:r>
      <w:proofErr w:type="gramEnd"/>
      <w:r w:rsidRPr="00D9169F">
        <w:rPr>
          <w:sz w:val="16"/>
        </w:rPr>
        <w:t xml:space="preserve"> </w:t>
      </w:r>
      <w:r w:rsidRPr="00D9169F">
        <w:rPr>
          <w:rStyle w:val="StyleBoldUnderline"/>
        </w:rPr>
        <w:t>The work</w:t>
      </w:r>
      <w:r w:rsidRPr="00D9169F">
        <w:rPr>
          <w:sz w:val="16"/>
        </w:rPr>
        <w:t xml:space="preserve">, which is part-funded by the Natural Environment Research Council, </w:t>
      </w:r>
      <w:r w:rsidRPr="00D9169F">
        <w:rPr>
          <w:rStyle w:val="StyleBoldUnderline"/>
        </w:rPr>
        <w:t>confirms earlier ideas of David Archer</w:t>
      </w:r>
      <w:r w:rsidRPr="00D9169F">
        <w:rPr>
          <w:sz w:val="16"/>
        </w:rPr>
        <w:t xml:space="preserve"> of the University of Chicago, </w:t>
      </w:r>
      <w:r w:rsidRPr="00D9169F">
        <w:rPr>
          <w:rStyle w:val="StyleBoldUnderline"/>
        </w:rPr>
        <w:t>who first estimated the impact rising CO2 levels would have on the timing of the next ice age</w:t>
      </w:r>
      <w:r w:rsidRPr="00D9169F">
        <w:rPr>
          <w:sz w:val="16"/>
        </w:rPr>
        <w:t>.</w:t>
      </w:r>
      <w:r w:rsidRPr="00D9169F">
        <w:rPr>
          <w:sz w:val="12"/>
        </w:rPr>
        <w:t>¶</w:t>
      </w:r>
      <w:r w:rsidRPr="00D9169F">
        <w:rPr>
          <w:sz w:val="16"/>
        </w:rPr>
        <w:t xml:space="preserve"> </w:t>
      </w:r>
      <w:proofErr w:type="spellStart"/>
      <w:r w:rsidRPr="00D9169F">
        <w:rPr>
          <w:sz w:val="16"/>
        </w:rPr>
        <w:t>Dr</w:t>
      </w:r>
      <w:proofErr w:type="spellEnd"/>
      <w:r w:rsidRPr="00D9169F">
        <w:rPr>
          <w:sz w:val="16"/>
        </w:rPr>
        <w:t xml:space="preserve"> Tyrrell said: </w:t>
      </w:r>
      <w:r w:rsidRPr="00D9169F">
        <w:rPr>
          <w:rStyle w:val="StyleBoldUnderline"/>
        </w:rPr>
        <w:t>'Our research shows why atmospheric CO2 will not return to pre-industrial levels after we stop burning fossil fuels. It shows that it if we use up all known fossil fuels it doesn't matter at what rate we burn them. The result would be the</w:t>
      </w:r>
      <w:r w:rsidRPr="00D9169F">
        <w:rPr>
          <w:sz w:val="16"/>
        </w:rPr>
        <w:t xml:space="preserve"> </w:t>
      </w:r>
      <w:r w:rsidRPr="00D9169F">
        <w:rPr>
          <w:rStyle w:val="StyleBoldUnderline"/>
        </w:rPr>
        <w:t>same if we burned them at present rates or at more moderate rates; we would still get the same eventual ice-age-prevention result</w:t>
      </w:r>
      <w:r w:rsidRPr="00D9169F">
        <w:rPr>
          <w:sz w:val="16"/>
        </w:rPr>
        <w:t>.'</w:t>
      </w:r>
      <w:r w:rsidRPr="00D9169F">
        <w:rPr>
          <w:sz w:val="12"/>
        </w:rPr>
        <w:t>¶</w:t>
      </w:r>
      <w:r w:rsidRPr="00D9169F">
        <w:rPr>
          <w:sz w:val="16"/>
        </w:rPr>
        <w:t xml:space="preserve"> Ice ages occur around every 100,000 years as the pattern of Earth's orbit alters over time. Changes in the way the sun strikes the Earth allows for the growth of ice caps, plunging the Earth into an ice age. But it is not only variations in received sunlight that determine </w:t>
      </w:r>
      <w:r w:rsidRPr="00D9169F">
        <w:rPr>
          <w:sz w:val="16"/>
        </w:rPr>
        <w:lastRenderedPageBreak/>
        <w:t>the descent into an ice age; levels of atmospheric CO2 are also important</w:t>
      </w:r>
      <w:proofErr w:type="gramStart"/>
      <w:r w:rsidRPr="00D9169F">
        <w:rPr>
          <w:sz w:val="16"/>
        </w:rPr>
        <w:t>.</w:t>
      </w:r>
      <w:r w:rsidRPr="00D9169F">
        <w:rPr>
          <w:sz w:val="12"/>
        </w:rPr>
        <w:t>¶</w:t>
      </w:r>
      <w:proofErr w:type="gramEnd"/>
      <w:r w:rsidRPr="00D9169F">
        <w:rPr>
          <w:sz w:val="16"/>
        </w:rPr>
        <w:t xml:space="preserve"> Humanity has to date burnt about 300 </w:t>
      </w:r>
      <w:proofErr w:type="spellStart"/>
      <w:r w:rsidRPr="00D9169F">
        <w:rPr>
          <w:sz w:val="16"/>
        </w:rPr>
        <w:t>Gt</w:t>
      </w:r>
      <w:proofErr w:type="spellEnd"/>
      <w:r w:rsidRPr="00D9169F">
        <w:rPr>
          <w:sz w:val="16"/>
        </w:rPr>
        <w:t xml:space="preserve"> C of fossil fuels. This work suggests that even if only 1000 </w:t>
      </w:r>
      <w:proofErr w:type="spellStart"/>
      <w:r w:rsidRPr="00D9169F">
        <w:rPr>
          <w:sz w:val="16"/>
        </w:rPr>
        <w:t>Gt</w:t>
      </w:r>
      <w:proofErr w:type="spellEnd"/>
      <w:r w:rsidRPr="00D9169F">
        <w:rPr>
          <w:sz w:val="16"/>
        </w:rPr>
        <w:t xml:space="preserve"> C (</w:t>
      </w:r>
      <w:proofErr w:type="spellStart"/>
      <w:r w:rsidRPr="00D9169F">
        <w:rPr>
          <w:sz w:val="16"/>
        </w:rPr>
        <w:t>gigatonnes</w:t>
      </w:r>
      <w:proofErr w:type="spellEnd"/>
      <w:r w:rsidRPr="00D9169F">
        <w:rPr>
          <w:sz w:val="16"/>
        </w:rPr>
        <w:t xml:space="preserve"> of carbon) are eventually burnt (out of total reserves of about 4000 </w:t>
      </w:r>
      <w:proofErr w:type="spellStart"/>
      <w:r w:rsidRPr="00D9169F">
        <w:rPr>
          <w:sz w:val="16"/>
        </w:rPr>
        <w:t>Gt</w:t>
      </w:r>
      <w:proofErr w:type="spellEnd"/>
      <w:r w:rsidRPr="00D9169F">
        <w:rPr>
          <w:sz w:val="16"/>
        </w:rPr>
        <w:t xml:space="preserve"> C) then it is likely that the next ice age will be skipped. Burning all recoverable fossil fuels could lead to avoidance of the next five ice ages.</w:t>
      </w:r>
    </w:p>
    <w:p w14:paraId="76CB41BD" w14:textId="77777777" w:rsidR="00FD530A" w:rsidRPr="00FD530A" w:rsidRDefault="00FD530A" w:rsidP="00FD530A"/>
    <w:p w14:paraId="6B81BF57" w14:textId="187426DA" w:rsidR="00136D58" w:rsidRDefault="00136D58" w:rsidP="00FD530A">
      <w:pPr>
        <w:pStyle w:val="Heading3"/>
      </w:pPr>
      <w:r>
        <w:lastRenderedPageBreak/>
        <w:t>2NC Link – Ice Sheets</w:t>
      </w:r>
    </w:p>
    <w:p w14:paraId="3B110EDE" w14:textId="77777777" w:rsidR="00136D58" w:rsidRDefault="00136D58" w:rsidP="00136D58"/>
    <w:p w14:paraId="0805C3EC" w14:textId="77777777" w:rsidR="00136D58" w:rsidRPr="00F23570" w:rsidRDefault="00136D58" w:rsidP="00136D58">
      <w:pPr>
        <w:pStyle w:val="Heading4"/>
      </w:pPr>
      <w:r w:rsidRPr="00F23570">
        <w:t xml:space="preserve">Human increase in temps warming oceans- preventing ice sheets from accumulating </w:t>
      </w:r>
    </w:p>
    <w:p w14:paraId="6039E523" w14:textId="01C59EB0" w:rsidR="00136D58" w:rsidRPr="00136D58" w:rsidRDefault="00136D58" w:rsidP="00136D58">
      <w:pPr>
        <w:rPr>
          <w:sz w:val="16"/>
        </w:rPr>
      </w:pPr>
      <w:proofErr w:type="spellStart"/>
      <w:r w:rsidRPr="00136D58">
        <w:rPr>
          <w:rStyle w:val="StyleStyleBold12pt"/>
        </w:rPr>
        <w:t>Borenstein</w:t>
      </w:r>
      <w:proofErr w:type="spellEnd"/>
      <w:r w:rsidRPr="00136D58">
        <w:rPr>
          <w:rStyle w:val="StyleStyleBold12pt"/>
        </w:rPr>
        <w:t xml:space="preserve"> 12</w:t>
      </w:r>
      <w:r w:rsidRPr="00136D58">
        <w:rPr>
          <w:sz w:val="16"/>
        </w:rPr>
        <w:t xml:space="preserve"> (Seth </w:t>
      </w:r>
      <w:proofErr w:type="spellStart"/>
      <w:r w:rsidRPr="00136D58">
        <w:rPr>
          <w:sz w:val="16"/>
        </w:rPr>
        <w:t>Borenstein</w:t>
      </w:r>
      <w:proofErr w:type="spellEnd"/>
      <w:r w:rsidRPr="00136D58">
        <w:rPr>
          <w:sz w:val="16"/>
        </w:rPr>
        <w:t xml:space="preserve">, Science climate writer Associated Press, “Ice Age Thawing and Carbon Dioxide Levels Linked in New Study”, 4/4/2012, Huffington Post, </w:t>
      </w:r>
      <w:hyperlink r:id="rId55" w:history="1">
        <w:r w:rsidRPr="00136D58">
          <w:rPr>
            <w:sz w:val="16"/>
          </w:rPr>
          <w:t>http://www.huffingtonpost.com/2012/04/04/ice-age-carbon-dioxide-levels_n_1403222.html</w:t>
        </w:r>
      </w:hyperlink>
      <w:r w:rsidRPr="00136D58">
        <w:rPr>
          <w:sz w:val="16"/>
        </w:rPr>
        <w:t>)</w:t>
      </w:r>
    </w:p>
    <w:p w14:paraId="28185698" w14:textId="6DD2098F" w:rsidR="00136D58" w:rsidRPr="00136D58" w:rsidRDefault="00136D58" w:rsidP="00136D58">
      <w:pPr>
        <w:rPr>
          <w:rStyle w:val="StyleBoldUnderline"/>
          <w:b w:val="0"/>
        </w:rPr>
      </w:pPr>
      <w:r w:rsidRPr="00136D58">
        <w:rPr>
          <w:rStyle w:val="StyleBoldUnderline"/>
          <w:b w:val="0"/>
          <w:sz w:val="16"/>
          <w:u w:val="none"/>
        </w:rPr>
        <w:t xml:space="preserve">WASHINGTON (AP) — The </w:t>
      </w:r>
      <w:r w:rsidRPr="00136D58">
        <w:rPr>
          <w:rStyle w:val="StyleBoldUnderline"/>
          <w:b w:val="0"/>
        </w:rPr>
        <w:t>dramatic temperature increases that thawed the last ice age followed spikes in carbon dioxide levels in the air, a new study finds</w:t>
      </w:r>
      <w:r w:rsidRPr="00136D58">
        <w:rPr>
          <w:rStyle w:val="StyleBoldUnderline"/>
          <w:b w:val="0"/>
          <w:sz w:val="16"/>
          <w:u w:val="none"/>
        </w:rPr>
        <w:t xml:space="preserve">. Researchers say that </w:t>
      </w:r>
      <w:r w:rsidRPr="00136D58">
        <w:rPr>
          <w:rStyle w:val="StyleBoldUnderline"/>
          <w:b w:val="0"/>
        </w:rPr>
        <w:t>further strengthens the scientific case explaining current man-made global warmin</w:t>
      </w:r>
      <w:r w:rsidRPr="00136D58">
        <w:rPr>
          <w:rStyle w:val="StyleBoldUnderline"/>
          <w:b w:val="0"/>
          <w:sz w:val="16"/>
          <w:u w:val="none"/>
        </w:rPr>
        <w:t>g</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In the new study, </w:t>
      </w:r>
      <w:r w:rsidRPr="00136D58">
        <w:rPr>
          <w:rStyle w:val="StyleBoldUnderline"/>
          <w:b w:val="0"/>
        </w:rPr>
        <w:t>scientists show the atmospheric concentration of that heat-trapping greenhouse gas jumped more than 40 percent.</w:t>
      </w:r>
      <w:r w:rsidRPr="00136D58">
        <w:rPr>
          <w:rStyle w:val="StyleBoldUnderline"/>
          <w:b w:val="0"/>
          <w:sz w:val="16"/>
          <w:u w:val="none"/>
        </w:rPr>
        <w:t xml:space="preserve"> Then </w:t>
      </w:r>
      <w:r w:rsidRPr="00136D58">
        <w:rPr>
          <w:rStyle w:val="StyleBoldUnderline"/>
          <w:b w:val="0"/>
        </w:rPr>
        <w:t>global temperatures went up about 6 degrees Fahrenhe</w:t>
      </w:r>
      <w:r w:rsidRPr="00136D58">
        <w:rPr>
          <w:rStyle w:val="StyleBoldUnderline"/>
          <w:b w:val="0"/>
          <w:sz w:val="16"/>
          <w:u w:val="none"/>
        </w:rPr>
        <w:t>it (3.5 degrees Celsius)</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What is </w:t>
      </w:r>
      <w:r w:rsidRPr="00136D58">
        <w:rPr>
          <w:rStyle w:val="StyleBoldUnderline"/>
          <w:b w:val="0"/>
        </w:rPr>
        <w:t>remarkable is that when the two are plotted they rise, plateau and rise again in a striking similar way with a slight lag</w:t>
      </w:r>
      <w:r w:rsidRPr="00136D58">
        <w:rPr>
          <w:rStyle w:val="StyleBoldUnderline"/>
          <w:b w:val="0"/>
          <w:sz w:val="16"/>
          <w:u w:val="none"/>
        </w:rPr>
        <w:t xml:space="preserve">. The warming </w:t>
      </w:r>
      <w:r w:rsidRPr="00136D58">
        <w:rPr>
          <w:rStyle w:val="StyleBoldUnderline"/>
          <w:b w:val="0"/>
        </w:rPr>
        <w:t>over 6,000 years follows the greenhouse gas increase, just as scientific theory has long held</w:t>
      </w:r>
      <w:proofErr w:type="gramStart"/>
      <w:r w:rsidRPr="00136D58">
        <w:rPr>
          <w:rStyle w:val="StyleBoldUnderline"/>
          <w:b w:val="0"/>
        </w:rPr>
        <w:t>.</w:t>
      </w:r>
      <w:r w:rsidRPr="00136D58">
        <w:rPr>
          <w:rStyle w:val="StyleBoldUnderline"/>
          <w:b w:val="0"/>
          <w:sz w:val="12"/>
          <w:u w:val="none"/>
        </w:rPr>
        <w:t>¶</w:t>
      </w:r>
      <w:proofErr w:type="gramEnd"/>
      <w:r w:rsidRPr="00136D58">
        <w:rPr>
          <w:rStyle w:val="StyleBoldUnderline"/>
          <w:b w:val="0"/>
          <w:sz w:val="16"/>
          <w:u w:val="none"/>
        </w:rPr>
        <w:t xml:space="preserve"> This is </w:t>
      </w:r>
      <w:r w:rsidRPr="00136D58">
        <w:rPr>
          <w:rStyle w:val="StyleBoldUnderline"/>
          <w:b w:val="0"/>
        </w:rPr>
        <w:t>important because, until this study, the two curves weren't quite so in sync</w:t>
      </w:r>
      <w:r w:rsidRPr="00136D58">
        <w:rPr>
          <w:rStyle w:val="StyleBoldUnderline"/>
          <w:b w:val="0"/>
          <w:sz w:val="16"/>
          <w:u w:val="none"/>
        </w:rPr>
        <w:t xml:space="preserve">. At </w:t>
      </w:r>
      <w:r w:rsidRPr="00136D58">
        <w:rPr>
          <w:rStyle w:val="StyleBoldUnderline"/>
          <w:b w:val="0"/>
        </w:rPr>
        <w:t>some points, it seemed that the temperatures warmed before the carbon dioxide levels increased</w:t>
      </w:r>
      <w:r w:rsidRPr="00136D58">
        <w:rPr>
          <w:rStyle w:val="StyleBoldUnderline"/>
          <w:b w:val="0"/>
          <w:sz w:val="16"/>
          <w:u w:val="none"/>
        </w:rPr>
        <w:t>, something that climate skeptics seized upon</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How could carbon dioxide cause warming if the temperatures warmed first, argue skeptics, who are in the scientific minority.</w:t>
      </w:r>
      <w:r w:rsidRPr="00136D58">
        <w:rPr>
          <w:rStyle w:val="StyleBoldUnderline"/>
          <w:b w:val="0"/>
          <w:sz w:val="12"/>
          <w:u w:val="none"/>
        </w:rPr>
        <w:t>¶</w:t>
      </w:r>
      <w:r w:rsidRPr="00136D58">
        <w:rPr>
          <w:rStyle w:val="StyleBoldUnderline"/>
          <w:b w:val="0"/>
          <w:sz w:val="16"/>
          <w:u w:val="none"/>
        </w:rPr>
        <w:t xml:space="preserve"> Earlier studies had looked at carbon dioxide levels and temperature readings from Antarctica, not the entire world. A </w:t>
      </w:r>
      <w:r w:rsidRPr="00136D58">
        <w:rPr>
          <w:rStyle w:val="StyleBoldUnderline"/>
          <w:b w:val="0"/>
        </w:rPr>
        <w:t>study published Wednesday in the journal Nature estimated global temperatures using 80 different proxies — ice and mud samples from dozens of places around the world</w:t>
      </w:r>
      <w:r w:rsidRPr="00136D58">
        <w:rPr>
          <w:rStyle w:val="StyleBoldUnderline"/>
          <w:b w:val="0"/>
          <w:sz w:val="16"/>
          <w:u w:val="none"/>
        </w:rPr>
        <w:t xml:space="preserve"> — and found that globally, temperatures clearly went up only after carbon dioxide jumped</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w:t>
      </w:r>
      <w:r w:rsidRPr="00136D58">
        <w:rPr>
          <w:rStyle w:val="StyleBoldUnderline"/>
          <w:b w:val="0"/>
        </w:rPr>
        <w:t>You end up with something that looks remarkably similar to the pattern of rising carbon dioxide through time</w:t>
      </w:r>
      <w:r w:rsidRPr="00136D58">
        <w:rPr>
          <w:rStyle w:val="StyleBoldUnderline"/>
          <w:b w:val="0"/>
          <w:sz w:val="16"/>
          <w:u w:val="none"/>
        </w:rPr>
        <w:t xml:space="preserve">," study lead author Jeremy </w:t>
      </w:r>
      <w:proofErr w:type="spellStart"/>
      <w:r w:rsidRPr="00136D58">
        <w:rPr>
          <w:rStyle w:val="StyleBoldUnderline"/>
          <w:b w:val="0"/>
          <w:sz w:val="16"/>
          <w:u w:val="none"/>
        </w:rPr>
        <w:t>Shankun</w:t>
      </w:r>
      <w:proofErr w:type="spellEnd"/>
      <w:r w:rsidRPr="00136D58">
        <w:rPr>
          <w:rStyle w:val="StyleBoldUnderline"/>
          <w:b w:val="0"/>
          <w:sz w:val="16"/>
          <w:u w:val="none"/>
        </w:rPr>
        <w:t xml:space="preserve"> of Harvard University said. "This, to me, seems </w:t>
      </w:r>
      <w:r w:rsidRPr="00136D58">
        <w:rPr>
          <w:rStyle w:val="StyleBoldUnderline"/>
          <w:b w:val="0"/>
        </w:rPr>
        <w:t>like pretty powerful proof of theory of the connection between greenhouse gases and global warming.</w:t>
      </w:r>
      <w:r w:rsidRPr="00136D58">
        <w:rPr>
          <w:rStyle w:val="StyleBoldUnderline"/>
          <w:b w:val="0"/>
          <w:sz w:val="16"/>
          <w:u w:val="none"/>
        </w:rPr>
        <w:t>"</w:t>
      </w:r>
      <w:r w:rsidRPr="00136D58">
        <w:rPr>
          <w:rStyle w:val="StyleBoldUnderline"/>
          <w:b w:val="0"/>
          <w:sz w:val="12"/>
          <w:u w:val="none"/>
        </w:rPr>
        <w:t>¶</w:t>
      </w:r>
      <w:r w:rsidRPr="00136D58">
        <w:rPr>
          <w:rStyle w:val="StyleBoldUnderline"/>
          <w:b w:val="0"/>
          <w:sz w:val="16"/>
          <w:u w:val="none"/>
        </w:rPr>
        <w:t xml:space="preserve"> </w:t>
      </w:r>
      <w:proofErr w:type="gramStart"/>
      <w:r w:rsidRPr="00136D58">
        <w:rPr>
          <w:rStyle w:val="StyleBoldUnderline"/>
          <w:b w:val="0"/>
          <w:sz w:val="16"/>
          <w:u w:val="none"/>
        </w:rPr>
        <w:t>There</w:t>
      </w:r>
      <w:proofErr w:type="gramEnd"/>
      <w:r w:rsidRPr="00136D58">
        <w:rPr>
          <w:rStyle w:val="StyleBoldUnderline"/>
          <w:b w:val="0"/>
          <w:sz w:val="16"/>
          <w:u w:val="none"/>
        </w:rPr>
        <w:t xml:space="preserve"> are </w:t>
      </w:r>
      <w:r w:rsidRPr="00136D58">
        <w:rPr>
          <w:rStyle w:val="StyleBoldUnderline"/>
          <w:b w:val="0"/>
        </w:rPr>
        <w:t xml:space="preserve">two main sources of carbon dioxide, the chief greenhouse gas. </w:t>
      </w:r>
      <w:r w:rsidRPr="00136D58">
        <w:rPr>
          <w:rStyle w:val="StyleBoldUnderline"/>
          <w:b w:val="0"/>
          <w:sz w:val="16"/>
          <w:u w:val="none"/>
        </w:rPr>
        <w:t xml:space="preserve">The natural source comes mostly from dead plants and animals and that amplified the ice age thaw. In modern day, </w:t>
      </w:r>
      <w:r w:rsidRPr="00136D58">
        <w:rPr>
          <w:rStyle w:val="StyleBoldUnderline"/>
          <w:b w:val="0"/>
        </w:rPr>
        <w:t>emissions from burning coal</w:t>
      </w:r>
      <w:r w:rsidRPr="00136D58">
        <w:rPr>
          <w:rStyle w:val="StyleBoldUnderline"/>
          <w:b w:val="0"/>
          <w:sz w:val="16"/>
          <w:u w:val="none"/>
        </w:rPr>
        <w:t>, oil and other fossil fuels add greatly to that natural carbon dioxide</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The </w:t>
      </w:r>
      <w:r w:rsidRPr="00136D58">
        <w:rPr>
          <w:rStyle w:val="StyleBoldUnderline"/>
          <w:b w:val="0"/>
        </w:rPr>
        <w:t>ice age warming in Antarctica still appears to come before the carbon dioxide increases</w:t>
      </w:r>
      <w:r w:rsidRPr="00136D58">
        <w:rPr>
          <w:rStyle w:val="StyleBoldUnderline"/>
          <w:b w:val="0"/>
          <w:sz w:val="16"/>
          <w:u w:val="none"/>
        </w:rPr>
        <w:t xml:space="preserve">, which are calculated using an 800,000 year old Antarctic ice core, but there's good reason, </w:t>
      </w:r>
      <w:proofErr w:type="spellStart"/>
      <w:r w:rsidRPr="00136D58">
        <w:rPr>
          <w:rStyle w:val="StyleBoldUnderline"/>
          <w:b w:val="0"/>
          <w:sz w:val="16"/>
          <w:u w:val="none"/>
        </w:rPr>
        <w:t>Shankun</w:t>
      </w:r>
      <w:proofErr w:type="spellEnd"/>
      <w:r w:rsidRPr="00136D58">
        <w:rPr>
          <w:rStyle w:val="StyleBoldUnderline"/>
          <w:b w:val="0"/>
          <w:sz w:val="16"/>
          <w:u w:val="none"/>
        </w:rPr>
        <w:t xml:space="preserve"> said.</w:t>
      </w:r>
      <w:r w:rsidRPr="00136D58">
        <w:rPr>
          <w:rStyle w:val="StyleBoldUnderline"/>
          <w:b w:val="0"/>
          <w:sz w:val="12"/>
          <w:u w:val="none"/>
        </w:rPr>
        <w:t>¶</w:t>
      </w:r>
      <w:r w:rsidRPr="00136D58">
        <w:rPr>
          <w:rStyle w:val="StyleBoldUnderline"/>
          <w:b w:val="0"/>
          <w:sz w:val="16"/>
          <w:u w:val="none"/>
        </w:rPr>
        <w:t xml:space="preserve"> </w:t>
      </w:r>
      <w:r w:rsidRPr="00136D58">
        <w:rPr>
          <w:rStyle w:val="StyleBoldUnderline"/>
          <w:b w:val="0"/>
        </w:rPr>
        <w:t>Temperature records and other ocean data paint a complicated picture of just how the last ice age thawed</w:t>
      </w:r>
      <w:r w:rsidRPr="00136D58">
        <w:rPr>
          <w:rStyle w:val="StyleBoldUnderline"/>
          <w:b w:val="0"/>
          <w:sz w:val="16"/>
          <w:u w:val="none"/>
        </w:rPr>
        <w:t xml:space="preserve">. It's almost like a Rube Goldberg machine, with one step leading to another and another. When the last ice age peaked about 25,000 years ago, the ice sheet extended to Iowa and New York City, </w:t>
      </w:r>
      <w:proofErr w:type="spellStart"/>
      <w:r w:rsidRPr="00136D58">
        <w:rPr>
          <w:rStyle w:val="StyleBoldUnderline"/>
          <w:b w:val="0"/>
          <w:sz w:val="16"/>
          <w:u w:val="none"/>
        </w:rPr>
        <w:t>Shankun</w:t>
      </w:r>
      <w:proofErr w:type="spellEnd"/>
      <w:r w:rsidRPr="00136D58">
        <w:rPr>
          <w:rStyle w:val="StyleBoldUnderline"/>
          <w:b w:val="0"/>
          <w:sz w:val="16"/>
          <w:u w:val="none"/>
        </w:rPr>
        <w:t xml:space="preserve"> said</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The ice sheet was actually so large that it was unstable, said study co-author Peter Clark of Oregon State University.</w:t>
      </w:r>
      <w:r w:rsidRPr="00136D58">
        <w:rPr>
          <w:rStyle w:val="StyleBoldUnderline"/>
          <w:b w:val="0"/>
          <w:sz w:val="12"/>
          <w:u w:val="none"/>
        </w:rPr>
        <w:t>¶</w:t>
      </w:r>
      <w:r w:rsidRPr="00136D58">
        <w:rPr>
          <w:rStyle w:val="StyleBoldUnderline"/>
          <w:b w:val="0"/>
          <w:sz w:val="16"/>
          <w:u w:val="none"/>
        </w:rPr>
        <w:t xml:space="preserve"> The initial trigger to the melt: A small </w:t>
      </w:r>
      <w:r w:rsidRPr="00136D58">
        <w:rPr>
          <w:rStyle w:val="StyleBoldUnderline"/>
          <w:b w:val="0"/>
        </w:rPr>
        <w:t>and predictable wobble in Earth's orbit around the sun. That tiny wobble meant a tilt toward the sun that brought more sunlight in the Northern Hemisphere</w:t>
      </w:r>
      <w:r w:rsidRPr="00136D58">
        <w:rPr>
          <w:rStyle w:val="StyleBoldUnderline"/>
          <w:b w:val="0"/>
          <w:sz w:val="16"/>
          <w:u w:val="none"/>
        </w:rPr>
        <w:t>, causing ice sheets to melt and sending whopping levels of fresh water into the world's oceans</w:t>
      </w:r>
      <w:proofErr w:type="gramStart"/>
      <w:r w:rsidRPr="00136D58">
        <w:rPr>
          <w:rStyle w:val="StyleBoldUnderline"/>
          <w:b w:val="0"/>
          <w:sz w:val="16"/>
          <w:u w:val="none"/>
        </w:rPr>
        <w:t>.</w:t>
      </w:r>
      <w:r w:rsidRPr="00136D58">
        <w:rPr>
          <w:rStyle w:val="StyleBoldUnderline"/>
          <w:b w:val="0"/>
          <w:sz w:val="12"/>
          <w:u w:val="none"/>
        </w:rPr>
        <w:t>¶</w:t>
      </w:r>
      <w:proofErr w:type="gramEnd"/>
      <w:r w:rsidRPr="00136D58">
        <w:rPr>
          <w:rStyle w:val="StyleBoldUnderline"/>
          <w:b w:val="0"/>
          <w:sz w:val="16"/>
          <w:u w:val="none"/>
        </w:rPr>
        <w:t xml:space="preserve"> </w:t>
      </w:r>
      <w:r w:rsidRPr="00136D58">
        <w:rPr>
          <w:rStyle w:val="StyleBoldUnderline"/>
          <w:b w:val="0"/>
        </w:rPr>
        <w:t>That caused the global circulation of the oceans to stop, which in turn warmed the southern oceans melting southern ice sheets over areas</w:t>
      </w:r>
      <w:r w:rsidRPr="00136D58">
        <w:rPr>
          <w:rStyle w:val="StyleBoldUnderline"/>
          <w:b w:val="0"/>
          <w:sz w:val="16"/>
          <w:u w:val="none"/>
        </w:rPr>
        <w:t xml:space="preserve"> where more of the world's carbon dioxide is trapped, </w:t>
      </w:r>
      <w:proofErr w:type="spellStart"/>
      <w:r w:rsidRPr="00136D58">
        <w:rPr>
          <w:rStyle w:val="StyleBoldUnderline"/>
          <w:b w:val="0"/>
          <w:sz w:val="16"/>
          <w:u w:val="none"/>
        </w:rPr>
        <w:t>Shankun</w:t>
      </w:r>
      <w:proofErr w:type="spellEnd"/>
      <w:r w:rsidRPr="00136D58">
        <w:rPr>
          <w:rStyle w:val="StyleBoldUnderline"/>
          <w:b w:val="0"/>
          <w:sz w:val="16"/>
          <w:u w:val="none"/>
        </w:rPr>
        <w:t xml:space="preserve"> said.</w:t>
      </w:r>
      <w:r w:rsidRPr="00136D58">
        <w:rPr>
          <w:rStyle w:val="StyleBoldUnderline"/>
          <w:b w:val="0"/>
          <w:sz w:val="12"/>
          <w:u w:val="none"/>
        </w:rPr>
        <w:t>¶</w:t>
      </w:r>
      <w:r w:rsidRPr="00136D58">
        <w:rPr>
          <w:rStyle w:val="StyleBoldUnderline"/>
          <w:b w:val="0"/>
          <w:sz w:val="16"/>
          <w:u w:val="none"/>
        </w:rPr>
        <w:t xml:space="preserve"> Tha</w:t>
      </w:r>
      <w:r w:rsidRPr="00136D58">
        <w:rPr>
          <w:rStyle w:val="StyleBoldUnderline"/>
          <w:b w:val="0"/>
        </w:rPr>
        <w:t>t released massive amounts of the greenhouse gas, which then amplified the global temperature spike</w:t>
      </w:r>
      <w:r w:rsidRPr="00136D58">
        <w:rPr>
          <w:rStyle w:val="StyleBoldUnderline"/>
          <w:b w:val="0"/>
          <w:sz w:val="16"/>
          <w:u w:val="none"/>
        </w:rPr>
        <w:t xml:space="preserve">, </w:t>
      </w:r>
      <w:proofErr w:type="spellStart"/>
      <w:r w:rsidRPr="00136D58">
        <w:rPr>
          <w:rStyle w:val="StyleBoldUnderline"/>
          <w:b w:val="0"/>
          <w:sz w:val="16"/>
          <w:u w:val="none"/>
        </w:rPr>
        <w:t>Shankun</w:t>
      </w:r>
      <w:proofErr w:type="spellEnd"/>
      <w:r w:rsidRPr="00136D58">
        <w:rPr>
          <w:rStyle w:val="StyleBoldUnderline"/>
          <w:b w:val="0"/>
          <w:sz w:val="16"/>
          <w:u w:val="none"/>
        </w:rPr>
        <w:t xml:space="preserve"> said.</w:t>
      </w:r>
      <w:r w:rsidRPr="00136D58">
        <w:rPr>
          <w:rStyle w:val="StyleBoldUnderline"/>
          <w:b w:val="0"/>
          <w:sz w:val="12"/>
          <w:u w:val="none"/>
        </w:rPr>
        <w:t>¶</w:t>
      </w:r>
      <w:r w:rsidRPr="00136D58">
        <w:rPr>
          <w:rStyle w:val="StyleBoldUnderline"/>
          <w:b w:val="0"/>
          <w:sz w:val="16"/>
          <w:u w:val="none"/>
        </w:rPr>
        <w:t xml:space="preserve"> By 11,000 years ago, the ice age was history and greenhouse gas and temperature levels had stabilized. </w:t>
      </w:r>
      <w:r w:rsidRPr="00136D58">
        <w:rPr>
          <w:rStyle w:val="StyleBoldUnderline"/>
          <w:b w:val="0"/>
        </w:rPr>
        <w:t>That changed with the industrial age and the increased use of fossil fuels</w:t>
      </w:r>
      <w:proofErr w:type="gramStart"/>
      <w:r w:rsidRPr="00136D58">
        <w:rPr>
          <w:rStyle w:val="StyleBoldUnderline"/>
          <w:b w:val="0"/>
        </w:rPr>
        <w:t>.</w:t>
      </w:r>
      <w:r w:rsidRPr="00136D58">
        <w:rPr>
          <w:rStyle w:val="StyleBoldUnderline"/>
          <w:b w:val="0"/>
          <w:sz w:val="12"/>
          <w:u w:val="none"/>
        </w:rPr>
        <w:t>¶</w:t>
      </w:r>
      <w:proofErr w:type="gramEnd"/>
      <w:r w:rsidRPr="00136D58">
        <w:rPr>
          <w:rStyle w:val="StyleBoldUnderline"/>
          <w:b w:val="0"/>
        </w:rPr>
        <w:t xml:space="preserve"> Carbon dioxide levels have jumped roughly the same amount in the last century as they did over 6,000 years to get out of the ice age</w:t>
      </w:r>
      <w:r w:rsidRPr="00136D58">
        <w:rPr>
          <w:rStyle w:val="StyleBoldUnderline"/>
          <w:b w:val="0"/>
          <w:sz w:val="16"/>
          <w:u w:val="none"/>
        </w:rPr>
        <w:t xml:space="preserve">, </w:t>
      </w:r>
      <w:proofErr w:type="spellStart"/>
      <w:r w:rsidRPr="00136D58">
        <w:rPr>
          <w:rStyle w:val="StyleBoldUnderline"/>
          <w:b w:val="0"/>
          <w:sz w:val="16"/>
          <w:u w:val="none"/>
        </w:rPr>
        <w:t>Shankun</w:t>
      </w:r>
      <w:proofErr w:type="spellEnd"/>
      <w:r w:rsidRPr="00136D58">
        <w:rPr>
          <w:rStyle w:val="StyleBoldUnderline"/>
          <w:b w:val="0"/>
          <w:sz w:val="16"/>
          <w:u w:val="none"/>
        </w:rPr>
        <w:t xml:space="preserve"> said.</w:t>
      </w:r>
      <w:r w:rsidRPr="00136D58">
        <w:rPr>
          <w:rStyle w:val="StyleBoldUnderline"/>
          <w:b w:val="0"/>
          <w:sz w:val="12"/>
          <w:u w:val="none"/>
        </w:rPr>
        <w:t>¶</w:t>
      </w:r>
      <w:r w:rsidRPr="00136D58">
        <w:rPr>
          <w:rStyle w:val="StyleBoldUnderline"/>
          <w:b w:val="0"/>
          <w:sz w:val="16"/>
          <w:u w:val="none"/>
        </w:rPr>
        <w:t xml:space="preserve"> Penn State University professor </w:t>
      </w:r>
      <w:r w:rsidRPr="00136D58">
        <w:rPr>
          <w:rStyle w:val="StyleBoldUnderline"/>
          <w:b w:val="0"/>
        </w:rPr>
        <w:t>Richard Alley and others called this a significant advance in studies about past climate change and carbon dioxide, saying "this may be of help in explaining things out in the sound-bite world."</w:t>
      </w:r>
    </w:p>
    <w:p w14:paraId="3B03489F" w14:textId="77777777" w:rsidR="00136D58" w:rsidRPr="00136D58" w:rsidRDefault="00136D58" w:rsidP="00136D58"/>
    <w:p w14:paraId="168F995C" w14:textId="7A007E03" w:rsidR="00136D58" w:rsidRDefault="00136D58" w:rsidP="00FD530A">
      <w:pPr>
        <w:pStyle w:val="Heading3"/>
      </w:pPr>
      <w:r>
        <w:lastRenderedPageBreak/>
        <w:t>AT No Extinction</w:t>
      </w:r>
    </w:p>
    <w:p w14:paraId="7FEF3A7D" w14:textId="77777777" w:rsidR="00136D58" w:rsidRDefault="00136D58" w:rsidP="00136D58">
      <w:pPr>
        <w:pStyle w:val="Heading4"/>
      </w:pPr>
      <w:r>
        <w:t>Impact is extinction—history proves.</w:t>
      </w:r>
    </w:p>
    <w:p w14:paraId="17A3C1ED" w14:textId="77777777" w:rsidR="00136D58" w:rsidRPr="00133530" w:rsidRDefault="00136D58" w:rsidP="00136D58">
      <w:pPr>
        <w:rPr>
          <w:rStyle w:val="StyleStyleBold12pt"/>
          <w:b w:val="0"/>
          <w:bCs/>
        </w:rPr>
      </w:pPr>
      <w:r w:rsidRPr="001131E3">
        <w:rPr>
          <w:rStyle w:val="StyleStyleBold12pt"/>
        </w:rPr>
        <w:t>Marsh 12</w:t>
      </w:r>
      <w:r>
        <w:t xml:space="preserve"> (</w:t>
      </w:r>
      <w:r w:rsidRPr="001131E3">
        <w:t xml:space="preserve">Gerald Marsh is a retired physicist from the Argonne National Laboratory and a former consultant to the Department of Defense on strategic nuclear technology and policy in the Reagan, Bush, and Clinton Administration, 2012, The Coming of a New Ice Age, </w:t>
      </w:r>
      <w:proofErr w:type="spellStart"/>
      <w:r w:rsidRPr="001131E3">
        <w:t>Winningreen</w:t>
      </w:r>
      <w:proofErr w:type="spellEnd"/>
      <w:r w:rsidRPr="001131E3">
        <w:t xml:space="preserve">, </w:t>
      </w:r>
      <w:hyperlink r:id="rId56" w:history="1">
        <w:r w:rsidRPr="001131E3">
          <w:t>http://www.winningreen.com/site/epage/59549_621.htm</w:t>
        </w:r>
      </w:hyperlink>
      <w:r w:rsidRPr="001131E3">
        <w:t>)</w:t>
      </w:r>
    </w:p>
    <w:p w14:paraId="005365F6" w14:textId="77777777" w:rsidR="00136D58" w:rsidRDefault="00136D58" w:rsidP="00136D58">
      <w:r w:rsidRPr="00136D58">
        <w:t xml:space="preserve">Contrary to the conventional wisdom of the day, </w:t>
      </w:r>
      <w:r w:rsidRPr="00136D58">
        <w:rPr>
          <w:rStyle w:val="StyleBoldUnderline"/>
        </w:rPr>
        <w:t xml:space="preserve">the real danger facing humanity is not global warming, but more likely the coming of a new Ice Age. </w:t>
      </w:r>
      <w:r w:rsidRPr="00136D58">
        <w:rPr>
          <w:rStyle w:val="StyleBoldUnderline"/>
          <w:sz w:val="12"/>
        </w:rPr>
        <w:t>¶</w:t>
      </w:r>
      <w:r w:rsidRPr="00136D58">
        <w:rPr>
          <w:sz w:val="12"/>
        </w:rPr>
        <w:t xml:space="preserve"> </w:t>
      </w:r>
      <w:proofErr w:type="gramStart"/>
      <w:r w:rsidRPr="00136D58">
        <w:rPr>
          <w:rStyle w:val="StyleBoldUnderline"/>
        </w:rPr>
        <w:t>What</w:t>
      </w:r>
      <w:proofErr w:type="gramEnd"/>
      <w:r w:rsidRPr="00136D58">
        <w:rPr>
          <w:rStyle w:val="StyleBoldUnderline"/>
        </w:rPr>
        <w:t xml:space="preserve"> we live in now is known as an interglacial, a relatively brief period between long ice ages.</w:t>
      </w:r>
      <w:r w:rsidRPr="00136D58">
        <w:t xml:space="preserve"> Unfortunately for us, </w:t>
      </w:r>
      <w:r w:rsidRPr="00136D58">
        <w:rPr>
          <w:rStyle w:val="StyleBoldUnderline"/>
        </w:rPr>
        <w:t xml:space="preserve">most interglacial periods last only about ten thousand years, and that is how long it has been since the last Ice Age ended. </w:t>
      </w:r>
      <w:r w:rsidRPr="00136D58">
        <w:rPr>
          <w:rStyle w:val="StyleBoldUnderline"/>
          <w:sz w:val="12"/>
        </w:rPr>
        <w:t>¶</w:t>
      </w:r>
      <w:r w:rsidRPr="00136D58">
        <w:rPr>
          <w:sz w:val="12"/>
        </w:rPr>
        <w:t xml:space="preserve"> </w:t>
      </w:r>
      <w:r w:rsidRPr="00136D58">
        <w:t xml:space="preserve">How much longer do we have before the ice begins to spread across the Earth’s surface? </w:t>
      </w:r>
      <w:proofErr w:type="gramStart"/>
      <w:r w:rsidRPr="00136D58">
        <w:t>Less than a hundred years or several hundred?</w:t>
      </w:r>
      <w:proofErr w:type="gramEnd"/>
      <w:r w:rsidRPr="00136D58">
        <w:t xml:space="preserve"> We simply don’t know</w:t>
      </w:r>
      <w:proofErr w:type="gramStart"/>
      <w:r w:rsidRPr="00136D58">
        <w:t>.</w:t>
      </w:r>
      <w:r w:rsidRPr="00136D58">
        <w:rPr>
          <w:sz w:val="12"/>
        </w:rPr>
        <w:t>¶</w:t>
      </w:r>
      <w:proofErr w:type="gramEnd"/>
      <w:r w:rsidRPr="00136D58">
        <w:rPr>
          <w:sz w:val="12"/>
        </w:rPr>
        <w:t xml:space="preserve"> </w:t>
      </w:r>
      <w:r w:rsidRPr="00136D58">
        <w:rPr>
          <w:rStyle w:val="StyleBoldUnderline"/>
        </w:rPr>
        <w:t xml:space="preserve">Even if all the temperature increase over the last century is attributable to human activities, the rise has been relatively modest one of a little over one degree Fahrenheit — an increase well within natural variations over the last few thousand years. </w:t>
      </w:r>
      <w:r w:rsidRPr="00136D58">
        <w:rPr>
          <w:rStyle w:val="StyleBoldUnderline"/>
          <w:sz w:val="12"/>
        </w:rPr>
        <w:t>¶</w:t>
      </w:r>
      <w:r w:rsidRPr="00136D58">
        <w:rPr>
          <w:sz w:val="12"/>
        </w:rPr>
        <w:t xml:space="preserve"> </w:t>
      </w:r>
      <w:proofErr w:type="gramStart"/>
      <w:r w:rsidRPr="00136D58">
        <w:rPr>
          <w:rStyle w:val="StyleBoldUnderline"/>
        </w:rPr>
        <w:t>While</w:t>
      </w:r>
      <w:proofErr w:type="gramEnd"/>
      <w:r w:rsidRPr="00136D58">
        <w:rPr>
          <w:rStyle w:val="StyleBoldUnderline"/>
        </w:rPr>
        <w:t xml:space="preserve"> an enduring temperature rise of the same size over the next century would cause humanity to make some changes, it would undoubtedly be within our ability to adapt. </w:t>
      </w:r>
      <w:r w:rsidRPr="00136D58">
        <w:rPr>
          <w:rStyle w:val="StyleBoldUnderline"/>
          <w:sz w:val="12"/>
        </w:rPr>
        <w:t>¶</w:t>
      </w:r>
      <w:r w:rsidRPr="00136D58">
        <w:rPr>
          <w:sz w:val="12"/>
        </w:rPr>
        <w:t xml:space="preserve"> </w:t>
      </w:r>
      <w:proofErr w:type="gramStart"/>
      <w:r w:rsidRPr="00136D58">
        <w:rPr>
          <w:rStyle w:val="StyleBoldUnderline"/>
        </w:rPr>
        <w:t>Entering</w:t>
      </w:r>
      <w:proofErr w:type="gramEnd"/>
      <w:r w:rsidRPr="00136D58">
        <w:rPr>
          <w:rStyle w:val="StyleBoldUnderline"/>
        </w:rPr>
        <w:t xml:space="preserve"> a new ice age, however, would be catastrophic for the continuation of modern civilization. </w:t>
      </w:r>
      <w:r w:rsidRPr="00136D58">
        <w:rPr>
          <w:rStyle w:val="StyleBoldUnderline"/>
          <w:sz w:val="12"/>
        </w:rPr>
        <w:t>¶</w:t>
      </w:r>
      <w:r w:rsidRPr="00136D58">
        <w:rPr>
          <w:sz w:val="12"/>
        </w:rPr>
        <w:t xml:space="preserve"> </w:t>
      </w:r>
      <w:r w:rsidRPr="00136D58">
        <w:t xml:space="preserve">One has only to look at maps showing the extent of the great ice sheets during the last Ice Age to understand what a return to ice age conditions would mean. </w:t>
      </w:r>
      <w:r w:rsidRPr="00136D58">
        <w:rPr>
          <w:rStyle w:val="StyleBoldUnderline"/>
        </w:rPr>
        <w:t xml:space="preserve">Much of Europe and </w:t>
      </w:r>
      <w:proofErr w:type="gramStart"/>
      <w:r w:rsidRPr="00136D58">
        <w:rPr>
          <w:rStyle w:val="StyleBoldUnderline"/>
        </w:rPr>
        <w:t>North-America</w:t>
      </w:r>
      <w:proofErr w:type="gramEnd"/>
      <w:r w:rsidRPr="00136D58">
        <w:rPr>
          <w:rStyle w:val="StyleBoldUnderline"/>
        </w:rPr>
        <w:t xml:space="preserve"> were covered by thick ice, thousands of feet thick in many areas and the world as a whole was much colder.</w:t>
      </w:r>
      <w:r w:rsidRPr="00136D58">
        <w:t xml:space="preserve"> </w:t>
      </w:r>
      <w:r w:rsidRPr="00136D58">
        <w:rPr>
          <w:sz w:val="12"/>
        </w:rPr>
        <w:t xml:space="preserve">¶ </w:t>
      </w:r>
      <w:proofErr w:type="gramStart"/>
      <w:r w:rsidRPr="00136D58">
        <w:rPr>
          <w:rStyle w:val="StyleBoldUnderline"/>
        </w:rPr>
        <w:t>The</w:t>
      </w:r>
      <w:proofErr w:type="gramEnd"/>
      <w:r w:rsidRPr="00136D58">
        <w:rPr>
          <w:rStyle w:val="StyleBoldUnderline"/>
        </w:rPr>
        <w:t xml:space="preserve"> last “little” Ice Age started as early as the 14th century when the Baltic Sea froze over followed by unseasonable cold, storms, and a rise in the level of the Caspian Sea. That was followed by the extinction of the Norse settlements in Greenland and the loss of grain cultivation in Iceland. </w:t>
      </w:r>
      <w:r w:rsidRPr="00136D58">
        <w:t>Harvests were even severely reduced in Scandinavia And this was a mere foreshadowing of the miseries to come</w:t>
      </w:r>
      <w:proofErr w:type="gramStart"/>
      <w:r w:rsidRPr="00136D58">
        <w:t>.</w:t>
      </w:r>
      <w:r w:rsidRPr="00136D58">
        <w:rPr>
          <w:sz w:val="12"/>
        </w:rPr>
        <w:t>¶</w:t>
      </w:r>
      <w:proofErr w:type="gramEnd"/>
      <w:r w:rsidRPr="00136D58">
        <w:rPr>
          <w:sz w:val="12"/>
        </w:rPr>
        <w:t xml:space="preserve"> </w:t>
      </w:r>
      <w:r w:rsidRPr="00136D58">
        <w:rPr>
          <w:rStyle w:val="StyleBoldUnderline"/>
        </w:rPr>
        <w:t>By the mid-17th century, glaciers in the Swiss Alps advanced, wiping out farms and entire villages. In England, the River Thames froze during the winter, and in 1780, New York Harbor froze.</w:t>
      </w:r>
      <w:r w:rsidRPr="00136D58">
        <w:t xml:space="preserve"> Had this continued, history would have been very </w:t>
      </w:r>
      <w:proofErr w:type="gramStart"/>
      <w:r w:rsidRPr="00136D58">
        <w:t>different.</w:t>
      </w:r>
      <w:proofErr w:type="gramEnd"/>
      <w:r w:rsidRPr="00136D58">
        <w:t xml:space="preserve"> Luckily, the decrease in solar activity that caused the Little Ice Age ended and the result was the continued flowering of modern civilization</w:t>
      </w:r>
      <w:proofErr w:type="gramStart"/>
      <w:r w:rsidRPr="00136D58">
        <w:t>.</w:t>
      </w:r>
      <w:r w:rsidRPr="00136D58">
        <w:rPr>
          <w:sz w:val="12"/>
        </w:rPr>
        <w:t>¶</w:t>
      </w:r>
      <w:proofErr w:type="gramEnd"/>
      <w:r w:rsidRPr="00136D58">
        <w:rPr>
          <w:sz w:val="12"/>
        </w:rPr>
        <w:t xml:space="preserve"> </w:t>
      </w:r>
      <w:r w:rsidRPr="00136D58">
        <w:rPr>
          <w:rStyle w:val="StyleBoldUnderline"/>
        </w:rPr>
        <w:t>There were very few Ice Ages until about 2.75 million years ago when Earth’s climate entered an unusual period of instability.</w:t>
      </w:r>
      <w:r w:rsidRPr="00136D58">
        <w:t xml:space="preserve"> Starting about a million years ago cycles of ice ages lasting about 100,000 years, separated by relatively short interglacial periods, like the one we are now living in became the rule. </w:t>
      </w:r>
      <w:r w:rsidRPr="00136D58">
        <w:rPr>
          <w:rStyle w:val="StyleBoldUnderline"/>
        </w:rPr>
        <w:t>Before the onset of the Ice Ages, and for most of the Earth’s history, it was far warmer than it is today.</w:t>
      </w:r>
      <w:r w:rsidRPr="00136D58">
        <w:t xml:space="preserve"> </w:t>
      </w:r>
      <w:r w:rsidRPr="00136D58">
        <w:rPr>
          <w:sz w:val="12"/>
        </w:rPr>
        <w:t xml:space="preserve">¶ </w:t>
      </w:r>
      <w:r w:rsidRPr="00136D58">
        <w:t xml:space="preserve">Indeed, the Sun has been getting brighter over the whole history of the Earth and large land plants have flourished. Both of these had the effect of dropping carbon dioxide concentrations in the atmosphere to the lowest level in Earth’s long history. </w:t>
      </w:r>
      <w:r w:rsidRPr="00136D58">
        <w:rPr>
          <w:sz w:val="12"/>
        </w:rPr>
        <w:t xml:space="preserve">¶ </w:t>
      </w:r>
      <w:r w:rsidRPr="00136D58">
        <w:t xml:space="preserve">Five hundred million years ago, carbon dioxide concentrations were over 13 times current levels; and not until about 20 million years ago did carbon dioxide levels dropped to a little less than twice what they are today. </w:t>
      </w:r>
      <w:r w:rsidRPr="00136D58">
        <w:rPr>
          <w:sz w:val="12"/>
        </w:rPr>
        <w:t xml:space="preserve">¶ </w:t>
      </w:r>
      <w:proofErr w:type="gramStart"/>
      <w:r w:rsidRPr="00136D58">
        <w:t>It</w:t>
      </w:r>
      <w:proofErr w:type="gramEnd"/>
      <w:r w:rsidRPr="00136D58">
        <w:t xml:space="preserve"> is possible that moderately increased carbon dioxide concentrations could extend the current interglacial period. But we have not reached the level required yet, nor do we know the optimum level to reach. </w:t>
      </w:r>
      <w:r w:rsidRPr="00136D58">
        <w:rPr>
          <w:sz w:val="12"/>
        </w:rPr>
        <w:t xml:space="preserve">¶ </w:t>
      </w:r>
      <w:r w:rsidRPr="00136D58">
        <w:t>So,</w:t>
      </w:r>
      <w:r w:rsidRPr="00136D58">
        <w:rPr>
          <w:rStyle w:val="StyleBoldUnderline"/>
        </w:rPr>
        <w:t xml:space="preserve"> rather than call for arbitrary limits on carbon dioxide emissions, perhaps the best thing the UN’s Intergovernmental Panel on Climate Change and the climatology community in general could do is spend their efforts on determining the optimal range of carbon dioxide needed to extend the current interglacial period indefinitely. </w:t>
      </w:r>
      <w:r w:rsidRPr="00136D58">
        <w:rPr>
          <w:sz w:val="12"/>
        </w:rPr>
        <w:t xml:space="preserve">¶ </w:t>
      </w:r>
      <w:r w:rsidRPr="00136D58">
        <w:rPr>
          <w:rStyle w:val="StyleBoldUnderline"/>
        </w:rPr>
        <w:t>NASA has predicted that the solar cycle peaking in 2022 could be one of the weakest in centuries and should cause a very significant cooling of Earth’s climate.</w:t>
      </w:r>
      <w:r w:rsidRPr="00136D58">
        <w:t xml:space="preserve"> Will this be the trigger that initiates a new Ice Age</w:t>
      </w:r>
      <w:proofErr w:type="gramStart"/>
      <w:r w:rsidRPr="00136D58">
        <w:t>?</w:t>
      </w:r>
      <w:r w:rsidRPr="00136D58">
        <w:rPr>
          <w:sz w:val="12"/>
        </w:rPr>
        <w:t>¶</w:t>
      </w:r>
      <w:proofErr w:type="gramEnd"/>
      <w:r w:rsidRPr="00136D58">
        <w:rPr>
          <w:sz w:val="12"/>
        </w:rPr>
        <w:t xml:space="preserve"> </w:t>
      </w:r>
      <w:r w:rsidRPr="00136D58">
        <w:t>We ought to carefully consider this possibility before we wipe out our current prosperity by spending trillions of dollars to combat a perceived global warming threat that may well prove to be only a will-o-the-wisp.</w:t>
      </w:r>
    </w:p>
    <w:p w14:paraId="7B9ABAE3" w14:textId="77777777" w:rsidR="00136D58" w:rsidRPr="00136D58" w:rsidRDefault="00136D58" w:rsidP="00136D58"/>
    <w:p w14:paraId="1A7B3F13" w14:textId="64BA079C" w:rsidR="00136D58" w:rsidRDefault="00136D58" w:rsidP="00FD530A">
      <w:pPr>
        <w:pStyle w:val="Heading3"/>
      </w:pPr>
      <w:r>
        <w:lastRenderedPageBreak/>
        <w:t>AT Warming Outweighs</w:t>
      </w:r>
    </w:p>
    <w:p w14:paraId="3E2CD2FA" w14:textId="77777777" w:rsidR="00136D58" w:rsidRPr="006E16AB" w:rsidRDefault="00136D58" w:rsidP="00136D58">
      <w:pPr>
        <w:pStyle w:val="Heading4"/>
      </w:pPr>
      <w:r w:rsidRPr="006E16AB">
        <w:t>We can adapt t</w:t>
      </w:r>
      <w:r>
        <w:t>o warming – the coming ice age</w:t>
      </w:r>
      <w:r w:rsidRPr="006E16AB">
        <w:t xml:space="preserve"> outweighs </w:t>
      </w:r>
    </w:p>
    <w:p w14:paraId="58A69E41" w14:textId="77777777" w:rsidR="00136D58" w:rsidRPr="00136D58" w:rsidRDefault="00136D58" w:rsidP="00136D58">
      <w:pPr>
        <w:rPr>
          <w:sz w:val="16"/>
        </w:rPr>
      </w:pPr>
      <w:r w:rsidRPr="00136D58">
        <w:rPr>
          <w:rStyle w:val="StyleStyleBold12pt"/>
        </w:rPr>
        <w:t>Reynolds 5</w:t>
      </w:r>
      <w:r w:rsidRPr="00136D58">
        <w:rPr>
          <w:sz w:val="16"/>
        </w:rPr>
        <w:t xml:space="preserve"> (James, Environment Correspondent at The Scotsman, quoting Professor Godfrey Hewitt – an evolutionary biologist at the University of East Anglia, “Global warming 'less threat to diversity than habitat damage by man',” The Scotsman, 6/7/05, </w:t>
      </w:r>
      <w:hyperlink r:id="rId57" w:history="1">
        <w:r w:rsidRPr="00136D58">
          <w:rPr>
            <w:sz w:val="16"/>
          </w:rPr>
          <w:t>http://search.proquest.com.proxy.lib.umich.edu/docview/327190917)//PC</w:t>
        </w:r>
      </w:hyperlink>
      <w:r w:rsidRPr="00136D58">
        <w:rPr>
          <w:sz w:val="16"/>
        </w:rPr>
        <w:t xml:space="preserve"> </w:t>
      </w:r>
    </w:p>
    <w:p w14:paraId="0B1210DD" w14:textId="77777777" w:rsidR="00136D58" w:rsidRPr="00136D58" w:rsidRDefault="00136D58" w:rsidP="00136D58">
      <w:pPr>
        <w:rPr>
          <w:sz w:val="14"/>
        </w:rPr>
      </w:pPr>
      <w:r w:rsidRPr="006E16AB">
        <w:rPr>
          <w:u w:val="single"/>
        </w:rPr>
        <w:t>GLOBAL warming may not have the catastrophic effect on the diversity of the world's species that has been forecast</w:t>
      </w:r>
      <w:r w:rsidRPr="00136D58">
        <w:rPr>
          <w:sz w:val="14"/>
        </w:rPr>
        <w:t xml:space="preserve">, according to a new book. </w:t>
      </w:r>
      <w:r w:rsidRPr="006E16AB">
        <w:rPr>
          <w:u w:val="single"/>
        </w:rPr>
        <w:t>Plants and animals may actually be able to respond to the temperature rises that are expected to occur over the next century</w:t>
      </w:r>
      <w:r w:rsidRPr="00136D58">
        <w:rPr>
          <w:sz w:val="14"/>
        </w:rPr>
        <w:t xml:space="preserve">, the University of East Anglia's Professor Godfrey Hewitt claims. Drawing on the fact that many species have survived ice ages without becoming extinct, Prof Hewitt believes </w:t>
      </w:r>
      <w:r w:rsidRPr="006E16AB">
        <w:rPr>
          <w:u w:val="single"/>
        </w:rPr>
        <w:t xml:space="preserve">man's destruction of habitats is a far greater threat to biodiversity. </w:t>
      </w:r>
      <w:r w:rsidRPr="00136D58">
        <w:rPr>
          <w:sz w:val="14"/>
        </w:rPr>
        <w:t xml:space="preserve">The theory is put forward in Climate Change and Biodiversity, to be published this Friday. </w:t>
      </w:r>
      <w:r w:rsidRPr="006E16AB">
        <w:rPr>
          <w:u w:val="single"/>
        </w:rPr>
        <w:t>Prof Hewitt, an evolutionary biologist, said</w:t>
      </w:r>
      <w:r w:rsidRPr="00136D58">
        <w:rPr>
          <w:sz w:val="14"/>
        </w:rPr>
        <w:t>: "</w:t>
      </w:r>
      <w:r w:rsidRPr="006E16AB">
        <w:rPr>
          <w:u w:val="single"/>
        </w:rPr>
        <w:t xml:space="preserve">Most [species] can probably cope with the small increases in temperature we are seeing. Far more serious would be a sudden large drop in temperature, possibly the beginning of a new ice age. This is linked to another real worry, which is the destruction by man of habitats where species have survived many such major climate changes." </w:t>
      </w:r>
      <w:r w:rsidRPr="00136D58">
        <w:rPr>
          <w:sz w:val="14"/>
        </w:rPr>
        <w:t xml:space="preserve">The book suggests that </w:t>
      </w:r>
      <w:r w:rsidRPr="006E16AB">
        <w:rPr>
          <w:u w:val="single"/>
        </w:rPr>
        <w:t>the threat of global warming to biodiversity should take account of longer-term climate changes. Species have endured repeated global</w:t>
      </w:r>
      <w:r w:rsidRPr="00136D58">
        <w:rPr>
          <w:sz w:val="14"/>
        </w:rPr>
        <w:t xml:space="preserve"> cooling and </w:t>
      </w:r>
      <w:r w:rsidRPr="006E16AB">
        <w:rPr>
          <w:u w:val="single"/>
        </w:rPr>
        <w:t>warming through several ice-age cycles</w:t>
      </w:r>
      <w:r w:rsidRPr="00136D58">
        <w:rPr>
          <w:sz w:val="14"/>
        </w:rPr>
        <w:t xml:space="preserve">, which for northern Europe oscillated between ice cover and conditions warmer than today. </w:t>
      </w:r>
      <w:r w:rsidRPr="006E16AB">
        <w:rPr>
          <w:u w:val="single"/>
        </w:rPr>
        <w:t>Elements of certain species will move north as temperatures rise, leading to potential genetic change in those species</w:t>
      </w:r>
      <w:r w:rsidRPr="00136D58">
        <w:rPr>
          <w:sz w:val="14"/>
        </w:rPr>
        <w:t>. Prof Hewitt added: "</w:t>
      </w:r>
      <w:r w:rsidRPr="006E16AB">
        <w:rPr>
          <w:u w:val="single"/>
        </w:rPr>
        <w:t>Organisms may adapt to new conditions,</w:t>
      </w:r>
      <w:r w:rsidRPr="00136D58">
        <w:rPr>
          <w:sz w:val="14"/>
        </w:rPr>
        <w:t xml:space="preserve"> change their range with suitable environments, or go extinct." The migration of species may also lead to genetic change, and loss of genetic diversity, although this probably poses no threat to humans.</w:t>
      </w:r>
    </w:p>
    <w:p w14:paraId="6824BED6" w14:textId="77777777" w:rsidR="00136D58" w:rsidRPr="00136D58" w:rsidRDefault="00136D58" w:rsidP="00136D58"/>
    <w:p w14:paraId="39527C6D" w14:textId="06FC2A5B" w:rsidR="009D3D81" w:rsidRDefault="009D3D81" w:rsidP="00FD530A">
      <w:pPr>
        <w:pStyle w:val="Heading3"/>
      </w:pPr>
      <w:r>
        <w:lastRenderedPageBreak/>
        <w:t>AT Warming = Ice Age</w:t>
      </w:r>
    </w:p>
    <w:p w14:paraId="70ABB99A" w14:textId="77777777" w:rsidR="009D3D81" w:rsidRDefault="009D3D81" w:rsidP="009D3D81"/>
    <w:p w14:paraId="5A3908A5" w14:textId="77777777" w:rsidR="009D3D81" w:rsidRPr="00D9169F" w:rsidRDefault="009D3D81" w:rsidP="009D3D81">
      <w:pPr>
        <w:pStyle w:val="Heading4"/>
      </w:pPr>
      <w:r w:rsidRPr="00D9169F">
        <w:t>Warming can’t trigger another Ice Age – prefer our science over their unwarranted fear-mongering</w:t>
      </w:r>
    </w:p>
    <w:p w14:paraId="79408C10" w14:textId="162D373F" w:rsidR="009D3D81" w:rsidRPr="009D3D81" w:rsidRDefault="009D3D81" w:rsidP="009D3D81">
      <w:pPr>
        <w:rPr>
          <w:sz w:val="16"/>
        </w:rPr>
      </w:pPr>
      <w:r w:rsidRPr="009D3D81">
        <w:rPr>
          <w:rStyle w:val="StyleStyleBold12pt"/>
        </w:rPr>
        <w:t>Gibbs</w:t>
      </w:r>
      <w:r w:rsidRPr="009D3D81">
        <w:rPr>
          <w:sz w:val="16"/>
        </w:rPr>
        <w:t xml:space="preserve">, journalist for the New York Times, </w:t>
      </w:r>
      <w:r w:rsidRPr="009D3D81">
        <w:rPr>
          <w:rStyle w:val="StyleStyleBold12pt"/>
        </w:rPr>
        <w:t>2007</w:t>
      </w:r>
      <w:r w:rsidRPr="009D3D81">
        <w:rPr>
          <w:sz w:val="16"/>
        </w:rPr>
        <w:t xml:space="preserve"> (Walter, May 15th 2007, The New York Times, “Scientists Back Off Theory of a Colder Europe in a Warming World”, </w:t>
      </w:r>
      <w:hyperlink r:id="rId58" w:history="1">
        <w:r w:rsidRPr="009D3D81">
          <w:rPr>
            <w:sz w:val="16"/>
          </w:rPr>
          <w:t>http://www.nytimes.com/2007/05/15/science/earth/15cold.html?pagewanted=1&amp;n=Top/News/Science/Topics/%20Environment&amp;_r=2%3E</w:t>
        </w:r>
      </w:hyperlink>
    </w:p>
    <w:p w14:paraId="3C4A2AA3" w14:textId="77777777" w:rsidR="009D3D81" w:rsidRPr="00D9169F" w:rsidRDefault="009D3D81" w:rsidP="009D3D81"/>
    <w:p w14:paraId="04528D8E" w14:textId="77777777" w:rsidR="009D3D81" w:rsidRPr="00D9169F" w:rsidRDefault="009D3D81" w:rsidP="009D3D81">
      <w:pPr>
        <w:rPr>
          <w:sz w:val="16"/>
        </w:rPr>
      </w:pPr>
      <w:r w:rsidRPr="00D9169F">
        <w:rPr>
          <w:sz w:val="16"/>
        </w:rPr>
        <w:t xml:space="preserve">Mainstream </w:t>
      </w:r>
      <w:r w:rsidRPr="00D9169F">
        <w:rPr>
          <w:rStyle w:val="StyleBoldUnderline"/>
        </w:rPr>
        <w:t>climatologists who have feared that</w:t>
      </w:r>
      <w:r w:rsidRPr="00D9169F">
        <w:rPr>
          <w:sz w:val="16"/>
        </w:rPr>
        <w:t xml:space="preserve"> global </w:t>
      </w:r>
      <w:r w:rsidRPr="00D9169F">
        <w:rPr>
          <w:rStyle w:val="StyleBoldUnderline"/>
        </w:rPr>
        <w:t>warming could have the</w:t>
      </w:r>
      <w:r w:rsidRPr="00D9169F">
        <w:rPr>
          <w:sz w:val="16"/>
        </w:rPr>
        <w:t xml:space="preserve"> paradoxical </w:t>
      </w:r>
      <w:r w:rsidRPr="00D9169F">
        <w:rPr>
          <w:rStyle w:val="StyleBoldUnderline"/>
        </w:rPr>
        <w:t>effect of cooling</w:t>
      </w:r>
      <w:r w:rsidRPr="00D9169F">
        <w:rPr>
          <w:sz w:val="16"/>
        </w:rPr>
        <w:t xml:space="preserve"> northwestern </w:t>
      </w:r>
      <w:r w:rsidRPr="00D9169F">
        <w:rPr>
          <w:rStyle w:val="StyleBoldUnderline"/>
        </w:rPr>
        <w:t>Europe or even plunging it into a small ice age have stopped worrying about that particular disaster</w:t>
      </w:r>
      <w:r w:rsidRPr="00D9169F">
        <w:rPr>
          <w:sz w:val="16"/>
        </w:rPr>
        <w:t>, although it retains a vivid hold on the public imagination</w:t>
      </w:r>
      <w:proofErr w:type="gramStart"/>
      <w:r w:rsidRPr="00D9169F">
        <w:rPr>
          <w:sz w:val="16"/>
        </w:rPr>
        <w:t>.</w:t>
      </w:r>
      <w:r w:rsidRPr="00D9169F">
        <w:rPr>
          <w:sz w:val="12"/>
        </w:rPr>
        <w:t>¶</w:t>
      </w:r>
      <w:proofErr w:type="gramEnd"/>
      <w:r w:rsidRPr="00D9169F">
        <w:rPr>
          <w:sz w:val="16"/>
        </w:rPr>
        <w:t xml:space="preserve"> T</w:t>
      </w:r>
      <w:r w:rsidRPr="00D9169F">
        <w:rPr>
          <w:rStyle w:val="StyleBoldUnderline"/>
        </w:rPr>
        <w:t>he idea, which held climate theorists in its icy grip for years</w:t>
      </w:r>
      <w:r w:rsidRPr="00D9169F">
        <w:rPr>
          <w:sz w:val="16"/>
        </w:rPr>
        <w:t xml:space="preserve">, </w:t>
      </w:r>
      <w:r w:rsidRPr="00D9169F">
        <w:rPr>
          <w:rStyle w:val="StyleBoldUnderline"/>
        </w:rPr>
        <w:t>was that the North Atlantic Current, an extension of the Gulf Stream that cuts northeast across the Atlantic Ocean to bathe the high latitudes of Europe with warmish equatorial water</w:t>
      </w:r>
      <w:r w:rsidRPr="00D9169F">
        <w:rPr>
          <w:sz w:val="16"/>
        </w:rPr>
        <w:t xml:space="preserve">, </w:t>
      </w:r>
      <w:r w:rsidRPr="00D9169F">
        <w:rPr>
          <w:rStyle w:val="StyleBoldUnderline"/>
        </w:rPr>
        <w:t>could shut down in a greenhouse world</w:t>
      </w:r>
      <w:r w:rsidRPr="00D9169F">
        <w:rPr>
          <w:sz w:val="16"/>
        </w:rPr>
        <w:t>.</w:t>
      </w:r>
      <w:r w:rsidRPr="00D9169F">
        <w:rPr>
          <w:sz w:val="12"/>
        </w:rPr>
        <w:t>¶</w:t>
      </w:r>
      <w:r w:rsidRPr="00D9169F">
        <w:rPr>
          <w:sz w:val="16"/>
        </w:rPr>
        <w:t xml:space="preserve"> Without that warm-water current, Americans on the Eastern Seaboard would most likely feel a chill, but the suffering would be greater in Europe, where major cities lie far to the north. Britain, northern France, the Low Countries, Denmark and Norway could in theory take on Arctic aspects that only a Greenlander could love, even as the rest of the world sweltered</w:t>
      </w:r>
      <w:proofErr w:type="gramStart"/>
      <w:r w:rsidRPr="00D9169F">
        <w:rPr>
          <w:sz w:val="16"/>
        </w:rPr>
        <w:t>.</w:t>
      </w:r>
      <w:r w:rsidRPr="00D9169F">
        <w:rPr>
          <w:sz w:val="12"/>
        </w:rPr>
        <w:t>¶</w:t>
      </w:r>
      <w:proofErr w:type="gramEnd"/>
      <w:r w:rsidRPr="00D9169F">
        <w:rPr>
          <w:sz w:val="16"/>
        </w:rPr>
        <w:t xml:space="preserve"> All that has now been removed from the forecast. Not only is northern Europe warming, but every major climate model produced by scientists worldwide in recent years has also shown that the warming will almost certainly continue</w:t>
      </w:r>
      <w:proofErr w:type="gramStart"/>
      <w:r w:rsidRPr="00D9169F">
        <w:rPr>
          <w:sz w:val="16"/>
        </w:rPr>
        <w:t>.</w:t>
      </w:r>
      <w:r w:rsidRPr="00D9169F">
        <w:rPr>
          <w:sz w:val="12"/>
        </w:rPr>
        <w:t>¶</w:t>
      </w:r>
      <w:proofErr w:type="gramEnd"/>
      <w:r w:rsidRPr="00D9169F">
        <w:rPr>
          <w:sz w:val="16"/>
        </w:rPr>
        <w:t xml:space="preserve"> “The concern had previously been that we were close to a threshold where the Atlantic circulation system would stop,” said Susan Solomon, a senior scientist at the National Oceanic and Atmospheric Administration. “We now believe we are much farther from that threshold, thanks to improved modeling and ocean measurements. The Gulf Stream and the North Atlantic Current are more stable than previously thought.”</w:t>
      </w:r>
      <w:r w:rsidRPr="00D9169F">
        <w:rPr>
          <w:sz w:val="12"/>
        </w:rPr>
        <w:t>¶</w:t>
      </w:r>
      <w:r w:rsidRPr="00D9169F">
        <w:rPr>
          <w:sz w:val="16"/>
        </w:rPr>
        <w:t xml:space="preserve"> After consulting 23 climate models, </w:t>
      </w:r>
      <w:r w:rsidRPr="00D9169F">
        <w:rPr>
          <w:rStyle w:val="StyleBoldUnderline"/>
        </w:rPr>
        <w:t>the United Nations</w:t>
      </w:r>
      <w:r w:rsidRPr="00D9169F">
        <w:rPr>
          <w:sz w:val="16"/>
        </w:rPr>
        <w:t xml:space="preserve"> Intergovernmental Panel on Climate Change </w:t>
      </w:r>
      <w:r w:rsidRPr="00D9169F">
        <w:rPr>
          <w:rStyle w:val="StyleBoldUnderline"/>
        </w:rPr>
        <w:t>said</w:t>
      </w:r>
      <w:r w:rsidRPr="00D9169F">
        <w:rPr>
          <w:sz w:val="16"/>
        </w:rPr>
        <w:t xml:space="preserve"> in February </w:t>
      </w:r>
      <w:r w:rsidRPr="00D9169F">
        <w:rPr>
          <w:rStyle w:val="StyleBoldUnderline"/>
        </w:rPr>
        <w:t>it was “very unlikely” that the crucial flow of warm water to Europe would stall in this century.</w:t>
      </w:r>
      <w:r w:rsidRPr="00D9169F">
        <w:rPr>
          <w:sz w:val="16"/>
        </w:rPr>
        <w:t xml:space="preserve"> The panel did say that the gradual melting of the Greenland ice sheet along with increased precipitation in the far north were likely to weaken the North Atlantic Current by 25 percent through 2100. But the panel added that </w:t>
      </w:r>
      <w:r w:rsidRPr="00D9169F">
        <w:rPr>
          <w:rStyle w:val="StyleBoldUnderline"/>
        </w:rPr>
        <w:t>any cooling effect in Europe would be overwhelmed by a general warming of the atmosphere</w:t>
      </w:r>
      <w:r w:rsidRPr="00D9169F">
        <w:rPr>
          <w:sz w:val="16"/>
        </w:rPr>
        <w:t xml:space="preserve">, </w:t>
      </w:r>
      <w:r w:rsidRPr="00D9169F">
        <w:rPr>
          <w:rStyle w:val="StyleBoldUnderline"/>
        </w:rPr>
        <w:t>a warming that the panel said was under way as a result of rising concentrations of carbon dioxide and other heat-trapping gases</w:t>
      </w:r>
      <w:proofErr w:type="gramStart"/>
      <w:r w:rsidRPr="00D9169F">
        <w:rPr>
          <w:rStyle w:val="StyleBoldUnderline"/>
        </w:rPr>
        <w:t>.</w:t>
      </w:r>
      <w:r w:rsidRPr="00D9169F">
        <w:rPr>
          <w:sz w:val="12"/>
        </w:rPr>
        <w:t>¶</w:t>
      </w:r>
      <w:proofErr w:type="gramEnd"/>
      <w:r w:rsidRPr="00D9169F">
        <w:rPr>
          <w:sz w:val="16"/>
        </w:rPr>
        <w:t xml:space="preserve"> “</w:t>
      </w:r>
      <w:r w:rsidRPr="00D9169F">
        <w:rPr>
          <w:rStyle w:val="StyleBoldUnderline"/>
        </w:rPr>
        <w:t>The bottom line is that the atmosphere is warming up so much that a slowdown of the North Atlantic Current will never be able to cool Europe</w:t>
      </w:r>
      <w:r w:rsidRPr="00D9169F">
        <w:rPr>
          <w:sz w:val="16"/>
        </w:rPr>
        <w:t xml:space="preserve">,” said </w:t>
      </w:r>
      <w:proofErr w:type="spellStart"/>
      <w:r w:rsidRPr="00D9169F">
        <w:rPr>
          <w:sz w:val="16"/>
        </w:rPr>
        <w:t>Helge</w:t>
      </w:r>
      <w:proofErr w:type="spellEnd"/>
      <w:r w:rsidRPr="00D9169F">
        <w:rPr>
          <w:sz w:val="16"/>
        </w:rPr>
        <w:t xml:space="preserve"> </w:t>
      </w:r>
      <w:proofErr w:type="spellStart"/>
      <w:r w:rsidRPr="00D9169F">
        <w:rPr>
          <w:sz w:val="16"/>
        </w:rPr>
        <w:t>Drange</w:t>
      </w:r>
      <w:proofErr w:type="spellEnd"/>
      <w:r w:rsidRPr="00D9169F">
        <w:rPr>
          <w:sz w:val="16"/>
        </w:rPr>
        <w:t>, a professor at the Nansen Environmental and Remote Sensing Center in Bergen, Norway.</w:t>
      </w:r>
    </w:p>
    <w:p w14:paraId="12F19DA2" w14:textId="6F99606B" w:rsidR="009D3D81" w:rsidRDefault="00136D58" w:rsidP="00136D58">
      <w:pPr>
        <w:pStyle w:val="Heading3"/>
      </w:pPr>
      <w:r>
        <w:lastRenderedPageBreak/>
        <w:t>AT Indicts</w:t>
      </w:r>
    </w:p>
    <w:p w14:paraId="4E495D9E" w14:textId="77777777" w:rsidR="00136D58" w:rsidRDefault="00136D58" w:rsidP="00136D58"/>
    <w:p w14:paraId="3F5DEE4D" w14:textId="77777777" w:rsidR="00136D58" w:rsidRDefault="00136D58" w:rsidP="00136D58">
      <w:pPr>
        <w:pStyle w:val="Heading4"/>
      </w:pPr>
      <w:r>
        <w:t>Top climate modelers believe we are entering a global cooling phase</w:t>
      </w:r>
    </w:p>
    <w:p w14:paraId="118BE055" w14:textId="005DAC9A" w:rsidR="00136D58" w:rsidRPr="00136D58" w:rsidRDefault="00136D58" w:rsidP="00136D58">
      <w:pPr>
        <w:rPr>
          <w:sz w:val="16"/>
        </w:rPr>
      </w:pPr>
      <w:r w:rsidRPr="00136D58">
        <w:rPr>
          <w:rStyle w:val="StyleStyleBold12pt"/>
        </w:rPr>
        <w:t>Pearce 9</w:t>
      </w:r>
      <w:r w:rsidRPr="00136D58">
        <w:rPr>
          <w:sz w:val="16"/>
        </w:rPr>
        <w:t xml:space="preserve"> (Fred Pearce is a science writer and has reported on the environment, popular science and development issues from 64 countries over the past 20 years. He specializes in global environmental issues, including water and climate change. He is a regular broadcaster and international speaker on environmental issues, and has given public presentations on all six continents in the past few years, 2009, “World's climate could cool first, warm later,” New Scientist, September 4th 2009, </w:t>
      </w:r>
      <w:hyperlink r:id="rId59" w:history="1">
        <w:r w:rsidRPr="00136D58">
          <w:rPr>
            <w:sz w:val="16"/>
          </w:rPr>
          <w:t>http://www.newscientist.com/article/dn17742-worlds-climate-could-cool-first-warm-later.html?DCMP=OTC-rss&amp;nsref=online-news</w:t>
        </w:r>
      </w:hyperlink>
      <w:r w:rsidRPr="00136D58">
        <w:rPr>
          <w:sz w:val="16"/>
        </w:rPr>
        <w:t>)</w:t>
      </w:r>
    </w:p>
    <w:p w14:paraId="3E29E6FC" w14:textId="77777777" w:rsidR="00136D58" w:rsidRDefault="00136D58" w:rsidP="00136D58">
      <w:pPr>
        <w:rPr>
          <w:rStyle w:val="StyleBoldUnderline"/>
        </w:rPr>
      </w:pPr>
      <w:r>
        <w:rPr>
          <w:sz w:val="16"/>
        </w:rPr>
        <w:t xml:space="preserve">Forecasts of climate change are about to go seriously out of kilter. </w:t>
      </w:r>
      <w:r>
        <w:rPr>
          <w:rStyle w:val="StyleBoldUnderline"/>
        </w:rPr>
        <w:t xml:space="preserve">One of the world's top climate </w:t>
      </w:r>
      <w:proofErr w:type="spellStart"/>
      <w:r>
        <w:rPr>
          <w:rStyle w:val="StyleBoldUnderline"/>
        </w:rPr>
        <w:t>modellers</w:t>
      </w:r>
      <w:proofErr w:type="spellEnd"/>
      <w:r>
        <w:rPr>
          <w:rStyle w:val="StyleBoldUnderline"/>
        </w:rPr>
        <w:t xml:space="preserve"> said </w:t>
      </w:r>
      <w:r>
        <w:rPr>
          <w:sz w:val="16"/>
        </w:rPr>
        <w:t xml:space="preserve">Thursday </w:t>
      </w:r>
      <w:r>
        <w:rPr>
          <w:rStyle w:val="StyleBoldUnderline"/>
        </w:rPr>
        <w:t>we could be about to enter one or even two decades during which temperatures cool</w:t>
      </w:r>
      <w:proofErr w:type="gramStart"/>
      <w:r>
        <w:rPr>
          <w:sz w:val="16"/>
        </w:rPr>
        <w:t>.</w:t>
      </w:r>
      <w:r>
        <w:rPr>
          <w:sz w:val="12"/>
        </w:rPr>
        <w:t>¶</w:t>
      </w:r>
      <w:proofErr w:type="gramEnd"/>
      <w:r>
        <w:rPr>
          <w:sz w:val="16"/>
        </w:rPr>
        <w:t xml:space="preserve"> "People will say this is global warming disappearing," he told more than 1500 of the world's top climate scientists gathering in Geneva at the UN's World Climate Conference.</w:t>
      </w:r>
      <w:r>
        <w:rPr>
          <w:sz w:val="12"/>
        </w:rPr>
        <w:t>¶</w:t>
      </w:r>
      <w:r>
        <w:rPr>
          <w:sz w:val="16"/>
        </w:rPr>
        <w:t xml:space="preserve"> "I am not one of the </w:t>
      </w:r>
      <w:proofErr w:type="spellStart"/>
      <w:r>
        <w:rPr>
          <w:sz w:val="16"/>
        </w:rPr>
        <w:t>sceptics</w:t>
      </w:r>
      <w:proofErr w:type="spellEnd"/>
      <w:r>
        <w:rPr>
          <w:sz w:val="16"/>
        </w:rPr>
        <w:t xml:space="preserve">," insisted </w:t>
      </w:r>
      <w:proofErr w:type="spellStart"/>
      <w:r>
        <w:rPr>
          <w:sz w:val="16"/>
        </w:rPr>
        <w:t>Mojib</w:t>
      </w:r>
      <w:proofErr w:type="spellEnd"/>
      <w:r>
        <w:rPr>
          <w:sz w:val="16"/>
        </w:rPr>
        <w:t xml:space="preserve"> </w:t>
      </w:r>
      <w:proofErr w:type="spellStart"/>
      <w:r>
        <w:rPr>
          <w:sz w:val="16"/>
        </w:rPr>
        <w:t>Latif</w:t>
      </w:r>
      <w:proofErr w:type="spellEnd"/>
      <w:r>
        <w:rPr>
          <w:sz w:val="16"/>
        </w:rPr>
        <w:t xml:space="preserve"> of the Leibniz Institute of Marine Sciences at Kiel University, Germany. "However, we have to ask the nasty questions ourselves or other people will do it."</w:t>
      </w:r>
      <w:r>
        <w:rPr>
          <w:sz w:val="12"/>
        </w:rPr>
        <w:t>¶</w:t>
      </w:r>
      <w:r>
        <w:rPr>
          <w:sz w:val="16"/>
        </w:rPr>
        <w:t xml:space="preserve"> </w:t>
      </w:r>
      <w:proofErr w:type="gramStart"/>
      <w:r>
        <w:rPr>
          <w:sz w:val="16"/>
        </w:rPr>
        <w:t>Few</w:t>
      </w:r>
      <w:proofErr w:type="gramEnd"/>
      <w:r>
        <w:rPr>
          <w:sz w:val="16"/>
        </w:rPr>
        <w:t xml:space="preserve"> climate scientists go as far as </w:t>
      </w:r>
      <w:proofErr w:type="spellStart"/>
      <w:r>
        <w:rPr>
          <w:sz w:val="16"/>
        </w:rPr>
        <w:t>Latif</w:t>
      </w:r>
      <w:proofErr w:type="spellEnd"/>
      <w:r>
        <w:rPr>
          <w:sz w:val="16"/>
        </w:rPr>
        <w:t xml:space="preserve">, an author for the Intergovernmental Panel on Climate Change. But </w:t>
      </w:r>
      <w:r>
        <w:rPr>
          <w:rStyle w:val="StyleBoldUnderline"/>
        </w:rPr>
        <w:t>more and more agree that the short-term prognosis for climate change is much less certain than once thought</w:t>
      </w:r>
      <w:proofErr w:type="gramStart"/>
      <w:r>
        <w:rPr>
          <w:rStyle w:val="StyleBoldUnderline"/>
        </w:rPr>
        <w:t>.</w:t>
      </w:r>
      <w:r>
        <w:rPr>
          <w:sz w:val="12"/>
        </w:rPr>
        <w:t>¶</w:t>
      </w:r>
      <w:proofErr w:type="gramEnd"/>
      <w:r>
        <w:rPr>
          <w:sz w:val="16"/>
        </w:rPr>
        <w:t xml:space="preserve"> Nature </w:t>
      </w:r>
      <w:proofErr w:type="spellStart"/>
      <w:r>
        <w:rPr>
          <w:sz w:val="16"/>
        </w:rPr>
        <w:t>vs</w:t>
      </w:r>
      <w:proofErr w:type="spellEnd"/>
      <w:r>
        <w:rPr>
          <w:sz w:val="16"/>
        </w:rPr>
        <w:t xml:space="preserve"> humans</w:t>
      </w:r>
      <w:r>
        <w:rPr>
          <w:sz w:val="12"/>
        </w:rPr>
        <w:t>¶</w:t>
      </w:r>
      <w:r>
        <w:rPr>
          <w:sz w:val="16"/>
        </w:rPr>
        <w:t xml:space="preserve"> This is bad timing. The UN's World Meteorological Organization called the conference in order to draft a global plan for providing "climate services" to the world: that is, to deliver climate predictions useful to everyone from farmers worried about the next rainy season to doctors trying to predict malaria epidemics and builders of dams, roads and other infrastructure who need to assess the risk of floods and droughts 30 years hence</w:t>
      </w:r>
      <w:proofErr w:type="gramStart"/>
      <w:r>
        <w:rPr>
          <w:sz w:val="16"/>
        </w:rPr>
        <w:t>.</w:t>
      </w:r>
      <w:r>
        <w:rPr>
          <w:sz w:val="12"/>
        </w:rPr>
        <w:t>¶</w:t>
      </w:r>
      <w:proofErr w:type="gramEnd"/>
      <w:r>
        <w:rPr>
          <w:sz w:val="16"/>
        </w:rPr>
        <w:t xml:space="preserve"> But some of the climate scientists gathered in Geneva to discuss how this might be done admitted that, on such timescales, natural variability is at least as important as the long-term climate changes from global warming. "In many ways we know more about what will happen in the 2050s than next year," said Vicky Pope from the UK Met Office</w:t>
      </w:r>
      <w:proofErr w:type="gramStart"/>
      <w:r>
        <w:rPr>
          <w:sz w:val="16"/>
        </w:rPr>
        <w:t>.</w:t>
      </w:r>
      <w:r>
        <w:rPr>
          <w:sz w:val="12"/>
        </w:rPr>
        <w:t>¶</w:t>
      </w:r>
      <w:proofErr w:type="gramEnd"/>
      <w:r>
        <w:rPr>
          <w:sz w:val="16"/>
        </w:rPr>
        <w:t xml:space="preserve"> Cold Atlantic</w:t>
      </w:r>
      <w:r>
        <w:rPr>
          <w:sz w:val="12"/>
        </w:rPr>
        <w:t>¶</w:t>
      </w:r>
      <w:r>
        <w:rPr>
          <w:sz w:val="16"/>
        </w:rPr>
        <w:t xml:space="preserve"> </w:t>
      </w:r>
      <w:proofErr w:type="spellStart"/>
      <w:r>
        <w:rPr>
          <w:sz w:val="16"/>
        </w:rPr>
        <w:t>Latif</w:t>
      </w:r>
      <w:proofErr w:type="spellEnd"/>
      <w:r>
        <w:rPr>
          <w:sz w:val="16"/>
        </w:rPr>
        <w:t xml:space="preserve"> predicted that</w:t>
      </w:r>
      <w:r>
        <w:rPr>
          <w:rStyle w:val="StyleBoldUnderline"/>
        </w:rPr>
        <w:t xml:space="preserve"> in the next few years a natural cooling trend would dominate over warming caused by humans. The cooling would be down to cyclical changes to ocean currents and temperatures in the North Atlantic, a feature known as the North Atlantic Oscillation (NAO</w:t>
      </w:r>
      <w:r>
        <w:rPr>
          <w:sz w:val="16"/>
        </w:rPr>
        <w:t>)</w:t>
      </w:r>
      <w:proofErr w:type="gramStart"/>
      <w:r>
        <w:rPr>
          <w:sz w:val="16"/>
        </w:rPr>
        <w:t>.</w:t>
      </w:r>
      <w:r>
        <w:rPr>
          <w:sz w:val="12"/>
        </w:rPr>
        <w:t>¶</w:t>
      </w:r>
      <w:proofErr w:type="gramEnd"/>
      <w:r>
        <w:rPr>
          <w:sz w:val="16"/>
        </w:rPr>
        <w:t xml:space="preserve"> Breaking with climate-change orthodoxy, he said NAO cycles were probably responsible for some of the strong global warming seen in the past three decades. "But how much? The jury is still out," he told the conference. </w:t>
      </w:r>
      <w:r>
        <w:rPr>
          <w:rStyle w:val="StyleBoldUnderline"/>
        </w:rPr>
        <w:t>The NAO is now moving into a colder phase.</w:t>
      </w:r>
    </w:p>
    <w:p w14:paraId="6A14E9E5" w14:textId="77777777" w:rsidR="00136D58" w:rsidRPr="00136D58" w:rsidRDefault="00136D58" w:rsidP="00136D58"/>
    <w:p w14:paraId="7B5F2830" w14:textId="2467727A" w:rsidR="005E465C" w:rsidRDefault="00B34AE7" w:rsidP="005E465C">
      <w:pPr>
        <w:pStyle w:val="Heading2"/>
      </w:pPr>
      <w:r>
        <w:lastRenderedPageBreak/>
        <w:t>**</w:t>
      </w:r>
      <w:r w:rsidR="005E465C">
        <w:t xml:space="preserve">Ice Age – </w:t>
      </w:r>
      <w:proofErr w:type="spellStart"/>
      <w:r w:rsidR="005E465C">
        <w:t>Aff</w:t>
      </w:r>
      <w:proofErr w:type="spellEnd"/>
    </w:p>
    <w:p w14:paraId="3C8C55D8" w14:textId="6D279F82" w:rsidR="005E465C" w:rsidRDefault="009D3D81" w:rsidP="005E465C">
      <w:pPr>
        <w:pStyle w:val="Heading3"/>
      </w:pPr>
      <w:r>
        <w:lastRenderedPageBreak/>
        <w:t xml:space="preserve">Warming </w:t>
      </w:r>
      <w:r>
        <w:sym w:font="Wingdings" w:char="F0E0"/>
      </w:r>
      <w:r w:rsidR="005E465C">
        <w:t xml:space="preserve"> Ice Age</w:t>
      </w:r>
    </w:p>
    <w:p w14:paraId="4CB70E38" w14:textId="77777777" w:rsidR="005E465C" w:rsidRDefault="005E465C" w:rsidP="005E465C">
      <w:pPr>
        <w:pStyle w:val="Heading4"/>
      </w:pPr>
      <w:r>
        <w:t xml:space="preserve">Turn – warming will cause an ice age. </w:t>
      </w:r>
    </w:p>
    <w:p w14:paraId="25A96172" w14:textId="77777777" w:rsidR="005E465C" w:rsidRDefault="005E465C" w:rsidP="005E465C">
      <w:r w:rsidRPr="008962F8">
        <w:rPr>
          <w:rStyle w:val="StyleStyleBold12pt"/>
        </w:rPr>
        <w:t>Hartmann ’04</w:t>
      </w:r>
      <w:r w:rsidRPr="008962F8">
        <w:t xml:space="preserve"> [Thom, Political Analyst, Jan 20, “How Global Warming May cause the Next Ice Age,”</w:t>
      </w:r>
      <w:r>
        <w:t xml:space="preserve"> </w:t>
      </w:r>
    </w:p>
    <w:p w14:paraId="6E0C29DA" w14:textId="77777777" w:rsidR="005E465C" w:rsidRDefault="005E465C" w:rsidP="005E465C">
      <w:hyperlink r:id="rId60" w:history="1">
        <w:r w:rsidRPr="00B66B55">
          <w:rPr>
            <w:rStyle w:val="Hyperlink"/>
          </w:rPr>
          <w:t>http://www.commondreams.org/views04/0130-11.htm</w:t>
        </w:r>
      </w:hyperlink>
      <w:r>
        <w:t>]</w:t>
      </w:r>
    </w:p>
    <w:p w14:paraId="63AE8F6C" w14:textId="77777777" w:rsidR="005E465C" w:rsidRDefault="005E465C" w:rsidP="005E465C">
      <w:r>
        <w:t xml:space="preserve"> </w:t>
      </w:r>
    </w:p>
    <w:p w14:paraId="11611227" w14:textId="540220A8" w:rsidR="009D3D81" w:rsidRDefault="005E465C" w:rsidP="005E465C">
      <w:r w:rsidRPr="008962F8">
        <w:t xml:space="preserve">While global warming is being officially ignored by the political arm of the Bush administration, and Al Gore's recent conference on the </w:t>
      </w:r>
      <w:r w:rsidRPr="008962F8">
        <w:rPr>
          <w:sz w:val="12"/>
        </w:rPr>
        <w:t xml:space="preserve">¶ </w:t>
      </w:r>
      <w:r w:rsidRPr="008962F8">
        <w:t xml:space="preserve">topic during one of the coldest days of recent years provided joke fodder for conservative talk show hosts, the citizens of Europe and </w:t>
      </w:r>
      <w:r w:rsidRPr="008962F8">
        <w:rPr>
          <w:sz w:val="12"/>
        </w:rPr>
        <w:t xml:space="preserve">¶ </w:t>
      </w:r>
      <w:r w:rsidRPr="008962F8">
        <w:rPr>
          <w:rStyle w:val="StyleBoldUnderline"/>
        </w:rPr>
        <w:t>the Pentagon are taking a new look at the greatest danger such climate change could produce for the northern hemisphere - a sudden ¶ shift into a new ice age.</w:t>
      </w:r>
      <w:r w:rsidRPr="008962F8">
        <w:t xml:space="preserve"> What they're finding is not at all comforting. In quick summary, </w:t>
      </w:r>
      <w:r w:rsidRPr="008962F8">
        <w:rPr>
          <w:rStyle w:val="StyleBoldUnderline"/>
        </w:rPr>
        <w:t xml:space="preserve">if enough cold, fresh water coming from the ¶ melting polar ice caps and the melting glaciers of Greenland flows into the northern Atlantic, it will shut down the Gulf Stream, </w:t>
      </w:r>
      <w:r w:rsidRPr="008962F8">
        <w:t xml:space="preserve">which </w:t>
      </w:r>
      <w:r w:rsidRPr="008962F8">
        <w:rPr>
          <w:sz w:val="12"/>
        </w:rPr>
        <w:t xml:space="preserve">¶ </w:t>
      </w:r>
      <w:r w:rsidRPr="008962F8">
        <w:t xml:space="preserve">keeps Europe and northeastern North America warm. The worst-case scenario would be a full-blown return of the last ice age - in a </w:t>
      </w:r>
      <w:r w:rsidRPr="008962F8">
        <w:rPr>
          <w:sz w:val="12"/>
        </w:rPr>
        <w:t xml:space="preserve">¶ </w:t>
      </w:r>
      <w:r w:rsidRPr="008962F8">
        <w:t xml:space="preserve">period as short as 2 to 3 years from its onset - and the mid-case scenario would be a period like the "little ice age" of a few centuries </w:t>
      </w:r>
      <w:r w:rsidRPr="008962F8">
        <w:rPr>
          <w:sz w:val="12"/>
        </w:rPr>
        <w:t xml:space="preserve">¶ </w:t>
      </w:r>
      <w:r w:rsidRPr="008962F8">
        <w:t xml:space="preserve">ago that disrupted worldwide weather patterns leading to extremely harsh winters, droughts, worldwide desertification, crop failures, </w:t>
      </w:r>
      <w:r w:rsidRPr="008962F8">
        <w:rPr>
          <w:sz w:val="12"/>
        </w:rPr>
        <w:t xml:space="preserve">¶ </w:t>
      </w:r>
      <w:r w:rsidRPr="008962F8">
        <w:t>and wars around the world.</w:t>
      </w:r>
      <w:r>
        <w:t xml:space="preserve"> </w:t>
      </w:r>
    </w:p>
    <w:p w14:paraId="757444D1" w14:textId="4E83B9AC" w:rsidR="009D3D81" w:rsidRPr="009D3D81" w:rsidRDefault="008962F8" w:rsidP="009D3D81">
      <w:pPr>
        <w:pStyle w:val="Heading3"/>
      </w:pPr>
      <w:r>
        <w:lastRenderedPageBreak/>
        <w:t>No Ice Age</w:t>
      </w:r>
      <w:r w:rsidR="009D3D81">
        <w:t xml:space="preserve"> – Now</w:t>
      </w:r>
    </w:p>
    <w:p w14:paraId="74AFF753" w14:textId="77777777" w:rsidR="009D3D81" w:rsidRDefault="009D3D81" w:rsidP="009D3D81">
      <w:pPr>
        <w:pStyle w:val="Heading4"/>
      </w:pPr>
      <w:r>
        <w:t>Ice Age won’t occur for at least 1,500 years</w:t>
      </w:r>
    </w:p>
    <w:p w14:paraId="1DB01DB8" w14:textId="77777777" w:rsidR="009D3D81" w:rsidRPr="00EE0B60" w:rsidRDefault="009D3D81" w:rsidP="009D3D81">
      <w:pPr>
        <w:rPr>
          <w:sz w:val="16"/>
          <w:szCs w:val="16"/>
        </w:rPr>
      </w:pPr>
      <w:r>
        <w:rPr>
          <w:b/>
        </w:rPr>
        <w:t>Reuters, 12</w:t>
      </w:r>
      <w:r>
        <w:t xml:space="preserve"> </w:t>
      </w:r>
      <w:r>
        <w:rPr>
          <w:sz w:val="16"/>
          <w:szCs w:val="16"/>
        </w:rPr>
        <w:t xml:space="preserve">(It’s quoting Nature Geoscience, which is a popular magazine, with credible authors) “Next ice age not likely before 1,500 years, 3/9/12, </w:t>
      </w:r>
      <w:hyperlink r:id="rId61" w:history="1">
        <w:r>
          <w:rPr>
            <w:rStyle w:val="Hyperlink"/>
            <w:sz w:val="16"/>
            <w:szCs w:val="16"/>
          </w:rPr>
          <w:t>http://www.reuters.com/article/2012/01/09/us-ice-age-emissions-idUSTRE80814T20120109</w:t>
        </w:r>
      </w:hyperlink>
    </w:p>
    <w:p w14:paraId="0870EB59" w14:textId="77777777" w:rsidR="009D3D81" w:rsidRPr="00EE0B60" w:rsidRDefault="009D3D81" w:rsidP="009D3D81">
      <w:pPr>
        <w:rPr>
          <w:sz w:val="14"/>
        </w:rPr>
      </w:pPr>
      <w:r>
        <w:rPr>
          <w:u w:val="single"/>
        </w:rPr>
        <w:t>High levels of carbon dioxide emissions in the atmosphere mean the next ice age is unlikely to begin for at least 1,500 years</w:t>
      </w:r>
      <w:r>
        <w:rPr>
          <w:sz w:val="14"/>
        </w:rPr>
        <w:t xml:space="preserve">, an article in the journal Nature Geoscience said on Monday. </w:t>
      </w:r>
      <w:r>
        <w:rPr>
          <w:u w:val="single"/>
        </w:rPr>
        <w:t>Concentrations of</w:t>
      </w:r>
      <w:r>
        <w:rPr>
          <w:sz w:val="14"/>
        </w:rPr>
        <w:t xml:space="preserve"> the main </w:t>
      </w:r>
      <w:r>
        <w:rPr>
          <w:u w:val="single"/>
        </w:rPr>
        <w:t>gases</w:t>
      </w:r>
      <w:r>
        <w:rPr>
          <w:sz w:val="14"/>
        </w:rPr>
        <w:t xml:space="preserve"> blamed for global warming reached record levels in 2010 and </w:t>
      </w:r>
      <w:r>
        <w:rPr>
          <w:u w:val="single"/>
        </w:rPr>
        <w:t>will linger in the atmosphere for decades even if the world stopped pumping out emissions today</w:t>
      </w:r>
      <w:r>
        <w:rPr>
          <w:sz w:val="14"/>
        </w:rPr>
        <w:t>, according to the U.N.'s weather agency. An ice age is a period when there is a long-term reduction in the earth's surface and atmospheric temperature, which leads to the growth of ice sheets and glaciers. There have been at least five ice ages on earth. During ice ages there are cycles of glaciation with ice sheets both advancing and retreating. Officially</w:t>
      </w:r>
      <w:r>
        <w:rPr>
          <w:u w:val="single"/>
        </w:rPr>
        <w:t xml:space="preserve">, </w:t>
      </w:r>
      <w:r>
        <w:rPr>
          <w:sz w:val="14"/>
        </w:rPr>
        <w:t xml:space="preserve">the earth has been in an interglacial, or warmer period, for the last 10,000 to 15,000 years, and estimates vary on how long such periods last. "(Analysis) suggests </w:t>
      </w:r>
      <w:r>
        <w:rPr>
          <w:u w:val="single"/>
        </w:rPr>
        <w:t>that the end of the current interglacial</w:t>
      </w:r>
      <w:r>
        <w:rPr>
          <w:sz w:val="14"/>
        </w:rPr>
        <w:t xml:space="preserve"> (period) </w:t>
      </w:r>
      <w:r>
        <w:rPr>
          <w:u w:val="single"/>
        </w:rPr>
        <w:t>would occur within the next 1,500 years</w:t>
      </w:r>
      <w:r>
        <w:rPr>
          <w:sz w:val="14"/>
        </w:rPr>
        <w:t>, if atmospheric CO2 concentrations do not exceed (around) 240 parts per million by volume (</w:t>
      </w:r>
      <w:proofErr w:type="spellStart"/>
      <w:r>
        <w:rPr>
          <w:sz w:val="14"/>
        </w:rPr>
        <w:t>ppmv</w:t>
      </w:r>
      <w:proofErr w:type="spellEnd"/>
      <w:r>
        <w:rPr>
          <w:sz w:val="14"/>
        </w:rPr>
        <w:t xml:space="preserve">)," the study said. However, </w:t>
      </w:r>
      <w:r>
        <w:rPr>
          <w:u w:val="single"/>
        </w:rPr>
        <w:t xml:space="preserve">the current carbon dioxide concentration is of 390 </w:t>
      </w:r>
      <w:proofErr w:type="spellStart"/>
      <w:r>
        <w:rPr>
          <w:u w:val="single"/>
        </w:rPr>
        <w:t>ppmv</w:t>
      </w:r>
      <w:proofErr w:type="spellEnd"/>
      <w:r>
        <w:rPr>
          <w:u w:val="single"/>
        </w:rPr>
        <w:t>, and at that level an increase in the volume of ice sheets would not be possible</w:t>
      </w:r>
      <w:r>
        <w:rPr>
          <w:sz w:val="14"/>
        </w:rPr>
        <w:t>, it added</w:t>
      </w:r>
      <w:r>
        <w:rPr>
          <w:u w:val="single"/>
        </w:rPr>
        <w:t xml:space="preserve">. </w:t>
      </w:r>
      <w:r>
        <w:rPr>
          <w:sz w:val="14"/>
        </w:rPr>
        <w:t>The study based on variations in the earth's orbit and rock samples was conducted by academics at Cambridge University, University College London, the University of Florida and Norway's University of Bergen. The causes of ice ages are not fully understood but concentrations of methane and carbon dioxide in the atmosphere, changes in the earth's orbit around the sun, and the movement of tectonic plates are all thought to contribute. The world is forecast to grow hotter as greenhouse gases continue to rise, increasing threats such as extreme weather events and sea level rise. Scientists have warned that global temperature rise should be limited to within 2 degrees Celsius to avoid the worst effects of climate change but delays in curbing emissions growth are putting the planet at risk.</w:t>
      </w:r>
    </w:p>
    <w:p w14:paraId="04776D7D" w14:textId="77777777" w:rsidR="009D3D81" w:rsidRPr="009D3D81" w:rsidRDefault="009D3D81" w:rsidP="009D3D81"/>
    <w:p w14:paraId="27247EBD" w14:textId="77777777" w:rsidR="005E465C" w:rsidRDefault="005E465C" w:rsidP="005E465C">
      <w:pPr>
        <w:pStyle w:val="Heading4"/>
      </w:pPr>
      <w:r>
        <w:t xml:space="preserve">No uniqueness – no impending ice age now. </w:t>
      </w:r>
    </w:p>
    <w:p w14:paraId="3E1EEC95" w14:textId="77777777" w:rsidR="005E465C" w:rsidRDefault="005E465C" w:rsidP="005E465C">
      <w:r w:rsidRPr="008962F8">
        <w:rPr>
          <w:rStyle w:val="StyleStyleBold12pt"/>
        </w:rPr>
        <w:t>Thompson ’08</w:t>
      </w:r>
      <w:r w:rsidRPr="008962F8">
        <w:t xml:space="preserve"> [Andrea, Live Science, Jun 12, “Could Waning Sunspots Bring On New Ice Age?”</w:t>
      </w:r>
      <w:r>
        <w:t xml:space="preserve"> </w:t>
      </w:r>
    </w:p>
    <w:p w14:paraId="4366D464" w14:textId="77777777" w:rsidR="005E465C" w:rsidRDefault="005E465C" w:rsidP="005E465C">
      <w:hyperlink r:id="rId62" w:history="1">
        <w:r w:rsidRPr="00B66B55">
          <w:rPr>
            <w:rStyle w:val="Hyperlink"/>
          </w:rPr>
          <w:t>http://www.foxnews.com/story/0,2933,366061,00.html</w:t>
        </w:r>
      </w:hyperlink>
      <w:r>
        <w:t xml:space="preserve">] </w:t>
      </w:r>
    </w:p>
    <w:p w14:paraId="5AEEC603" w14:textId="77777777" w:rsidR="005E465C" w:rsidRDefault="005E465C" w:rsidP="005E465C"/>
    <w:p w14:paraId="152F3816" w14:textId="2FA32A39" w:rsidR="005E465C" w:rsidRPr="009D3D81" w:rsidRDefault="005E465C" w:rsidP="005E465C">
      <w:pPr>
        <w:rPr>
          <w:szCs w:val="20"/>
        </w:rPr>
      </w:pPr>
      <w:r w:rsidRPr="009D3D81">
        <w:rPr>
          <w:rStyle w:val="StyleBoldUnderline"/>
        </w:rPr>
        <w:t>No impending ice age</w:t>
      </w:r>
      <w:r w:rsidRPr="009D3D81">
        <w:rPr>
          <w:sz w:val="12"/>
        </w:rPr>
        <w:t xml:space="preserve">¶ </w:t>
      </w:r>
      <w:r w:rsidRPr="009D3D81">
        <w:rPr>
          <w:szCs w:val="20"/>
        </w:rPr>
        <w:t>Though there is debate about how and whether the Maunder minimum actually caused the Little Ice Age, scientists have proposed a¶ few hypotheses as to how it could have done so. One idea springs from the fact that the sun emits much more ultraviolet radiation ¶ when it is covered in sunspots, which can affect the chemistry of Earth's atmosphere. The other is that when the sun is active, it ¶ produces tangled magnetic fields that keep out galactic cosmic rays</w:t>
      </w:r>
      <w:r w:rsidRPr="009D3D81">
        <w:t xml:space="preserve">. </w:t>
      </w:r>
      <w:r w:rsidRPr="009D3D81">
        <w:rPr>
          <w:rStyle w:val="StyleBoldUnderline"/>
        </w:rPr>
        <w:t xml:space="preserve">Some scientists have proposed that </w:t>
      </w:r>
      <w:r w:rsidR="008962F8" w:rsidRPr="009D3D81">
        <w:rPr>
          <w:rStyle w:val="StyleBoldUnderline"/>
        </w:rPr>
        <w:t>a lack of sunspots means these</w:t>
      </w:r>
      <w:r w:rsidRPr="009D3D81">
        <w:rPr>
          <w:rStyle w:val="StyleBoldUnderline"/>
        </w:rPr>
        <w:t xml:space="preserve"> cosmic rays are bombarding Earth and creating clouds, which can help cool the planet's surface</w:t>
      </w:r>
      <w:r w:rsidRPr="009D3D81">
        <w:t xml:space="preserve">. </w:t>
      </w:r>
      <w:r w:rsidRPr="009D3D81">
        <w:rPr>
          <w:szCs w:val="20"/>
        </w:rPr>
        <w:t>But these ideas aren't yet proven, and¶ anyway, the sun's contribution is small compared to volcanoes, El Niño and greenhouse gases, Hathaway notes. Even if there were¶ another Maunder minimum, he says,</w:t>
      </w:r>
      <w:r w:rsidRPr="009D3D81">
        <w:t xml:space="preserve"> </w:t>
      </w:r>
      <w:r w:rsidRPr="009D3D81">
        <w:rPr>
          <w:rStyle w:val="StyleBoldUnderline"/>
        </w:rPr>
        <w:t xml:space="preserve">we would still suffer the effects of greenhouse gases and the Earth's climate would remain warm. </w:t>
      </w:r>
      <w:r w:rsidRPr="009D3D81">
        <w:rPr>
          <w:sz w:val="12"/>
        </w:rPr>
        <w:t xml:space="preserve">¶ </w:t>
      </w:r>
      <w:r w:rsidRPr="009D3D81">
        <w:rPr>
          <w:szCs w:val="20"/>
        </w:rPr>
        <w:t>"It doesn't overpower them at all," Hathaway said</w:t>
      </w:r>
      <w:proofErr w:type="gramStart"/>
      <w:r w:rsidRPr="009D3D81">
        <w:rPr>
          <w:szCs w:val="20"/>
        </w:rPr>
        <w:t>.¶</w:t>
      </w:r>
      <w:proofErr w:type="gramEnd"/>
      <w:r w:rsidRPr="009D3D81">
        <w:rPr>
          <w:szCs w:val="20"/>
        </w:rPr>
        <w:t xml:space="preserve"> </w:t>
      </w:r>
    </w:p>
    <w:p w14:paraId="3C3808D1" w14:textId="77777777" w:rsidR="005E465C" w:rsidRPr="005E465C" w:rsidRDefault="005E465C" w:rsidP="005E465C"/>
    <w:p w14:paraId="7F2B203A" w14:textId="442D195C" w:rsidR="00A9182E" w:rsidRDefault="00136D58" w:rsidP="00136D58">
      <w:pPr>
        <w:pStyle w:val="Heading3"/>
      </w:pPr>
      <w:r>
        <w:lastRenderedPageBreak/>
        <w:t>Warming Impacts Outweigh</w:t>
      </w:r>
    </w:p>
    <w:p w14:paraId="44532130" w14:textId="77777777" w:rsidR="00136D58" w:rsidRDefault="00136D58" w:rsidP="00136D58"/>
    <w:p w14:paraId="62FBC6B0" w14:textId="77777777" w:rsidR="00136D58" w:rsidRDefault="00136D58" w:rsidP="00136D58">
      <w:pPr>
        <w:pStyle w:val="Heading4"/>
      </w:pPr>
      <w:r>
        <w:t xml:space="preserve">Current C02 levels won’t </w:t>
      </w:r>
      <w:r>
        <w:rPr>
          <w:u w:val="single"/>
        </w:rPr>
        <w:t>maintain</w:t>
      </w:r>
      <w:r>
        <w:t xml:space="preserve"> temperatures but drive them up - triggers the impacts</w:t>
      </w:r>
    </w:p>
    <w:p w14:paraId="70024B37" w14:textId="77777777" w:rsidR="00136D58" w:rsidRPr="00136D58" w:rsidRDefault="00136D58" w:rsidP="00136D58">
      <w:r w:rsidRPr="00136D58">
        <w:t xml:space="preserve">Richard </w:t>
      </w:r>
      <w:r w:rsidRPr="00136D58">
        <w:rPr>
          <w:rStyle w:val="StyleStyleBold12pt"/>
        </w:rPr>
        <w:t>Black</w:t>
      </w:r>
      <w:r w:rsidRPr="00136D58">
        <w:t xml:space="preserve"> – 1/9/</w:t>
      </w:r>
      <w:r w:rsidRPr="00136D58">
        <w:rPr>
          <w:rStyle w:val="StyleStyleBold12pt"/>
        </w:rPr>
        <w:t>12</w:t>
      </w:r>
      <w:r w:rsidRPr="00136D58">
        <w:t xml:space="preserve">, Carbon emissions 'will defer Ice Age', BBC, </w:t>
      </w:r>
      <w:hyperlink r:id="rId63" w:history="1">
        <w:r w:rsidRPr="00136D58">
          <w:t>http://www.bbc.co.uk/news/science-environment-16439807</w:t>
        </w:r>
      </w:hyperlink>
    </w:p>
    <w:p w14:paraId="230C71CC" w14:textId="335C00E5" w:rsidR="00136D58" w:rsidRDefault="00136D58" w:rsidP="00136D58">
      <w:pPr>
        <w:rPr>
          <w:rStyle w:val="StyleBoldUnderline"/>
        </w:rPr>
      </w:pPr>
      <w:r>
        <w:rPr>
          <w:rStyle w:val="StyleBoldUnderline"/>
        </w:rPr>
        <w:t>Groups opposed to limiting greenhouse gas emissions are already citing the study as a reason for embracing humankind's CO2 emissions</w:t>
      </w:r>
      <w:proofErr w:type="gramStart"/>
      <w:r>
        <w:rPr>
          <w:rStyle w:val="StyleBoldUnderline"/>
        </w:rPr>
        <w:t>.</w:t>
      </w:r>
      <w:r w:rsidRPr="00136D58">
        <w:rPr>
          <w:rStyle w:val="StyleBoldUnderline"/>
          <w:b w:val="0"/>
          <w:sz w:val="12"/>
          <w:u w:val="none"/>
        </w:rPr>
        <w:t>¶</w:t>
      </w:r>
      <w:proofErr w:type="gramEnd"/>
      <w:r w:rsidRPr="00136D58">
        <w:rPr>
          <w:sz w:val="16"/>
        </w:rPr>
        <w:t xml:space="preserve"> The UK lobby group the Global Warming Policy Foundation, for example, has flagged up a 1999 essay by astronomers Sir Fred Hoyle and Chandra </w:t>
      </w:r>
      <w:proofErr w:type="spellStart"/>
      <w:r w:rsidRPr="00136D58">
        <w:rPr>
          <w:sz w:val="16"/>
        </w:rPr>
        <w:t>Wickramasinghe</w:t>
      </w:r>
      <w:proofErr w:type="spellEnd"/>
      <w:r w:rsidRPr="00136D58">
        <w:rPr>
          <w:sz w:val="16"/>
        </w:rPr>
        <w:t>, who argued that: "The renewal of ice-age conditions would render a large fraction of the world's major food-growing areas inoperable, and so would inevitably lead to the extinction of most of the present human population.</w:t>
      </w:r>
      <w:r w:rsidRPr="00136D58">
        <w:rPr>
          <w:sz w:val="12"/>
        </w:rPr>
        <w:t>¶</w:t>
      </w:r>
      <w:r w:rsidRPr="00136D58">
        <w:rPr>
          <w:sz w:val="16"/>
        </w:rPr>
        <w:t xml:space="preserve"> "We must look to a sustained greenhouse effect to maintain the present advantageous world climate. This implies the ability to inject effective greenhouse gases into the atmosphere, the opposite of what environmentalists are erroneously advocating."</w:t>
      </w:r>
      <w:r w:rsidRPr="00136D58">
        <w:rPr>
          <w:sz w:val="12"/>
        </w:rPr>
        <w:t>¶</w:t>
      </w:r>
      <w:r w:rsidRPr="00136D58">
        <w:rPr>
          <w:sz w:val="16"/>
        </w:rPr>
        <w:t xml:space="preserve"> Luke </w:t>
      </w:r>
      <w:r>
        <w:rPr>
          <w:rStyle w:val="StyleBoldUnderline"/>
        </w:rPr>
        <w:t>Skinner said his group had anticipated this kind of reception</w:t>
      </w:r>
      <w:proofErr w:type="gramStart"/>
      <w:r>
        <w:rPr>
          <w:rStyle w:val="StyleBoldUnderline"/>
        </w:rPr>
        <w:t>.</w:t>
      </w:r>
      <w:r w:rsidRPr="00136D58">
        <w:rPr>
          <w:rStyle w:val="StyleBoldUnderline"/>
          <w:b w:val="0"/>
          <w:sz w:val="12"/>
          <w:u w:val="none"/>
        </w:rPr>
        <w:t>¶</w:t>
      </w:r>
      <w:proofErr w:type="gramEnd"/>
      <w:r w:rsidRPr="00136D58">
        <w:rPr>
          <w:sz w:val="16"/>
        </w:rPr>
        <w:t xml:space="preserve"> "It's an interesting philosophical discussion - 'would we better off in a warm [interglacial-type] world rather than a glaciation?' and probably we would," he said.</w:t>
      </w:r>
      <w:r w:rsidRPr="00136D58">
        <w:rPr>
          <w:sz w:val="12"/>
        </w:rPr>
        <w:t>¶</w:t>
      </w:r>
      <w:r w:rsidRPr="00136D58">
        <w:rPr>
          <w:sz w:val="16"/>
        </w:rPr>
        <w:t xml:space="preserve"> "But </w:t>
      </w:r>
      <w:r>
        <w:rPr>
          <w:rStyle w:val="StyleBoldUnderline"/>
        </w:rPr>
        <w:t>it's missing the point</w:t>
      </w:r>
      <w:r w:rsidRPr="00136D58">
        <w:rPr>
          <w:sz w:val="16"/>
        </w:rPr>
        <w:t xml:space="preserve">, because </w:t>
      </w:r>
      <w:r>
        <w:rPr>
          <w:rStyle w:val="StyleBoldUnderline"/>
        </w:rPr>
        <w:t>where we're going is not maintaining our currently warm climate but heating it much further, and adding CO2 to a warm climate is very different from adding it to a cold climate.</w:t>
      </w:r>
      <w:r w:rsidRPr="00136D58">
        <w:rPr>
          <w:rStyle w:val="StyleBoldUnderline"/>
          <w:b w:val="0"/>
          <w:sz w:val="12"/>
          <w:u w:val="none"/>
        </w:rPr>
        <w:t>¶</w:t>
      </w:r>
      <w:r w:rsidRPr="00136D58">
        <w:rPr>
          <w:sz w:val="16"/>
        </w:rPr>
        <w:t xml:space="preserve"> </w:t>
      </w:r>
      <w:r>
        <w:rPr>
          <w:rStyle w:val="StyleBoldUnderline"/>
        </w:rPr>
        <w:t>"The rate of change with CO2 is basically unprecedented, and there are huge consequences if we can't cope with that."</w:t>
      </w:r>
    </w:p>
    <w:p w14:paraId="1132BFFB" w14:textId="05A001BC" w:rsidR="00136D58" w:rsidRDefault="00136D58" w:rsidP="00136D58">
      <w:pPr>
        <w:pStyle w:val="Heading3"/>
      </w:pPr>
      <w:r>
        <w:lastRenderedPageBreak/>
        <w:t>No Extinction</w:t>
      </w:r>
    </w:p>
    <w:p w14:paraId="41AC2F51" w14:textId="77777777" w:rsidR="00136D58" w:rsidRDefault="00136D58" w:rsidP="00136D58"/>
    <w:p w14:paraId="679EB8A2" w14:textId="77777777" w:rsidR="00136D58" w:rsidRDefault="00136D58" w:rsidP="00136D58">
      <w:pPr>
        <w:pStyle w:val="Heading4"/>
      </w:pPr>
      <w:r>
        <w:t>Adaptation to the ice age possible – no extinction</w:t>
      </w:r>
    </w:p>
    <w:p w14:paraId="4F1E105E" w14:textId="644B4F9D" w:rsidR="00136D58" w:rsidRPr="00136D58" w:rsidRDefault="00136D58" w:rsidP="00136D58">
      <w:r w:rsidRPr="00136D58">
        <w:rPr>
          <w:rStyle w:val="StyleStyleBold12pt"/>
        </w:rPr>
        <w:t>ASU 11</w:t>
      </w:r>
      <w:r w:rsidRPr="00136D58">
        <w:t xml:space="preserve"> (Arizona State University News</w:t>
      </w:r>
      <w:r>
        <w:t xml:space="preserve">, </w:t>
      </w:r>
      <w:r w:rsidRPr="00136D58">
        <w:t xml:space="preserve">11/17/2011, Popular Archaeology, Arizona State </w:t>
      </w:r>
      <w:proofErr w:type="spellStart"/>
      <w:r w:rsidRPr="00136D58">
        <w:t>Univeristy</w:t>
      </w:r>
      <w:proofErr w:type="spellEnd"/>
      <w:r w:rsidRPr="00136D58">
        <w:t xml:space="preserve"> News, </w:t>
      </w:r>
      <w:hyperlink r:id="rId64" w:history="1">
        <w:r w:rsidRPr="00136D58">
          <w:t>http://www.stonepages.com/news/archives/004608.html</w:t>
        </w:r>
      </w:hyperlink>
      <w:r w:rsidRPr="00136D58">
        <w:t>)</w:t>
      </w:r>
    </w:p>
    <w:p w14:paraId="4F66C71B" w14:textId="7645C34D" w:rsidR="00136D58" w:rsidRPr="00136D58" w:rsidRDefault="00136D58" w:rsidP="00136D58">
      <w:pPr>
        <w:rPr>
          <w:sz w:val="16"/>
        </w:rPr>
      </w:pPr>
      <w:r w:rsidRPr="00136D58">
        <w:rPr>
          <w:sz w:val="16"/>
        </w:rPr>
        <w:t xml:space="preserve">A team at Arizona State University and the University of Colorado (USA) used complex computer </w:t>
      </w:r>
      <w:proofErr w:type="spellStart"/>
      <w:r w:rsidRPr="00136D58">
        <w:rPr>
          <w:sz w:val="16"/>
        </w:rPr>
        <w:t>modelling</w:t>
      </w:r>
      <w:proofErr w:type="spellEnd"/>
      <w:r w:rsidRPr="00136D58">
        <w:rPr>
          <w:sz w:val="16"/>
        </w:rPr>
        <w:t xml:space="preserve"> to </w:t>
      </w:r>
      <w:proofErr w:type="spellStart"/>
      <w:r w:rsidRPr="00136D58">
        <w:rPr>
          <w:sz w:val="16"/>
        </w:rPr>
        <w:t>analyse</w:t>
      </w:r>
      <w:proofErr w:type="spellEnd"/>
      <w:r w:rsidRPr="00136D58">
        <w:rPr>
          <w:sz w:val="16"/>
        </w:rPr>
        <w:t xml:space="preserve"> evidence of how human hunter-gatherers responded to dramatic changes during the last Ice Age</w:t>
      </w:r>
      <w:proofErr w:type="gramStart"/>
      <w:r w:rsidRPr="00136D58">
        <w:rPr>
          <w:sz w:val="16"/>
        </w:rPr>
        <w:t>.</w:t>
      </w:r>
      <w:r w:rsidRPr="00136D58">
        <w:rPr>
          <w:sz w:val="12"/>
        </w:rPr>
        <w:t>¶</w:t>
      </w:r>
      <w:proofErr w:type="gramEnd"/>
      <w:r w:rsidRPr="00136D58">
        <w:rPr>
          <w:sz w:val="16"/>
        </w:rPr>
        <w:t xml:space="preserve"> The researchers used the archaeological record to track human </w:t>
      </w:r>
      <w:proofErr w:type="spellStart"/>
      <w:r w:rsidRPr="00136D58">
        <w:rPr>
          <w:sz w:val="16"/>
        </w:rPr>
        <w:t>behavioural</w:t>
      </w:r>
      <w:proofErr w:type="spellEnd"/>
      <w:r w:rsidRPr="00136D58">
        <w:rPr>
          <w:sz w:val="16"/>
        </w:rPr>
        <w:t xml:space="preserve"> changes in Late Pleistocene (126,000 - 10,000 BP) Western Eurasia over a period of 100,000 years, and across the equivalent of 1,500 generations of human hunter-gatherers. They applied computer </w:t>
      </w:r>
      <w:proofErr w:type="spellStart"/>
      <w:r w:rsidRPr="00136D58">
        <w:rPr>
          <w:sz w:val="16"/>
        </w:rPr>
        <w:t>modelling</w:t>
      </w:r>
      <w:proofErr w:type="spellEnd"/>
      <w:r w:rsidRPr="00136D58">
        <w:rPr>
          <w:sz w:val="16"/>
        </w:rPr>
        <w:t xml:space="preserve"> to determine the evolutionary consequences of cultural and biological changes, which included how changes in the movements of modern humans and Neanderthals caused them to interact and interbreed with each other. The results showed that </w:t>
      </w:r>
      <w:r w:rsidRPr="00136D58">
        <w:rPr>
          <w:rStyle w:val="StyleBoldUnderline"/>
        </w:rPr>
        <w:t>human mobility during the environmental changes associated with the Ice Age increased over time</w:t>
      </w:r>
      <w:r w:rsidRPr="00136D58">
        <w:rPr>
          <w:sz w:val="16"/>
        </w:rPr>
        <w:t xml:space="preserve">, likely </w:t>
      </w:r>
      <w:r w:rsidRPr="00136D58">
        <w:rPr>
          <w:rStyle w:val="StyleBoldUnderline"/>
        </w:rPr>
        <w:t>in response to those environmental changes</w:t>
      </w:r>
      <w:r w:rsidRPr="00136D58">
        <w:rPr>
          <w:sz w:val="16"/>
        </w:rPr>
        <w:t xml:space="preserve">. The </w:t>
      </w:r>
      <w:proofErr w:type="spellStart"/>
      <w:r w:rsidRPr="00136D58">
        <w:rPr>
          <w:sz w:val="16"/>
        </w:rPr>
        <w:t>modelling</w:t>
      </w:r>
      <w:proofErr w:type="spellEnd"/>
      <w:r w:rsidRPr="00136D58">
        <w:rPr>
          <w:sz w:val="16"/>
        </w:rPr>
        <w:t xml:space="preserve"> suggests </w:t>
      </w:r>
      <w:r w:rsidRPr="00136D58">
        <w:rPr>
          <w:rStyle w:val="StyleBoldUnderline"/>
        </w:rPr>
        <w:t>the last Ice Age caused the ancestors of modern humans - and Neanderthals - to widen their ranges across Western Eurasia in search of new resources as the climate shifted</w:t>
      </w:r>
      <w:proofErr w:type="gramStart"/>
      <w:r w:rsidRPr="00136D58">
        <w:rPr>
          <w:rStyle w:val="StyleBoldUnderline"/>
        </w:rPr>
        <w:t>.</w:t>
      </w:r>
      <w:r w:rsidRPr="00136D58">
        <w:rPr>
          <w:rStyle w:val="StyleBoldUnderline"/>
          <w:b w:val="0"/>
          <w:sz w:val="12"/>
          <w:u w:val="none"/>
        </w:rPr>
        <w:t>¶</w:t>
      </w:r>
      <w:proofErr w:type="gramEnd"/>
      <w:r w:rsidRPr="00136D58">
        <w:rPr>
          <w:rStyle w:val="StyleBoldUnderline"/>
          <w:sz w:val="12"/>
        </w:rPr>
        <w:t xml:space="preserve"> </w:t>
      </w:r>
      <w:r w:rsidRPr="00136D58">
        <w:rPr>
          <w:sz w:val="16"/>
        </w:rPr>
        <w:t xml:space="preserve">According to study co-author </w:t>
      </w:r>
      <w:proofErr w:type="spellStart"/>
      <w:r w:rsidRPr="00136D58">
        <w:rPr>
          <w:sz w:val="16"/>
        </w:rPr>
        <w:t>Julien</w:t>
      </w:r>
      <w:proofErr w:type="spellEnd"/>
      <w:r w:rsidRPr="00136D58">
        <w:rPr>
          <w:sz w:val="16"/>
        </w:rPr>
        <w:t xml:space="preserve"> Riel-Salvatore of the University of Colorado, Denver, this provides new evidence that </w:t>
      </w:r>
      <w:r w:rsidRPr="00136D58">
        <w:rPr>
          <w:rStyle w:val="StyleBoldUnderline"/>
        </w:rPr>
        <w:t xml:space="preserve">Neanderthals were more adaptable and resourceful than previously thought, and suggests Neanderthals were gradually absorbed within the expanding modern human </w:t>
      </w:r>
      <w:proofErr w:type="spellStart"/>
      <w:r w:rsidRPr="00136D58">
        <w:rPr>
          <w:rStyle w:val="StyleBoldUnderline"/>
        </w:rPr>
        <w:t>populations.a</w:t>
      </w:r>
      <w:proofErr w:type="spellEnd"/>
    </w:p>
    <w:p w14:paraId="36FB7405" w14:textId="77777777" w:rsidR="00136D58" w:rsidRDefault="00136D58" w:rsidP="00136D58"/>
    <w:p w14:paraId="1336401C" w14:textId="056A797C" w:rsidR="00136D58" w:rsidRDefault="00136D58" w:rsidP="00136D58">
      <w:pPr>
        <w:pStyle w:val="Heading4"/>
      </w:pPr>
      <w:r>
        <w:t>Mitigation and adaptation solve</w:t>
      </w:r>
    </w:p>
    <w:p w14:paraId="234640EC" w14:textId="77777777" w:rsidR="00136D58" w:rsidRPr="00136D58" w:rsidRDefault="00136D58" w:rsidP="00136D58">
      <w:pPr>
        <w:rPr>
          <w:sz w:val="16"/>
        </w:rPr>
      </w:pPr>
      <w:r w:rsidRPr="00136D58">
        <w:rPr>
          <w:rStyle w:val="StyleStyleBold12pt"/>
        </w:rPr>
        <w:t>Fischer 12</w:t>
      </w:r>
      <w:r w:rsidRPr="00136D58">
        <w:rPr>
          <w:sz w:val="16"/>
        </w:rPr>
        <w:t xml:space="preserve"> (Susanna Fischer, Grantham Research Institute on Climate Change and the Environment, LSE, and the Centre for Climate Change Economics and Policy (CCCEP) as a post-doctoral researcher in September 2011. She works in the research stream on adaptation and development. Susannah has completed a PhD at the geography department at the University of Cambridge on the politics and governance of climate change in India, 2/27/2012, What is Climate Change Adaptation, the Guardian, </w:t>
      </w:r>
      <w:hyperlink r:id="rId65" w:history="1">
        <w:r w:rsidRPr="00136D58">
          <w:rPr>
            <w:sz w:val="16"/>
          </w:rPr>
          <w:t>http://www.guardian.co.uk/environment/2012/feb/27/climate-change-adaptation</w:t>
        </w:r>
      </w:hyperlink>
      <w:r w:rsidRPr="00136D58">
        <w:rPr>
          <w:sz w:val="16"/>
        </w:rPr>
        <w:t>)</w:t>
      </w:r>
    </w:p>
    <w:p w14:paraId="593573E7" w14:textId="77777777" w:rsidR="00136D58" w:rsidRDefault="00136D58" w:rsidP="00136D58">
      <w:pPr>
        <w:rPr>
          <w:sz w:val="12"/>
        </w:rPr>
      </w:pPr>
    </w:p>
    <w:p w14:paraId="72AC3A69" w14:textId="47D5133A" w:rsidR="00136D58" w:rsidRPr="00136D58" w:rsidRDefault="00136D58" w:rsidP="00136D58">
      <w:pPr>
        <w:rPr>
          <w:sz w:val="10"/>
        </w:rPr>
      </w:pPr>
      <w:r w:rsidRPr="00136D58">
        <w:rPr>
          <w:rStyle w:val="StyleBoldUnderline"/>
        </w:rPr>
        <w:t>There are two main policy responses to climate change: mitigation and adaptation. Mitigation addresses the root causes, by reducing greenhouse gas emissions, while adaptation seeks to lower the risks posed by the consequences of climatic changes. Both approaches will be necessary, because even if emissions are dramatically decreased in the next decade, adaptation will still be needed to deal with the global changes that have already been set in motion</w:t>
      </w:r>
      <w:proofErr w:type="gramStart"/>
      <w:r w:rsidRPr="00136D58">
        <w:rPr>
          <w:rStyle w:val="StyleBoldUnderline"/>
        </w:rPr>
        <w:t>.</w:t>
      </w:r>
      <w:r w:rsidRPr="00136D58">
        <w:rPr>
          <w:rStyle w:val="StyleBoldUnderline"/>
          <w:b w:val="0"/>
          <w:sz w:val="12"/>
          <w:u w:val="none"/>
        </w:rPr>
        <w:t>¶</w:t>
      </w:r>
      <w:proofErr w:type="gramEnd"/>
      <w:r w:rsidRPr="00136D58">
        <w:rPr>
          <w:rStyle w:val="StyleBoldUnderline"/>
          <w:sz w:val="12"/>
        </w:rPr>
        <w:t xml:space="preserve"> </w:t>
      </w:r>
      <w:r w:rsidRPr="00136D58">
        <w:rPr>
          <w:sz w:val="12"/>
        </w:rPr>
        <w:t>¶</w:t>
      </w:r>
      <w:r w:rsidRPr="00136D58">
        <w:rPr>
          <w:sz w:val="10"/>
        </w:rPr>
        <w:t xml:space="preserve"> </w:t>
      </w:r>
      <w:r w:rsidRPr="00136D58">
        <w:rPr>
          <w:rStyle w:val="StyleBoldUnderline"/>
        </w:rPr>
        <w:t>Humans have been adapting to their environments throughout history by developing practices, cultures and livelihoods suited to local conditions</w:t>
      </w:r>
      <w:r w:rsidRPr="00136D58">
        <w:rPr>
          <w:sz w:val="10"/>
        </w:rPr>
        <w:t xml:space="preserve"> – from the Mediterranean siesta to the Vietnamese practice of building homes on stilts to protect against monsoonal rains. However, climate change raises the possibility that existing societies will experience climatic shifts (in temperature, storm frequency, flooding and other factors) that previous experience has not prepared them for</w:t>
      </w:r>
      <w:proofErr w:type="gramStart"/>
      <w:r w:rsidRPr="00136D58">
        <w:rPr>
          <w:sz w:val="10"/>
        </w:rPr>
        <w:t>.</w:t>
      </w:r>
      <w:r w:rsidRPr="00136D58">
        <w:rPr>
          <w:sz w:val="12"/>
        </w:rPr>
        <w:t>¶</w:t>
      </w:r>
      <w:proofErr w:type="gramEnd"/>
      <w:r w:rsidRPr="00136D58">
        <w:rPr>
          <w:sz w:val="10"/>
        </w:rPr>
        <w:t xml:space="preserve"> </w:t>
      </w:r>
      <w:r w:rsidRPr="00136D58">
        <w:rPr>
          <w:sz w:val="12"/>
        </w:rPr>
        <w:t>¶</w:t>
      </w:r>
      <w:r w:rsidRPr="00136D58">
        <w:rPr>
          <w:sz w:val="10"/>
        </w:rPr>
        <w:t xml:space="preserve"> </w:t>
      </w:r>
      <w:r w:rsidRPr="00136D58">
        <w:rPr>
          <w:rStyle w:val="StyleBoldUnderline"/>
        </w:rPr>
        <w:t xml:space="preserve">Adaptation measures may be planned in advance or put in place spontaneously in response to a local pressure. They include large-scale infrastructure changes – such as building </w:t>
      </w:r>
      <w:proofErr w:type="spellStart"/>
      <w:r w:rsidRPr="00136D58">
        <w:rPr>
          <w:rStyle w:val="StyleBoldUnderline"/>
        </w:rPr>
        <w:t>defences</w:t>
      </w:r>
      <w:proofErr w:type="spellEnd"/>
      <w:r w:rsidRPr="00136D58">
        <w:rPr>
          <w:rStyle w:val="StyleBoldUnderline"/>
        </w:rPr>
        <w:t xml:space="preserve"> to protect against sea-level rise or improving the quality of road surfaces to withstand hotter temperatures – as well </w:t>
      </w:r>
      <w:proofErr w:type="spellStart"/>
      <w:r w:rsidRPr="00136D58">
        <w:rPr>
          <w:rStyle w:val="StyleBoldUnderline"/>
        </w:rPr>
        <w:t>behavioural</w:t>
      </w:r>
      <w:proofErr w:type="spellEnd"/>
      <w:r w:rsidRPr="00136D58">
        <w:rPr>
          <w:rStyle w:val="StyleBoldUnderline"/>
        </w:rPr>
        <w:t xml:space="preserve"> shifts such as individuals using less water, farmers planting different crops and more households and businesses buying flood insurance</w:t>
      </w:r>
      <w:proofErr w:type="gramStart"/>
      <w:r w:rsidRPr="00136D58">
        <w:rPr>
          <w:rStyle w:val="StyleBoldUnderline"/>
        </w:rPr>
        <w:t>.</w:t>
      </w:r>
      <w:r w:rsidRPr="00136D58">
        <w:rPr>
          <w:rStyle w:val="StyleBoldUnderline"/>
          <w:b w:val="0"/>
          <w:sz w:val="12"/>
          <w:u w:val="none"/>
        </w:rPr>
        <w:t>¶</w:t>
      </w:r>
      <w:proofErr w:type="gramEnd"/>
      <w:r w:rsidRPr="00136D58">
        <w:rPr>
          <w:rStyle w:val="StyleBoldUnderline"/>
          <w:sz w:val="12"/>
        </w:rPr>
        <w:t xml:space="preserve"> </w:t>
      </w:r>
      <w:r w:rsidRPr="00136D58">
        <w:rPr>
          <w:rStyle w:val="StyleBoldUnderline"/>
          <w:b w:val="0"/>
          <w:sz w:val="12"/>
          <w:u w:val="none"/>
        </w:rPr>
        <w:t>¶</w:t>
      </w:r>
      <w:r w:rsidRPr="00136D58">
        <w:rPr>
          <w:rStyle w:val="StyleBoldUnderline"/>
          <w:sz w:val="12"/>
        </w:rPr>
        <w:t xml:space="preserve"> </w:t>
      </w:r>
      <w:r w:rsidRPr="00136D58">
        <w:rPr>
          <w:sz w:val="10"/>
        </w:rPr>
        <w:t>The IPCC describes vulnerability to climate change as being determined by three factors: exposure to hazards (such as reduced rainfall), sensitivity to those hazards (such as an economy dominated by rain-fed agriculture), and the capacity to adapt to those hazards (for example, whether farmers have the money or skills to grow more drought-resistant crops). Adaptation measures can help reduce vulnerability – for example by lowering sensitivity or building adaptive capacity – as well as allowing populations to benefit from opportunities of climatic changes, such as growing new crops in areas that were previously unsuitable</w:t>
      </w:r>
      <w:proofErr w:type="gramStart"/>
      <w:r w:rsidRPr="00136D58">
        <w:rPr>
          <w:sz w:val="10"/>
        </w:rPr>
        <w:t>.</w:t>
      </w:r>
      <w:r w:rsidRPr="00136D58">
        <w:rPr>
          <w:sz w:val="12"/>
        </w:rPr>
        <w:t>¶</w:t>
      </w:r>
      <w:proofErr w:type="gramEnd"/>
      <w:r w:rsidRPr="00136D58">
        <w:rPr>
          <w:sz w:val="10"/>
        </w:rPr>
        <w:t xml:space="preserve"> </w:t>
      </w:r>
      <w:r w:rsidRPr="00136D58">
        <w:rPr>
          <w:sz w:val="12"/>
        </w:rPr>
        <w:t>¶</w:t>
      </w:r>
      <w:r w:rsidRPr="00136D58">
        <w:rPr>
          <w:sz w:val="10"/>
        </w:rPr>
        <w:t xml:space="preserve"> Low-income countries tend to be more vulnerable to climate risks and some adaptation measures – such as increasing access to education and health facilities – will overlap with existing development </w:t>
      </w:r>
      <w:proofErr w:type="spellStart"/>
      <w:r w:rsidRPr="00136D58">
        <w:rPr>
          <w:sz w:val="10"/>
        </w:rPr>
        <w:t>programmes</w:t>
      </w:r>
      <w:proofErr w:type="spellEnd"/>
      <w:r w:rsidRPr="00136D58">
        <w:rPr>
          <w:sz w:val="10"/>
        </w:rPr>
        <w:t xml:space="preserve">. But adaptation goes beyond just development to include measures to address additional risks specifically caused by climate change, such as raising the height of sea </w:t>
      </w:r>
      <w:proofErr w:type="spellStart"/>
      <w:r w:rsidRPr="00136D58">
        <w:rPr>
          <w:sz w:val="10"/>
        </w:rPr>
        <w:t>defences</w:t>
      </w:r>
      <w:proofErr w:type="spellEnd"/>
      <w:r w:rsidRPr="00136D58">
        <w:rPr>
          <w:sz w:val="10"/>
        </w:rPr>
        <w:t>. It is still unclear how expensive these measures will be or who will pay for them, but the World Bank suggests adaptation could cost the same again as the world currently spends on development assistance.</w:t>
      </w:r>
    </w:p>
    <w:p w14:paraId="666F2B76" w14:textId="77777777" w:rsidR="00136D58" w:rsidRDefault="00136D58" w:rsidP="00136D58"/>
    <w:p w14:paraId="6306340D" w14:textId="423E33C9" w:rsidR="00136D58" w:rsidRDefault="00136D58" w:rsidP="00136D58">
      <w:pPr>
        <w:pStyle w:val="Heading3"/>
      </w:pPr>
      <w:proofErr w:type="spellStart"/>
      <w:r>
        <w:lastRenderedPageBreak/>
        <w:t>Squo</w:t>
      </w:r>
      <w:proofErr w:type="spellEnd"/>
      <w:r>
        <w:t xml:space="preserve"> Emissions Solve</w:t>
      </w:r>
    </w:p>
    <w:p w14:paraId="0007B1D7" w14:textId="77777777" w:rsidR="00136D58" w:rsidRDefault="00136D58" w:rsidP="00136D58"/>
    <w:p w14:paraId="57058F7F" w14:textId="77777777" w:rsidR="00136D58" w:rsidRDefault="00136D58" w:rsidP="00136D58">
      <w:pPr>
        <w:pStyle w:val="Heading4"/>
      </w:pPr>
      <w:r>
        <w:t>Current emissions are enough to prevent Ice Age for over 1,000 years – have to act now to prevent catastrophic warming</w:t>
      </w:r>
    </w:p>
    <w:p w14:paraId="0B5EDA00" w14:textId="77777777" w:rsidR="00136D58" w:rsidRPr="00136D58" w:rsidRDefault="00136D58" w:rsidP="00136D58">
      <w:pPr>
        <w:rPr>
          <w:sz w:val="16"/>
        </w:rPr>
      </w:pPr>
      <w:r w:rsidRPr="00136D58">
        <w:rPr>
          <w:sz w:val="16"/>
        </w:rPr>
        <w:t xml:space="preserve">Nina </w:t>
      </w:r>
      <w:proofErr w:type="spellStart"/>
      <w:r w:rsidRPr="00136D58">
        <w:rPr>
          <w:rStyle w:val="StyleStyleBold12pt"/>
        </w:rPr>
        <w:t>Chestney</w:t>
      </w:r>
      <w:proofErr w:type="spellEnd"/>
      <w:r w:rsidRPr="00136D58">
        <w:rPr>
          <w:sz w:val="16"/>
        </w:rPr>
        <w:t xml:space="preserve"> – Reuters – 1/9/</w:t>
      </w:r>
      <w:r w:rsidRPr="00136D58">
        <w:rPr>
          <w:rStyle w:val="StyleStyleBold12pt"/>
        </w:rPr>
        <w:t>12</w:t>
      </w:r>
      <w:r w:rsidRPr="00136D58">
        <w:rPr>
          <w:sz w:val="16"/>
        </w:rPr>
        <w:t xml:space="preserve">, Next Ice Age Delayed By Global Warming Gases, Study Finds, Huffington Post, </w:t>
      </w:r>
      <w:hyperlink r:id="rId66" w:history="1">
        <w:r w:rsidRPr="00136D58">
          <w:rPr>
            <w:sz w:val="16"/>
          </w:rPr>
          <w:t>http://www.huffingtonpost.com/2012/01/09/next-ice-age-global-warming_n_1193900.html</w:t>
        </w:r>
      </w:hyperlink>
    </w:p>
    <w:p w14:paraId="50DDE3D4" w14:textId="09B8B7DA" w:rsidR="00136D58" w:rsidRDefault="00136D58" w:rsidP="00136D58">
      <w:pPr>
        <w:rPr>
          <w:rStyle w:val="StyleBoldUnderline"/>
        </w:rPr>
      </w:pPr>
      <w:r>
        <w:rPr>
          <w:rStyle w:val="StyleBoldUnderline"/>
        </w:rPr>
        <w:t xml:space="preserve">High levels of carbon dioxide emissions in the atmosphere mean the next ice age is unlikely to begin for at least 1,500 years, an article in the journal Nature Geoscience said </w:t>
      </w:r>
      <w:r w:rsidRPr="00136D58">
        <w:rPr>
          <w:sz w:val="16"/>
        </w:rPr>
        <w:t>on Monday</w:t>
      </w:r>
      <w:proofErr w:type="gramStart"/>
      <w:r w:rsidRPr="00136D58">
        <w:rPr>
          <w:sz w:val="16"/>
        </w:rPr>
        <w:t>.</w:t>
      </w:r>
      <w:r w:rsidRPr="00136D58">
        <w:rPr>
          <w:sz w:val="12"/>
        </w:rPr>
        <w:t>¶</w:t>
      </w:r>
      <w:proofErr w:type="gramEnd"/>
      <w:r w:rsidRPr="00136D58">
        <w:rPr>
          <w:sz w:val="16"/>
        </w:rPr>
        <w:t xml:space="preserve"> </w:t>
      </w:r>
      <w:r>
        <w:rPr>
          <w:rStyle w:val="StyleBoldUnderline"/>
        </w:rPr>
        <w:t>Concentrations of the main gases blamed for global warming reached record levels in 2010 and will linger in the atmosphere for decades even if the world stopped pumping out emissions today, according to the U.N.'s weather agency.</w:t>
      </w:r>
      <w:r w:rsidRPr="00136D58">
        <w:rPr>
          <w:rStyle w:val="StyleBoldUnderline"/>
          <w:b w:val="0"/>
          <w:sz w:val="12"/>
          <w:u w:val="none"/>
        </w:rPr>
        <w:t>¶</w:t>
      </w:r>
      <w:r w:rsidRPr="00136D58">
        <w:rPr>
          <w:sz w:val="16"/>
        </w:rPr>
        <w:t xml:space="preserve"> An ice age is a period when there is a long-term reduction in the earth's surface and atmospheric temperature, which leads to the growth of ice sheets and glaciers.</w:t>
      </w:r>
      <w:r w:rsidRPr="00136D58">
        <w:rPr>
          <w:sz w:val="12"/>
        </w:rPr>
        <w:t>¶</w:t>
      </w:r>
      <w:r w:rsidRPr="00136D58">
        <w:rPr>
          <w:sz w:val="16"/>
        </w:rPr>
        <w:t xml:space="preserve"> There have been at least five ice ages on earth. During ice ages there are cycles of glaciation with ice sheets both advancing and retreating</w:t>
      </w:r>
      <w:proofErr w:type="gramStart"/>
      <w:r w:rsidRPr="00136D58">
        <w:rPr>
          <w:sz w:val="16"/>
        </w:rPr>
        <w:t>.</w:t>
      </w:r>
      <w:r w:rsidRPr="00136D58">
        <w:rPr>
          <w:sz w:val="12"/>
        </w:rPr>
        <w:t>¶</w:t>
      </w:r>
      <w:proofErr w:type="gramEnd"/>
      <w:r w:rsidRPr="00136D58">
        <w:rPr>
          <w:sz w:val="16"/>
        </w:rPr>
        <w:t xml:space="preserve"> Officially, the earth has been in an interglacial, or warmer period, for the last 10,000 to 15,000 years, and estimates vary on how long such periods last.</w:t>
      </w:r>
      <w:r w:rsidRPr="00136D58">
        <w:rPr>
          <w:sz w:val="12"/>
        </w:rPr>
        <w:t>¶</w:t>
      </w:r>
      <w:r w:rsidRPr="00136D58">
        <w:rPr>
          <w:sz w:val="16"/>
        </w:rPr>
        <w:t xml:space="preserve"> </w:t>
      </w:r>
      <w:r>
        <w:rPr>
          <w:rStyle w:val="StyleBoldUnderline"/>
        </w:rPr>
        <w:t>"(Analysis) suggests that the end of the current interglacial (period) would occur within the next 1,500 years, if atmospheric CO2 concentrations do not exceed (around) 240 parts per million by volume</w:t>
      </w:r>
      <w:r w:rsidRPr="00136D58">
        <w:rPr>
          <w:sz w:val="16"/>
        </w:rPr>
        <w:t xml:space="preserve"> (</w:t>
      </w:r>
      <w:proofErr w:type="spellStart"/>
      <w:r w:rsidRPr="00136D58">
        <w:rPr>
          <w:sz w:val="16"/>
        </w:rPr>
        <w:t>ppmv</w:t>
      </w:r>
      <w:proofErr w:type="spellEnd"/>
      <w:r w:rsidRPr="00136D58">
        <w:rPr>
          <w:sz w:val="16"/>
        </w:rPr>
        <w:t xml:space="preserve">)," </w:t>
      </w:r>
      <w:r>
        <w:rPr>
          <w:rStyle w:val="StyleBoldUnderline"/>
        </w:rPr>
        <w:t>the study said.</w:t>
      </w:r>
      <w:r w:rsidRPr="00136D58">
        <w:rPr>
          <w:rStyle w:val="StyleBoldUnderline"/>
          <w:b w:val="0"/>
          <w:sz w:val="12"/>
          <w:u w:val="none"/>
        </w:rPr>
        <w:t>¶</w:t>
      </w:r>
      <w:r>
        <w:rPr>
          <w:rStyle w:val="StyleBoldUnderline"/>
          <w:sz w:val="12"/>
        </w:rPr>
        <w:t xml:space="preserve"> </w:t>
      </w:r>
      <w:r>
        <w:rPr>
          <w:rStyle w:val="StyleBoldUnderline"/>
        </w:rPr>
        <w:t xml:space="preserve">However, the current carbon dioxide concentration is of 390 </w:t>
      </w:r>
      <w:proofErr w:type="spellStart"/>
      <w:r>
        <w:rPr>
          <w:rStyle w:val="StyleBoldUnderline"/>
        </w:rPr>
        <w:t>ppmv</w:t>
      </w:r>
      <w:proofErr w:type="spellEnd"/>
      <w:r w:rsidRPr="00136D58">
        <w:rPr>
          <w:sz w:val="16"/>
        </w:rPr>
        <w:t xml:space="preserve">, and </w:t>
      </w:r>
      <w:r>
        <w:rPr>
          <w:rStyle w:val="StyleBoldUnderline"/>
        </w:rPr>
        <w:t xml:space="preserve">at that level an increase in the volume of ice sheets would not be possible, </w:t>
      </w:r>
      <w:r w:rsidRPr="00136D58">
        <w:rPr>
          <w:sz w:val="16"/>
        </w:rPr>
        <w:t>it added.</w:t>
      </w:r>
      <w:r w:rsidRPr="00136D58">
        <w:rPr>
          <w:rStyle w:val="StyleBoldUnderline"/>
          <w:b w:val="0"/>
          <w:sz w:val="12"/>
          <w:u w:val="none"/>
        </w:rPr>
        <w:t>¶</w:t>
      </w:r>
      <w:r w:rsidRPr="00136D58">
        <w:rPr>
          <w:sz w:val="16"/>
        </w:rPr>
        <w:t xml:space="preserve"> The study based on variations in the earth's orbit and rock samples was conducted by academics at Cambridge University, University College London, the University of Florida and Norway's University of Bergen.</w:t>
      </w:r>
      <w:r w:rsidRPr="00136D58">
        <w:rPr>
          <w:sz w:val="12"/>
        </w:rPr>
        <w:t>¶</w:t>
      </w:r>
      <w:r w:rsidRPr="00136D58">
        <w:rPr>
          <w:sz w:val="16"/>
        </w:rPr>
        <w:t xml:space="preserve"> The causes of ice ages are not fully understood but concentrations of methane and carbon dioxide in the atmosphere, changes in the earth's orbit around the sun, and the movement of tectonic plates are all thought to contribute.</w:t>
      </w:r>
      <w:r w:rsidRPr="00136D58">
        <w:rPr>
          <w:sz w:val="12"/>
        </w:rPr>
        <w:t>¶</w:t>
      </w:r>
      <w:r w:rsidRPr="00136D58">
        <w:rPr>
          <w:sz w:val="16"/>
        </w:rPr>
        <w:t xml:space="preserve"> </w:t>
      </w:r>
      <w:r>
        <w:rPr>
          <w:rStyle w:val="StyleBoldUnderline"/>
        </w:rPr>
        <w:t>The world is forecast to grow hotter as greenhouse gases continue to rise, increasing threats such as extreme weather events and sea level rise.</w:t>
      </w:r>
      <w:r w:rsidRPr="00136D58">
        <w:rPr>
          <w:rStyle w:val="StyleBoldUnderline"/>
          <w:b w:val="0"/>
          <w:sz w:val="12"/>
          <w:u w:val="none"/>
        </w:rPr>
        <w:t>¶</w:t>
      </w:r>
      <w:r w:rsidRPr="00136D58">
        <w:rPr>
          <w:sz w:val="16"/>
        </w:rPr>
        <w:t xml:space="preserve"> </w:t>
      </w:r>
      <w:r>
        <w:rPr>
          <w:rStyle w:val="StyleBoldUnderline"/>
        </w:rPr>
        <w:t>Scientists have warned that global temperature rise should be limited to within 2 degrees Celsius to avoid the worst effects of climate change but delays in curbing emissions growth are putting the planet at risk.</w:t>
      </w:r>
    </w:p>
    <w:p w14:paraId="67558614" w14:textId="6B8B4429" w:rsidR="00136D58" w:rsidRDefault="00136D58" w:rsidP="00136D58">
      <w:pPr>
        <w:pStyle w:val="Heading3"/>
      </w:pPr>
      <w:r>
        <w:lastRenderedPageBreak/>
        <w:t>Indicts</w:t>
      </w:r>
    </w:p>
    <w:p w14:paraId="4D3B0067" w14:textId="77777777" w:rsidR="00136D58" w:rsidRDefault="00136D58" w:rsidP="00136D58"/>
    <w:p w14:paraId="42D0AB47" w14:textId="239703F5" w:rsidR="00136D58" w:rsidRDefault="00136D58" w:rsidP="00136D58">
      <w:pPr>
        <w:pStyle w:val="Heading4"/>
      </w:pPr>
      <w:r>
        <w:t>Scientists reject notion of coming Ice Age—time frame for Ice Age too far off—consensus is on our side</w:t>
      </w:r>
    </w:p>
    <w:p w14:paraId="5A47ABD7" w14:textId="77777777" w:rsidR="00136D58" w:rsidRPr="00136D58" w:rsidRDefault="00136D58" w:rsidP="00136D58">
      <w:pPr>
        <w:rPr>
          <w:sz w:val="16"/>
        </w:rPr>
      </w:pPr>
      <w:r w:rsidRPr="00136D58">
        <w:rPr>
          <w:rStyle w:val="StyleStyleBold12pt"/>
        </w:rPr>
        <w:t>Lazar and Vogel 10</w:t>
      </w:r>
      <w:r w:rsidRPr="00136D58">
        <w:rPr>
          <w:sz w:val="16"/>
        </w:rPr>
        <w:t xml:space="preserve"> – Brian Lazar is a senior scientist at Stratus Consulting Inc. specializing in the characterization and mechanics of integrated hydrologic systems, using analytical techniques from engineering, physics, and hydrology, and Jason Vogel is a senior associate specializing in policy analysis at Stratus Consulting Inc. Dr. Vogel has investigated climate change, chemical regulation, high-level radioactive waste disposition, and natural resource management, 2010 (“Global Cooling: Science and Myth,” </w:t>
      </w:r>
      <w:proofErr w:type="spellStart"/>
      <w:r w:rsidRPr="00136D58">
        <w:rPr>
          <w:sz w:val="16"/>
        </w:rPr>
        <w:t>Weatherwise</w:t>
      </w:r>
      <w:proofErr w:type="spellEnd"/>
      <w:r w:rsidRPr="00136D58">
        <w:rPr>
          <w:sz w:val="16"/>
        </w:rPr>
        <w:t xml:space="preserve"> Magazine, July-August 2010, </w:t>
      </w:r>
      <w:hyperlink r:id="rId67" w:history="1">
        <w:r w:rsidRPr="00136D58">
          <w:rPr>
            <w:sz w:val="16"/>
          </w:rPr>
          <w:t>http://www.weatherwise.org/Archives/Back%20Issues/2010/July-August%202010/global-cooling-full.html</w:t>
        </w:r>
      </w:hyperlink>
      <w:r w:rsidRPr="00136D58">
        <w:rPr>
          <w:sz w:val="16"/>
        </w:rPr>
        <w:t>)</w:t>
      </w:r>
    </w:p>
    <w:p w14:paraId="0A984A46" w14:textId="77777777" w:rsidR="00136D58" w:rsidRDefault="00136D58" w:rsidP="00136D58">
      <w:pPr>
        <w:rPr>
          <w:sz w:val="10"/>
        </w:rPr>
      </w:pPr>
      <w:r>
        <w:rPr>
          <w:rStyle w:val="StyleBoldUnderline"/>
        </w:rPr>
        <w:t>Between the 1940s and the 1970s, global average temperatures cooled</w:t>
      </w:r>
      <w:r>
        <w:rPr>
          <w:sz w:val="10"/>
        </w:rPr>
        <w:t xml:space="preserve">, constituting a period of global cooling and </w:t>
      </w:r>
      <w:r>
        <w:rPr>
          <w:rStyle w:val="StyleBoldUnderline"/>
        </w:rPr>
        <w:t>sparking concerns</w:t>
      </w:r>
      <w:r>
        <w:rPr>
          <w:sz w:val="10"/>
        </w:rPr>
        <w:t xml:space="preserve"> in the 1970s among some scientists, members of the press, and decision-makers </w:t>
      </w:r>
      <w:r>
        <w:rPr>
          <w:rStyle w:val="StyleBoldUnderline"/>
        </w:rPr>
        <w:t>that the earth could be headed into a new ice age</w:t>
      </w:r>
      <w:r>
        <w:rPr>
          <w:sz w:val="10"/>
        </w:rPr>
        <w:t>. Many of these early climate researchers were geologists who had spent their careers puzzling over the mysteries of ice ages: Why did they happen, what triggered them, and how long did they last</w:t>
      </w:r>
      <w:proofErr w:type="gramStart"/>
      <w:r>
        <w:rPr>
          <w:sz w:val="10"/>
        </w:rPr>
        <w:t>?</w:t>
      </w:r>
      <w:r>
        <w:rPr>
          <w:sz w:val="12"/>
        </w:rPr>
        <w:t>¶</w:t>
      </w:r>
      <w:proofErr w:type="gramEnd"/>
      <w:r>
        <w:rPr>
          <w:sz w:val="10"/>
        </w:rPr>
        <w:t xml:space="preserve"> </w:t>
      </w:r>
      <w:r>
        <w:rPr>
          <w:rStyle w:val="StyleBoldUnderline"/>
        </w:rPr>
        <w:t xml:space="preserve">While some people jumped to the conclusion that the earth was headed into another ice age, most were extremely careful to nuance their claims and observations, acknowledging that climate is hard to understand and predict. </w:t>
      </w:r>
      <w:r>
        <w:rPr>
          <w:sz w:val="10"/>
        </w:rPr>
        <w:t xml:space="preserve">The theory of global cooling received brief prominence in the early 1970s due to media reports, two record cold winters, consequent political attention, and observed cooling over the previous few decades. Most </w:t>
      </w:r>
      <w:r>
        <w:rPr>
          <w:rStyle w:val="StyleBoldUnderline"/>
        </w:rPr>
        <w:t>scientists, however, rejected the idea that global cooling would continue and</w:t>
      </w:r>
      <w:r>
        <w:rPr>
          <w:sz w:val="10"/>
        </w:rPr>
        <w:t xml:space="preserve"> perhaps</w:t>
      </w:r>
      <w:r>
        <w:rPr>
          <w:rStyle w:val="StyleBoldUnderline"/>
        </w:rPr>
        <w:t xml:space="preserve"> lead to another ice age in the immediate future, as scientific understanding of atmospheric chemistry and physics improved and because temperatures started warming as many scientists had projected</w:t>
      </w:r>
      <w:proofErr w:type="gramStart"/>
      <w:r>
        <w:rPr>
          <w:rStyle w:val="StyleBoldUnderline"/>
        </w:rPr>
        <w:t>.</w:t>
      </w:r>
      <w:r>
        <w:rPr>
          <w:sz w:val="12"/>
        </w:rPr>
        <w:t>¶</w:t>
      </w:r>
      <w:proofErr w:type="gramEnd"/>
      <w:r>
        <w:rPr>
          <w:sz w:val="10"/>
        </w:rPr>
        <w:t xml:space="preserve"> The difference between global cooling and greenhouse gas warming can be thought of in many ways, each containing important insights into the climate system. </w:t>
      </w:r>
      <w:r>
        <w:rPr>
          <w:rStyle w:val="StyleBoldUnderline"/>
        </w:rPr>
        <w:t>Global cooling and the descent into a new ice age are</w:t>
      </w:r>
      <w:r>
        <w:rPr>
          <w:sz w:val="10"/>
        </w:rPr>
        <w:t xml:space="preserve"> highly </w:t>
      </w:r>
      <w:r>
        <w:rPr>
          <w:rStyle w:val="StyleBoldUnderline"/>
        </w:rPr>
        <w:t>likely on the scale of hundreds to thousands of years. Climate warming due to human activities is highly likely in the immediate future</w:t>
      </w:r>
      <w:r>
        <w:rPr>
          <w:sz w:val="10"/>
        </w:rPr>
        <w:t xml:space="preserve">—indeed </w:t>
      </w:r>
      <w:r>
        <w:rPr>
          <w:rStyle w:val="StyleBoldUnderline"/>
        </w:rPr>
        <w:t>numerous scientific assessments have concluded that it is already happening</w:t>
      </w:r>
      <w:r>
        <w:rPr>
          <w:sz w:val="10"/>
        </w:rPr>
        <w:t>. Global cooling, as popularly discussed, is largely the result of natural cycles, such as the intensity of solar radiation and decadal climate oscillations. Climate warming, as popularly discussed, is largely the result of the accumulation of greenhouse gases in the atmosphere due to human industrial activity and land use. Most importantly, the causes behind global cooling and climate warming are not mutually exclusive.</w:t>
      </w:r>
    </w:p>
    <w:p w14:paraId="58C2C371" w14:textId="77777777" w:rsidR="00136D58" w:rsidRPr="00136D58" w:rsidRDefault="00136D58" w:rsidP="00136D58"/>
    <w:sectPr w:rsidR="00136D58" w:rsidRPr="00136D5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3455DA" w14:textId="77777777" w:rsidR="006779E4" w:rsidRDefault="006779E4" w:rsidP="00E46E7E">
      <w:r>
        <w:separator/>
      </w:r>
    </w:p>
  </w:endnote>
  <w:endnote w:type="continuationSeparator" w:id="0">
    <w:p w14:paraId="55B2780D" w14:textId="77777777" w:rsidR="006779E4" w:rsidRDefault="006779E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merican Typewriter">
    <w:panose1 w:val="02090604020004020304"/>
    <w:charset w:val="00"/>
    <w:family w:val="auto"/>
    <w:pitch w:val="variable"/>
    <w:sig w:usb0="A000006F" w:usb1="00000019" w:usb2="00000000" w:usb3="00000000" w:csb0="0000011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803EEB" w14:textId="77777777" w:rsidR="006779E4" w:rsidRDefault="006779E4" w:rsidP="00E46E7E">
      <w:r>
        <w:separator/>
      </w:r>
    </w:p>
  </w:footnote>
  <w:footnote w:type="continuationSeparator" w:id="0">
    <w:p w14:paraId="4271735D" w14:textId="77777777" w:rsidR="006779E4" w:rsidRDefault="006779E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191"/>
    <w:rsid w:val="000140EC"/>
    <w:rsid w:val="00016A35"/>
    <w:rsid w:val="00067330"/>
    <w:rsid w:val="00081939"/>
    <w:rsid w:val="000A330E"/>
    <w:rsid w:val="000C16B3"/>
    <w:rsid w:val="000D16A0"/>
    <w:rsid w:val="000E708A"/>
    <w:rsid w:val="00136D58"/>
    <w:rsid w:val="001408C0"/>
    <w:rsid w:val="00143FD7"/>
    <w:rsid w:val="001463FB"/>
    <w:rsid w:val="00155BC9"/>
    <w:rsid w:val="00186DB7"/>
    <w:rsid w:val="001B182B"/>
    <w:rsid w:val="001B4B07"/>
    <w:rsid w:val="001D7626"/>
    <w:rsid w:val="002453FE"/>
    <w:rsid w:val="002456C5"/>
    <w:rsid w:val="0025562B"/>
    <w:rsid w:val="00260539"/>
    <w:rsid w:val="002613DA"/>
    <w:rsid w:val="002B145E"/>
    <w:rsid w:val="002B6353"/>
    <w:rsid w:val="002B68C8"/>
    <w:rsid w:val="002F35F4"/>
    <w:rsid w:val="002F3E28"/>
    <w:rsid w:val="002F40E6"/>
    <w:rsid w:val="00303E5B"/>
    <w:rsid w:val="00313226"/>
    <w:rsid w:val="0031425E"/>
    <w:rsid w:val="0032446D"/>
    <w:rsid w:val="00325059"/>
    <w:rsid w:val="00357719"/>
    <w:rsid w:val="003714D6"/>
    <w:rsid w:val="00374144"/>
    <w:rsid w:val="00386527"/>
    <w:rsid w:val="00397DE7"/>
    <w:rsid w:val="003A5E0D"/>
    <w:rsid w:val="003B3EC7"/>
    <w:rsid w:val="003D149B"/>
    <w:rsid w:val="003F42AF"/>
    <w:rsid w:val="00412F6D"/>
    <w:rsid w:val="0042635A"/>
    <w:rsid w:val="0045267D"/>
    <w:rsid w:val="00466B6F"/>
    <w:rsid w:val="004B3188"/>
    <w:rsid w:val="004B3DB3"/>
    <w:rsid w:val="004C63B5"/>
    <w:rsid w:val="004D461E"/>
    <w:rsid w:val="00517479"/>
    <w:rsid w:val="00580858"/>
    <w:rsid w:val="005A0BE5"/>
    <w:rsid w:val="005C0E1F"/>
    <w:rsid w:val="005C310E"/>
    <w:rsid w:val="005E0D2B"/>
    <w:rsid w:val="005E2C99"/>
    <w:rsid w:val="005E465C"/>
    <w:rsid w:val="006606CC"/>
    <w:rsid w:val="0066653B"/>
    <w:rsid w:val="00672258"/>
    <w:rsid w:val="0067575B"/>
    <w:rsid w:val="006779E4"/>
    <w:rsid w:val="00686CC5"/>
    <w:rsid w:val="00692C26"/>
    <w:rsid w:val="006B0DE3"/>
    <w:rsid w:val="006F2D3D"/>
    <w:rsid w:val="00700835"/>
    <w:rsid w:val="00726F87"/>
    <w:rsid w:val="007333B9"/>
    <w:rsid w:val="00791B7D"/>
    <w:rsid w:val="007A3515"/>
    <w:rsid w:val="007B2E5A"/>
    <w:rsid w:val="007D7924"/>
    <w:rsid w:val="007E470C"/>
    <w:rsid w:val="007E5F71"/>
    <w:rsid w:val="00817038"/>
    <w:rsid w:val="00821415"/>
    <w:rsid w:val="00832DED"/>
    <w:rsid w:val="0083768F"/>
    <w:rsid w:val="00854445"/>
    <w:rsid w:val="008649DF"/>
    <w:rsid w:val="008962F8"/>
    <w:rsid w:val="008C3C17"/>
    <w:rsid w:val="0091595A"/>
    <w:rsid w:val="009165EA"/>
    <w:rsid w:val="009829F2"/>
    <w:rsid w:val="00993F61"/>
    <w:rsid w:val="009A7686"/>
    <w:rsid w:val="009B0746"/>
    <w:rsid w:val="009C198B"/>
    <w:rsid w:val="009D207E"/>
    <w:rsid w:val="009D3D81"/>
    <w:rsid w:val="009E5822"/>
    <w:rsid w:val="009E6495"/>
    <w:rsid w:val="009E691A"/>
    <w:rsid w:val="00A074CB"/>
    <w:rsid w:val="00A2108D"/>
    <w:rsid w:val="00A369C4"/>
    <w:rsid w:val="00A47986"/>
    <w:rsid w:val="00A75D59"/>
    <w:rsid w:val="00A9182E"/>
    <w:rsid w:val="00A91A24"/>
    <w:rsid w:val="00AA570A"/>
    <w:rsid w:val="00AC0E99"/>
    <w:rsid w:val="00AC2B3A"/>
    <w:rsid w:val="00AD3FCE"/>
    <w:rsid w:val="00AF1E67"/>
    <w:rsid w:val="00AF2BEC"/>
    <w:rsid w:val="00AF5046"/>
    <w:rsid w:val="00AF70D4"/>
    <w:rsid w:val="00B169A1"/>
    <w:rsid w:val="00B230AF"/>
    <w:rsid w:val="00B33E0C"/>
    <w:rsid w:val="00B34AE7"/>
    <w:rsid w:val="00B45FE9"/>
    <w:rsid w:val="00B528F9"/>
    <w:rsid w:val="00B55D49"/>
    <w:rsid w:val="00B65E97"/>
    <w:rsid w:val="00B84180"/>
    <w:rsid w:val="00BC426D"/>
    <w:rsid w:val="00BE63EA"/>
    <w:rsid w:val="00C42A3C"/>
    <w:rsid w:val="00C50326"/>
    <w:rsid w:val="00CA30C0"/>
    <w:rsid w:val="00CC0523"/>
    <w:rsid w:val="00CD2C6D"/>
    <w:rsid w:val="00CD520F"/>
    <w:rsid w:val="00CD5368"/>
    <w:rsid w:val="00CF1A0F"/>
    <w:rsid w:val="00CF6CFE"/>
    <w:rsid w:val="00D36252"/>
    <w:rsid w:val="00D4330B"/>
    <w:rsid w:val="00D460F1"/>
    <w:rsid w:val="00D51B44"/>
    <w:rsid w:val="00D6085D"/>
    <w:rsid w:val="00D66D57"/>
    <w:rsid w:val="00D81480"/>
    <w:rsid w:val="00D904C5"/>
    <w:rsid w:val="00DA2E40"/>
    <w:rsid w:val="00DA5BF8"/>
    <w:rsid w:val="00DC340D"/>
    <w:rsid w:val="00DC71AA"/>
    <w:rsid w:val="00DD0532"/>
    <w:rsid w:val="00DD174C"/>
    <w:rsid w:val="00DD2FAB"/>
    <w:rsid w:val="00DE627C"/>
    <w:rsid w:val="00DF1850"/>
    <w:rsid w:val="00E419B5"/>
    <w:rsid w:val="00E43B8E"/>
    <w:rsid w:val="00E4461D"/>
    <w:rsid w:val="00E46E7E"/>
    <w:rsid w:val="00E50733"/>
    <w:rsid w:val="00E84717"/>
    <w:rsid w:val="00E95631"/>
    <w:rsid w:val="00EF7E6A"/>
    <w:rsid w:val="00F1173B"/>
    <w:rsid w:val="00F11DAB"/>
    <w:rsid w:val="00F16026"/>
    <w:rsid w:val="00F25C64"/>
    <w:rsid w:val="00F45F2E"/>
    <w:rsid w:val="00F86DB1"/>
    <w:rsid w:val="00FA538E"/>
    <w:rsid w:val="00FD0191"/>
    <w:rsid w:val="00FD50BA"/>
    <w:rsid w:val="00FD530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261D6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A330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4"/>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B528F9"/>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ci"/>
    <w:basedOn w:val="DefaultParagraphFont"/>
    <w:link w:val="Title"/>
    <w:uiPriority w:val="6"/>
    <w:qFormat/>
    <w:rsid w:val="00B528F9"/>
    <w:rPr>
      <w:rFonts w:ascii="Times New Roman" w:hAnsi="Times New Roman"/>
      <w:b/>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aliases w:val="heading 1 (block title),Card Text,Important,Read"/>
    <w:basedOn w:val="DefaultParagraphFont"/>
    <w:unhideWhenUsed/>
    <w:rsid w:val="0032446D"/>
    <w:rPr>
      <w:color w:val="0000FF" w:themeColor="hyperlink"/>
      <w:u w:val="single"/>
    </w:rPr>
  </w:style>
  <w:style w:type="paragraph" w:styleId="NormalWeb">
    <w:name w:val="Normal (Web)"/>
    <w:basedOn w:val="Normal"/>
    <w:uiPriority w:val="99"/>
    <w:semiHidden/>
    <w:unhideWhenUsed/>
    <w:rsid w:val="00CC0523"/>
    <w:pPr>
      <w:spacing w:before="100" w:beforeAutospacing="1" w:after="100" w:afterAutospacing="1"/>
    </w:pPr>
    <w:rPr>
      <w:rFonts w:ascii="Times" w:eastAsiaTheme="minorEastAsia" w:hAnsi="Times"/>
      <w:szCs w:val="20"/>
    </w:rPr>
  </w:style>
  <w:style w:type="paragraph" w:customStyle="1" w:styleId="Cards">
    <w:name w:val="Cards"/>
    <w:basedOn w:val="Normal"/>
    <w:next w:val="Normal"/>
    <w:link w:val="CardsChar"/>
    <w:qFormat/>
    <w:rsid w:val="00386527"/>
    <w:pPr>
      <w:ind w:left="432" w:right="432"/>
      <w:jc w:val="both"/>
    </w:pPr>
    <w:rPr>
      <w:rFonts w:eastAsia="Arial Unicode MS"/>
      <w:szCs w:val="20"/>
    </w:rPr>
  </w:style>
  <w:style w:type="character" w:customStyle="1" w:styleId="CardsChar">
    <w:name w:val="Cards Char"/>
    <w:link w:val="Cards"/>
    <w:rsid w:val="00386527"/>
    <w:rPr>
      <w:rFonts w:ascii="Times New Roman" w:eastAsia="Arial Unicode MS" w:hAnsi="Times New Roman" w:cs="Times New Roman"/>
      <w:sz w:val="20"/>
      <w:szCs w:val="20"/>
    </w:rPr>
  </w:style>
  <w:style w:type="paragraph" w:customStyle="1" w:styleId="card">
    <w:name w:val="card"/>
    <w:basedOn w:val="Normal"/>
    <w:next w:val="Normal"/>
    <w:link w:val="cardChar"/>
    <w:qFormat/>
    <w:rsid w:val="00386527"/>
    <w:pPr>
      <w:ind w:left="288" w:right="288"/>
    </w:pPr>
    <w:rPr>
      <w:rFonts w:eastAsia="Times New Roman"/>
      <w:sz w:val="16"/>
      <w:szCs w:val="24"/>
    </w:rPr>
  </w:style>
  <w:style w:type="character" w:customStyle="1" w:styleId="cardChar">
    <w:name w:val="card Char"/>
    <w:link w:val="card"/>
    <w:rsid w:val="00386527"/>
    <w:rPr>
      <w:rFonts w:ascii="Times New Roman" w:eastAsia="Times New Roman" w:hAnsi="Times New Roman" w:cs="Times New Roman"/>
      <w:sz w:val="16"/>
    </w:rPr>
  </w:style>
  <w:style w:type="paragraph" w:customStyle="1" w:styleId="tag">
    <w:name w:val="tag"/>
    <w:aliases w:val="No Spacing112"/>
    <w:basedOn w:val="Normal"/>
    <w:next w:val="Normal"/>
    <w:link w:val="tagChar"/>
    <w:qFormat/>
    <w:rsid w:val="00386527"/>
    <w:rPr>
      <w:rFonts w:ascii="Garamond" w:eastAsia="Times New Roman" w:hAnsi="Garamond"/>
      <w:b/>
      <w:sz w:val="24"/>
      <w:szCs w:val="20"/>
    </w:rPr>
  </w:style>
  <w:style w:type="character" w:customStyle="1" w:styleId="tagChar">
    <w:name w:val="tag Char"/>
    <w:aliases w:val="TAG Char,Heading 2 Char1,Heading 2 Char1 Char Char Char1,Heading 2 Char Char Char Char Char1,Heading 2 Char Char1 Char Char,Heading 2 Char1 Char Char1,Heading 2 Char Char Char Char1,Char Char Char1,TAG Char Char,TAG Char1,Heading 2 Char2 Char1"/>
    <w:basedOn w:val="DefaultParagraphFont"/>
    <w:link w:val="tag"/>
    <w:qFormat/>
    <w:locked/>
    <w:rsid w:val="00386527"/>
    <w:rPr>
      <w:rFonts w:ascii="Garamond" w:eastAsia="Times New Roman" w:hAnsi="Garamond" w:cs="Times New Roman"/>
      <w:b/>
      <w:szCs w:val="20"/>
    </w:rPr>
  </w:style>
  <w:style w:type="character" w:customStyle="1" w:styleId="underline">
    <w:name w:val="underline"/>
    <w:link w:val="textbold"/>
    <w:qFormat/>
    <w:rsid w:val="00386527"/>
    <w:rPr>
      <w:b/>
      <w:u w:val="single"/>
    </w:rPr>
  </w:style>
  <w:style w:type="paragraph" w:customStyle="1" w:styleId="textbold">
    <w:name w:val="text bold"/>
    <w:basedOn w:val="Normal"/>
    <w:link w:val="underline"/>
    <w:rsid w:val="00386527"/>
    <w:pPr>
      <w:ind w:left="720"/>
    </w:pPr>
    <w:rPr>
      <w:rFonts w:asciiTheme="minorHAnsi" w:eastAsiaTheme="minorEastAsia" w:hAnsiTheme="minorHAnsi" w:cstheme="minorBidi"/>
      <w:b/>
      <w:sz w:val="24"/>
      <w:szCs w:val="24"/>
      <w:u w:val="single"/>
    </w:rPr>
  </w:style>
  <w:style w:type="character" w:customStyle="1" w:styleId="CardsFont12ptCharCharCharChar">
    <w:name w:val="Cards + Font: 12 pt Char Char Char Char"/>
    <w:link w:val="CardsFont12pt"/>
    <w:rsid w:val="00386527"/>
    <w:rPr>
      <w:u w:val="thick"/>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Cards"/>
    <w:link w:val="CardsFont12ptCharCharCharChar"/>
    <w:qFormat/>
    <w:rsid w:val="00386527"/>
    <w:pPr>
      <w:autoSpaceDE w:val="0"/>
      <w:autoSpaceDN w:val="0"/>
      <w:adjustRightInd w:val="0"/>
    </w:pPr>
    <w:rPr>
      <w:rFonts w:asciiTheme="minorHAnsi" w:eastAsiaTheme="minorEastAsia" w:hAnsiTheme="minorHAnsi" w:cstheme="minorBidi"/>
      <w:sz w:val="24"/>
      <w:szCs w:val="24"/>
      <w:u w:val="thick"/>
    </w:rPr>
  </w:style>
  <w:style w:type="paragraph" w:styleId="Title">
    <w:name w:val="Title"/>
    <w:basedOn w:val="Normal"/>
    <w:next w:val="Normal"/>
    <w:link w:val="StyleBoldUnderline"/>
    <w:uiPriority w:val="6"/>
    <w:qFormat/>
    <w:rsid w:val="00E4461D"/>
    <w:pPr>
      <w:pBdr>
        <w:bottom w:val="single" w:sz="8" w:space="4" w:color="4F81BD"/>
      </w:pBdr>
      <w:spacing w:after="300"/>
      <w:contextualSpacing/>
    </w:pPr>
    <w:rPr>
      <w:rFonts w:eastAsiaTheme="minorEastAsia" w:cstheme="minorBidi"/>
      <w:b/>
      <w:sz w:val="22"/>
      <w:szCs w:val="24"/>
      <w:u w:val="single"/>
    </w:rPr>
  </w:style>
  <w:style w:type="character" w:customStyle="1" w:styleId="TitleChar1">
    <w:name w:val="Title Char1"/>
    <w:basedOn w:val="DefaultParagraphFont"/>
    <w:uiPriority w:val="10"/>
    <w:rsid w:val="00E4461D"/>
    <w:rPr>
      <w:rFonts w:asciiTheme="majorHAnsi" w:eastAsiaTheme="majorEastAsia" w:hAnsiTheme="majorHAnsi" w:cstheme="majorBidi"/>
      <w:color w:val="17365D" w:themeColor="text2" w:themeShade="BF"/>
      <w:spacing w:val="5"/>
      <w:kern w:val="28"/>
      <w:sz w:val="52"/>
      <w:szCs w:val="52"/>
    </w:rPr>
  </w:style>
  <w:style w:type="paragraph" w:customStyle="1" w:styleId="Nothing">
    <w:name w:val="Nothing"/>
    <w:basedOn w:val="Normal"/>
    <w:link w:val="NothingChar1"/>
    <w:rsid w:val="00E4461D"/>
    <w:pPr>
      <w:autoSpaceDE w:val="0"/>
      <w:autoSpaceDN w:val="0"/>
      <w:adjustRightInd w:val="0"/>
      <w:jc w:val="both"/>
    </w:pPr>
    <w:rPr>
      <w:rFonts w:eastAsia="Times New Roman"/>
      <w:szCs w:val="20"/>
    </w:rPr>
  </w:style>
  <w:style w:type="character" w:customStyle="1" w:styleId="NothingChar1">
    <w:name w:val="Nothing Char1"/>
    <w:basedOn w:val="DefaultParagraphFont"/>
    <w:link w:val="Nothing"/>
    <w:rsid w:val="00E4461D"/>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8649DF"/>
    <w:rPr>
      <w:color w:val="800080" w:themeColor="followedHyperlink"/>
      <w:u w:val="single"/>
    </w:rPr>
  </w:style>
  <w:style w:type="character" w:styleId="HTMLCite">
    <w:name w:val="HTML Cite"/>
    <w:uiPriority w:val="99"/>
    <w:semiHidden/>
    <w:unhideWhenUsed/>
    <w:rsid w:val="00CD5368"/>
    <w:rPr>
      <w:i/>
      <w:iCs/>
    </w:rPr>
  </w:style>
  <w:style w:type="paragraph" w:customStyle="1" w:styleId="FullCite">
    <w:name w:val="Full Cite"/>
    <w:basedOn w:val="Normal"/>
    <w:next w:val="Normal"/>
    <w:link w:val="FullCiteChar"/>
    <w:rsid w:val="00817038"/>
    <w:rPr>
      <w:rFonts w:ascii="Garamond" w:eastAsia="Times New Roman" w:hAnsi="Garamond"/>
      <w:sz w:val="18"/>
      <w:szCs w:val="20"/>
    </w:rPr>
  </w:style>
  <w:style w:type="character" w:customStyle="1" w:styleId="FullCiteChar">
    <w:name w:val="Full Cite Char"/>
    <w:basedOn w:val="DefaultParagraphFont"/>
    <w:link w:val="FullCite"/>
    <w:rsid w:val="00817038"/>
    <w:rPr>
      <w:rFonts w:ascii="Garamond" w:eastAsia="Times New Roman" w:hAnsi="Garamond" w:cs="Times New Roman"/>
      <w:sz w:val="18"/>
      <w:szCs w:val="20"/>
    </w:rPr>
  </w:style>
  <w:style w:type="character" w:customStyle="1" w:styleId="ShrinkChar">
    <w:name w:val="Shrink Char"/>
    <w:basedOn w:val="DefaultParagraphFont"/>
    <w:link w:val="Shrink"/>
    <w:rsid w:val="00817038"/>
    <w:rPr>
      <w:rFonts w:ascii="Garamond" w:hAnsi="Garamond"/>
      <w:sz w:val="12"/>
    </w:rPr>
  </w:style>
  <w:style w:type="paragraph" w:customStyle="1" w:styleId="Shrink">
    <w:name w:val="Shrink"/>
    <w:link w:val="ShrinkChar"/>
    <w:rsid w:val="00817038"/>
    <w:pPr>
      <w:ind w:left="288" w:right="288"/>
    </w:pPr>
    <w:rPr>
      <w:rFonts w:ascii="Garamond" w:hAnsi="Garamond"/>
      <w:sz w:val="12"/>
    </w:rPr>
  </w:style>
  <w:style w:type="paragraph" w:customStyle="1" w:styleId="blocktitle">
    <w:name w:val="block title"/>
    <w:basedOn w:val="Normal"/>
    <w:link w:val="blocktitleChar"/>
    <w:rsid w:val="00817038"/>
    <w:pPr>
      <w:spacing w:after="240"/>
      <w:jc w:val="center"/>
      <w:outlineLvl w:val="0"/>
    </w:pPr>
    <w:rPr>
      <w:rFonts w:ascii="Garamond" w:eastAsia="Times New Roman" w:hAnsi="Garamond"/>
      <w:b/>
      <w:caps/>
      <w:sz w:val="28"/>
      <w:szCs w:val="20"/>
    </w:rPr>
  </w:style>
  <w:style w:type="character" w:customStyle="1" w:styleId="blocktitleChar">
    <w:name w:val="block title Char"/>
    <w:basedOn w:val="DefaultParagraphFont"/>
    <w:link w:val="blocktitle"/>
    <w:rsid w:val="00817038"/>
    <w:rPr>
      <w:rFonts w:ascii="Garamond" w:eastAsia="Times New Roman" w:hAnsi="Garamond" w:cs="Times New Roman"/>
      <w:b/>
      <w:caps/>
      <w:sz w:val="28"/>
      <w:szCs w:val="20"/>
    </w:rPr>
  </w:style>
  <w:style w:type="character" w:customStyle="1" w:styleId="apple-converted-space">
    <w:name w:val="apple-converted-space"/>
    <w:rsid w:val="00E419B5"/>
  </w:style>
  <w:style w:type="paragraph" w:styleId="Revision">
    <w:name w:val="Revision"/>
    <w:hidden/>
    <w:uiPriority w:val="99"/>
    <w:semiHidden/>
    <w:rsid w:val="00B34AE7"/>
    <w:rPr>
      <w:rFonts w:ascii="Times New Roman" w:eastAsiaTheme="minorHAnsi" w:hAnsi="Times New Roman" w:cs="Times New Roman"/>
      <w:sz w:val="20"/>
      <w:szCs w:val="22"/>
    </w:rPr>
  </w:style>
  <w:style w:type="paragraph" w:styleId="BalloonText">
    <w:name w:val="Balloon Text"/>
    <w:basedOn w:val="Normal"/>
    <w:link w:val="BalloonTextChar"/>
    <w:uiPriority w:val="99"/>
    <w:semiHidden/>
    <w:unhideWhenUsed/>
    <w:rsid w:val="00B34A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4AE7"/>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A330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4"/>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B528F9"/>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ci"/>
    <w:basedOn w:val="DefaultParagraphFont"/>
    <w:link w:val="Title"/>
    <w:uiPriority w:val="6"/>
    <w:qFormat/>
    <w:rsid w:val="00B528F9"/>
    <w:rPr>
      <w:rFonts w:ascii="Times New Roman" w:hAnsi="Times New Roman"/>
      <w:b/>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aliases w:val="heading 1 (block title),Card Text,Important,Read"/>
    <w:basedOn w:val="DefaultParagraphFont"/>
    <w:unhideWhenUsed/>
    <w:rsid w:val="0032446D"/>
    <w:rPr>
      <w:color w:val="0000FF" w:themeColor="hyperlink"/>
      <w:u w:val="single"/>
    </w:rPr>
  </w:style>
  <w:style w:type="paragraph" w:styleId="NormalWeb">
    <w:name w:val="Normal (Web)"/>
    <w:basedOn w:val="Normal"/>
    <w:uiPriority w:val="99"/>
    <w:semiHidden/>
    <w:unhideWhenUsed/>
    <w:rsid w:val="00CC0523"/>
    <w:pPr>
      <w:spacing w:before="100" w:beforeAutospacing="1" w:after="100" w:afterAutospacing="1"/>
    </w:pPr>
    <w:rPr>
      <w:rFonts w:ascii="Times" w:eastAsiaTheme="minorEastAsia" w:hAnsi="Times"/>
      <w:szCs w:val="20"/>
    </w:rPr>
  </w:style>
  <w:style w:type="paragraph" w:customStyle="1" w:styleId="Cards">
    <w:name w:val="Cards"/>
    <w:basedOn w:val="Normal"/>
    <w:next w:val="Normal"/>
    <w:link w:val="CardsChar"/>
    <w:qFormat/>
    <w:rsid w:val="00386527"/>
    <w:pPr>
      <w:ind w:left="432" w:right="432"/>
      <w:jc w:val="both"/>
    </w:pPr>
    <w:rPr>
      <w:rFonts w:eastAsia="Arial Unicode MS"/>
      <w:szCs w:val="20"/>
    </w:rPr>
  </w:style>
  <w:style w:type="character" w:customStyle="1" w:styleId="CardsChar">
    <w:name w:val="Cards Char"/>
    <w:link w:val="Cards"/>
    <w:rsid w:val="00386527"/>
    <w:rPr>
      <w:rFonts w:ascii="Times New Roman" w:eastAsia="Arial Unicode MS" w:hAnsi="Times New Roman" w:cs="Times New Roman"/>
      <w:sz w:val="20"/>
      <w:szCs w:val="20"/>
    </w:rPr>
  </w:style>
  <w:style w:type="paragraph" w:customStyle="1" w:styleId="card">
    <w:name w:val="card"/>
    <w:basedOn w:val="Normal"/>
    <w:next w:val="Normal"/>
    <w:link w:val="cardChar"/>
    <w:qFormat/>
    <w:rsid w:val="00386527"/>
    <w:pPr>
      <w:ind w:left="288" w:right="288"/>
    </w:pPr>
    <w:rPr>
      <w:rFonts w:eastAsia="Times New Roman"/>
      <w:sz w:val="16"/>
      <w:szCs w:val="24"/>
    </w:rPr>
  </w:style>
  <w:style w:type="character" w:customStyle="1" w:styleId="cardChar">
    <w:name w:val="card Char"/>
    <w:link w:val="card"/>
    <w:rsid w:val="00386527"/>
    <w:rPr>
      <w:rFonts w:ascii="Times New Roman" w:eastAsia="Times New Roman" w:hAnsi="Times New Roman" w:cs="Times New Roman"/>
      <w:sz w:val="16"/>
    </w:rPr>
  </w:style>
  <w:style w:type="paragraph" w:customStyle="1" w:styleId="tag">
    <w:name w:val="tag"/>
    <w:aliases w:val="No Spacing112"/>
    <w:basedOn w:val="Normal"/>
    <w:next w:val="Normal"/>
    <w:link w:val="tagChar"/>
    <w:qFormat/>
    <w:rsid w:val="00386527"/>
    <w:rPr>
      <w:rFonts w:ascii="Garamond" w:eastAsia="Times New Roman" w:hAnsi="Garamond"/>
      <w:b/>
      <w:sz w:val="24"/>
      <w:szCs w:val="20"/>
    </w:rPr>
  </w:style>
  <w:style w:type="character" w:customStyle="1" w:styleId="tagChar">
    <w:name w:val="tag Char"/>
    <w:aliases w:val="TAG Char,Heading 2 Char1,Heading 2 Char1 Char Char Char1,Heading 2 Char Char Char Char Char1,Heading 2 Char Char1 Char Char,Heading 2 Char1 Char Char1,Heading 2 Char Char Char Char1,Char Char Char1,TAG Char Char,TAG Char1,Heading 2 Char2 Char1"/>
    <w:basedOn w:val="DefaultParagraphFont"/>
    <w:link w:val="tag"/>
    <w:qFormat/>
    <w:locked/>
    <w:rsid w:val="00386527"/>
    <w:rPr>
      <w:rFonts w:ascii="Garamond" w:eastAsia="Times New Roman" w:hAnsi="Garamond" w:cs="Times New Roman"/>
      <w:b/>
      <w:szCs w:val="20"/>
    </w:rPr>
  </w:style>
  <w:style w:type="character" w:customStyle="1" w:styleId="underline">
    <w:name w:val="underline"/>
    <w:link w:val="textbold"/>
    <w:qFormat/>
    <w:rsid w:val="00386527"/>
    <w:rPr>
      <w:b/>
      <w:u w:val="single"/>
    </w:rPr>
  </w:style>
  <w:style w:type="paragraph" w:customStyle="1" w:styleId="textbold">
    <w:name w:val="text bold"/>
    <w:basedOn w:val="Normal"/>
    <w:link w:val="underline"/>
    <w:rsid w:val="00386527"/>
    <w:pPr>
      <w:ind w:left="720"/>
    </w:pPr>
    <w:rPr>
      <w:rFonts w:asciiTheme="minorHAnsi" w:eastAsiaTheme="minorEastAsia" w:hAnsiTheme="minorHAnsi" w:cstheme="minorBidi"/>
      <w:b/>
      <w:sz w:val="24"/>
      <w:szCs w:val="24"/>
      <w:u w:val="single"/>
    </w:rPr>
  </w:style>
  <w:style w:type="character" w:customStyle="1" w:styleId="CardsFont12ptCharCharCharChar">
    <w:name w:val="Cards + Font: 12 pt Char Char Char Char"/>
    <w:link w:val="CardsFont12pt"/>
    <w:rsid w:val="00386527"/>
    <w:rPr>
      <w:u w:val="thick"/>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Cards"/>
    <w:link w:val="CardsFont12ptCharCharCharChar"/>
    <w:qFormat/>
    <w:rsid w:val="00386527"/>
    <w:pPr>
      <w:autoSpaceDE w:val="0"/>
      <w:autoSpaceDN w:val="0"/>
      <w:adjustRightInd w:val="0"/>
    </w:pPr>
    <w:rPr>
      <w:rFonts w:asciiTheme="minorHAnsi" w:eastAsiaTheme="minorEastAsia" w:hAnsiTheme="minorHAnsi" w:cstheme="minorBidi"/>
      <w:sz w:val="24"/>
      <w:szCs w:val="24"/>
      <w:u w:val="thick"/>
    </w:rPr>
  </w:style>
  <w:style w:type="paragraph" w:styleId="Title">
    <w:name w:val="Title"/>
    <w:basedOn w:val="Normal"/>
    <w:next w:val="Normal"/>
    <w:link w:val="StyleBoldUnderline"/>
    <w:uiPriority w:val="6"/>
    <w:qFormat/>
    <w:rsid w:val="00E4461D"/>
    <w:pPr>
      <w:pBdr>
        <w:bottom w:val="single" w:sz="8" w:space="4" w:color="4F81BD"/>
      </w:pBdr>
      <w:spacing w:after="300"/>
      <w:contextualSpacing/>
    </w:pPr>
    <w:rPr>
      <w:rFonts w:eastAsiaTheme="minorEastAsia" w:cstheme="minorBidi"/>
      <w:b/>
      <w:sz w:val="22"/>
      <w:szCs w:val="24"/>
      <w:u w:val="single"/>
    </w:rPr>
  </w:style>
  <w:style w:type="character" w:customStyle="1" w:styleId="TitleChar1">
    <w:name w:val="Title Char1"/>
    <w:basedOn w:val="DefaultParagraphFont"/>
    <w:uiPriority w:val="10"/>
    <w:rsid w:val="00E4461D"/>
    <w:rPr>
      <w:rFonts w:asciiTheme="majorHAnsi" w:eastAsiaTheme="majorEastAsia" w:hAnsiTheme="majorHAnsi" w:cstheme="majorBidi"/>
      <w:color w:val="17365D" w:themeColor="text2" w:themeShade="BF"/>
      <w:spacing w:val="5"/>
      <w:kern w:val="28"/>
      <w:sz w:val="52"/>
      <w:szCs w:val="52"/>
    </w:rPr>
  </w:style>
  <w:style w:type="paragraph" w:customStyle="1" w:styleId="Nothing">
    <w:name w:val="Nothing"/>
    <w:basedOn w:val="Normal"/>
    <w:link w:val="NothingChar1"/>
    <w:rsid w:val="00E4461D"/>
    <w:pPr>
      <w:autoSpaceDE w:val="0"/>
      <w:autoSpaceDN w:val="0"/>
      <w:adjustRightInd w:val="0"/>
      <w:jc w:val="both"/>
    </w:pPr>
    <w:rPr>
      <w:rFonts w:eastAsia="Times New Roman"/>
      <w:szCs w:val="20"/>
    </w:rPr>
  </w:style>
  <w:style w:type="character" w:customStyle="1" w:styleId="NothingChar1">
    <w:name w:val="Nothing Char1"/>
    <w:basedOn w:val="DefaultParagraphFont"/>
    <w:link w:val="Nothing"/>
    <w:rsid w:val="00E4461D"/>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8649DF"/>
    <w:rPr>
      <w:color w:val="800080" w:themeColor="followedHyperlink"/>
      <w:u w:val="single"/>
    </w:rPr>
  </w:style>
  <w:style w:type="character" w:styleId="HTMLCite">
    <w:name w:val="HTML Cite"/>
    <w:uiPriority w:val="99"/>
    <w:semiHidden/>
    <w:unhideWhenUsed/>
    <w:rsid w:val="00CD5368"/>
    <w:rPr>
      <w:i/>
      <w:iCs/>
    </w:rPr>
  </w:style>
  <w:style w:type="paragraph" w:customStyle="1" w:styleId="FullCite">
    <w:name w:val="Full Cite"/>
    <w:basedOn w:val="Normal"/>
    <w:next w:val="Normal"/>
    <w:link w:val="FullCiteChar"/>
    <w:rsid w:val="00817038"/>
    <w:rPr>
      <w:rFonts w:ascii="Garamond" w:eastAsia="Times New Roman" w:hAnsi="Garamond"/>
      <w:sz w:val="18"/>
      <w:szCs w:val="20"/>
    </w:rPr>
  </w:style>
  <w:style w:type="character" w:customStyle="1" w:styleId="FullCiteChar">
    <w:name w:val="Full Cite Char"/>
    <w:basedOn w:val="DefaultParagraphFont"/>
    <w:link w:val="FullCite"/>
    <w:rsid w:val="00817038"/>
    <w:rPr>
      <w:rFonts w:ascii="Garamond" w:eastAsia="Times New Roman" w:hAnsi="Garamond" w:cs="Times New Roman"/>
      <w:sz w:val="18"/>
      <w:szCs w:val="20"/>
    </w:rPr>
  </w:style>
  <w:style w:type="character" w:customStyle="1" w:styleId="ShrinkChar">
    <w:name w:val="Shrink Char"/>
    <w:basedOn w:val="DefaultParagraphFont"/>
    <w:link w:val="Shrink"/>
    <w:rsid w:val="00817038"/>
    <w:rPr>
      <w:rFonts w:ascii="Garamond" w:hAnsi="Garamond"/>
      <w:sz w:val="12"/>
    </w:rPr>
  </w:style>
  <w:style w:type="paragraph" w:customStyle="1" w:styleId="Shrink">
    <w:name w:val="Shrink"/>
    <w:link w:val="ShrinkChar"/>
    <w:rsid w:val="00817038"/>
    <w:pPr>
      <w:ind w:left="288" w:right="288"/>
    </w:pPr>
    <w:rPr>
      <w:rFonts w:ascii="Garamond" w:hAnsi="Garamond"/>
      <w:sz w:val="12"/>
    </w:rPr>
  </w:style>
  <w:style w:type="paragraph" w:customStyle="1" w:styleId="blocktitle">
    <w:name w:val="block title"/>
    <w:basedOn w:val="Normal"/>
    <w:link w:val="blocktitleChar"/>
    <w:rsid w:val="00817038"/>
    <w:pPr>
      <w:spacing w:after="240"/>
      <w:jc w:val="center"/>
      <w:outlineLvl w:val="0"/>
    </w:pPr>
    <w:rPr>
      <w:rFonts w:ascii="Garamond" w:eastAsia="Times New Roman" w:hAnsi="Garamond"/>
      <w:b/>
      <w:caps/>
      <w:sz w:val="28"/>
      <w:szCs w:val="20"/>
    </w:rPr>
  </w:style>
  <w:style w:type="character" w:customStyle="1" w:styleId="blocktitleChar">
    <w:name w:val="block title Char"/>
    <w:basedOn w:val="DefaultParagraphFont"/>
    <w:link w:val="blocktitle"/>
    <w:rsid w:val="00817038"/>
    <w:rPr>
      <w:rFonts w:ascii="Garamond" w:eastAsia="Times New Roman" w:hAnsi="Garamond" w:cs="Times New Roman"/>
      <w:b/>
      <w:caps/>
      <w:sz w:val="28"/>
      <w:szCs w:val="20"/>
    </w:rPr>
  </w:style>
  <w:style w:type="character" w:customStyle="1" w:styleId="apple-converted-space">
    <w:name w:val="apple-converted-space"/>
    <w:rsid w:val="00E419B5"/>
  </w:style>
  <w:style w:type="paragraph" w:styleId="Revision">
    <w:name w:val="Revision"/>
    <w:hidden/>
    <w:uiPriority w:val="99"/>
    <w:semiHidden/>
    <w:rsid w:val="00B34AE7"/>
    <w:rPr>
      <w:rFonts w:ascii="Times New Roman" w:eastAsiaTheme="minorHAnsi" w:hAnsi="Times New Roman" w:cs="Times New Roman"/>
      <w:sz w:val="20"/>
      <w:szCs w:val="22"/>
    </w:rPr>
  </w:style>
  <w:style w:type="paragraph" w:styleId="BalloonText">
    <w:name w:val="Balloon Text"/>
    <w:basedOn w:val="Normal"/>
    <w:link w:val="BalloonTextChar"/>
    <w:uiPriority w:val="99"/>
    <w:semiHidden/>
    <w:unhideWhenUsed/>
    <w:rsid w:val="00B34A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4AE7"/>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ews.heartland.org/newspaper-article/2012/01/24/us-carbon-dioxide-emissions-remain-below-2000-levels" TargetMode="External"/><Relationship Id="rId14" Type="http://schemas.openxmlformats.org/officeDocument/2006/relationships/hyperlink" Target="http://www.eia.gov/forecasts/aeo/er/early_introduction.cfm" TargetMode="External"/><Relationship Id="rId15" Type="http://schemas.openxmlformats.org/officeDocument/2006/relationships/hyperlink" Target="http://news.nationalgeographic.com/news/2014/06/140624-bipartisan-report-risky-business-climate-change-science/" TargetMode="External"/><Relationship Id="rId16" Type="http://schemas.openxmlformats.org/officeDocument/2006/relationships/hyperlink" Target="http://green.blogs.nytimes.com/2011/02/15/climate-change-drives-instability-u-n-official-warns/" TargetMode="External"/><Relationship Id="rId17" Type="http://schemas.openxmlformats.org/officeDocument/2006/relationships/hyperlink" Target="http://books.google.com/books?hl=en&amp;lr=&amp;id=vMyaQ_DWu2wC&amp;oi=fnd&amp;pg=PA355&amp;dq=%22warming%22+%22impact%22+%22agriculture%22&amp;ots=b6GyLcnP-s&amp;sig=Zx6J6fZmUkRRygVjFmDBnPpKgMQ" TargetMode="External"/><Relationship Id="rId18" Type="http://schemas.openxmlformats.org/officeDocument/2006/relationships/hyperlink" Target="http://www.isb.vt.edu/news/2011/Jun/Impacts-GE-Crops-Biodiversity.pdf" TargetMode="External"/><Relationship Id="rId19" Type="http://schemas.openxmlformats.org/officeDocument/2006/relationships/hyperlink" Target="http://goklany.org/library/Goklany_WIREs.pdf" TargetMode="External"/><Relationship Id="rId63" Type="http://schemas.openxmlformats.org/officeDocument/2006/relationships/hyperlink" Target="http://www.bbc.co.uk/news/science-environment-16439807" TargetMode="External"/><Relationship Id="rId64" Type="http://schemas.openxmlformats.org/officeDocument/2006/relationships/hyperlink" Target="http://www.stonepages.com/news/archives/004608.html" TargetMode="External"/><Relationship Id="rId65" Type="http://schemas.openxmlformats.org/officeDocument/2006/relationships/hyperlink" Target="http://www.guardian.co.uk/environment/2012/feb/27/climate-change-adaptation" TargetMode="External"/><Relationship Id="rId66" Type="http://schemas.openxmlformats.org/officeDocument/2006/relationships/hyperlink" Target="http://www.huffingtonpost.com/2012/01/09/next-ice-age-global-warming_n_1193900.html" TargetMode="External"/><Relationship Id="rId67" Type="http://schemas.openxmlformats.org/officeDocument/2006/relationships/hyperlink" Target="http://www.weatherwise.org/Archives/Back%20Issues/2010/July-August%202010/global-cooling-full.html" TargetMode="Externa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hyperlink" Target="http://www.forbes.com/sites/peterferrara/2013/05/26/to-the-horror-of-global-warming-alarmists-global-cooling-is-here/" TargetMode="External"/><Relationship Id="rId51" Type="http://schemas.openxmlformats.org/officeDocument/2006/relationships/hyperlink" Target="http://www.nationalpost.com/opinion/columnists/story.html?id=d7c7fcce-d248-4e97-ab72-1adbdbb1d0d0" TargetMode="External"/><Relationship Id="rId52" Type="http://schemas.openxmlformats.org/officeDocument/2006/relationships/hyperlink" Target="http://english.pravda.ru/science/earth/11-01-2009/106922-earth_ice_age-1/" TargetMode="External"/><Relationship Id="rId53" Type="http://schemas.openxmlformats.org/officeDocument/2006/relationships/hyperlink" Target="http://online.wsj.com/article/SB10001424052970204257504577150812451167538.html" TargetMode="External"/><Relationship Id="rId54" Type="http://schemas.openxmlformats.org/officeDocument/2006/relationships/hyperlink" Target="http://www.sciencedaily.com/releases/2007/08/070829193436.htm" TargetMode="External"/><Relationship Id="rId55" Type="http://schemas.openxmlformats.org/officeDocument/2006/relationships/hyperlink" Target="http://www.huffingtonpost.com/2012/04/04/ice-age-carbon-dioxide-levels_n_1403222.html" TargetMode="External"/><Relationship Id="rId56" Type="http://schemas.openxmlformats.org/officeDocument/2006/relationships/hyperlink" Target="http://www.winningreen.com/site/epage/59549_621.htm" TargetMode="External"/><Relationship Id="rId57" Type="http://schemas.openxmlformats.org/officeDocument/2006/relationships/hyperlink" Target="http://search.proquest.com.proxy.lib.umich.edu/docview/327190917)//PC" TargetMode="External"/><Relationship Id="rId58" Type="http://schemas.openxmlformats.org/officeDocument/2006/relationships/hyperlink" Target="http://www.nytimes.com/2007/05/15/science/earth/15cold.html?pagewanted=1&amp;n=Top/News/Science/Topics/%20Environment&amp;_r=2%3E" TargetMode="External"/><Relationship Id="rId59" Type="http://schemas.openxmlformats.org/officeDocument/2006/relationships/hyperlink" Target="http://www.newscientist.com/article/dn17742-worlds-climate-could-cool-first-warm-later.html?DCMP=OTC-rss&amp;nsref=online-news" TargetMode="External"/><Relationship Id="rId40" Type="http://schemas.openxmlformats.org/officeDocument/2006/relationships/hyperlink" Target="http://www.co2science.org/articles/V15/N13/B3.php" TargetMode="External"/><Relationship Id="rId41" Type="http://schemas.openxmlformats.org/officeDocument/2006/relationships/hyperlink" Target="http://www.elawreview.org/elaw/401/flipping_daubert_putting_clima.html" TargetMode="External"/><Relationship Id="rId42" Type="http://schemas.openxmlformats.org/officeDocument/2006/relationships/hyperlink" Target="http://www.realclimate.org/index.php/archives/2004/11/co_2-fertilization/" TargetMode="External"/><Relationship Id="rId43" Type="http://schemas.openxmlformats.org/officeDocument/2006/relationships/hyperlink" Target="http://topics.nytimes.com/top/news/science/topics/globalwarming/index.html?inline=nyt-classifier" TargetMode="External"/><Relationship Id="rId44" Type="http://schemas.openxmlformats.org/officeDocument/2006/relationships/hyperlink" Target="http://topics.nytimes.com/top/reference/timestopics/subjects/f/food_prices/index.html?inline=nyt-classifier" TargetMode="External"/><Relationship Id="rId45" Type="http://schemas.openxmlformats.org/officeDocument/2006/relationships/hyperlink" Target="http://www.giss.nasa.gov/staff/crosenzweig.html" TargetMode="External"/><Relationship Id="rId46" Type="http://schemas.openxmlformats.org/officeDocument/2006/relationships/hyperlink" Target="http://www.theglobeandmail.com/archives/article743395.ece" TargetMode="External"/><Relationship Id="rId47" Type="http://schemas.openxmlformats.org/officeDocument/2006/relationships/hyperlink" Target="http://www.indjst.org/archive/vol.4.issue.3/mar11-pages159-265.pdf" TargetMode="External"/><Relationship Id="rId48" Type="http://schemas.openxmlformats.org/officeDocument/2006/relationships/hyperlink" Target="http://www.sciencemag.org/content/330/6002/356.full.pdf" TargetMode="External"/><Relationship Id="rId49" Type="http://schemas.openxmlformats.org/officeDocument/2006/relationships/hyperlink" Target="http://www.americanthinker.com/2009/05/the_coming_ice_age.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ashington.cbslocal.com/2014/07/02/physicist-offers-30000-reward-to-anyone-who-can-disprove-climate-change/" TargetMode="External"/><Relationship Id="rId9" Type="http://schemas.openxmlformats.org/officeDocument/2006/relationships/hyperlink" Target="http://ww&#8221;.csmonitor.com/Science/2012/0531/Climate-change-Arctic-passes-400-parts-per-million-milestone/(page)/2" TargetMode="External"/><Relationship Id="rId30" Type="http://schemas.openxmlformats.org/officeDocument/2006/relationships/hyperlink" Target="http://www.co2science.org/articles/V14/N27/EDIT.php" TargetMode="External"/><Relationship Id="rId31" Type="http://schemas.openxmlformats.org/officeDocument/2006/relationships/hyperlink" Target="http://www.co2science.org/articles/V4/N8/EDIT.php" TargetMode="External"/><Relationship Id="rId32" Type="http://schemas.openxmlformats.org/officeDocument/2006/relationships/hyperlink" Target="http://www.co2science.org/articles/V8/N15/EDIT.php" TargetMode="External"/><Relationship Id="rId33" Type="http://schemas.openxmlformats.org/officeDocument/2006/relationships/hyperlink" Target="http://online.wsj.com/article/SB10001424052970204301404577171531838421366.html" TargetMode="External"/><Relationship Id="rId34" Type="http://schemas.openxmlformats.org/officeDocument/2006/relationships/hyperlink" Target="http://www.nationalreview.com/articles/295098/carbon-emissions-are-good-robert-zubrin" TargetMode="External"/><Relationship Id="rId35" Type="http://schemas.openxmlformats.org/officeDocument/2006/relationships/hyperlink" Target="http://www.co2science.org/education/reports/foodsecurity/GlobalFoodProductionEstimates2050.pd,f" TargetMode="External"/><Relationship Id="rId36" Type="http://schemas.openxmlformats.org/officeDocument/2006/relationships/hyperlink" Target="http://www.co2science.org/education/reports/foodsecurity/GlobalFoodProductionEstimates2050.pd,f" TargetMode="External"/><Relationship Id="rId37" Type="http://schemas.openxmlformats.org/officeDocument/2006/relationships/hyperlink" Target="http://www.co2science.org/articles/V13/N49/EDIT.php" TargetMode="External"/><Relationship Id="rId38" Type="http://schemas.openxmlformats.org/officeDocument/2006/relationships/hyperlink" Target="http://www.co2science.org/education/reports/prudentpath/prudentpath.pdf" TargetMode="External"/><Relationship Id="rId39" Type="http://schemas.openxmlformats.org/officeDocument/2006/relationships/hyperlink" Target="http://www.nipccreport.org/reports/2011/pdf/2011NIPCCinterimreport.pdf" TargetMode="External"/><Relationship Id="rId20" Type="http://schemas.openxmlformats.org/officeDocument/2006/relationships/hyperlink" Target="http://www.nature.com/news/2008/080926/full/455572a.html" TargetMode="External"/><Relationship Id="rId21" Type="http://schemas.openxmlformats.org/officeDocument/2006/relationships/hyperlink" Target="http://www.cato.org/publications/commentary/climate-horror-picture-show-brought-you-dodgy-science" TargetMode="External"/><Relationship Id="rId22" Type="http://schemas.openxmlformats.org/officeDocument/2006/relationships/hyperlink" Target="http://www.seafriends.org.nz/issues/global/acid.htm" TargetMode="External"/><Relationship Id="rId23" Type="http://schemas.openxmlformats.org/officeDocument/2006/relationships/hyperlink" Target="http://www.theregister.co.uk/2012/06/08/phytoplankton_bloom/" TargetMode="External"/><Relationship Id="rId24" Type="http://schemas.openxmlformats.org/officeDocument/2006/relationships/hyperlink" Target="http://goklany.org/library/Goklany_WIREs.pdf" TargetMode="External"/><Relationship Id="rId25" Type="http://schemas.openxmlformats.org/officeDocument/2006/relationships/hyperlink" Target="http://www.bupedu.com/lms/admin/uploded_article/eA.726.pdf%20Accessed%206/23/12" TargetMode="External"/><Relationship Id="rId26" Type="http://schemas.openxmlformats.org/officeDocument/2006/relationships/hyperlink" Target="http://jpr.sagepub.com.proxy.lib.umich.edu/content/49/1/211.full.pdf+html" TargetMode="External"/><Relationship Id="rId27" Type="http://schemas.openxmlformats.org/officeDocument/2006/relationships/hyperlink" Target="http://jpr.sagepub.com.proxy.lib.umich.edu/content/49/1/193.full.pdf+html" TargetMode="External"/><Relationship Id="rId28" Type="http://schemas.openxmlformats.org/officeDocument/2006/relationships/hyperlink" Target="http://online.wsj.com/article/SB10001424052702304636404577291352882984274.html?mod=djemITP_h" TargetMode="External"/><Relationship Id="rId29" Type="http://schemas.openxmlformats.org/officeDocument/2006/relationships/hyperlink" Target="http://goklany.org/library/Reason%20CC%20and%20Development%202011.pdf" TargetMode="External"/><Relationship Id="rId60" Type="http://schemas.openxmlformats.org/officeDocument/2006/relationships/hyperlink" Target="http://www.commondreams.org/views04/0130-11.htm" TargetMode="External"/><Relationship Id="rId61" Type="http://schemas.openxmlformats.org/officeDocument/2006/relationships/hyperlink" Target="http://www.reuters.com/article/2012/01/09/us-ice-age-emissions-idUSTRE80814T20120109" TargetMode="External"/><Relationship Id="rId62" Type="http://schemas.openxmlformats.org/officeDocument/2006/relationships/hyperlink" Target="http://www.foxnews.com/story/0,2933,366061,00.html" TargetMode="External"/><Relationship Id="rId10" Type="http://schemas.openxmlformats.org/officeDocument/2006/relationships/hyperlink" Target="http://theconversation.edu.au/climate-change-denial-and-the-abuse-of-peer-review-1552" TargetMode="External"/><Relationship Id="rId11" Type="http://schemas.openxmlformats.org/officeDocument/2006/relationships/hyperlink" Target="http://goklany.org/library/Goklany_WIREs.pdf" TargetMode="External"/><Relationship Id="rId12" Type="http://schemas.openxmlformats.org/officeDocument/2006/relationships/hyperlink" Target="http://www.collapsenet.com/free-resources/collapsenet-public-access/item/8363-guy-mcpherson-were-d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TotalTime>
  <Pages>134</Pages>
  <Words>68662</Words>
  <Characters>391375</Characters>
  <Application>Microsoft Macintosh Word</Application>
  <DocSecurity>0</DocSecurity>
  <Lines>3261</Lines>
  <Paragraphs>918</Paragraphs>
  <ScaleCrop>false</ScaleCrop>
  <Company>Whitman College</Company>
  <LinksUpToDate>false</LinksUpToDate>
  <CharactersWithSpaces>459119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Stransky</dc:creator>
  <cp:keywords/>
  <dc:description/>
  <cp:lastModifiedBy>Alex Stransky</cp:lastModifiedBy>
  <cp:revision>6</cp:revision>
  <dcterms:created xsi:type="dcterms:W3CDTF">2014-07-09T16:08:00Z</dcterms:created>
  <dcterms:modified xsi:type="dcterms:W3CDTF">2014-07-09T21:15:00Z</dcterms:modified>
</cp:coreProperties>
</file>