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90F029" w14:textId="77777777" w:rsidR="00320C0E" w:rsidRPr="002D6D60" w:rsidRDefault="00320C0E" w:rsidP="003A7B8C">
      <w:pPr>
        <w:pStyle w:val="Heading1"/>
      </w:pPr>
      <w:r w:rsidRPr="002D6D60">
        <w:t>Shell</w:t>
      </w:r>
    </w:p>
    <w:p w14:paraId="595A1807" w14:textId="77777777" w:rsidR="00CF4034" w:rsidRPr="002D6D60" w:rsidRDefault="00CF4034" w:rsidP="00CF4034">
      <w:pPr>
        <w:pStyle w:val="Heading3"/>
      </w:pPr>
      <w:r w:rsidRPr="002D6D60">
        <w:lastRenderedPageBreak/>
        <w:t>1NC CCS DA</w:t>
      </w:r>
    </w:p>
    <w:p w14:paraId="7058BB27" w14:textId="77777777" w:rsidR="00CF4034" w:rsidRPr="002D6D60" w:rsidRDefault="00CF4034" w:rsidP="00CF4034">
      <w:pPr>
        <w:pStyle w:val="Heading4"/>
      </w:pPr>
      <w:r w:rsidRPr="002D6D60">
        <w:t>Coal will remain competitive – that’s key to a shift to CCS</w:t>
      </w:r>
    </w:p>
    <w:p w14:paraId="1710B59D" w14:textId="77777777" w:rsidR="00CF4034" w:rsidRPr="002D6D60" w:rsidRDefault="00CF4034" w:rsidP="00CF4034">
      <w:r w:rsidRPr="002D6D60">
        <w:t xml:space="preserve">Lindsay </w:t>
      </w:r>
      <w:r w:rsidRPr="002D6D60">
        <w:rPr>
          <w:rStyle w:val="StyleStyleBold12pt"/>
        </w:rPr>
        <w:t>Morris</w:t>
      </w:r>
      <w:r w:rsidRPr="002D6D60">
        <w:t>, staff writer, 8-15-</w:t>
      </w:r>
      <w:r w:rsidRPr="002D6D60">
        <w:rPr>
          <w:rStyle w:val="StyleStyleBold12pt"/>
        </w:rPr>
        <w:t>2012</w:t>
      </w:r>
      <w:r w:rsidRPr="002D6D60">
        <w:t>, “Coal to Remain Viable, says EPA's McCarthy at COAL-GEN Keynote,” Power Engineering, http://www.power-eng.com/articles/2012/08/coal-to-remain-viable-says-epas-mccarthy-at-coal-gen-keynote.html</w:t>
      </w:r>
    </w:p>
    <w:p w14:paraId="771417FB" w14:textId="77777777" w:rsidR="00CF4034" w:rsidRPr="002D6D60" w:rsidRDefault="00CF4034" w:rsidP="00CF4034">
      <w:r w:rsidRPr="002D6D60">
        <w:t>“</w:t>
      </w:r>
      <w:r w:rsidRPr="002D6D60">
        <w:rPr>
          <w:rStyle w:val="StyleBoldUnderline"/>
        </w:rPr>
        <w:t>Coal will continue to provide more of America’s electricity than any other fuel source</w:t>
      </w:r>
      <w:r w:rsidRPr="002D6D60">
        <w:t xml:space="preserve">, </w:t>
      </w:r>
      <w:r w:rsidRPr="002D6D60">
        <w:rPr>
          <w:rStyle w:val="StyleBoldUnderline"/>
        </w:rPr>
        <w:t>producing</w:t>
      </w:r>
      <w:r w:rsidRPr="002D6D60">
        <w:t xml:space="preserve"> nearly </w:t>
      </w:r>
      <w:r w:rsidRPr="002D6D60">
        <w:rPr>
          <w:rStyle w:val="StyleBoldUnderline"/>
        </w:rPr>
        <w:t>40 percent of generation in 2035</w:t>
      </w:r>
      <w:r w:rsidRPr="002D6D60">
        <w:t xml:space="preserve">,” said Gina McCarthy during the keynote session of COAL-GEN in Louisville, Ky. on Aug. 15. </w:t>
      </w:r>
      <w:r w:rsidRPr="002D6D60">
        <w:rPr>
          <w:rStyle w:val="StyleBoldUnderline"/>
        </w:rPr>
        <w:t>McCarthy, assistant administrator for the</w:t>
      </w:r>
      <w:r w:rsidRPr="002D6D60">
        <w:t xml:space="preserve"> Environmental Protection Agency’s (</w:t>
      </w:r>
      <w:r w:rsidRPr="002D6D60">
        <w:rPr>
          <w:rStyle w:val="StyleBoldUnderline"/>
        </w:rPr>
        <w:t>EPA’s) Office of Air and Radiation</w:t>
      </w:r>
      <w:r w:rsidRPr="002D6D60">
        <w:t xml:space="preserve">, </w:t>
      </w:r>
      <w:r w:rsidRPr="002D6D60">
        <w:rPr>
          <w:rStyle w:val="StyleBoldUnderline"/>
        </w:rPr>
        <w:t>remained positive about the future of coal as it transforms into a cleaner source of generation</w:t>
      </w:r>
      <w:r w:rsidRPr="002D6D60">
        <w:t xml:space="preserve"> in order to comply with several proposed or finalized EPA regulations.</w:t>
      </w:r>
      <w:r w:rsidRPr="002D6D60">
        <w:rPr>
          <w:sz w:val="12"/>
        </w:rPr>
        <w:t xml:space="preserve">¶ </w:t>
      </w:r>
      <w:r w:rsidRPr="002D6D60">
        <w:t xml:space="preserve">The other keynote speakers who spoke on the future of coal generation were John </w:t>
      </w:r>
      <w:proofErr w:type="spellStart"/>
      <w:r w:rsidRPr="002D6D60">
        <w:t>Voyles</w:t>
      </w:r>
      <w:proofErr w:type="spellEnd"/>
      <w:r w:rsidRPr="002D6D60">
        <w:t xml:space="preserve"> Jr., vice president of transmission and generation, Louisville Gas &amp; Electric; Pierre Gauthier, president &amp; CEO, Alstom U.S. and Canada; and Greg Graves, president &amp; CEO, Burns &amp; McDonnell Engineering Co.</w:t>
      </w:r>
      <w:r w:rsidRPr="002D6D60">
        <w:rPr>
          <w:sz w:val="12"/>
        </w:rPr>
        <w:t xml:space="preserve">¶ </w:t>
      </w:r>
      <w:r w:rsidRPr="002D6D60">
        <w:t>The Electric Power Research Institute estimates that the coal-fired power industry will invest $275 billion in retrofits through 2035. The need for upgrades is driven by several EPA regulations, including the Mercury and Air Toxics Standard (MATS), the Cross State Air Pollution Rule (CSAPR) and the proposed New Source Performance Standard for greenhouse gases.</w:t>
      </w:r>
      <w:r w:rsidRPr="002D6D60">
        <w:rPr>
          <w:sz w:val="12"/>
        </w:rPr>
        <w:t xml:space="preserve">¶ </w:t>
      </w:r>
      <w:r w:rsidRPr="002D6D60">
        <w:t>The potential greenhouse gas standard has been met with heated debate among power generators, who would have to install carbon capture and storage (CCS) technology in order to reach compliance. The EPA has received over 2 million comments from the industry as a result of the proposed rule-making, McCarthy said.</w:t>
      </w:r>
      <w:r w:rsidRPr="002D6D60">
        <w:rPr>
          <w:sz w:val="12"/>
        </w:rPr>
        <w:t xml:space="preserve">¶ </w:t>
      </w:r>
      <w:r w:rsidRPr="002D6D60">
        <w:t>“While it’s a significant economic lift, (</w:t>
      </w:r>
      <w:r w:rsidRPr="002D6D60">
        <w:rPr>
          <w:rStyle w:val="StyleBoldUnderline"/>
        </w:rPr>
        <w:t>the</w:t>
      </w:r>
      <w:r w:rsidRPr="002D6D60">
        <w:t xml:space="preserve"> proposed </w:t>
      </w:r>
      <w:r w:rsidRPr="002D6D60">
        <w:rPr>
          <w:rStyle w:val="StyleBoldUnderline"/>
        </w:rPr>
        <w:t>standard) will provide investment for new technologies</w:t>
      </w:r>
      <w:r w:rsidRPr="002D6D60">
        <w:t>,” McCarthy said. “</w:t>
      </w:r>
      <w:r w:rsidRPr="002D6D60">
        <w:rPr>
          <w:rStyle w:val="StyleBoldUnderline"/>
        </w:rPr>
        <w:t>CCS is technologically viable</w:t>
      </w:r>
      <w:r w:rsidRPr="002D6D60">
        <w:t>.”</w:t>
      </w:r>
    </w:p>
    <w:p w14:paraId="58E8F11E" w14:textId="77777777" w:rsidR="00CF4034" w:rsidRPr="002D6D60" w:rsidRDefault="00CF4034" w:rsidP="00CF4034">
      <w:pPr>
        <w:pStyle w:val="Heading4"/>
      </w:pPr>
      <w:r w:rsidRPr="002D6D60">
        <w:t>&lt;&lt;Insert relevant link&gt;&gt;</w:t>
      </w:r>
    </w:p>
    <w:p w14:paraId="7B76EC54" w14:textId="77777777" w:rsidR="00CF4034" w:rsidRPr="002D6D60" w:rsidRDefault="00CF4034" w:rsidP="00CF4034">
      <w:pPr>
        <w:pStyle w:val="Heading4"/>
      </w:pPr>
      <w:r w:rsidRPr="002D6D60">
        <w:t>US development spills over – US is a key leader</w:t>
      </w:r>
    </w:p>
    <w:p w14:paraId="1C5549F4" w14:textId="77777777" w:rsidR="00CF4034" w:rsidRPr="002D6D60" w:rsidRDefault="00CF4034" w:rsidP="00CF4034">
      <w:r w:rsidRPr="002D6D60">
        <w:t xml:space="preserve">Allen </w:t>
      </w:r>
      <w:proofErr w:type="spellStart"/>
      <w:r w:rsidRPr="002D6D60">
        <w:rPr>
          <w:rStyle w:val="StyleStyleBold12pt"/>
        </w:rPr>
        <w:t>Wampler</w:t>
      </w:r>
      <w:proofErr w:type="spellEnd"/>
      <w:r w:rsidRPr="002D6D60">
        <w:t>, former assistance secretary of the US DOE, 7-11-</w:t>
      </w:r>
      <w:r w:rsidRPr="002D6D60">
        <w:rPr>
          <w:rStyle w:val="StyleStyleBold12pt"/>
        </w:rPr>
        <w:t>2008</w:t>
      </w:r>
      <w:r w:rsidRPr="002D6D60">
        <w:t>, “Coal Power: Stress efficient carbon capture-and-storage,” The Atlanta Journal-Constitution, http://www.nma.org/pdf/members/outreach/111308_ajc_oped.pdf</w:t>
      </w:r>
    </w:p>
    <w:p w14:paraId="0F02DDCD" w14:textId="77777777" w:rsidR="00CF4034" w:rsidRPr="002D6D60" w:rsidRDefault="00CF4034" w:rsidP="00CF4034">
      <w:r w:rsidRPr="002D6D60">
        <w:rPr>
          <w:rStyle w:val="StyleBoldUnderline"/>
        </w:rPr>
        <w:t>As global leader in energy technology</w:t>
      </w:r>
      <w:r w:rsidRPr="002D6D60">
        <w:t xml:space="preserve">, </w:t>
      </w:r>
      <w:r w:rsidRPr="002D6D60">
        <w:rPr>
          <w:rStyle w:val="StyleBoldUnderline"/>
        </w:rPr>
        <w:t>America needs to come up with a practical way to combat climate change that allows for</w:t>
      </w:r>
      <w:r w:rsidRPr="002D6D60">
        <w:t xml:space="preserve"> the </w:t>
      </w:r>
      <w:r w:rsidRPr="002D6D60">
        <w:rPr>
          <w:rStyle w:val="StyleBoldUnderline"/>
        </w:rPr>
        <w:t>continued use of</w:t>
      </w:r>
      <w:r w:rsidRPr="002D6D60">
        <w:t xml:space="preserve"> the world's most abundant fuel: </w:t>
      </w:r>
      <w:r w:rsidRPr="002D6D60">
        <w:rPr>
          <w:rStyle w:val="StyleBoldUnderline"/>
        </w:rPr>
        <w:t>coal</w:t>
      </w:r>
      <w:r w:rsidRPr="002D6D60">
        <w:t xml:space="preserve">. Developing methods for more efficient coal combustion combined with the </w:t>
      </w:r>
      <w:r w:rsidRPr="002D6D60">
        <w:rPr>
          <w:rStyle w:val="StyleBoldUnderline"/>
        </w:rPr>
        <w:t>capture and</w:t>
      </w:r>
      <w:r w:rsidRPr="002D6D60">
        <w:t xml:space="preserve"> underground </w:t>
      </w:r>
      <w:r w:rsidRPr="002D6D60">
        <w:rPr>
          <w:rStyle w:val="StyleBoldUnderline"/>
        </w:rPr>
        <w:t>storage</w:t>
      </w:r>
      <w:r w:rsidRPr="002D6D60">
        <w:t xml:space="preserve"> of carbon emissions </w:t>
      </w:r>
      <w:r w:rsidRPr="002D6D60">
        <w:rPr>
          <w:rStyle w:val="StyleBoldUnderline"/>
        </w:rPr>
        <w:t xml:space="preserve">is the answer. </w:t>
      </w:r>
      <w:r w:rsidRPr="002D6D60">
        <w:t xml:space="preserve">Advanced clean-coal technologies now under development could be incorporated into new coal plants and many existing plants over the next 20 years. The environmental benefits are expected to be significant. The Electric Power Research Institute estimates that a 10 percent improvement in the efficiency of a conventional pulverized coal plant would increase the amount of electricity squeezed from each ton of coal, and translate into a carbon reduction of 25 percent. The importance of clean-coal technology should not be under-estimated. Coal is our country's energy mainstay, accounting for more than half of the nation's electricity generation and 62.5 percent of Georgia's power. Industry now has the capability to capture carbon dioxide at coal-fueled power plants before it reaches the atmosphere. Research is under way on improved and more cost-effective technologies for carbon capture. Transporting carbon dioxide by pipeline to a suitable site for underground storage is the next step, then injecting it into oil and natural gas fields. Further into the future, carbon dioxide could be sequestered in other geologic formations such as deep saline formations. Geologists believe layers of rock will seal the carbon dioxide underground indefinitely. </w:t>
      </w:r>
      <w:r w:rsidRPr="002D6D60">
        <w:rPr>
          <w:rStyle w:val="StyleBoldUnderline"/>
        </w:rPr>
        <w:t xml:space="preserve">The </w:t>
      </w:r>
      <w:r w:rsidRPr="002D6D60">
        <w:rPr>
          <w:rStyle w:val="StyleBoldUnderline"/>
        </w:rPr>
        <w:lastRenderedPageBreak/>
        <w:t>continuing development of this technology</w:t>
      </w:r>
      <w:r w:rsidRPr="002D6D60">
        <w:t xml:space="preserve"> --- and its successful demonstration in large-scale testing --- is </w:t>
      </w:r>
      <w:r w:rsidRPr="002D6D60">
        <w:rPr>
          <w:rStyle w:val="StyleBoldUnderline"/>
        </w:rPr>
        <w:t>the key to reducing greenhouse-gas emissions</w:t>
      </w:r>
      <w:r w:rsidRPr="002D6D60">
        <w:t xml:space="preserve">. In turn, </w:t>
      </w:r>
      <w:r w:rsidRPr="002D6D60">
        <w:rPr>
          <w:rStyle w:val="StyleBoldUnderline"/>
        </w:rPr>
        <w:t xml:space="preserve">it could be exported abroad </w:t>
      </w:r>
      <w:r w:rsidRPr="002D6D60">
        <w:t xml:space="preserve">or developed </w:t>
      </w:r>
      <w:r w:rsidRPr="002D6D60">
        <w:rPr>
          <w:rStyle w:val="StyleBoldUnderline"/>
        </w:rPr>
        <w:t>and demonstrated jointly with</w:t>
      </w:r>
      <w:r w:rsidRPr="002D6D60">
        <w:t xml:space="preserve"> other countries like </w:t>
      </w:r>
      <w:r w:rsidRPr="002D6D60">
        <w:rPr>
          <w:rStyle w:val="StyleBoldUnderline"/>
        </w:rPr>
        <w:t>China and India</w:t>
      </w:r>
      <w:r w:rsidRPr="002D6D60">
        <w:t xml:space="preserve"> that rely on coal to power their economies.</w:t>
      </w:r>
    </w:p>
    <w:p w14:paraId="7C03B1DF" w14:textId="77777777" w:rsidR="00CF4034" w:rsidRPr="002D6D60" w:rsidRDefault="00CF4034" w:rsidP="00CF4034">
      <w:pPr>
        <w:pStyle w:val="Heading4"/>
        <w:rPr>
          <w:rFonts w:asciiTheme="minorHAnsi" w:hAnsiTheme="minorHAnsi" w:cstheme="minorHAnsi"/>
        </w:rPr>
      </w:pPr>
      <w:r w:rsidRPr="002D6D60">
        <w:rPr>
          <w:rFonts w:asciiTheme="minorHAnsi" w:hAnsiTheme="minorHAnsi" w:cstheme="minorHAnsi"/>
        </w:rPr>
        <w:t>Clean coal solves Chinese air pollution and growth</w:t>
      </w:r>
    </w:p>
    <w:p w14:paraId="34CBC541" w14:textId="77777777" w:rsidR="00CF4034" w:rsidRPr="002D6D60" w:rsidRDefault="00CF4034" w:rsidP="00CF4034">
      <w:pPr>
        <w:rPr>
          <w:rFonts w:asciiTheme="minorHAnsi" w:hAnsiTheme="minorHAnsi" w:cstheme="minorHAnsi"/>
        </w:rPr>
      </w:pPr>
      <w:r w:rsidRPr="002D6D60">
        <w:rPr>
          <w:rStyle w:val="StyleStyleBold12pt"/>
          <w:rFonts w:asciiTheme="minorHAnsi" w:hAnsiTheme="minorHAnsi" w:cstheme="minorHAnsi"/>
        </w:rPr>
        <w:t>WIPO</w:t>
      </w:r>
      <w:r w:rsidRPr="002D6D60">
        <w:rPr>
          <w:rFonts w:asciiTheme="minorHAnsi" w:hAnsiTheme="minorHAnsi" w:cstheme="minorHAnsi"/>
        </w:rPr>
        <w:t xml:space="preserve"> (World Intellectual Property Organization), September </w:t>
      </w:r>
      <w:r w:rsidRPr="002D6D60">
        <w:rPr>
          <w:rStyle w:val="StyleStyleBold12pt"/>
        </w:rPr>
        <w:t>2008</w:t>
      </w:r>
      <w:r w:rsidRPr="002D6D60">
        <w:rPr>
          <w:rFonts w:asciiTheme="minorHAnsi" w:hAnsiTheme="minorHAnsi" w:cstheme="minorHAnsi"/>
        </w:rPr>
        <w:t>, “Climate Change: China Innovating in the Clean Coal Technology Market,” by Sarah Jessup, http://www.wipo.int/wipo_magazine/en/2008/05/article_0006.html</w:t>
      </w:r>
    </w:p>
    <w:p w14:paraId="085B113A" w14:textId="77777777" w:rsidR="00CF4034" w:rsidRPr="002D6D60" w:rsidRDefault="00CF4034" w:rsidP="00CF4034">
      <w:pPr>
        <w:rPr>
          <w:rFonts w:asciiTheme="minorHAnsi" w:hAnsiTheme="minorHAnsi" w:cstheme="minorHAnsi"/>
          <w:sz w:val="16"/>
        </w:rPr>
      </w:pPr>
      <w:r w:rsidRPr="002D6D60">
        <w:rPr>
          <w:rStyle w:val="StyleBoldUnderline"/>
          <w:rFonts w:asciiTheme="minorHAnsi" w:hAnsiTheme="minorHAnsi" w:cstheme="minorHAnsi"/>
        </w:rPr>
        <w:t>China is</w:t>
      </w:r>
      <w:r w:rsidRPr="002D6D60">
        <w:rPr>
          <w:rFonts w:asciiTheme="minorHAnsi" w:hAnsiTheme="minorHAnsi" w:cstheme="minorHAnsi"/>
          <w:sz w:val="16"/>
        </w:rPr>
        <w:t xml:space="preserve"> regarded as </w:t>
      </w:r>
      <w:r w:rsidRPr="002D6D60">
        <w:rPr>
          <w:rStyle w:val="StyleBoldUnderline"/>
          <w:rFonts w:asciiTheme="minorHAnsi" w:hAnsiTheme="minorHAnsi" w:cstheme="minorHAnsi"/>
        </w:rPr>
        <w:t>one of the world’s leading emitters</w:t>
      </w:r>
      <w:r w:rsidRPr="002D6D60">
        <w:rPr>
          <w:rFonts w:asciiTheme="minorHAnsi" w:hAnsiTheme="minorHAnsi" w:cstheme="minorHAnsi"/>
          <w:sz w:val="16"/>
        </w:rPr>
        <w:t xml:space="preserve"> of greenhouse gas (GHG). It is reported that some </w:t>
      </w:r>
      <w:r w:rsidRPr="002D6D60">
        <w:rPr>
          <w:rStyle w:val="StyleBoldUnderline"/>
          <w:rFonts w:asciiTheme="minorHAnsi" w:hAnsiTheme="minorHAnsi" w:cstheme="minorHAnsi"/>
        </w:rPr>
        <w:t>70 percent of China’s energy comes from coal</w:t>
      </w:r>
      <w:r w:rsidRPr="002D6D60">
        <w:rPr>
          <w:rFonts w:asciiTheme="minorHAnsi" w:hAnsiTheme="minorHAnsi" w:cstheme="minorHAnsi"/>
          <w:sz w:val="16"/>
        </w:rPr>
        <w:t xml:space="preserve">, </w:t>
      </w:r>
      <w:r w:rsidRPr="002D6D60">
        <w:rPr>
          <w:rStyle w:val="StyleBoldUnderline"/>
          <w:rFonts w:asciiTheme="minorHAnsi" w:hAnsiTheme="minorHAnsi" w:cstheme="minorHAnsi"/>
        </w:rPr>
        <w:t>the greatest part of</w:t>
      </w:r>
      <w:r w:rsidRPr="002D6D60">
        <w:rPr>
          <w:rFonts w:asciiTheme="minorHAnsi" w:hAnsiTheme="minorHAnsi" w:cstheme="minorHAnsi"/>
          <w:sz w:val="16"/>
        </w:rPr>
        <w:t xml:space="preserve"> which </w:t>
      </w:r>
      <w:r w:rsidRPr="002D6D60">
        <w:rPr>
          <w:rStyle w:val="StyleBoldUnderline"/>
          <w:rFonts w:asciiTheme="minorHAnsi" w:hAnsiTheme="minorHAnsi" w:cstheme="minorHAnsi"/>
        </w:rPr>
        <w:t>is burned in outdated power plants</w:t>
      </w:r>
      <w:r w:rsidRPr="002D6D60">
        <w:rPr>
          <w:rFonts w:asciiTheme="minorHAnsi" w:hAnsiTheme="minorHAnsi" w:cstheme="minorHAnsi"/>
          <w:sz w:val="16"/>
        </w:rPr>
        <w:t xml:space="preserve"> that are primary contributors to GHG.1</w:t>
      </w:r>
      <w:r w:rsidRPr="002D6D60">
        <w:rPr>
          <w:rFonts w:asciiTheme="minorHAnsi" w:hAnsiTheme="minorHAnsi" w:cstheme="minorHAnsi"/>
          <w:sz w:val="12"/>
        </w:rPr>
        <w:t>¶</w:t>
      </w:r>
      <w:r w:rsidRPr="002D6D60">
        <w:rPr>
          <w:rFonts w:asciiTheme="minorHAnsi" w:hAnsiTheme="minorHAnsi" w:cstheme="minorHAnsi"/>
          <w:sz w:val="16"/>
        </w:rPr>
        <w:t xml:space="preserve"> Coal is still used in most home stoves for cooking and heating as well as by big power companies for generating electricity, using processes that produce high levels of wasted heat. About </w:t>
      </w:r>
      <w:r w:rsidRPr="002D6D60">
        <w:rPr>
          <w:rStyle w:val="StyleBoldUnderline"/>
          <w:rFonts w:asciiTheme="minorHAnsi" w:hAnsiTheme="minorHAnsi" w:cstheme="minorHAnsi"/>
        </w:rPr>
        <w:t>86 percent of coal is burned with limited pollution controlling measures</w:t>
      </w:r>
      <w:r w:rsidRPr="002D6D60">
        <w:rPr>
          <w:rFonts w:asciiTheme="minorHAnsi" w:hAnsiTheme="minorHAnsi" w:cstheme="minorHAnsi"/>
          <w:sz w:val="16"/>
        </w:rPr>
        <w:t>; flues are poorly maintained on the few homes that have them.2</w:t>
      </w:r>
      <w:r w:rsidRPr="002D6D60">
        <w:rPr>
          <w:rFonts w:asciiTheme="minorHAnsi" w:hAnsiTheme="minorHAnsi" w:cstheme="minorHAnsi"/>
          <w:sz w:val="12"/>
        </w:rPr>
        <w:t>¶</w:t>
      </w:r>
      <w:r w:rsidRPr="002D6D60">
        <w:rPr>
          <w:rFonts w:asciiTheme="minorHAnsi" w:hAnsiTheme="minorHAnsi" w:cstheme="minorHAnsi"/>
          <w:sz w:val="16"/>
        </w:rPr>
        <w:t xml:space="preserve"> *</w:t>
      </w:r>
      <w:r w:rsidRPr="002D6D60">
        <w:rPr>
          <w:rFonts w:asciiTheme="minorHAnsi" w:hAnsiTheme="minorHAnsi" w:cstheme="minorHAnsi"/>
          <w:sz w:val="12"/>
        </w:rPr>
        <w:t>¶</w:t>
      </w:r>
      <w:r w:rsidRPr="002D6D60">
        <w:rPr>
          <w:rFonts w:asciiTheme="minorHAnsi" w:hAnsiTheme="minorHAnsi" w:cstheme="minorHAnsi"/>
          <w:sz w:val="16"/>
        </w:rPr>
        <w:t xml:space="preserve"> A coal delivery bike. Coal is still used in most home stoves for cooking and heating. (Photo: </w:t>
      </w:r>
      <w:proofErr w:type="spellStart"/>
      <w:r w:rsidRPr="002D6D60">
        <w:rPr>
          <w:rFonts w:asciiTheme="minorHAnsi" w:hAnsiTheme="minorHAnsi" w:cstheme="minorHAnsi"/>
          <w:sz w:val="16"/>
        </w:rPr>
        <w:t>Biran</w:t>
      </w:r>
      <w:proofErr w:type="spellEnd"/>
      <w:r w:rsidRPr="002D6D60">
        <w:rPr>
          <w:rFonts w:asciiTheme="minorHAnsi" w:hAnsiTheme="minorHAnsi" w:cstheme="minorHAnsi"/>
          <w:sz w:val="16"/>
        </w:rPr>
        <w:t xml:space="preserve"> Kelley)</w:t>
      </w:r>
      <w:r w:rsidRPr="002D6D60">
        <w:rPr>
          <w:rFonts w:asciiTheme="minorHAnsi" w:hAnsiTheme="minorHAnsi" w:cstheme="minorHAnsi"/>
          <w:sz w:val="12"/>
        </w:rPr>
        <w:t>¶</w:t>
      </w:r>
      <w:r w:rsidRPr="002D6D60">
        <w:rPr>
          <w:rFonts w:asciiTheme="minorHAnsi" w:hAnsiTheme="minorHAnsi" w:cstheme="minorHAnsi"/>
          <w:sz w:val="16"/>
        </w:rPr>
        <w:t xml:space="preserve"> The situation is dire, as reportedly </w:t>
      </w:r>
      <w:r w:rsidRPr="002D6D60">
        <w:rPr>
          <w:rStyle w:val="StyleBoldUnderline"/>
          <w:rFonts w:asciiTheme="minorHAnsi" w:hAnsiTheme="minorHAnsi" w:cstheme="minorHAnsi"/>
        </w:rPr>
        <w:t>respiratory</w:t>
      </w:r>
      <w:r w:rsidRPr="002D6D60">
        <w:rPr>
          <w:rFonts w:asciiTheme="minorHAnsi" w:hAnsiTheme="minorHAnsi" w:cstheme="minorHAnsi"/>
          <w:sz w:val="16"/>
        </w:rPr>
        <w:t xml:space="preserve"> </w:t>
      </w:r>
      <w:r w:rsidRPr="002D6D60">
        <w:rPr>
          <w:rStyle w:val="StyleBoldUnderline"/>
          <w:rFonts w:asciiTheme="minorHAnsi" w:hAnsiTheme="minorHAnsi" w:cstheme="minorHAnsi"/>
        </w:rPr>
        <w:t>diseases from air pollution cause more than a million deaths a year</w:t>
      </w:r>
      <w:r w:rsidRPr="002D6D60">
        <w:rPr>
          <w:rFonts w:asciiTheme="minorHAnsi" w:hAnsiTheme="minorHAnsi" w:cstheme="minorHAnsi"/>
          <w:sz w:val="16"/>
        </w:rPr>
        <w:t xml:space="preserve">, while more than </w:t>
      </w:r>
      <w:r w:rsidRPr="002D6D60">
        <w:rPr>
          <w:rStyle w:val="StyleBoldUnderline"/>
          <w:rFonts w:asciiTheme="minorHAnsi" w:hAnsiTheme="minorHAnsi" w:cstheme="minorHAnsi"/>
        </w:rPr>
        <w:t>400,000 avoidable deaths</w:t>
      </w:r>
      <w:r w:rsidRPr="002D6D60">
        <w:rPr>
          <w:rFonts w:asciiTheme="minorHAnsi" w:hAnsiTheme="minorHAnsi" w:cstheme="minorHAnsi"/>
          <w:sz w:val="16"/>
        </w:rPr>
        <w:t xml:space="preserve"> are </w:t>
      </w:r>
      <w:r w:rsidRPr="002D6D60">
        <w:rPr>
          <w:rStyle w:val="StyleBoldUnderline"/>
          <w:rFonts w:asciiTheme="minorHAnsi" w:hAnsiTheme="minorHAnsi" w:cstheme="minorHAnsi"/>
        </w:rPr>
        <w:t>from</w:t>
      </w:r>
      <w:r w:rsidRPr="002D6D60">
        <w:rPr>
          <w:rFonts w:asciiTheme="minorHAnsi" w:hAnsiTheme="minorHAnsi" w:cstheme="minorHAnsi"/>
          <w:sz w:val="16"/>
        </w:rPr>
        <w:t xml:space="preserve"> indoor </w:t>
      </w:r>
      <w:r w:rsidRPr="002D6D60">
        <w:rPr>
          <w:rStyle w:val="StyleBoldUnderline"/>
          <w:rFonts w:asciiTheme="minorHAnsi" w:hAnsiTheme="minorHAnsi" w:cstheme="minorHAnsi"/>
        </w:rPr>
        <w:t>air pollution</w:t>
      </w:r>
      <w:r w:rsidRPr="002D6D60">
        <w:rPr>
          <w:rFonts w:asciiTheme="minorHAnsi" w:hAnsiTheme="minorHAnsi" w:cstheme="minorHAnsi"/>
          <w:sz w:val="16"/>
        </w:rPr>
        <w:t xml:space="preserve"> that </w:t>
      </w:r>
      <w:r w:rsidRPr="002D6D60">
        <w:rPr>
          <w:rStyle w:val="StyleBoldUnderline"/>
          <w:rFonts w:asciiTheme="minorHAnsi" w:hAnsiTheme="minorHAnsi" w:cstheme="minorHAnsi"/>
        </w:rPr>
        <w:t>leads to illnesses such as lung cancer</w:t>
      </w:r>
      <w:r w:rsidRPr="002D6D60">
        <w:rPr>
          <w:rFonts w:asciiTheme="minorHAnsi" w:hAnsiTheme="minorHAnsi" w:cstheme="minorHAnsi"/>
          <w:sz w:val="16"/>
        </w:rPr>
        <w:t xml:space="preserve">, </w:t>
      </w:r>
      <w:r w:rsidRPr="002D6D60">
        <w:rPr>
          <w:rStyle w:val="StyleBoldUnderline"/>
          <w:rFonts w:asciiTheme="minorHAnsi" w:hAnsiTheme="minorHAnsi" w:cstheme="minorHAnsi"/>
        </w:rPr>
        <w:t>weakened immune systems and chronic obstructive pulmonary disease</w:t>
      </w:r>
      <w:r w:rsidRPr="002D6D60">
        <w:rPr>
          <w:rFonts w:asciiTheme="minorHAnsi" w:hAnsiTheme="minorHAnsi" w:cstheme="minorHAnsi"/>
          <w:sz w:val="16"/>
        </w:rPr>
        <w:t>.3</w:t>
      </w:r>
      <w:r w:rsidRPr="002D6D60">
        <w:rPr>
          <w:rFonts w:asciiTheme="minorHAnsi" w:hAnsiTheme="minorHAnsi" w:cstheme="minorHAnsi"/>
          <w:sz w:val="12"/>
        </w:rPr>
        <w:t>¶</w:t>
      </w:r>
      <w:r w:rsidRPr="002D6D60">
        <w:rPr>
          <w:rFonts w:asciiTheme="minorHAnsi" w:hAnsiTheme="minorHAnsi" w:cstheme="minorHAnsi"/>
          <w:sz w:val="16"/>
        </w:rPr>
        <w:t xml:space="preserve"> But there is a potential conflict between environmental protection and economic growth. The country has a population of over one billion and a growth rate of a staggering nine percent a year; however, at least 135 million Chinese survive on less than US$1 a day, and millions more on barely more than that. The Chinese government is making an effort to figure out ways to balance economic progress with cleaner energy.</w:t>
      </w:r>
      <w:r w:rsidRPr="002D6D60">
        <w:rPr>
          <w:rFonts w:asciiTheme="minorHAnsi" w:hAnsiTheme="minorHAnsi" w:cstheme="minorHAnsi"/>
          <w:sz w:val="12"/>
        </w:rPr>
        <w:t>¶</w:t>
      </w:r>
      <w:r w:rsidRPr="002D6D60">
        <w:rPr>
          <w:rFonts w:asciiTheme="minorHAnsi" w:hAnsiTheme="minorHAnsi" w:cstheme="minorHAnsi"/>
          <w:sz w:val="16"/>
        </w:rPr>
        <w:t xml:space="preserve"> Are there solutions to tackle the problem without sacrificing economic growth? What kinds of research and development (R&amp;D) are under way to assure a greener future?</w:t>
      </w:r>
      <w:r w:rsidRPr="002D6D60">
        <w:rPr>
          <w:rFonts w:asciiTheme="minorHAnsi" w:hAnsiTheme="minorHAnsi" w:cstheme="minorHAnsi"/>
          <w:sz w:val="12"/>
        </w:rPr>
        <w:t>¶</w:t>
      </w:r>
      <w:r w:rsidRPr="002D6D60">
        <w:rPr>
          <w:rFonts w:asciiTheme="minorHAnsi" w:hAnsiTheme="minorHAnsi" w:cstheme="minorHAnsi"/>
          <w:sz w:val="16"/>
        </w:rPr>
        <w:t xml:space="preserve"> Chinese Academy of Sciences (CAS)</w:t>
      </w:r>
      <w:r w:rsidRPr="002D6D60">
        <w:rPr>
          <w:rFonts w:asciiTheme="minorHAnsi" w:hAnsiTheme="minorHAnsi" w:cstheme="minorHAnsi"/>
          <w:sz w:val="12"/>
        </w:rPr>
        <w:t>¶</w:t>
      </w:r>
      <w:r w:rsidRPr="002D6D60">
        <w:rPr>
          <w:rFonts w:asciiTheme="minorHAnsi" w:hAnsiTheme="minorHAnsi" w:cstheme="minorHAnsi"/>
          <w:sz w:val="16"/>
        </w:rPr>
        <w:t xml:space="preserve"> Despite the serious problems caused by its use, </w:t>
      </w:r>
      <w:r w:rsidRPr="002D6D60">
        <w:rPr>
          <w:rStyle w:val="StyleBoldUnderline"/>
          <w:rFonts w:asciiTheme="minorHAnsi" w:hAnsiTheme="minorHAnsi" w:cstheme="minorHAnsi"/>
        </w:rPr>
        <w:t>coal is cheap and plentiful and will not be abandoned</w:t>
      </w:r>
      <w:r w:rsidRPr="002D6D60">
        <w:rPr>
          <w:rFonts w:asciiTheme="minorHAnsi" w:hAnsiTheme="minorHAnsi" w:cstheme="minorHAnsi"/>
          <w:sz w:val="16"/>
        </w:rPr>
        <w:t xml:space="preserve"> as an energy source </w:t>
      </w:r>
      <w:r w:rsidRPr="002D6D60">
        <w:rPr>
          <w:rStyle w:val="StyleBoldUnderline"/>
          <w:rFonts w:asciiTheme="minorHAnsi" w:hAnsiTheme="minorHAnsi" w:cstheme="minorHAnsi"/>
        </w:rPr>
        <w:t>any time soon</w:t>
      </w:r>
      <w:r w:rsidRPr="002D6D60">
        <w:rPr>
          <w:rFonts w:asciiTheme="minorHAnsi" w:hAnsiTheme="minorHAnsi" w:cstheme="minorHAnsi"/>
          <w:sz w:val="16"/>
        </w:rPr>
        <w:t xml:space="preserve">. It is mined on all continents except for Antarctica. China has recognized the economic potential in developing clean coal technologies for both the foreign and local market. Creating a </w:t>
      </w:r>
      <w:r w:rsidRPr="002D6D60">
        <w:rPr>
          <w:rStyle w:val="StyleBoldUnderline"/>
          <w:rFonts w:asciiTheme="minorHAnsi" w:hAnsiTheme="minorHAnsi" w:cstheme="minorHAnsi"/>
        </w:rPr>
        <w:t>clean</w:t>
      </w:r>
      <w:r w:rsidRPr="002D6D60">
        <w:rPr>
          <w:rFonts w:asciiTheme="minorHAnsi" w:hAnsiTheme="minorHAnsi" w:cstheme="minorHAnsi"/>
          <w:sz w:val="16"/>
        </w:rPr>
        <w:t xml:space="preserve"> </w:t>
      </w:r>
      <w:r w:rsidRPr="002D6D60">
        <w:rPr>
          <w:rStyle w:val="StyleBoldUnderline"/>
          <w:rFonts w:asciiTheme="minorHAnsi" w:hAnsiTheme="minorHAnsi" w:cstheme="minorHAnsi"/>
        </w:rPr>
        <w:t>coal technology</w:t>
      </w:r>
      <w:r w:rsidRPr="002D6D60">
        <w:rPr>
          <w:rFonts w:asciiTheme="minorHAnsi" w:hAnsiTheme="minorHAnsi" w:cstheme="minorHAnsi"/>
          <w:sz w:val="16"/>
        </w:rPr>
        <w:t xml:space="preserve"> (CCT) market </w:t>
      </w:r>
      <w:r w:rsidRPr="002D6D60">
        <w:rPr>
          <w:rStyle w:val="StyleBoldUnderline"/>
          <w:rFonts w:asciiTheme="minorHAnsi" w:hAnsiTheme="minorHAnsi" w:cstheme="minorHAnsi"/>
        </w:rPr>
        <w:t>could</w:t>
      </w:r>
      <w:r w:rsidRPr="002D6D60">
        <w:rPr>
          <w:rFonts w:asciiTheme="minorHAnsi" w:hAnsiTheme="minorHAnsi" w:cstheme="minorHAnsi"/>
          <w:sz w:val="16"/>
        </w:rPr>
        <w:t xml:space="preserve"> possibly </w:t>
      </w:r>
      <w:r w:rsidRPr="002D6D60">
        <w:rPr>
          <w:rStyle w:val="StyleBoldUnderline"/>
          <w:rFonts w:asciiTheme="minorHAnsi" w:hAnsiTheme="minorHAnsi" w:cstheme="minorHAnsi"/>
        </w:rPr>
        <w:t xml:space="preserve">balance China’s dual efforts to </w:t>
      </w:r>
      <w:r w:rsidRPr="002D6D60">
        <w:rPr>
          <w:rStyle w:val="Emphasis"/>
        </w:rPr>
        <w:t>reduce pollution and maintain economic growth</w:t>
      </w:r>
      <w:r w:rsidRPr="002D6D60">
        <w:rPr>
          <w:rStyle w:val="StyleBoldUnderline"/>
          <w:rFonts w:asciiTheme="minorHAnsi" w:hAnsiTheme="minorHAnsi" w:cstheme="minorHAnsi"/>
        </w:rPr>
        <w:t>. China’s</w:t>
      </w:r>
      <w:r w:rsidRPr="002D6D60">
        <w:rPr>
          <w:rFonts w:asciiTheme="minorHAnsi" w:hAnsiTheme="minorHAnsi" w:cstheme="minorHAnsi"/>
          <w:sz w:val="16"/>
        </w:rPr>
        <w:t xml:space="preserve"> </w:t>
      </w:r>
      <w:r w:rsidRPr="002D6D60">
        <w:rPr>
          <w:rStyle w:val="StyleBoldUnderline"/>
          <w:rFonts w:asciiTheme="minorHAnsi" w:hAnsiTheme="minorHAnsi" w:cstheme="minorHAnsi"/>
        </w:rPr>
        <w:t>one-billion strong market</w:t>
      </w:r>
      <w:r w:rsidRPr="002D6D60">
        <w:rPr>
          <w:rFonts w:asciiTheme="minorHAnsi" w:hAnsiTheme="minorHAnsi" w:cstheme="minorHAnsi"/>
          <w:sz w:val="16"/>
        </w:rPr>
        <w:t xml:space="preserve"> </w:t>
      </w:r>
      <w:r w:rsidRPr="002D6D60">
        <w:rPr>
          <w:rStyle w:val="StyleBoldUnderline"/>
          <w:rFonts w:asciiTheme="minorHAnsi" w:hAnsiTheme="minorHAnsi" w:cstheme="minorHAnsi"/>
        </w:rPr>
        <w:t>would allow a fast learning curve</w:t>
      </w:r>
      <w:r w:rsidRPr="002D6D60">
        <w:rPr>
          <w:rFonts w:asciiTheme="minorHAnsi" w:hAnsiTheme="minorHAnsi" w:cstheme="minorHAnsi"/>
          <w:sz w:val="16"/>
        </w:rPr>
        <w:t xml:space="preserve"> </w:t>
      </w:r>
      <w:r w:rsidRPr="002D6D60">
        <w:rPr>
          <w:rStyle w:val="StyleBoldUnderline"/>
          <w:rFonts w:asciiTheme="minorHAnsi" w:hAnsiTheme="minorHAnsi" w:cstheme="minorHAnsi"/>
        </w:rPr>
        <w:t>for CCT manufacturing and marketing</w:t>
      </w:r>
      <w:r w:rsidRPr="002D6D60">
        <w:rPr>
          <w:rFonts w:asciiTheme="minorHAnsi" w:hAnsiTheme="minorHAnsi" w:cstheme="minorHAnsi"/>
          <w:sz w:val="16"/>
        </w:rPr>
        <w:t xml:space="preserve">, which would reduce </w:t>
      </w:r>
      <w:proofErr w:type="gramStart"/>
      <w:r w:rsidRPr="002D6D60">
        <w:rPr>
          <w:rFonts w:asciiTheme="minorHAnsi" w:hAnsiTheme="minorHAnsi" w:cstheme="minorHAnsi"/>
          <w:sz w:val="16"/>
        </w:rPr>
        <w:t>production</w:t>
      </w:r>
      <w:proofErr w:type="gramEnd"/>
      <w:r w:rsidRPr="002D6D60">
        <w:rPr>
          <w:rFonts w:asciiTheme="minorHAnsi" w:hAnsiTheme="minorHAnsi" w:cstheme="minorHAnsi"/>
          <w:sz w:val="16"/>
        </w:rPr>
        <w:t xml:space="preserve"> costs. China would be in a position to control the market on clean coal technologies if it could invent the right clean coal solutions. Its scientists are already making strides in that direction.</w:t>
      </w:r>
    </w:p>
    <w:p w14:paraId="28B0A3E8" w14:textId="77777777" w:rsidR="00CF4034" w:rsidRPr="002D6D60" w:rsidRDefault="00CF4034" w:rsidP="00CF4034">
      <w:pPr>
        <w:pStyle w:val="Heading4"/>
      </w:pPr>
      <w:r w:rsidRPr="002D6D60">
        <w:t>Nuke War</w:t>
      </w:r>
    </w:p>
    <w:p w14:paraId="1B8CB9D9" w14:textId="77777777" w:rsidR="00CF4034" w:rsidRPr="002D6D60" w:rsidRDefault="00CF4034" w:rsidP="00CF4034">
      <w:r w:rsidRPr="002D6D60">
        <w:t xml:space="preserve">Herbert </w:t>
      </w:r>
      <w:r w:rsidRPr="002D6D60">
        <w:rPr>
          <w:rStyle w:val="StyleStyleBold12pt"/>
        </w:rPr>
        <w:t>Yee</w:t>
      </w:r>
      <w:r w:rsidRPr="002D6D60">
        <w:t xml:space="preserve">, Professor of Politics and International Relations at the Hong Kong Baptist University, </w:t>
      </w:r>
      <w:r w:rsidRPr="002D6D60">
        <w:rPr>
          <w:rStyle w:val="StyleStyleBold12pt"/>
        </w:rPr>
        <w:t>and</w:t>
      </w:r>
      <w:r w:rsidRPr="002D6D60">
        <w:t xml:space="preserve"> Ian </w:t>
      </w:r>
      <w:proofErr w:type="spellStart"/>
      <w:r w:rsidRPr="002D6D60">
        <w:rPr>
          <w:rStyle w:val="StyleStyleBold12pt"/>
        </w:rPr>
        <w:t>Storey</w:t>
      </w:r>
      <w:proofErr w:type="spellEnd"/>
      <w:r w:rsidRPr="002D6D60">
        <w:t xml:space="preserve">, Lecturer in </w:t>
      </w:r>
      <w:proofErr w:type="spellStart"/>
      <w:r w:rsidRPr="002D6D60">
        <w:t>Defence</w:t>
      </w:r>
      <w:proofErr w:type="spellEnd"/>
      <w:r w:rsidRPr="002D6D60">
        <w:t xml:space="preserve"> Studies at </w:t>
      </w:r>
      <w:proofErr w:type="spellStart"/>
      <w:r w:rsidRPr="002D6D60">
        <w:t>Deakin</w:t>
      </w:r>
      <w:proofErr w:type="spellEnd"/>
      <w:r w:rsidRPr="002D6D60">
        <w:t xml:space="preserve"> University, </w:t>
      </w:r>
      <w:r w:rsidRPr="002D6D60">
        <w:rPr>
          <w:rStyle w:val="StyleStyleBold12pt"/>
        </w:rPr>
        <w:t>2002</w:t>
      </w:r>
      <w:r w:rsidRPr="002D6D60">
        <w:t xml:space="preserve">, “The China Threat: Perceptions, Myths and Reality,” </w:t>
      </w:r>
      <w:proofErr w:type="spellStart"/>
      <w:r w:rsidRPr="002D6D60">
        <w:t>RoutledgeCurzon</w:t>
      </w:r>
      <w:proofErr w:type="spellEnd"/>
      <w:r w:rsidRPr="002D6D60">
        <w:t>, 5.</w:t>
      </w:r>
    </w:p>
    <w:p w14:paraId="00C28703" w14:textId="77777777" w:rsidR="00CF4034" w:rsidRPr="002D6D60" w:rsidRDefault="00CF4034" w:rsidP="00CF4034">
      <w:r w:rsidRPr="002D6D60">
        <w:t xml:space="preserve">The forth factor contributing to the perception of a China threat is the fear of political and </w:t>
      </w:r>
      <w:r w:rsidRPr="002D6D60">
        <w:rPr>
          <w:rStyle w:val="StyleBoldUnderline"/>
        </w:rPr>
        <w:t>economic collapse in the PRC</w:t>
      </w:r>
      <w:r w:rsidRPr="002D6D60">
        <w:t xml:space="preserve">, </w:t>
      </w:r>
      <w:r w:rsidRPr="002D6D60">
        <w:rPr>
          <w:rStyle w:val="StyleBoldUnderline"/>
        </w:rPr>
        <w:t>resulting in</w:t>
      </w:r>
      <w:r w:rsidRPr="002D6D60">
        <w:t xml:space="preserve"> territorial fragmentation, </w:t>
      </w:r>
      <w:r w:rsidRPr="002D6D60">
        <w:rPr>
          <w:rStyle w:val="StyleBoldUnderline"/>
        </w:rPr>
        <w:t>civil war and waves of refugees</w:t>
      </w:r>
      <w:r w:rsidRPr="002D6D60">
        <w:t xml:space="preserve"> pouring into </w:t>
      </w:r>
      <w:proofErr w:type="spellStart"/>
      <w:r w:rsidRPr="002D6D60">
        <w:t>neighbouring</w:t>
      </w:r>
      <w:proofErr w:type="spellEnd"/>
      <w:r w:rsidRPr="002D6D60">
        <w:t xml:space="preserve"> countries. Naturally, any or all of </w:t>
      </w:r>
      <w:r w:rsidRPr="002D6D60">
        <w:rPr>
          <w:rStyle w:val="StyleBoldUnderline"/>
        </w:rPr>
        <w:t>these scenarios would</w:t>
      </w:r>
      <w:r w:rsidRPr="002D6D60">
        <w:t xml:space="preserve"> </w:t>
      </w:r>
      <w:r w:rsidRPr="002D6D60">
        <w:rPr>
          <w:rStyle w:val="StyleBoldUnderline"/>
        </w:rPr>
        <w:t xml:space="preserve">have a </w:t>
      </w:r>
      <w:r w:rsidRPr="002D6D60">
        <w:t xml:space="preserve">profoundly </w:t>
      </w:r>
      <w:r w:rsidRPr="002D6D60">
        <w:rPr>
          <w:rStyle w:val="StyleBoldUnderline"/>
        </w:rPr>
        <w:t>negative impact on regional stability</w:t>
      </w:r>
      <w:r w:rsidRPr="002D6D60">
        <w:t xml:space="preserve">. Today the Chinese leadership faces a raft of internal problems, including the increasing political demands of its citizens, a growing population, a shortage of natural resources and a deterioration in the natural environment caused by rapid industrialization and pollution. These problems are putting a strain on the central government’s ability to govern effectively. Political disintegration or a Chinese civil war might result in millions of Chinese refugees seeking asylum in </w:t>
      </w:r>
      <w:proofErr w:type="spellStart"/>
      <w:r w:rsidRPr="002D6D60">
        <w:t>neighbouring</w:t>
      </w:r>
      <w:proofErr w:type="spellEnd"/>
      <w:r w:rsidRPr="002D6D60">
        <w:t xml:space="preserve"> countries. Such an unprecedented exodus of refugees from a collapsed PRC would no doubt put a severe strain on the limited resources of China’s </w:t>
      </w:r>
      <w:proofErr w:type="spellStart"/>
      <w:r w:rsidRPr="002D6D60">
        <w:t>neighbours</w:t>
      </w:r>
      <w:proofErr w:type="spellEnd"/>
      <w:r w:rsidRPr="002D6D60">
        <w:t xml:space="preserve">. </w:t>
      </w:r>
      <w:r w:rsidRPr="002D6D60">
        <w:rPr>
          <w:rStyle w:val="StyleBoldUnderline"/>
        </w:rPr>
        <w:t>A fragmented China could</w:t>
      </w:r>
      <w:r w:rsidRPr="002D6D60">
        <w:t xml:space="preserve"> also </w:t>
      </w:r>
      <w:r w:rsidRPr="002D6D60">
        <w:rPr>
          <w:rStyle w:val="StyleBoldUnderline"/>
        </w:rPr>
        <w:t xml:space="preserve">result in </w:t>
      </w:r>
      <w:r w:rsidRPr="002D6D60">
        <w:t>another nightmare scenario—</w:t>
      </w:r>
      <w:r w:rsidRPr="002D6D60">
        <w:rPr>
          <w:rStyle w:val="StyleBoldUnderline"/>
        </w:rPr>
        <w:t>nuclear weapons falling into the hands of irresponsible</w:t>
      </w:r>
      <w:r w:rsidRPr="002D6D60">
        <w:t xml:space="preserve"> local provincial </w:t>
      </w:r>
      <w:r w:rsidRPr="002D6D60">
        <w:rPr>
          <w:rStyle w:val="StyleBoldUnderline"/>
        </w:rPr>
        <w:t>leaders</w:t>
      </w:r>
      <w:r w:rsidRPr="002D6D60">
        <w:t xml:space="preserve"> or warlords. From this perspective </w:t>
      </w:r>
      <w:r w:rsidRPr="002D6D60">
        <w:rPr>
          <w:rStyle w:val="StyleBoldUnderline"/>
        </w:rPr>
        <w:t xml:space="preserve">a disintegrating China would also pose a threat to </w:t>
      </w:r>
      <w:r w:rsidRPr="002D6D60">
        <w:t xml:space="preserve">its </w:t>
      </w:r>
      <w:proofErr w:type="spellStart"/>
      <w:r w:rsidRPr="002D6D60">
        <w:t>neighbours</w:t>
      </w:r>
      <w:proofErr w:type="spellEnd"/>
      <w:r w:rsidRPr="002D6D60">
        <w:t xml:space="preserve"> and </w:t>
      </w:r>
      <w:r w:rsidRPr="002D6D60">
        <w:rPr>
          <w:rStyle w:val="StyleBoldUnderline"/>
        </w:rPr>
        <w:t>the world</w:t>
      </w:r>
      <w:r w:rsidRPr="002D6D60">
        <w:t xml:space="preserve">. </w:t>
      </w:r>
    </w:p>
    <w:p w14:paraId="41C23503" w14:textId="77777777" w:rsidR="00CF4034" w:rsidRPr="002D6D60" w:rsidRDefault="00CF4034" w:rsidP="003A7B8C">
      <w:pPr>
        <w:pStyle w:val="Heading1"/>
      </w:pPr>
      <w:r w:rsidRPr="002D6D60">
        <w:lastRenderedPageBreak/>
        <w:t>Uniqueness</w:t>
      </w:r>
    </w:p>
    <w:p w14:paraId="52789366" w14:textId="77777777" w:rsidR="00CF4034" w:rsidRPr="002D6D60" w:rsidRDefault="00CF4034" w:rsidP="00CF4034">
      <w:pPr>
        <w:pStyle w:val="Heading3"/>
      </w:pPr>
      <w:r w:rsidRPr="002D6D60">
        <w:lastRenderedPageBreak/>
        <w:t>Yes CCS</w:t>
      </w:r>
    </w:p>
    <w:p w14:paraId="76BB9727" w14:textId="77777777" w:rsidR="00CF4034" w:rsidRPr="002D6D60" w:rsidRDefault="00CF4034" w:rsidP="00CF4034">
      <w:pPr>
        <w:pStyle w:val="Heading4"/>
      </w:pPr>
      <w:r w:rsidRPr="002D6D60">
        <w:t>CCS will be commercialized through mineralization – keeping coal alive in the US key</w:t>
      </w:r>
    </w:p>
    <w:p w14:paraId="15A2B0FA" w14:textId="77777777" w:rsidR="00CF4034" w:rsidRPr="002D6D60" w:rsidRDefault="00CF4034" w:rsidP="00CF4034">
      <w:proofErr w:type="spellStart"/>
      <w:r w:rsidRPr="002D6D60">
        <w:t>Carin</w:t>
      </w:r>
      <w:proofErr w:type="spellEnd"/>
      <w:r w:rsidRPr="002D6D60">
        <w:t xml:space="preserve"> </w:t>
      </w:r>
      <w:r w:rsidRPr="002D6D60">
        <w:rPr>
          <w:rStyle w:val="StyleStyleBold12pt"/>
        </w:rPr>
        <w:t>Hall</w:t>
      </w:r>
      <w:r w:rsidRPr="002D6D60">
        <w:t xml:space="preserve">, interviews top executives, researches the latest business and executive news and creates content for WDM Group's multiple channels, </w:t>
      </w:r>
      <w:r w:rsidRPr="002D6D60">
        <w:rPr>
          <w:rStyle w:val="StyleStyleBold12pt"/>
        </w:rPr>
        <w:t>8-8</w:t>
      </w:r>
      <w:r w:rsidRPr="002D6D60">
        <w:t>-2012, “Carbon Capture and Mineralization: Coal's New Savior,” Energy Digital, http://www.energydigital.com/global_mining/carbon-capture-and-mineralization-coals-new-savior</w:t>
      </w:r>
    </w:p>
    <w:p w14:paraId="1D6C1966" w14:textId="77777777" w:rsidR="00CF4034" w:rsidRPr="002D6D60" w:rsidRDefault="00CF4034" w:rsidP="00CF4034">
      <w:r w:rsidRPr="002D6D60">
        <w:t>Carbon capture and sequestration (</w:t>
      </w:r>
      <w:r w:rsidRPr="002D6D60">
        <w:rPr>
          <w:rStyle w:val="StyleBoldUnderline"/>
        </w:rPr>
        <w:t>CCS</w:t>
      </w:r>
      <w:r w:rsidRPr="002D6D60">
        <w:t xml:space="preserve">), a technology used to prevent the release of large quantities of CO2 into the atmosphere by capturing the CO2 and pumping it into underground geologic formations, </w:t>
      </w:r>
      <w:r w:rsidRPr="002D6D60">
        <w:rPr>
          <w:rStyle w:val="StyleBoldUnderline"/>
        </w:rPr>
        <w:t>has</w:t>
      </w:r>
      <w:r w:rsidRPr="002D6D60">
        <w:t xml:space="preserve"> long </w:t>
      </w:r>
      <w:r w:rsidRPr="002D6D60">
        <w:rPr>
          <w:rStyle w:val="StyleBoldUnderline"/>
        </w:rPr>
        <w:t>been held back by</w:t>
      </w:r>
      <w:r w:rsidRPr="002D6D60">
        <w:t xml:space="preserve"> high </w:t>
      </w:r>
      <w:r w:rsidRPr="002D6D60">
        <w:rPr>
          <w:rStyle w:val="StyleBoldUnderline"/>
        </w:rPr>
        <w:t>costs</w:t>
      </w:r>
      <w:r w:rsidRPr="002D6D60">
        <w:t xml:space="preserve">, its </w:t>
      </w:r>
      <w:r w:rsidRPr="002D6D60">
        <w:rPr>
          <w:rStyle w:val="StyleBoldUnderline"/>
        </w:rPr>
        <w:t>complexities and an inability to be commercialized</w:t>
      </w:r>
      <w:r w:rsidRPr="002D6D60">
        <w:t xml:space="preserve">. For many </w:t>
      </w:r>
      <w:r w:rsidRPr="002D6D60">
        <w:rPr>
          <w:rStyle w:val="StyleBoldUnderline"/>
        </w:rPr>
        <w:t xml:space="preserve">coal </w:t>
      </w:r>
      <w:r w:rsidRPr="002D6D60">
        <w:t xml:space="preserve">plants today, implementing CCS technologies in order to meet air quality standards is less economically viable than shutting down altogether. However, that trend overlooks the fact that </w:t>
      </w:r>
      <w:r w:rsidRPr="002D6D60">
        <w:rPr>
          <w:rStyle w:val="StyleBoldUnderline"/>
        </w:rPr>
        <w:t>the world</w:t>
      </w:r>
      <w:r w:rsidRPr="002D6D60">
        <w:t xml:space="preserve"> still desperately </w:t>
      </w:r>
      <w:r w:rsidRPr="002D6D60">
        <w:rPr>
          <w:rStyle w:val="StyleBoldUnderline"/>
        </w:rPr>
        <w:t xml:space="preserve">needs the industry to stay alive. </w:t>
      </w:r>
      <w:r w:rsidRPr="002D6D60">
        <w:t xml:space="preserve">Although coal accounted for 42 percent of electricity production in 2011 in the US alone, the Environmental Protection Agency (EPA) has aggressively pursued regulations to doom the industry. After passing the Clean Air Act's “new source performance standards,” the EPA successfully achieved a de facto ban on new coal-fired power plants, while leaving little hope for remaining sites. It required that all new utilities install equipment to control CO2 emissions, such as CCS—some of the most expensive and complex industrial equipment on the market. What if there's </w:t>
      </w:r>
      <w:r w:rsidRPr="002D6D60">
        <w:rPr>
          <w:rStyle w:val="StyleBoldUnderline"/>
        </w:rPr>
        <w:t>another solution? Rather than injecting captured CO2</w:t>
      </w:r>
      <w:r w:rsidRPr="002D6D60">
        <w:t xml:space="preserve"> deep into the ground, </w:t>
      </w:r>
      <w:r w:rsidRPr="002D6D60">
        <w:rPr>
          <w:rStyle w:val="StyleBoldUnderline"/>
        </w:rPr>
        <w:t>one company has found a safer, more profitable solution</w:t>
      </w:r>
      <w:r w:rsidRPr="002D6D60">
        <w:t xml:space="preserve">: </w:t>
      </w:r>
      <w:r w:rsidRPr="002D6D60">
        <w:rPr>
          <w:rStyle w:val="StyleBoldUnderline"/>
        </w:rPr>
        <w:t>mineralization</w:t>
      </w:r>
      <w:r w:rsidRPr="002D6D60">
        <w:t xml:space="preserve"> of CO2. Based out of Texas, </w:t>
      </w:r>
      <w:proofErr w:type="spellStart"/>
      <w:r w:rsidRPr="002D6D60">
        <w:t>Skyonic</w:t>
      </w:r>
      <w:proofErr w:type="spellEnd"/>
      <w:r w:rsidRPr="002D6D60">
        <w:t xml:space="preserve"> is developing systems that capture CO2 by mineralizing the gas into sodium bicarbonate, or baking soda, which would be sold into the market along with other byproducts of the process. “I'm just a chemical engineer who thought he had a better idea for capturing CO2 than the current capture and release mechanisms, aimed at pumping it into the ground, by instead converting it into a mineral product,” says Joe Jones, President and CEO of </w:t>
      </w:r>
      <w:proofErr w:type="spellStart"/>
      <w:r w:rsidRPr="002D6D60">
        <w:t>Skyonic</w:t>
      </w:r>
      <w:proofErr w:type="spellEnd"/>
      <w:r w:rsidRPr="002D6D60">
        <w:t xml:space="preserve">. Read More in Energy Digital's Hottest Summer Issue Under the American Recovery and Reinvestment Act, the Department of Energy ran a research and construction grant program in 2009 and 2010, providing </w:t>
      </w:r>
      <w:proofErr w:type="spellStart"/>
      <w:r w:rsidRPr="002D6D60">
        <w:t>Skyonic</w:t>
      </w:r>
      <w:proofErr w:type="spellEnd"/>
      <w:r w:rsidRPr="002D6D60">
        <w:t xml:space="preserve"> with the most funding out of six contenders representing various </w:t>
      </w:r>
      <w:proofErr w:type="gramStart"/>
      <w:r w:rsidRPr="002D6D60">
        <w:t>carbon</w:t>
      </w:r>
      <w:proofErr w:type="gramEnd"/>
      <w:r w:rsidRPr="002D6D60">
        <w:t xml:space="preserve"> capture solutions. </w:t>
      </w:r>
      <w:r w:rsidRPr="002D6D60">
        <w:rPr>
          <w:rStyle w:val="StyleBoldUnderline"/>
        </w:rPr>
        <w:t>The company is now moving</w:t>
      </w:r>
      <w:r w:rsidRPr="002D6D60">
        <w:t xml:space="preserve"> forward with the help of ConocoPhillips, BP and others </w:t>
      </w:r>
      <w:r w:rsidRPr="002D6D60">
        <w:rPr>
          <w:rStyle w:val="StyleBoldUnderline"/>
        </w:rPr>
        <w:t>to</w:t>
      </w:r>
      <w:r w:rsidRPr="002D6D60">
        <w:t xml:space="preserve"> soon </w:t>
      </w:r>
      <w:r w:rsidRPr="002D6D60">
        <w:rPr>
          <w:rStyle w:val="StyleBoldUnderline"/>
        </w:rPr>
        <w:t>become a commercial reality</w:t>
      </w:r>
      <w:r w:rsidRPr="002D6D60">
        <w:t xml:space="preserve">. Starting with Capitol Aggregates Inc.'s cement plant in San Antonio, Texas, the $125 million system is expected to capture 75,000 metric tons of CO2 emissions each year. Complements Natural Gas As a natural gas-centric future becomes more apparent, carbon capture and mineralization has an upper hand in its ability to be adopted. While traditional carbon capture systems require extremely concentrated CO2, </w:t>
      </w:r>
      <w:proofErr w:type="spellStart"/>
      <w:r w:rsidRPr="002D6D60">
        <w:t>Skyonic's</w:t>
      </w:r>
      <w:proofErr w:type="spellEnd"/>
      <w:r w:rsidRPr="002D6D60">
        <w:t xml:space="preserve"> “</w:t>
      </w:r>
      <w:proofErr w:type="spellStart"/>
      <w:r w:rsidRPr="002D6D60">
        <w:t>Skymine</w:t>
      </w:r>
      <w:proofErr w:type="spellEnd"/>
      <w:r w:rsidRPr="002D6D60">
        <w:t xml:space="preserve">” technology is effective even when the concentration of the gas is extremely low, making it suitable for natural gas plants. Considering the country's lead in shale gas and all the industries it supports, </w:t>
      </w:r>
      <w:r w:rsidRPr="002D6D60">
        <w:rPr>
          <w:rStyle w:val="StyleBoldUnderline"/>
        </w:rPr>
        <w:t>there's a huge leadership potential for the US to jump on this technology now</w:t>
      </w:r>
      <w:r w:rsidRPr="002D6D60">
        <w:t xml:space="preserve">. “The fact that </w:t>
      </w:r>
      <w:r w:rsidRPr="002D6D60">
        <w:rPr>
          <w:rStyle w:val="StyleBoldUnderline"/>
        </w:rPr>
        <w:t>our technology</w:t>
      </w:r>
      <w:r w:rsidRPr="002D6D60">
        <w:t xml:space="preserve"> also </w:t>
      </w:r>
      <w:r w:rsidRPr="002D6D60">
        <w:rPr>
          <w:rStyle w:val="StyleBoldUnderline"/>
        </w:rPr>
        <w:t>performs a full scrub</w:t>
      </w:r>
      <w:r w:rsidRPr="002D6D60">
        <w:t xml:space="preserve"> of </w:t>
      </w:r>
      <w:proofErr w:type="spellStart"/>
      <w:r w:rsidRPr="002D6D60">
        <w:t>SOx</w:t>
      </w:r>
      <w:proofErr w:type="spellEnd"/>
      <w:r w:rsidRPr="002D6D60">
        <w:t xml:space="preserve">, </w:t>
      </w:r>
      <w:proofErr w:type="spellStart"/>
      <w:r w:rsidRPr="002D6D60">
        <w:t>NOx</w:t>
      </w:r>
      <w:proofErr w:type="spellEnd"/>
      <w:r w:rsidRPr="002D6D60">
        <w:t xml:space="preserve">, mercury and metals from the flue gas of coal-fired utilities in the high 99 percentiles </w:t>
      </w:r>
      <w:r w:rsidRPr="002D6D60">
        <w:rPr>
          <w:rStyle w:val="StyleBoldUnderline"/>
        </w:rPr>
        <w:t>makes it a superior cleanup technology with the added benefits of eliminating CO2 and being profitable</w:t>
      </w:r>
      <w:r w:rsidRPr="002D6D60">
        <w:t>,” says Jones.</w:t>
      </w:r>
    </w:p>
    <w:p w14:paraId="571728D5" w14:textId="77777777" w:rsidR="00CF4034" w:rsidRPr="002D6D60" w:rsidRDefault="00CF4034" w:rsidP="00CF4034">
      <w:pPr>
        <w:pStyle w:val="Heading3"/>
      </w:pPr>
      <w:r w:rsidRPr="002D6D60">
        <w:lastRenderedPageBreak/>
        <w:t>Yes Coal</w:t>
      </w:r>
    </w:p>
    <w:p w14:paraId="2E8657DC" w14:textId="77777777" w:rsidR="00CF4034" w:rsidRPr="002D6D60" w:rsidRDefault="00CF4034" w:rsidP="00CF4034">
      <w:pPr>
        <w:pStyle w:val="Heading4"/>
      </w:pPr>
      <w:r w:rsidRPr="002D6D60">
        <w:t>Coal will remain competitive – regulations determine future coal viability</w:t>
      </w:r>
    </w:p>
    <w:p w14:paraId="72E55CA6" w14:textId="77777777" w:rsidR="00CF4034" w:rsidRPr="002D6D60" w:rsidRDefault="00CF4034" w:rsidP="00CF4034">
      <w:r w:rsidRPr="002D6D60">
        <w:rPr>
          <w:rStyle w:val="StyleStyleBold12pt"/>
        </w:rPr>
        <w:t>Forbes</w:t>
      </w:r>
      <w:r w:rsidRPr="002D6D60">
        <w:t>, 4-27-</w:t>
      </w:r>
      <w:r w:rsidRPr="002D6D60">
        <w:rPr>
          <w:rStyle w:val="StyleStyleBold12pt"/>
        </w:rPr>
        <w:t>2012</w:t>
      </w:r>
      <w:r w:rsidRPr="002D6D60">
        <w:t>, “Will Cheap Natural Gas Replace Coal in U.S. Electricity Generation?” http://www.forbes.com/sites/greatspeculations/2012/04/27/will-cheap-natural-gas-replace-coal-in-u-s-electricity-generation/</w:t>
      </w:r>
    </w:p>
    <w:p w14:paraId="64204251" w14:textId="77777777" w:rsidR="00CF4034" w:rsidRPr="002D6D60" w:rsidRDefault="00CF4034" w:rsidP="00CF4034">
      <w:pPr>
        <w:rPr>
          <w:rStyle w:val="StyleBoldUnderline"/>
        </w:rPr>
      </w:pPr>
      <w:r w:rsidRPr="002D6D60">
        <w:t xml:space="preserve">With prices expected to stay at the present low levels for the next few months because of low underground storage capacity, analysts expect demand for natural gas to pick up as utilities begin to shift from coal to gas because of environmental as well as economic reasons. [1] However, </w:t>
      </w:r>
      <w:r w:rsidRPr="002D6D60">
        <w:rPr>
          <w:rStyle w:val="StyleBoldUnderline"/>
        </w:rPr>
        <w:t>there are a few concerns regarding the widespread adoption of natural gas by electricity producers</w:t>
      </w:r>
      <w:r w:rsidRPr="002D6D60">
        <w:t xml:space="preserve"> in the U.S. </w:t>
      </w:r>
      <w:r w:rsidRPr="002D6D60">
        <w:rPr>
          <w:rStyle w:val="StyleBoldUnderline"/>
        </w:rPr>
        <w:t>that could delay the shift</w:t>
      </w:r>
      <w:r w:rsidRPr="002D6D60">
        <w:t>. If this shift does occur on a large scale, companies like Anadarko Corp., Exxon and ConocoPhillips have significant exposure to natural gas prices in the U.S. We have a $90 price estimate for Anadarko Corp., which is at a 25% premium to its current market price. Click here for our full analysis of Anadarko Corp. Reasons for change Spot prices for natural gas dropped to about $1.85/</w:t>
      </w:r>
      <w:proofErr w:type="spellStart"/>
      <w:r w:rsidRPr="002D6D60">
        <w:t>MMbtu</w:t>
      </w:r>
      <w:proofErr w:type="spellEnd"/>
      <w:r w:rsidRPr="002D6D60">
        <w:t xml:space="preserve"> in the U.S. as the mild weather cut into demand over the last few months. In January, coal cost utilities close to $2.41 /</w:t>
      </w:r>
      <w:proofErr w:type="spellStart"/>
      <w:r w:rsidRPr="002D6D60">
        <w:t>MMBtu</w:t>
      </w:r>
      <w:proofErr w:type="spellEnd"/>
      <w:r w:rsidRPr="002D6D60">
        <w:t xml:space="preserve">, according to EIA data. In addition to the lower spot prices, natural gas plants are almost 50% more efficient in converting energy from the fuel into electricity, making it economically viable for electricity producers to shift to gas. Natural gas is also seen as a cleaner alternative to coal and future </w:t>
      </w:r>
      <w:r w:rsidRPr="002D6D60">
        <w:rPr>
          <w:rStyle w:val="StyleBoldUnderline"/>
        </w:rPr>
        <w:t>regulations could</w:t>
      </w:r>
      <w:r w:rsidRPr="002D6D60">
        <w:t xml:space="preserve"> also </w:t>
      </w:r>
      <w:r w:rsidRPr="002D6D60">
        <w:rPr>
          <w:rStyle w:val="StyleBoldUnderline"/>
        </w:rPr>
        <w:t xml:space="preserve">support a longer-term shift to gas. </w:t>
      </w:r>
      <w:r w:rsidRPr="002D6D60">
        <w:t xml:space="preserve">Concerns Remain Despite the seemingly compelling reasons for utilities to shift to natural gas, </w:t>
      </w:r>
      <w:r w:rsidRPr="002D6D60">
        <w:rPr>
          <w:rStyle w:val="StyleBoldUnderline"/>
        </w:rPr>
        <w:t>there are certain</w:t>
      </w:r>
      <w:r w:rsidRPr="002D6D60">
        <w:t xml:space="preserve"> technical and </w:t>
      </w:r>
      <w:r w:rsidRPr="002D6D60">
        <w:rPr>
          <w:rStyle w:val="StyleBoldUnderline"/>
        </w:rPr>
        <w:t>economic issues that could be hurdles to adoption.</w:t>
      </w:r>
    </w:p>
    <w:p w14:paraId="449CFA90" w14:textId="77777777" w:rsidR="00CF4034" w:rsidRPr="002D6D60" w:rsidRDefault="00CF4034" w:rsidP="00CF4034">
      <w:pPr>
        <w:rPr>
          <w:rStyle w:val="StyleBoldUnderline"/>
        </w:rPr>
      </w:pPr>
      <w:r w:rsidRPr="002D6D60">
        <w:t xml:space="preserve">Despite spot prices of natural gas being below $2 </w:t>
      </w:r>
      <w:proofErr w:type="spellStart"/>
      <w:r w:rsidRPr="002D6D60">
        <w:t>MMBtu</w:t>
      </w:r>
      <w:proofErr w:type="spellEnd"/>
      <w:r w:rsidRPr="002D6D60">
        <w:t>, utilities have reported that their fuel costs for gas were around $3.73/</w:t>
      </w:r>
      <w:proofErr w:type="spellStart"/>
      <w:r w:rsidRPr="002D6D60">
        <w:t>MMBtu</w:t>
      </w:r>
      <w:proofErr w:type="spellEnd"/>
      <w:r w:rsidRPr="002D6D60">
        <w:t xml:space="preserve"> in the month of January. This made gas 14% costlier than coal despite the higher efficiency. [2] Another technical issue is that gas-fired plants are designed to run for short periods while coal-fired plants are more suited for base load operations because of the issues involved in taking the plants offline. Because of these issues, </w:t>
      </w:r>
      <w:r w:rsidRPr="002D6D60">
        <w:rPr>
          <w:rStyle w:val="StyleBoldUnderline"/>
        </w:rPr>
        <w:t>the immediate displacement of coal seems unlikely.</w:t>
      </w:r>
    </w:p>
    <w:p w14:paraId="554537AF" w14:textId="77777777" w:rsidR="00CF4034" w:rsidRPr="002D6D60" w:rsidRDefault="00CF4034" w:rsidP="00CF4034">
      <w:pPr>
        <w:pStyle w:val="Heading4"/>
      </w:pPr>
      <w:r w:rsidRPr="002D6D60">
        <w:t xml:space="preserve">Natural gas production has pushed coal to the brink: the plan sinks it. </w:t>
      </w:r>
    </w:p>
    <w:p w14:paraId="5B761874" w14:textId="77777777" w:rsidR="00CF4034" w:rsidRPr="002D6D60" w:rsidRDefault="00CF4034" w:rsidP="00CF4034">
      <w:pPr>
        <w:rPr>
          <w:rStyle w:val="StyleBoldUnderline"/>
          <w:b w:val="0"/>
          <w:bCs w:val="0"/>
          <w:u w:val="none"/>
        </w:rPr>
      </w:pPr>
      <w:proofErr w:type="spellStart"/>
      <w:r w:rsidRPr="002D6D60">
        <w:t>Evariste</w:t>
      </w:r>
      <w:proofErr w:type="spellEnd"/>
      <w:r w:rsidRPr="002D6D60">
        <w:t xml:space="preserve"> </w:t>
      </w:r>
      <w:proofErr w:type="spellStart"/>
      <w:r w:rsidRPr="002D6D60">
        <w:rPr>
          <w:rStyle w:val="StyleStyleBold12pt"/>
        </w:rPr>
        <w:t>Lefeuvre</w:t>
      </w:r>
      <w:proofErr w:type="spellEnd"/>
      <w:r w:rsidRPr="002D6D60">
        <w:t xml:space="preserve">, Economist, </w:t>
      </w:r>
      <w:r w:rsidRPr="002D6D60">
        <w:rPr>
          <w:rStyle w:val="StyleStyleBold12pt"/>
        </w:rPr>
        <w:t>10-17</w:t>
      </w:r>
      <w:r w:rsidRPr="002D6D60">
        <w:t>-2012, “Coal Vs. Natural Gas: Is There Really A Trade Off?”, Seeking Alpha, http://seekingalpha.com/instablog/759243-evariste-lefeuvre/1183511-coal-vs-natural-gas-is-there-really-a-trade-off</w:t>
      </w:r>
      <w:r w:rsidRPr="002D6D60">
        <w:rPr>
          <w:sz w:val="12"/>
        </w:rPr>
        <w:t xml:space="preserve">¶ </w:t>
      </w:r>
      <w:r w:rsidRPr="002D6D60">
        <w:rPr>
          <w:rStyle w:val="StyleBoldUnderline"/>
        </w:rPr>
        <w:t>Nat gas and coal were a hot topic</w:t>
      </w:r>
      <w:r w:rsidRPr="002D6D60">
        <w:t xml:space="preserve"> during last night's presidential debate. </w:t>
      </w:r>
      <w:r w:rsidRPr="002D6D60">
        <w:rPr>
          <w:rStyle w:val="StyleBoldUnderline"/>
        </w:rPr>
        <w:t>Lower natural gas prices</w:t>
      </w:r>
      <w:r w:rsidRPr="002D6D60">
        <w:t xml:space="preserve">, combined with environmental regulation, have </w:t>
      </w:r>
      <w:r w:rsidRPr="002D6D60">
        <w:rPr>
          <w:rStyle w:val="StyleBoldUnderline"/>
        </w:rPr>
        <w:t>accelerated</w:t>
      </w:r>
      <w:r w:rsidRPr="002D6D60">
        <w:t xml:space="preserve"> </w:t>
      </w:r>
      <w:r w:rsidRPr="002D6D60">
        <w:rPr>
          <w:rStyle w:val="StyleBoldUnderline"/>
        </w:rPr>
        <w:t xml:space="preserve">the substitution of </w:t>
      </w:r>
      <w:proofErr w:type="spellStart"/>
      <w:r w:rsidRPr="002D6D60">
        <w:rPr>
          <w:rStyle w:val="StyleBoldUnderline"/>
        </w:rPr>
        <w:t>nat</w:t>
      </w:r>
      <w:proofErr w:type="spellEnd"/>
      <w:r w:rsidRPr="002D6D60">
        <w:rPr>
          <w:rStyle w:val="StyleBoldUnderline"/>
        </w:rPr>
        <w:t xml:space="preserve"> gas for coal</w:t>
      </w:r>
      <w:r w:rsidRPr="002D6D60">
        <w:t xml:space="preserve"> in power generation. In spite of a widespread and rising domestic use of </w:t>
      </w:r>
      <w:proofErr w:type="spellStart"/>
      <w:r w:rsidRPr="002D6D60">
        <w:t>nat</w:t>
      </w:r>
      <w:proofErr w:type="spellEnd"/>
      <w:r w:rsidRPr="002D6D60">
        <w:t xml:space="preserve"> gas, the ratio of </w:t>
      </w:r>
      <w:proofErr w:type="spellStart"/>
      <w:r w:rsidRPr="002D6D60">
        <w:t>nat</w:t>
      </w:r>
      <w:proofErr w:type="spellEnd"/>
      <w:r w:rsidRPr="002D6D60">
        <w:t xml:space="preserve"> gas to coal prices went down up to early this year, when prices reached a decade low</w:t>
      </w:r>
      <w:proofErr w:type="gramStart"/>
      <w:r w:rsidRPr="002D6D60">
        <w:t>.</w:t>
      </w:r>
      <w:r w:rsidRPr="002D6D60">
        <w:rPr>
          <w:sz w:val="12"/>
        </w:rPr>
        <w:t>¶</w:t>
      </w:r>
      <w:proofErr w:type="gramEnd"/>
      <w:r w:rsidRPr="002D6D60">
        <w:rPr>
          <w:sz w:val="12"/>
        </w:rPr>
        <w:t xml:space="preserve"> </w:t>
      </w:r>
      <w:r w:rsidRPr="002D6D60">
        <w:t xml:space="preserve">If relative demand cannot explain the price pattern, the answer could be found on the supply side. Yet, as can be seen below, coal supply has drifted downward since 2009 whereas </w:t>
      </w:r>
      <w:proofErr w:type="spellStart"/>
      <w:r w:rsidRPr="002D6D60">
        <w:t>nat</w:t>
      </w:r>
      <w:proofErr w:type="spellEnd"/>
      <w:r w:rsidRPr="002D6D60">
        <w:t xml:space="preserve"> gas supply has consistently edged up. This was not enough to stabilize the price ratio. Only the sharp fall in coal supply in early 2012 - combined with the perception that </w:t>
      </w:r>
      <w:proofErr w:type="spellStart"/>
      <w:r w:rsidRPr="002D6D60">
        <w:t>nat</w:t>
      </w:r>
      <w:proofErr w:type="spellEnd"/>
      <w:r w:rsidRPr="002D6D60">
        <w:t xml:space="preserve"> gas was oversold - pushed the ratio upward</w:t>
      </w:r>
      <w:proofErr w:type="gramStart"/>
      <w:r w:rsidRPr="002D6D60">
        <w:t>.</w:t>
      </w:r>
      <w:r w:rsidRPr="002D6D60">
        <w:rPr>
          <w:sz w:val="12"/>
        </w:rPr>
        <w:t>¶</w:t>
      </w:r>
      <w:proofErr w:type="gramEnd"/>
      <w:r w:rsidRPr="002D6D60">
        <w:rPr>
          <w:sz w:val="12"/>
        </w:rPr>
        <w:t xml:space="preserve"> </w:t>
      </w:r>
      <w:r w:rsidRPr="002D6D60">
        <w:t xml:space="preserve">The rebound in </w:t>
      </w:r>
      <w:proofErr w:type="spellStart"/>
      <w:r w:rsidRPr="002D6D60">
        <w:t>nat</w:t>
      </w:r>
      <w:proofErr w:type="spellEnd"/>
      <w:r w:rsidRPr="002D6D60">
        <w:t xml:space="preserve"> gas prices from their April 2012 low is justified by the shrinking gap between today's inventories and their 5-year average. Many investors thought that at $1.9/</w:t>
      </w:r>
      <w:proofErr w:type="spellStart"/>
      <w:r w:rsidRPr="002D6D60">
        <w:t>MMBtu</w:t>
      </w:r>
      <w:proofErr w:type="spellEnd"/>
      <w:r w:rsidRPr="002D6D60">
        <w:t xml:space="preserve">, producers were far from breakeven prices. The decline in rig counts to a 3-year low has also been brought forward as a potential reason, but it neglects the fact that </w:t>
      </w:r>
      <w:proofErr w:type="spellStart"/>
      <w:r w:rsidRPr="002D6D60">
        <w:t>nat</w:t>
      </w:r>
      <w:proofErr w:type="spellEnd"/>
      <w:r w:rsidRPr="002D6D60">
        <w:t xml:space="preserve"> gas is a byproduct of oil extraction.</w:t>
      </w:r>
      <w:r w:rsidRPr="002D6D60">
        <w:rPr>
          <w:sz w:val="12"/>
        </w:rPr>
        <w:t xml:space="preserve">¶ </w:t>
      </w:r>
      <w:r w:rsidRPr="002D6D60">
        <w:rPr>
          <w:rStyle w:val="StyleBoldUnderline"/>
        </w:rPr>
        <w:t>The shift toward liquid-rich wells could have limited the increase of overall supply</w:t>
      </w:r>
      <w:r w:rsidRPr="002D6D60">
        <w:t xml:space="preserve">. Attracted by the spread between methane and natural gas liquids (propane, ethane), many producers have favored the drilling of liquid rich wells. This must have been a much stronger phenomenon than "drill it or lose it" as there is always a </w:t>
      </w:r>
      <w:r w:rsidRPr="002D6D60">
        <w:lastRenderedPageBreak/>
        <w:t xml:space="preserve">share of methane that is collected. Yet, as can be seen below, the incentive could be reduced as ethane prices did not rebound in the wake of higher </w:t>
      </w:r>
      <w:proofErr w:type="spellStart"/>
      <w:r w:rsidRPr="002D6D60">
        <w:t>nat</w:t>
      </w:r>
      <w:proofErr w:type="spellEnd"/>
      <w:r w:rsidRPr="002D6D60">
        <w:t xml:space="preserve"> gas prices (ethane price have also disconnected from WTI prices, to which they are correlated as a substitute for naphtha in ethylene production).</w:t>
      </w:r>
      <w:r w:rsidRPr="002D6D60">
        <w:rPr>
          <w:sz w:val="12"/>
        </w:rPr>
        <w:t xml:space="preserve">¶ </w:t>
      </w:r>
      <w:r w:rsidRPr="002D6D60">
        <w:t>(click to enlarge)</w:t>
      </w:r>
      <w:r w:rsidRPr="002D6D60">
        <w:rPr>
          <w:sz w:val="12"/>
        </w:rPr>
        <w:t xml:space="preserve">¶ </w:t>
      </w:r>
      <w:r w:rsidRPr="002D6D60">
        <w:t xml:space="preserve">It looks like </w:t>
      </w:r>
      <w:proofErr w:type="spellStart"/>
      <w:r w:rsidRPr="002D6D60">
        <w:t>nat</w:t>
      </w:r>
      <w:proofErr w:type="spellEnd"/>
      <w:r w:rsidRPr="002D6D60">
        <w:t xml:space="preserve"> gas has found a new price range, and that a rebound in prices up to $4/</w:t>
      </w:r>
      <w:proofErr w:type="spellStart"/>
      <w:r w:rsidRPr="002D6D60">
        <w:t>MMBtu</w:t>
      </w:r>
      <w:proofErr w:type="spellEnd"/>
      <w:r w:rsidRPr="002D6D60">
        <w:t xml:space="preserve"> will depend on more traditional factors, such as the weather.</w:t>
      </w:r>
      <w:r w:rsidRPr="002D6D60">
        <w:rPr>
          <w:sz w:val="12"/>
        </w:rPr>
        <w:t xml:space="preserve">¶ </w:t>
      </w:r>
      <w:r w:rsidRPr="002D6D60">
        <w:t>Both commodities are showing similar patterns in terms of domestic prices and net exports.</w:t>
      </w:r>
      <w:r w:rsidRPr="002D6D60">
        <w:rPr>
          <w:sz w:val="12"/>
        </w:rPr>
        <w:t xml:space="preserve">¶ </w:t>
      </w:r>
      <w:r w:rsidRPr="002D6D60">
        <w:t>(click to enlarge)</w:t>
      </w:r>
      <w:r w:rsidRPr="002D6D60">
        <w:rPr>
          <w:sz w:val="12"/>
        </w:rPr>
        <w:t xml:space="preserve">¶ </w:t>
      </w:r>
      <w:r w:rsidRPr="002D6D60">
        <w:t xml:space="preserve">The first chart highlights the disconnect between higher net exports of coal and lower domestic prices. The second chart shows the fall in </w:t>
      </w:r>
      <w:proofErr w:type="spellStart"/>
      <w:r w:rsidRPr="002D6D60">
        <w:t>nat</w:t>
      </w:r>
      <w:proofErr w:type="spellEnd"/>
      <w:r w:rsidRPr="002D6D60">
        <w:t xml:space="preserve"> gas domestic prices that began in late 2009 and the subsequent decline in net imports</w:t>
      </w:r>
      <w:proofErr w:type="gramStart"/>
      <w:r w:rsidRPr="002D6D60">
        <w:t>.</w:t>
      </w:r>
      <w:r w:rsidRPr="002D6D60">
        <w:rPr>
          <w:sz w:val="12"/>
        </w:rPr>
        <w:t>¶</w:t>
      </w:r>
      <w:proofErr w:type="gramEnd"/>
      <w:r w:rsidRPr="002D6D60">
        <w:rPr>
          <w:sz w:val="12"/>
        </w:rPr>
        <w:t xml:space="preserve"> </w:t>
      </w:r>
      <w:r w:rsidRPr="002D6D60">
        <w:t xml:space="preserve">The comparison stops here. </w:t>
      </w:r>
      <w:r w:rsidRPr="002D6D60">
        <w:rPr>
          <w:rStyle w:val="StyleBoldUnderline"/>
        </w:rPr>
        <w:t>In the case of coal, the fall in domestic use is partly offset by higher exports, but it is not enough to balance the market</w:t>
      </w:r>
      <w:r w:rsidRPr="002D6D60">
        <w:t>. As for natural gas, imports are dwindling while exports are stuck due to a lack of facilities (and political will).</w:t>
      </w:r>
      <w:r w:rsidRPr="002D6D60">
        <w:rPr>
          <w:sz w:val="12"/>
        </w:rPr>
        <w:t xml:space="preserve">¶ </w:t>
      </w:r>
      <w:r w:rsidRPr="002D6D60">
        <w:t>One market is isolated, while the other is open.</w:t>
      </w:r>
      <w:r w:rsidRPr="002D6D60">
        <w:rPr>
          <w:sz w:val="12"/>
        </w:rPr>
        <w:t xml:space="preserve">¶ </w:t>
      </w:r>
      <w:r w:rsidRPr="002D6D60">
        <w:t>Domestic use of natural gas is mounting (substitute for heating oil, tame hopes for transportation). There is no significant LNG export infrastructure in place, and opening the market to exports would probably have the same impact on domestic prices as it does on gasoline: a correlation with Brent, not WTI (hence, a loss of "price-independence").</w:t>
      </w:r>
      <w:r w:rsidRPr="002D6D60">
        <w:rPr>
          <w:sz w:val="12"/>
        </w:rPr>
        <w:t>¶</w:t>
      </w:r>
      <w:r w:rsidRPr="002D6D60">
        <w:rPr>
          <w:rStyle w:val="StyleBoldUnderline"/>
          <w:sz w:val="12"/>
        </w:rPr>
        <w:t xml:space="preserve"> </w:t>
      </w:r>
      <w:r w:rsidRPr="002D6D60">
        <w:rPr>
          <w:rStyle w:val="StyleBoldUnderline"/>
        </w:rPr>
        <w:t xml:space="preserve">Domestic use of coal should not be ruled out as many power plants can continue to make arbitrage between </w:t>
      </w:r>
      <w:proofErr w:type="spellStart"/>
      <w:r w:rsidRPr="002D6D60">
        <w:rPr>
          <w:rStyle w:val="StyleBoldUnderline"/>
        </w:rPr>
        <w:t>nat</w:t>
      </w:r>
      <w:proofErr w:type="spellEnd"/>
      <w:r w:rsidRPr="002D6D60">
        <w:rPr>
          <w:rStyle w:val="StyleBoldUnderline"/>
        </w:rPr>
        <w:t xml:space="preserve"> gas and coal</w:t>
      </w:r>
      <w:r w:rsidRPr="002D6D60">
        <w:t>. In addition, political willingness to revive the market has recently reemerged. But most importantly, the westward shift of coal production is opening the way for more exports as some Asian countries, China in particular, are turning into net importers of coal.</w:t>
      </w:r>
    </w:p>
    <w:p w14:paraId="5C94F8D9" w14:textId="77777777" w:rsidR="00CF4034" w:rsidRPr="002D6D60" w:rsidRDefault="00CF4034" w:rsidP="00CF4034">
      <w:pPr>
        <w:pStyle w:val="Heading4"/>
      </w:pPr>
      <w:r w:rsidRPr="002D6D60">
        <w:t xml:space="preserve">Coal’s coming back now – natural gas prices will rise </w:t>
      </w:r>
    </w:p>
    <w:p w14:paraId="5A1B8D73" w14:textId="77777777" w:rsidR="00CF4034" w:rsidRPr="002D6D60" w:rsidRDefault="00CF4034" w:rsidP="00CF4034">
      <w:r w:rsidRPr="002D6D60">
        <w:t xml:space="preserve">Brad </w:t>
      </w:r>
      <w:proofErr w:type="spellStart"/>
      <w:r w:rsidRPr="002D6D60">
        <w:rPr>
          <w:rStyle w:val="StyleStyleBold12pt"/>
        </w:rPr>
        <w:t>Plumer</w:t>
      </w:r>
      <w:proofErr w:type="spellEnd"/>
      <w:r w:rsidRPr="002D6D60">
        <w:t xml:space="preserve">, Energy and Environment Writer for </w:t>
      </w:r>
      <w:proofErr w:type="spellStart"/>
      <w:r w:rsidRPr="002D6D60">
        <w:t>Wonkblog</w:t>
      </w:r>
      <w:proofErr w:type="spellEnd"/>
      <w:r w:rsidRPr="002D6D60">
        <w:t xml:space="preserve">, </w:t>
      </w:r>
      <w:r w:rsidRPr="002D6D60">
        <w:rPr>
          <w:rStyle w:val="StyleStyleBold12pt"/>
        </w:rPr>
        <w:t>9-14</w:t>
      </w:r>
      <w:r w:rsidRPr="002D6D60">
        <w:t>-2012, “Why the recent plunge in U.S. carbon emissions may not last” http://www.washingtonpost.com/blogs/ezra-klein/wp/2012/09/14/why-the-recent-plunge-in-u-s-carbon-emissions-may-not-last/</w:t>
      </w:r>
    </w:p>
    <w:p w14:paraId="6E0E4ED7" w14:textId="77777777" w:rsidR="00CF4034" w:rsidRPr="002D6D60" w:rsidRDefault="00CF4034" w:rsidP="00CF4034">
      <w:pPr>
        <w:rPr>
          <w:rStyle w:val="StyleBoldUnderline"/>
          <w:b w:val="0"/>
          <w:bCs w:val="0"/>
          <w:u w:val="none"/>
        </w:rPr>
      </w:pPr>
      <w:r w:rsidRPr="002D6D60">
        <w:t xml:space="preserve">But there’s a possibility that </w:t>
      </w:r>
      <w:r w:rsidRPr="002D6D60">
        <w:rPr>
          <w:rStyle w:val="StyleBoldUnderline"/>
        </w:rPr>
        <w:t>natural gas won’t remain</w:t>
      </w:r>
      <w:r w:rsidRPr="002D6D60">
        <w:t xml:space="preserve"> at its current </w:t>
      </w:r>
      <w:r w:rsidRPr="002D6D60">
        <w:rPr>
          <w:rStyle w:val="StyleBoldUnderline"/>
        </w:rPr>
        <w:t>cheap</w:t>
      </w:r>
      <w:r w:rsidRPr="002D6D60">
        <w:t xml:space="preserve"> levels </w:t>
      </w:r>
      <w:r w:rsidRPr="002D6D60">
        <w:rPr>
          <w:rStyle w:val="StyleBoldUnderline"/>
        </w:rPr>
        <w:t>forever</w:t>
      </w:r>
      <w:r w:rsidRPr="002D6D60">
        <w:t xml:space="preserve">. Over at Climate Progress, Stephen Lacey points out that </w:t>
      </w:r>
      <w:r w:rsidRPr="002D6D60">
        <w:rPr>
          <w:rStyle w:val="StyleBoldUnderline"/>
        </w:rPr>
        <w:t>the E</w:t>
      </w:r>
      <w:r w:rsidRPr="002D6D60">
        <w:t xml:space="preserve">nergy </w:t>
      </w:r>
      <w:r w:rsidRPr="002D6D60">
        <w:rPr>
          <w:rStyle w:val="StyleBoldUnderline"/>
        </w:rPr>
        <w:t>I</w:t>
      </w:r>
      <w:r w:rsidRPr="002D6D60">
        <w:t xml:space="preserve">nformation </w:t>
      </w:r>
      <w:r w:rsidRPr="002D6D60">
        <w:rPr>
          <w:rStyle w:val="StyleBoldUnderline"/>
        </w:rPr>
        <w:t>A</w:t>
      </w:r>
      <w:r w:rsidRPr="002D6D60">
        <w:t xml:space="preserve">dministration now </w:t>
      </w:r>
      <w:r w:rsidRPr="002D6D60">
        <w:rPr>
          <w:rStyle w:val="StyleBoldUnderline"/>
        </w:rPr>
        <w:t>expects</w:t>
      </w:r>
      <w:r w:rsidRPr="002D6D60">
        <w:t xml:space="preserve"> </w:t>
      </w:r>
      <w:r w:rsidRPr="002D6D60">
        <w:rPr>
          <w:rStyle w:val="StyleBoldUnderline"/>
        </w:rPr>
        <w:t>natural gas prices to rebound in 2013, thanks to a slowdown in drilling.</w:t>
      </w:r>
      <w:r w:rsidRPr="002D6D60">
        <w:t xml:space="preserve"> </w:t>
      </w:r>
      <w:r w:rsidRPr="002D6D60">
        <w:rPr>
          <w:rStyle w:val="StyleBoldUnderline"/>
        </w:rPr>
        <w:t>That will enable coal to make a</w:t>
      </w:r>
      <w:r w:rsidRPr="002D6D60">
        <w:t xml:space="preserve"> small </w:t>
      </w:r>
      <w:r w:rsidRPr="002D6D60">
        <w:rPr>
          <w:rStyle w:val="StyleBoldUnderline"/>
        </w:rPr>
        <w:t>comeback</w:t>
      </w:r>
      <w:r w:rsidRPr="002D6D60">
        <w:t xml:space="preserve">: </w:t>
      </w:r>
      <w:r w:rsidRPr="002D6D60">
        <w:rPr>
          <w:rStyle w:val="StyleBoldUnderline"/>
        </w:rPr>
        <w:t>Because of the projected increase in</w:t>
      </w:r>
      <w:r w:rsidRPr="002D6D60">
        <w:t xml:space="preserve"> natural </w:t>
      </w:r>
      <w:r w:rsidRPr="002D6D60">
        <w:rPr>
          <w:rStyle w:val="StyleBoldUnderline"/>
        </w:rPr>
        <w:t>gas prices</w:t>
      </w:r>
      <w:r w:rsidRPr="002D6D60">
        <w:t xml:space="preserve"> relative to coal, </w:t>
      </w:r>
      <w:r w:rsidRPr="002D6D60">
        <w:rPr>
          <w:rStyle w:val="StyleBoldUnderline"/>
        </w:rPr>
        <w:t>EIA expects the</w:t>
      </w:r>
      <w:r w:rsidRPr="002D6D60">
        <w:t xml:space="preserve"> recent </w:t>
      </w:r>
      <w:r w:rsidRPr="002D6D60">
        <w:rPr>
          <w:rStyle w:val="StyleBoldUnderline"/>
        </w:rPr>
        <w:t>trend of substituting coal</w:t>
      </w:r>
      <w:r w:rsidRPr="002D6D60">
        <w:t xml:space="preserve">‐fired electricity generation </w:t>
      </w:r>
      <w:r w:rsidRPr="002D6D60">
        <w:rPr>
          <w:rStyle w:val="StyleBoldUnderline"/>
        </w:rPr>
        <w:t>with</w:t>
      </w:r>
      <w:r w:rsidRPr="002D6D60">
        <w:t xml:space="preserve"> natural </w:t>
      </w:r>
      <w:r w:rsidRPr="002D6D60">
        <w:rPr>
          <w:rStyle w:val="StyleBoldUnderline"/>
        </w:rPr>
        <w:t>gas</w:t>
      </w:r>
      <w:r w:rsidRPr="002D6D60">
        <w:t xml:space="preserve"> generation </w:t>
      </w:r>
      <w:r w:rsidRPr="002D6D60">
        <w:rPr>
          <w:rStyle w:val="StyleBoldUnderline"/>
        </w:rPr>
        <w:t>to</w:t>
      </w:r>
      <w:r w:rsidRPr="002D6D60">
        <w:t xml:space="preserve"> slow and likely </w:t>
      </w:r>
      <w:r w:rsidRPr="002D6D60">
        <w:rPr>
          <w:rStyle w:val="StyleBoldUnderline"/>
        </w:rPr>
        <w:t>reverse</w:t>
      </w:r>
      <w:r w:rsidRPr="002D6D60">
        <w:t xml:space="preserve"> over the next year. … EIA expects that </w:t>
      </w:r>
      <w:r w:rsidRPr="002D6D60">
        <w:rPr>
          <w:rStyle w:val="StyleBoldUnderline"/>
        </w:rPr>
        <w:t>coal‐fired electricity generation will increase</w:t>
      </w:r>
      <w:r w:rsidRPr="002D6D60">
        <w:t xml:space="preserve"> by 9 percent </w:t>
      </w:r>
      <w:r w:rsidRPr="002D6D60">
        <w:rPr>
          <w:rStyle w:val="StyleBoldUnderline"/>
        </w:rPr>
        <w:t>in 2013</w:t>
      </w:r>
      <w:r w:rsidRPr="002D6D60">
        <w:t>, while natural gas generation will fall by about 10 percent. EIA expects carbon dioxide emissions from fossil fuels, which fell by 2.3 percent in 2011, to further decline by 2.4 percent in 2012. However, projected emissions increase by 2.8 percent in 2013, as coal regains some of its electric‐power‐generation market share.</w:t>
      </w:r>
    </w:p>
    <w:p w14:paraId="35F374AF" w14:textId="77777777" w:rsidR="00CF4034" w:rsidRPr="002D6D60" w:rsidRDefault="00CF4034" w:rsidP="00CF4034">
      <w:pPr>
        <w:pStyle w:val="Heading4"/>
      </w:pPr>
      <w:r w:rsidRPr="002D6D60">
        <w:t>Natural gas prices will rebound ensuring coals viability</w:t>
      </w:r>
    </w:p>
    <w:p w14:paraId="57D02AAD" w14:textId="77777777" w:rsidR="00CF4034" w:rsidRPr="002D6D60" w:rsidRDefault="00CF4034" w:rsidP="00CF4034">
      <w:r w:rsidRPr="002D6D60">
        <w:t xml:space="preserve">Debra </w:t>
      </w:r>
      <w:proofErr w:type="spellStart"/>
      <w:r w:rsidRPr="002D6D60">
        <w:rPr>
          <w:rStyle w:val="StyleStyleBold12pt"/>
        </w:rPr>
        <w:t>McCown</w:t>
      </w:r>
      <w:proofErr w:type="spellEnd"/>
      <w:r w:rsidRPr="002D6D60">
        <w:t>, staff writer, 5-23-</w:t>
      </w:r>
      <w:r w:rsidRPr="002D6D60">
        <w:rPr>
          <w:rStyle w:val="StyleStyleBold12pt"/>
        </w:rPr>
        <w:t>2012</w:t>
      </w:r>
      <w:r w:rsidRPr="002D6D60">
        <w:t>, “Miller: 'Gas prices are now competitive with coal',” Bristol Herald Courier, http://www2.tricities.com/news/2012/may/23/miller-gas-prices-are-now-competitive-coal-ar-1935318/</w:t>
      </w:r>
    </w:p>
    <w:p w14:paraId="6802052A" w14:textId="77777777" w:rsidR="00CF4034" w:rsidRPr="002D6D60" w:rsidRDefault="00CF4034" w:rsidP="00CF4034">
      <w:r w:rsidRPr="002D6D60">
        <w:t xml:space="preserve">“The </w:t>
      </w:r>
      <w:r w:rsidRPr="002D6D60">
        <w:rPr>
          <w:rStyle w:val="StyleBoldUnderline"/>
        </w:rPr>
        <w:t>natural gas development and lower prices facilitated this</w:t>
      </w:r>
      <w:r w:rsidRPr="002D6D60">
        <w:t xml:space="preserve">,” Miller said, “but </w:t>
      </w:r>
      <w:r w:rsidRPr="002D6D60">
        <w:rPr>
          <w:rStyle w:val="StyleBoldUnderline"/>
        </w:rPr>
        <w:t>the switching</w:t>
      </w:r>
      <w:r w:rsidRPr="002D6D60">
        <w:t xml:space="preserve"> of the last two or three years </w:t>
      </w:r>
      <w:r w:rsidRPr="002D6D60">
        <w:rPr>
          <w:rStyle w:val="StyleBoldUnderline"/>
        </w:rPr>
        <w:t>would not have happened if it hadn’t been for the regulations</w:t>
      </w:r>
      <w:r w:rsidRPr="002D6D60">
        <w:t xml:space="preserve">.” </w:t>
      </w:r>
      <w:r w:rsidRPr="002D6D60">
        <w:rPr>
          <w:rStyle w:val="StyleBoldUnderline"/>
        </w:rPr>
        <w:t>Ultimately</w:t>
      </w:r>
      <w:r w:rsidRPr="002D6D60">
        <w:t xml:space="preserve">, he said, he believes </w:t>
      </w:r>
      <w:r w:rsidRPr="002D6D60">
        <w:rPr>
          <w:rStyle w:val="StyleBoldUnderline"/>
        </w:rPr>
        <w:t xml:space="preserve">gas production will be reduced to a level that leaves the price </w:t>
      </w:r>
      <w:r w:rsidRPr="002D6D60">
        <w:t xml:space="preserve">between $3.50 and </w:t>
      </w:r>
      <w:r w:rsidRPr="002D6D60">
        <w:rPr>
          <w:rStyle w:val="StyleBoldUnderline"/>
        </w:rPr>
        <w:t>$4 a unit while meeting increased demand</w:t>
      </w:r>
      <w:r w:rsidRPr="002D6D60">
        <w:t xml:space="preserve">. “Hopefully </w:t>
      </w:r>
      <w:r w:rsidRPr="002D6D60">
        <w:rPr>
          <w:rStyle w:val="StyleBoldUnderline"/>
        </w:rPr>
        <w:t>that will prevent</w:t>
      </w:r>
      <w:r w:rsidRPr="002D6D60">
        <w:t xml:space="preserve"> more </w:t>
      </w:r>
      <w:r w:rsidRPr="002D6D60">
        <w:rPr>
          <w:rStyle w:val="StyleBoldUnderline"/>
        </w:rPr>
        <w:t>switching</w:t>
      </w:r>
      <w:r w:rsidRPr="002D6D60">
        <w:t xml:space="preserve"> for that reason over </w:t>
      </w:r>
      <w:r w:rsidRPr="002D6D60">
        <w:rPr>
          <w:rStyle w:val="StyleBoldUnderline"/>
        </w:rPr>
        <w:t>to natural gas from coal</w:t>
      </w:r>
      <w:r w:rsidRPr="002D6D60">
        <w:t>,” Miller said. “</w:t>
      </w:r>
      <w:r w:rsidRPr="002D6D60">
        <w:rPr>
          <w:rStyle w:val="StyleBoldUnderline"/>
        </w:rPr>
        <w:t>Domestic coal demand should</w:t>
      </w:r>
      <w:r w:rsidRPr="002D6D60">
        <w:t xml:space="preserve"> eventually </w:t>
      </w:r>
      <w:r w:rsidRPr="002D6D60">
        <w:rPr>
          <w:rStyle w:val="StyleBoldUnderline"/>
        </w:rPr>
        <w:t>stabilize at near its current reduced level.”</w:t>
      </w:r>
    </w:p>
    <w:p w14:paraId="308CFFB0" w14:textId="77777777" w:rsidR="00CF4034" w:rsidRPr="002D6D60" w:rsidRDefault="00CF4034" w:rsidP="00CF4034">
      <w:pPr>
        <w:pStyle w:val="Heading4"/>
      </w:pPr>
      <w:r w:rsidRPr="002D6D60">
        <w:lastRenderedPageBreak/>
        <w:t>Switch to natural gas has stalled – coal and natural gas will remain deadlocked – natural gases volatility key</w:t>
      </w:r>
    </w:p>
    <w:p w14:paraId="2C39DE34" w14:textId="77777777" w:rsidR="00CF4034" w:rsidRPr="002D6D60" w:rsidRDefault="00CF4034" w:rsidP="00CF4034">
      <w:r w:rsidRPr="002D6D60">
        <w:t xml:space="preserve">Marin </w:t>
      </w:r>
      <w:proofErr w:type="spellStart"/>
      <w:r w:rsidRPr="002D6D60">
        <w:rPr>
          <w:rStyle w:val="StyleStyleBold12pt"/>
        </w:rPr>
        <w:t>Katusa</w:t>
      </w:r>
      <w:proofErr w:type="spellEnd"/>
      <w:r w:rsidRPr="002D6D60">
        <w:t>, staff writer, 5-30-</w:t>
      </w:r>
      <w:r w:rsidRPr="002D6D60">
        <w:rPr>
          <w:rStyle w:val="StyleStyleBold12pt"/>
        </w:rPr>
        <w:t>2012</w:t>
      </w:r>
      <w:r w:rsidRPr="002D6D60">
        <w:t>, “Shale Gas Takes On Coal To Power America's Electrical Plants,” Forbes, http://www.forbes.com/sites/energysource/2012/05/30/shale-gas-takes-on-coal-to-power-americas-electrical-plants/</w:t>
      </w:r>
    </w:p>
    <w:p w14:paraId="430E2D82" w14:textId="77777777" w:rsidR="00CF4034" w:rsidRPr="002D6D60" w:rsidRDefault="00CF4034" w:rsidP="00CF4034">
      <w:r w:rsidRPr="002D6D60">
        <w:t xml:space="preserve">Competition is supposed to make competitors stronger, but when it comes to </w:t>
      </w:r>
      <w:r w:rsidRPr="002D6D60">
        <w:rPr>
          <w:rStyle w:val="StyleBoldUnderline"/>
        </w:rPr>
        <w:t>the battle between coal and shale gas for supremacy</w:t>
      </w:r>
      <w:r w:rsidRPr="002D6D60">
        <w:t xml:space="preserve"> as the United States' power-generating fuel of choice, the rivalry instead </w:t>
      </w:r>
      <w:r w:rsidRPr="002D6D60">
        <w:rPr>
          <w:rStyle w:val="StyleBoldUnderline"/>
        </w:rPr>
        <w:t xml:space="preserve">has each commodity holding the other down. </w:t>
      </w:r>
      <w:r w:rsidRPr="002D6D60">
        <w:t xml:space="preserve">Coal is the reigning champ is this competition, having provided at least 50% of the electricity consumed in the United States for many decades. Coal and nuclear plants have long worked together to provide the nation with its all-important </w:t>
      </w:r>
      <w:proofErr w:type="spellStart"/>
      <w:r w:rsidRPr="002D6D60">
        <w:t>baseload</w:t>
      </w:r>
      <w:proofErr w:type="spellEnd"/>
      <w:r w:rsidRPr="002D6D60">
        <w:t xml:space="preserve"> power; natural gas and renewables contribute to help meet peak-demand needs, but neither has come close to challenging coal's grip on power. But </w:t>
      </w:r>
      <w:proofErr w:type="gramStart"/>
      <w:r w:rsidRPr="002D6D60">
        <w:t>then horizontal drilling and multi-stage fracturing unlocked trillions of cubic feet of natural gas from shale formations across North America</w:t>
      </w:r>
      <w:proofErr w:type="gramEnd"/>
      <w:r w:rsidRPr="002D6D60">
        <w:t xml:space="preserve">. Suddenly the continent was flooded with gas; and as supplies overwhelmed demand, a commodity that traded as high as $13 per </w:t>
      </w:r>
      <w:proofErr w:type="spellStart"/>
      <w:r w:rsidRPr="002D6D60">
        <w:t>MMBtu</w:t>
      </w:r>
      <w:proofErr w:type="spellEnd"/>
      <w:r w:rsidRPr="002D6D60">
        <w:t xml:space="preserve"> just four years ago saw its value drop as much as 85%. At the same time, international demand kept coal prices pretty strong. Faced with a choice, utilities started to switch from coal to natural gas. Coal's grip on US power-generation supremacy started to fade – from a high of 57% in 1985, coal's contribution to US power needs slipped to 42% last year. Today coal is providing only 37% of US electricity. As demand for coal dropped, coal prices started to lose ground. In the past 12 months, prices for Appalachian coal have fallen 24% while coal from the Powder River Basin in Montana and Wyoming has lost 45% of its value. </w:t>
      </w:r>
      <w:r w:rsidRPr="002D6D60">
        <w:rPr>
          <w:rStyle w:val="StyleBoldUnderline"/>
        </w:rPr>
        <w:t>It's become a race for the bottom</w:t>
      </w:r>
      <w:r w:rsidRPr="002D6D60">
        <w:t xml:space="preserve">. </w:t>
      </w:r>
      <w:proofErr w:type="spellStart"/>
      <w:r w:rsidRPr="002D6D60">
        <w:t>Ultracheap</w:t>
      </w:r>
      <w:proofErr w:type="spellEnd"/>
      <w:r w:rsidRPr="002D6D60">
        <w:t xml:space="preserve"> </w:t>
      </w:r>
      <w:r w:rsidRPr="002D6D60">
        <w:rPr>
          <w:rStyle w:val="StyleBoldUnderline"/>
        </w:rPr>
        <w:t xml:space="preserve">gas started to displace coal, coal prices fell to remain competitive, and now the two are fighting to simply tread water. </w:t>
      </w:r>
      <w:r w:rsidRPr="002D6D60">
        <w:t xml:space="preserve">The Switch to Gas As gas flooded the continent and prices plunged, it only made sense for US utilities to take advantage of this inexpensive alternative fuel. Southern Co., Xcel Energy, American Electric Power, and Dominion Resources are among the US power-generators that have taken advantage of low natural-gas prices to displace some of their coal-fired generation. Some of these companies simply started making more use of gas-fired plants that had previously only been used to serve peak-power demand. Others operate combined cycle coal-gas plants, which can burn either fuel. And some actually built new gas-fired units to replace older, less efficient facilities, some of which were being forced to close because of increasingly stringent environmental regulations. </w:t>
      </w:r>
      <w:proofErr w:type="spellStart"/>
      <w:r w:rsidRPr="002D6D60">
        <w:t>Southern's</w:t>
      </w:r>
      <w:proofErr w:type="spellEnd"/>
      <w:r w:rsidRPr="002D6D60">
        <w:t xml:space="preserve"> switch to gas makes for a good example. Southern ran its combined cycle gas turbine fleet at a near-record 70% of capacity during the first quarter of the year, doubling the plants' typical use. This degree of transition has the utility on pace to consume more gas than coal this year for the first time in its 100-year history. As a result the company expects to derive 47% of its power from gas and only 35% from coal. Five years ago the company relied on coal for 70% of its generation; gas provided just 16% of its power. No matter how you look at it, utilities are using a lot more gas than they used to. Barclays Capital estimates that 7 billion cubic feet of gas is being burned each by US utilities that used to burn coal to generate those watts. US Energy Information Administration data show power companies consuming 34% more gas this February than a year earlier. Credit Suisse estimates power plants ate up 5 billion cubic feet more gas each day in the first three months of the year compared to Q1 of 2011. However, </w:t>
      </w:r>
      <w:r w:rsidRPr="002D6D60">
        <w:rPr>
          <w:rStyle w:val="StyleBoldUnderline"/>
        </w:rPr>
        <w:t>the switchover phase is</w:t>
      </w:r>
      <w:r w:rsidRPr="002D6D60">
        <w:t xml:space="preserve"> almost </w:t>
      </w:r>
      <w:r w:rsidRPr="002D6D60">
        <w:rPr>
          <w:rStyle w:val="StyleBoldUnderline"/>
        </w:rPr>
        <w:t>complete</w:t>
      </w:r>
      <w:r w:rsidRPr="002D6D60">
        <w:t xml:space="preserve">. </w:t>
      </w:r>
      <w:r w:rsidRPr="002D6D60">
        <w:rPr>
          <w:rStyle w:val="StyleBoldUnderline"/>
        </w:rPr>
        <w:t>Utilities have</w:t>
      </w:r>
      <w:r w:rsidRPr="002D6D60">
        <w:t xml:space="preserve"> transitioned their combined cycle plants, restarted their idled gas capacities, and </w:t>
      </w:r>
      <w:r w:rsidRPr="002D6D60">
        <w:rPr>
          <w:rStyle w:val="StyleBoldUnderline"/>
        </w:rPr>
        <w:t>committed as much to new gas plants as they are</w:t>
      </w:r>
      <w:r w:rsidRPr="002D6D60">
        <w:t xml:space="preserve"> probably </w:t>
      </w:r>
      <w:r w:rsidRPr="002D6D60">
        <w:rPr>
          <w:rStyle w:val="StyleBoldUnderline"/>
        </w:rPr>
        <w:t>willing to commit, given natural gas' tendency for</w:t>
      </w:r>
      <w:r w:rsidRPr="002D6D60">
        <w:t xml:space="preserve"> extreme price </w:t>
      </w:r>
      <w:r w:rsidRPr="002D6D60">
        <w:rPr>
          <w:rStyle w:val="StyleBoldUnderline"/>
        </w:rPr>
        <w:t>volatility</w:t>
      </w:r>
      <w:r w:rsidRPr="002D6D60">
        <w:t xml:space="preserve">. And utilities will only start to make a dent in America's massive stockpiles of natural gas if the trend to increased gas consumption can continue through this year. Credit Suisse figures the power industry will need to burn at least 4.5 billion cubic feet more per day above 2011 levels to create a notable drawdown in gas inventories, something that analysts peg as unprecedented but not out of the question. So the switch is barely easing the gas-supply glut…but it is </w:t>
      </w:r>
      <w:r w:rsidRPr="002D6D60">
        <w:lastRenderedPageBreak/>
        <w:t xml:space="preserve">definitely hurting coal prices. What Happens Next As utilities switched to gas, demand for coal started to decline, and with declining demand comes falling prices. By January coal producers could no longer ignore the trend and started idling mines. Patriot Coal idled its Big Mountain mine, Alpha Natural Resources closed four mines, and many other companies cut back on production volumes. Coal production in the United States is now down 8% compared to this time last year. Shares of Peabody Energy, the biggest coal producer in the United States, have dropped from $70 to $29. Arch Coal shares have fallen from $35 to less than $10. Several coal producers have announced losses in the hundreds of millions. I like to say that the cure for low prices is low prices. Low commodity prices force production cuts, which reduce supplies and help to define a pricing floor based on the cost of production. Eventually, reduced supplies fall behind building demand, and prices are forced back up again. The interesting thing about this situation is that there are two commodities competing to define the pricing floor. It's like a manufacturing battle, where two companies keep undercutting each other's prices until one goes under and the survivor gets all the business. In this case, </w:t>
      </w:r>
      <w:r w:rsidRPr="002D6D60">
        <w:rPr>
          <w:rStyle w:val="StyleBoldUnderline"/>
        </w:rPr>
        <w:t>neither fuel is going to go under</w:t>
      </w:r>
      <w:r w:rsidRPr="002D6D60">
        <w:t xml:space="preserve"> – </w:t>
      </w:r>
      <w:r w:rsidRPr="002D6D60">
        <w:rPr>
          <w:rStyle w:val="StyleBoldUnderline"/>
        </w:rPr>
        <w:t>both will</w:t>
      </w:r>
      <w:r w:rsidRPr="002D6D60">
        <w:t xml:space="preserve"> undoubtedly </w:t>
      </w:r>
      <w:r w:rsidRPr="002D6D60">
        <w:rPr>
          <w:rStyle w:val="StyleBoldUnderline"/>
        </w:rPr>
        <w:t>play important roles in electricity generation</w:t>
      </w:r>
      <w:r w:rsidRPr="002D6D60">
        <w:t xml:space="preserve"> in the United States </w:t>
      </w:r>
      <w:r w:rsidRPr="002D6D60">
        <w:rPr>
          <w:rStyle w:val="StyleBoldUnderline"/>
        </w:rPr>
        <w:t>for many years</w:t>
      </w:r>
      <w:r w:rsidRPr="002D6D60">
        <w:t xml:space="preserve">. Instead, the competition will simply keep a tight lid on prices for years. For example, in the last month natural gas prices posted an impressive rally, gaining as much as 40% after bottoming below $2 per </w:t>
      </w:r>
      <w:proofErr w:type="spellStart"/>
      <w:r w:rsidRPr="002D6D60">
        <w:t>MMBtu</w:t>
      </w:r>
      <w:proofErr w:type="spellEnd"/>
      <w:r w:rsidRPr="002D6D60">
        <w:t xml:space="preserve">. That rally has now stalled, blocked from continued ascent by two serious obstacles: coal prices and shut-in gas production. Coal prices matter because natural gas needs to remain competitive with coal. </w:t>
      </w:r>
      <w:r w:rsidRPr="002D6D60">
        <w:rPr>
          <w:rStyle w:val="StyleBoldUnderline"/>
        </w:rPr>
        <w:t>Utilities only switched to gas because it was cheaper, but with gas' rally that economic edge is wearing thin</w:t>
      </w:r>
      <w:r w:rsidRPr="002D6D60">
        <w:t xml:space="preserve">. In fact, our calculations show that </w:t>
      </w:r>
      <w:r w:rsidRPr="002D6D60">
        <w:rPr>
          <w:rStyle w:val="StyleBoldUnderline"/>
        </w:rPr>
        <w:t>the two fuels are almost equivalent in terms of energy economics</w:t>
      </w:r>
      <w:r w:rsidRPr="002D6D60">
        <w:t xml:space="preserve">. Since April 20 Central Appalachian coal has been priced at US$60.90 per ton. Each pound of Central Appalachian thermal coal generates 12,500 Btu, or 0.0125 </w:t>
      </w:r>
      <w:proofErr w:type="spellStart"/>
      <w:r w:rsidRPr="002D6D60">
        <w:t>MMBtu</w:t>
      </w:r>
      <w:proofErr w:type="spellEnd"/>
      <w:r w:rsidRPr="002D6D60">
        <w:t xml:space="preserve">. With that information we can calculate that this mainstay US thermal coal is currently priced at US$2.436 per </w:t>
      </w:r>
      <w:proofErr w:type="spellStart"/>
      <w:r w:rsidRPr="002D6D60">
        <w:t>MMBtu</w:t>
      </w:r>
      <w:proofErr w:type="spellEnd"/>
      <w:r w:rsidRPr="002D6D60">
        <w:t xml:space="preserve">. Natural gas is priced per </w:t>
      </w:r>
      <w:proofErr w:type="spellStart"/>
      <w:r w:rsidRPr="002D6D60">
        <w:t>MMBtu</w:t>
      </w:r>
      <w:proofErr w:type="spellEnd"/>
      <w:r w:rsidRPr="002D6D60">
        <w:t xml:space="preserve">, so we can now compare our two fuels on a dollars-per-energy-produced basis: over the same time frame, the Henry Hub natural gas spot price has averaged US$2.188 per </w:t>
      </w:r>
      <w:proofErr w:type="spellStart"/>
      <w:r w:rsidRPr="002D6D60">
        <w:t>MMBtu</w:t>
      </w:r>
      <w:proofErr w:type="spellEnd"/>
      <w:r w:rsidRPr="002D6D60">
        <w:t xml:space="preserve">. So gas is cheaper than coal, but not by much. In fact, on May 25 the Henry Hub spot price was US$2.67 per </w:t>
      </w:r>
      <w:proofErr w:type="spellStart"/>
      <w:r w:rsidRPr="002D6D60">
        <w:t>MMBtu</w:t>
      </w:r>
      <w:proofErr w:type="spellEnd"/>
      <w:r w:rsidRPr="002D6D60">
        <w:t xml:space="preserve">, making gas slightly more expensive than coal on an energy-equivalent basis. And the price to generate each unit of energy is the only thing that matters to energy producers. We contend that gas' price rally is over because if a rising gas price renders the two fuels economically equivalent, the shift to gas will end. Remember, </w:t>
      </w:r>
      <w:r w:rsidRPr="002D6D60">
        <w:rPr>
          <w:rStyle w:val="StyleBoldUnderline"/>
        </w:rPr>
        <w:t>coal was entrenched as America's power-generation mainstay for many years</w:t>
      </w:r>
      <w:r w:rsidRPr="002D6D60">
        <w:t xml:space="preserve">, and </w:t>
      </w:r>
      <w:r w:rsidRPr="002D6D60">
        <w:rPr>
          <w:rStyle w:val="StyleBoldUnderline"/>
        </w:rPr>
        <w:t>that tenure leaves behind a legacy that favors a return to coal – if the economics allow it.</w:t>
      </w:r>
      <w:r w:rsidRPr="002D6D60">
        <w:t xml:space="preserve"> For example, many US </w:t>
      </w:r>
      <w:r w:rsidRPr="002D6D60">
        <w:rPr>
          <w:rStyle w:val="StyleBoldUnderline"/>
        </w:rPr>
        <w:t>utilities are sitting on growing coal inventories</w:t>
      </w:r>
      <w:r w:rsidRPr="002D6D60">
        <w:t xml:space="preserve">. These utilities are being forced to continue buying the fuel under long-term take-or-pay contracts and will start burning it as soon as it makes sense to do so. And limited storage space is making these stockpiles problematic: </w:t>
      </w:r>
      <w:proofErr w:type="spellStart"/>
      <w:r w:rsidRPr="002D6D60">
        <w:t>GenOn</w:t>
      </w:r>
      <w:proofErr w:type="spellEnd"/>
      <w:r w:rsidRPr="002D6D60">
        <w:t xml:space="preserve"> Energy (NYSE:GEN), for instance, has declared force majeure on coal receipts due to a lack of storage space.</w:t>
      </w:r>
    </w:p>
    <w:p w14:paraId="11F4AC0C" w14:textId="77777777" w:rsidR="00CF4034" w:rsidRPr="002D6D60" w:rsidRDefault="00CF4034" w:rsidP="00CF4034">
      <w:pPr>
        <w:pStyle w:val="Heading4"/>
      </w:pPr>
      <w:r w:rsidRPr="002D6D60">
        <w:t>Fuel switch is over – coal will reassert itself post natural gas price rebound</w:t>
      </w:r>
    </w:p>
    <w:p w14:paraId="7278F756" w14:textId="77777777" w:rsidR="00CF4034" w:rsidRPr="002D6D60" w:rsidRDefault="00CF4034" w:rsidP="00CF4034">
      <w:r w:rsidRPr="002D6D60">
        <w:t xml:space="preserve">Elliott </w:t>
      </w:r>
      <w:proofErr w:type="spellStart"/>
      <w:r w:rsidRPr="002D6D60">
        <w:rPr>
          <w:rStyle w:val="StyleStyleBold12pt"/>
        </w:rPr>
        <w:t>Gue</w:t>
      </w:r>
      <w:proofErr w:type="spellEnd"/>
      <w:r w:rsidRPr="002D6D60">
        <w:t>, editor of the long-running investment newsletter Personal Finance, 6-13-</w:t>
      </w:r>
      <w:r w:rsidRPr="002D6D60">
        <w:rPr>
          <w:rStyle w:val="StyleStyleBold12pt"/>
        </w:rPr>
        <w:t>2012</w:t>
      </w:r>
      <w:r w:rsidRPr="002D6D60">
        <w:t>, “North American Coal And Natural Gas: Producers Scrambling To Get Out,” Seeking Alpha, http://seekingalpha.com/article/657721-north-american-coal-and-natural-gas-producers-scrambling-to-get-out</w:t>
      </w:r>
    </w:p>
    <w:p w14:paraId="25B59A2D" w14:textId="77777777" w:rsidR="00CF4034" w:rsidRPr="002D6D60" w:rsidRDefault="00CF4034" w:rsidP="00CF4034">
      <w:pPr>
        <w:rPr>
          <w:rStyle w:val="StyleBoldUnderline"/>
        </w:rPr>
      </w:pPr>
      <w:r w:rsidRPr="002D6D60">
        <w:t xml:space="preserve">But </w:t>
      </w:r>
      <w:r w:rsidRPr="002D6D60">
        <w:rPr>
          <w:rStyle w:val="StyleBoldUnderline"/>
        </w:rPr>
        <w:t>investors shouldn't assume that the recent bout of fuel-switching marks the end of king coal</w:t>
      </w:r>
      <w:r w:rsidRPr="002D6D60">
        <w:t xml:space="preserve">. For one, two consecutive colder-than-average winters in 2009-10 and 2010-11 helped eliminate the utilities' supply overhang in the wake of the financial crisis and Great Recession. Meanwhile, even if natural gas production maxes out domestic storage capacity in early fall and the price of the fuel plummets, those </w:t>
      </w:r>
      <w:r w:rsidRPr="002D6D60">
        <w:rPr>
          <w:rStyle w:val="StyleBoldUnderline"/>
        </w:rPr>
        <w:t>prices aren't sustainable over the long haul</w:t>
      </w:r>
      <w:r w:rsidRPr="002D6D60">
        <w:t xml:space="preserve">; </w:t>
      </w:r>
      <w:r w:rsidRPr="002D6D60">
        <w:rPr>
          <w:rStyle w:val="StyleBoldUnderline"/>
        </w:rPr>
        <w:t>natural gas prices eventually will rise to levels that make thermal coal more attractive</w:t>
      </w:r>
      <w:r w:rsidRPr="002D6D60">
        <w:t xml:space="preserve"> to electric utilities. At that point, </w:t>
      </w:r>
      <w:r w:rsidRPr="002D6D60">
        <w:rPr>
          <w:rStyle w:val="StyleBoldUnderline"/>
        </w:rPr>
        <w:t>fuel switching will reverse course</w:t>
      </w:r>
      <w:r w:rsidRPr="002D6D60">
        <w:t xml:space="preserve">. </w:t>
      </w:r>
      <w:r w:rsidRPr="002D6D60">
        <w:lastRenderedPageBreak/>
        <w:t xml:space="preserve">Central Appalachian coal becomes more competitive in the Southeast when natural gas exceeds $3.50 per </w:t>
      </w:r>
      <w:proofErr w:type="spellStart"/>
      <w:r w:rsidRPr="002D6D60">
        <w:t>mmBtu</w:t>
      </w:r>
      <w:proofErr w:type="spellEnd"/>
      <w:r w:rsidRPr="002D6D60">
        <w:t xml:space="preserve"> to $4.00 per </w:t>
      </w:r>
      <w:proofErr w:type="spellStart"/>
      <w:r w:rsidRPr="002D6D60">
        <w:t>mmBtu</w:t>
      </w:r>
      <w:proofErr w:type="spellEnd"/>
      <w:r w:rsidRPr="002D6D60">
        <w:t xml:space="preserve">, while utilities have an economic incentive to revert to coal from the Powder River Basin when natural gas tops $3.00 per </w:t>
      </w:r>
      <w:proofErr w:type="spellStart"/>
      <w:r w:rsidRPr="002D6D60">
        <w:t>mmBtu</w:t>
      </w:r>
      <w:proofErr w:type="spellEnd"/>
      <w:r w:rsidRPr="002D6D60">
        <w:t xml:space="preserve">. A number of coal </w:t>
      </w:r>
      <w:r w:rsidRPr="002D6D60">
        <w:rPr>
          <w:rStyle w:val="StyleBoldUnderline"/>
        </w:rPr>
        <w:t>producers and utilities have also indicated that there's little additional capacity for fuel switching in the near term.</w:t>
      </w:r>
    </w:p>
    <w:p w14:paraId="42E8749C" w14:textId="77777777" w:rsidR="00CF4034" w:rsidRPr="002D6D60" w:rsidRDefault="00CF4034" w:rsidP="00CF4034">
      <w:pPr>
        <w:pStyle w:val="Heading4"/>
      </w:pPr>
      <w:r w:rsidRPr="002D6D60">
        <w:t>Natural gas price rally causes switch back to coal</w:t>
      </w:r>
    </w:p>
    <w:p w14:paraId="6ACE4A5A" w14:textId="77777777" w:rsidR="00CF4034" w:rsidRPr="002D6D60" w:rsidRDefault="00CF4034" w:rsidP="00CF4034">
      <w:r w:rsidRPr="002D6D60">
        <w:t xml:space="preserve">Ben </w:t>
      </w:r>
      <w:r w:rsidRPr="002D6D60">
        <w:rPr>
          <w:rStyle w:val="StyleStyleBold12pt"/>
        </w:rPr>
        <w:t>Lefebvre and</w:t>
      </w:r>
      <w:r w:rsidRPr="002D6D60">
        <w:t xml:space="preserve"> Carolyn </w:t>
      </w:r>
      <w:r w:rsidRPr="002D6D60">
        <w:rPr>
          <w:rStyle w:val="StyleStyleBold12pt"/>
        </w:rPr>
        <w:t>Cui</w:t>
      </w:r>
      <w:r w:rsidRPr="002D6D60">
        <w:t>, staff writers, 5-21-</w:t>
      </w:r>
      <w:r w:rsidRPr="002D6D60">
        <w:rPr>
          <w:rStyle w:val="StyleStyleBold12pt"/>
        </w:rPr>
        <w:t>2012</w:t>
      </w:r>
      <w:r w:rsidRPr="002D6D60">
        <w:t>, “Investors Look for Gas Cap,” WSJ, http://online.wsj.com/article/SB10001424052702304791704577418273833920922.html</w:t>
      </w:r>
    </w:p>
    <w:p w14:paraId="07075C0E" w14:textId="77777777" w:rsidR="00CF4034" w:rsidRPr="002D6D60" w:rsidRDefault="00CF4034" w:rsidP="00CF4034">
      <w:pPr>
        <w:rPr>
          <w:rStyle w:val="StyleBoldUnderline"/>
        </w:rPr>
      </w:pPr>
      <w:r w:rsidRPr="002D6D60">
        <w:t xml:space="preserve">Some </w:t>
      </w:r>
      <w:r w:rsidRPr="002D6D60">
        <w:rPr>
          <w:rStyle w:val="StyleBoldUnderline"/>
        </w:rPr>
        <w:t>investors are wagering on natural-gas prices losing their spark</w:t>
      </w:r>
      <w:r w:rsidRPr="002D6D60">
        <w:t xml:space="preserve">. Natural gas has rallied after sinking to decade lows last month. </w:t>
      </w:r>
      <w:proofErr w:type="gramStart"/>
      <w:r w:rsidRPr="002D6D60">
        <w:t>Above, a crew from Alpha Oil &amp; Gas.</w:t>
      </w:r>
      <w:proofErr w:type="gramEnd"/>
      <w:r w:rsidRPr="002D6D60">
        <w:t xml:space="preserve"> </w:t>
      </w:r>
      <w:r w:rsidRPr="002D6D60">
        <w:rPr>
          <w:rStyle w:val="StyleBoldUnderline"/>
        </w:rPr>
        <w:t>Natural-gas prices have jumped</w:t>
      </w:r>
      <w:r w:rsidRPr="002D6D60">
        <w:t xml:space="preserve"> as much as </w:t>
      </w:r>
      <w:r w:rsidRPr="002D6D60">
        <w:rPr>
          <w:rStyle w:val="StyleBoldUnderline"/>
        </w:rPr>
        <w:t xml:space="preserve">44% </w:t>
      </w:r>
      <w:r w:rsidRPr="002D6D60">
        <w:t>since sinking to decade lows last month. Much of that rally had been powered by rising demand from utilities, which had taken advantage of the low prices by using more natural gas instead of coal. But the</w:t>
      </w:r>
      <w:r w:rsidRPr="002D6D60">
        <w:rPr>
          <w:rStyle w:val="StyleBoldUnderline"/>
        </w:rPr>
        <w:t xml:space="preserve"> higher prices are making coal competitive once again</w:t>
      </w:r>
      <w:r w:rsidRPr="002D6D60">
        <w:t xml:space="preserve">. Coal prices are down 22% since the start of the year. Utilities are continuously fine-tuning how much coal and natural gas they're burning to generate electricity. In recent months, they've increasingly favored natural gas due to the steep drop in gas prices. Utilities keep the breakdown of their fuel use a trade secret. How utilities will respond to higher gas prices has spurred debate among investors. Some analysts and traders say </w:t>
      </w:r>
      <w:r w:rsidRPr="002D6D60">
        <w:rPr>
          <w:rStyle w:val="StyleBoldUnderline"/>
        </w:rPr>
        <w:t>the rally threatens to erode natural gas' recent gains</w:t>
      </w:r>
      <w:r w:rsidRPr="002D6D60">
        <w:t xml:space="preserve"> in market share </w:t>
      </w:r>
      <w:r w:rsidRPr="002D6D60">
        <w:rPr>
          <w:rStyle w:val="StyleBoldUnderline"/>
        </w:rPr>
        <w:t>as utilities switch back to coal,</w:t>
      </w:r>
      <w:r w:rsidRPr="002D6D60">
        <w:t xml:space="preserve"> and that could limit any further price increases. "This has been a decent rally, but it's come to its peak," said Dominick </w:t>
      </w:r>
      <w:proofErr w:type="spellStart"/>
      <w:r w:rsidRPr="002D6D60">
        <w:t>Chirichella</w:t>
      </w:r>
      <w:proofErr w:type="spellEnd"/>
      <w:r w:rsidRPr="002D6D60">
        <w:t xml:space="preserve">, an analyst at Energy Management Institute, a commodities-market consultancy. On Monday, front-month natural-gas futures fell 13.30 cents, or 4.9%, to finish at $2.6090 per million British thermal units. "The next big move in the [gas] market is going to be determined by how the market perceives utilities are going to manage gas-to-coal switching," said </w:t>
      </w:r>
      <w:proofErr w:type="spellStart"/>
      <w:r w:rsidRPr="002D6D60">
        <w:t>Brison</w:t>
      </w:r>
      <w:proofErr w:type="spellEnd"/>
      <w:r w:rsidRPr="002D6D60">
        <w:t xml:space="preserve"> </w:t>
      </w:r>
      <w:proofErr w:type="spellStart"/>
      <w:r w:rsidRPr="002D6D60">
        <w:t>Bickerton</w:t>
      </w:r>
      <w:proofErr w:type="spellEnd"/>
      <w:r w:rsidRPr="002D6D60">
        <w:t xml:space="preserve">, managing director at Greenwich, Conn.-based </w:t>
      </w:r>
      <w:proofErr w:type="spellStart"/>
      <w:r w:rsidRPr="002D6D60">
        <w:t>Freepoint</w:t>
      </w:r>
      <w:proofErr w:type="spellEnd"/>
      <w:r w:rsidRPr="002D6D60">
        <w:t xml:space="preserve"> Commodities, a trading house. Coal demand in some parts of the U.S. traditionally has been sensitive to natural-gas prices. Recently, though utilities have fled the cheapest types of coal at a high rate, boosting natural-gas demand from power plants by 25% over the past year. But </w:t>
      </w:r>
      <w:r w:rsidRPr="002D6D60">
        <w:rPr>
          <w:rStyle w:val="StyleBoldUnderline"/>
        </w:rPr>
        <w:t>gas prices are nearing the point where it makes sense for utilities to switch back.</w:t>
      </w:r>
    </w:p>
    <w:p w14:paraId="40633437" w14:textId="77777777" w:rsidR="00CF4034" w:rsidRPr="002D6D60" w:rsidRDefault="00CF4034" w:rsidP="00CF4034">
      <w:pPr>
        <w:pStyle w:val="Heading4"/>
      </w:pPr>
      <w:r w:rsidRPr="002D6D60">
        <w:t>Prefer our evidence – theirs doesn’t factor in maintenance which distorts their data</w:t>
      </w:r>
    </w:p>
    <w:p w14:paraId="38D7057C" w14:textId="77777777" w:rsidR="00CF4034" w:rsidRPr="002D6D60" w:rsidRDefault="00CF4034" w:rsidP="00CF4034">
      <w:r w:rsidRPr="002D6D60">
        <w:t xml:space="preserve">Ben </w:t>
      </w:r>
      <w:r w:rsidRPr="002D6D60">
        <w:rPr>
          <w:rStyle w:val="StyleStyleBold12pt"/>
        </w:rPr>
        <w:t>Lefebvre and</w:t>
      </w:r>
      <w:r w:rsidRPr="002D6D60">
        <w:t xml:space="preserve"> Carolyn </w:t>
      </w:r>
      <w:r w:rsidRPr="002D6D60">
        <w:rPr>
          <w:rStyle w:val="StyleStyleBold12pt"/>
        </w:rPr>
        <w:t>Cui</w:t>
      </w:r>
      <w:r w:rsidRPr="002D6D60">
        <w:t>, staff writers, 5-21-</w:t>
      </w:r>
      <w:r w:rsidRPr="002D6D60">
        <w:rPr>
          <w:rStyle w:val="StyleStyleBold12pt"/>
        </w:rPr>
        <w:t>2012</w:t>
      </w:r>
      <w:r w:rsidRPr="002D6D60">
        <w:t>, “Investors Look for Gas Cap,” WSJ, http://online.wsj.com/article/SB10001424052702304791704577418273833920922.html</w:t>
      </w:r>
    </w:p>
    <w:p w14:paraId="2BFA4848" w14:textId="77777777" w:rsidR="00CF4034" w:rsidRPr="002D6D60" w:rsidRDefault="00CF4034" w:rsidP="00CF4034">
      <w:r w:rsidRPr="002D6D60">
        <w:t xml:space="preserve">But </w:t>
      </w:r>
      <w:r w:rsidRPr="002D6D60">
        <w:rPr>
          <w:rStyle w:val="StyleBoldUnderline"/>
        </w:rPr>
        <w:t>other factors are working against gas</w:t>
      </w:r>
      <w:r w:rsidRPr="002D6D60">
        <w:t xml:space="preserve">, analysts say. </w:t>
      </w:r>
      <w:r w:rsidRPr="002D6D60">
        <w:rPr>
          <w:rStyle w:val="StyleBoldUnderline"/>
        </w:rPr>
        <w:t>Some of its recent market-share gains at coal's expense were inflated by the closure of coal plants for seasonal maintenance and mechanical problems, and when they come back on line they'll "force more gas off the market</w:t>
      </w:r>
      <w:r w:rsidRPr="002D6D60">
        <w:t xml:space="preserve">," said </w:t>
      </w:r>
      <w:proofErr w:type="spellStart"/>
      <w:r w:rsidRPr="002D6D60">
        <w:t>Vikas</w:t>
      </w:r>
      <w:proofErr w:type="spellEnd"/>
      <w:r w:rsidRPr="002D6D60">
        <w:t xml:space="preserve"> </w:t>
      </w:r>
      <w:proofErr w:type="spellStart"/>
      <w:r w:rsidRPr="002D6D60">
        <w:t>Dwivedi</w:t>
      </w:r>
      <w:proofErr w:type="spellEnd"/>
      <w:r w:rsidRPr="002D6D60">
        <w:t>, global oil and gas economist at Macquarie Group MQG.AU +0.87% . He added that U.S. inventories of natural gas are still near record levels for this time of year.</w:t>
      </w:r>
    </w:p>
    <w:p w14:paraId="3BB3AAA7" w14:textId="77777777" w:rsidR="000022F2" w:rsidRPr="002D6D60" w:rsidRDefault="000022F2" w:rsidP="00D17C4E"/>
    <w:p w14:paraId="76A6A0DB" w14:textId="77777777" w:rsidR="00F069D9" w:rsidRPr="002D6D60" w:rsidRDefault="00F069D9" w:rsidP="003A7B8C">
      <w:pPr>
        <w:pStyle w:val="Heading1"/>
      </w:pPr>
      <w:r w:rsidRPr="002D6D60">
        <w:lastRenderedPageBreak/>
        <w:t>Links</w:t>
      </w:r>
    </w:p>
    <w:p w14:paraId="7175E9BE" w14:textId="77777777" w:rsidR="00583B2C" w:rsidRPr="002D6D60" w:rsidRDefault="00583B2C" w:rsidP="00583B2C">
      <w:pPr>
        <w:pStyle w:val="Heading2"/>
      </w:pPr>
      <w:r w:rsidRPr="002D6D60">
        <w:lastRenderedPageBreak/>
        <w:t>Energy Generics</w:t>
      </w:r>
    </w:p>
    <w:p w14:paraId="53950559" w14:textId="77777777" w:rsidR="00583B2C" w:rsidRPr="002D6D60" w:rsidRDefault="001E63B9" w:rsidP="00583B2C">
      <w:pPr>
        <w:pStyle w:val="Heading3"/>
      </w:pPr>
      <w:r w:rsidRPr="002D6D60">
        <w:lastRenderedPageBreak/>
        <w:t>1NC Electricity Link</w:t>
      </w:r>
    </w:p>
    <w:p w14:paraId="16FB13C2" w14:textId="77777777" w:rsidR="00583B2C" w:rsidRPr="002D6D60" w:rsidRDefault="00583B2C" w:rsidP="005E084F">
      <w:pPr>
        <w:pStyle w:val="Heading4"/>
      </w:pPr>
      <w:r w:rsidRPr="002D6D60">
        <w:t>Electricity-sector consumption is the backbone of the US coal industry</w:t>
      </w:r>
    </w:p>
    <w:p w14:paraId="3931A696" w14:textId="77777777" w:rsidR="00583B2C" w:rsidRPr="002D6D60" w:rsidRDefault="005E084F" w:rsidP="005E084F">
      <w:pPr>
        <w:rPr>
          <w:rStyle w:val="StyleBoldUnderline"/>
        </w:rPr>
      </w:pPr>
      <w:r w:rsidRPr="002D6D60">
        <w:t xml:space="preserve">Investor's </w:t>
      </w:r>
      <w:r w:rsidRPr="002D6D60">
        <w:rPr>
          <w:rStyle w:val="StyleStyleBold12pt"/>
        </w:rPr>
        <w:t>Business Daily</w:t>
      </w:r>
      <w:r w:rsidRPr="002D6D60">
        <w:t xml:space="preserve"> 11-</w:t>
      </w:r>
      <w:r w:rsidR="00583B2C" w:rsidRPr="002D6D60">
        <w:t>1</w:t>
      </w:r>
      <w:r w:rsidRPr="002D6D60">
        <w:t>-</w:t>
      </w:r>
      <w:r w:rsidRPr="002D6D60">
        <w:rPr>
          <w:rStyle w:val="StyleStyleBold12pt"/>
        </w:rPr>
        <w:t>20</w:t>
      </w:r>
      <w:r w:rsidR="00583B2C" w:rsidRPr="002D6D60">
        <w:rPr>
          <w:rStyle w:val="StyleStyleBold12pt"/>
        </w:rPr>
        <w:t>04</w:t>
      </w:r>
      <w:r w:rsidR="00295437" w:rsidRPr="002D6D60">
        <w:t>, lexis</w:t>
      </w:r>
      <w:r w:rsidR="00583B2C" w:rsidRPr="002D6D60">
        <w:br/>
      </w:r>
      <w:proofErr w:type="gramStart"/>
      <w:r w:rsidR="00583B2C" w:rsidRPr="002D6D60">
        <w:rPr>
          <w:rStyle w:val="StyleBoldUnderline"/>
        </w:rPr>
        <w:t>The</w:t>
      </w:r>
      <w:proofErr w:type="gramEnd"/>
      <w:r w:rsidR="00583B2C" w:rsidRPr="002D6D60">
        <w:rPr>
          <w:rStyle w:val="StyleBoldUnderline"/>
        </w:rPr>
        <w:t xml:space="preserve"> heart of the business for coal producers is supplying electric utilities and independent power companies, which account for about 90% of domestic coal consumption.</w:t>
      </w:r>
      <w:r w:rsidRPr="002D6D60">
        <w:rPr>
          <w:rStyle w:val="StyleBoldUnderline"/>
        </w:rPr>
        <w:t xml:space="preserve"> </w:t>
      </w:r>
      <w:r w:rsidR="00583B2C" w:rsidRPr="002D6D60">
        <w:rPr>
          <w:rStyle w:val="StyleBoldUnderline"/>
        </w:rPr>
        <w:t xml:space="preserve">Growth in domestic power demand, which is driven by strength in the industrial economy, </w:t>
      </w:r>
      <w:r w:rsidR="00583B2C" w:rsidRPr="002D6D60">
        <w:rPr>
          <w:rStyle w:val="Emphasis"/>
        </w:rPr>
        <w:t>fuels the need for coal.</w:t>
      </w:r>
      <w:r w:rsidRPr="002D6D60">
        <w:t xml:space="preserve"> </w:t>
      </w:r>
      <w:r w:rsidR="00583B2C" w:rsidRPr="002D6D60">
        <w:t>A number of factors have led to increased merger activity and industry concentration. Among them are severe cyclical swings, the capital-intensive nature of the industry, substantial retiree costs and the challenge of continuing to amass reserves and obtain permits for new production.</w:t>
      </w:r>
      <w:r w:rsidRPr="002D6D60">
        <w:t xml:space="preserve"> </w:t>
      </w:r>
      <w:r w:rsidR="00583B2C" w:rsidRPr="002D6D60">
        <w:t xml:space="preserve">"Since the profitability of a coal company is tied to production levels and coal prices, earnings variability can swing from a large profit to a loss depending on prevailing market conditions," wrote Smith Barney analyst David </w:t>
      </w:r>
      <w:proofErr w:type="spellStart"/>
      <w:r w:rsidR="00583B2C" w:rsidRPr="002D6D60">
        <w:t>LaBonte</w:t>
      </w:r>
      <w:proofErr w:type="spellEnd"/>
      <w:r w:rsidR="00583B2C" w:rsidRPr="002D6D60">
        <w:t>.</w:t>
      </w:r>
      <w:r w:rsidRPr="002D6D60">
        <w:t xml:space="preserve"> </w:t>
      </w:r>
      <w:r w:rsidR="00583B2C" w:rsidRPr="002D6D60">
        <w:t xml:space="preserve">As in many commodity businesses, firms can ramp up only so far during the good times. Otherwise, </w:t>
      </w:r>
      <w:r w:rsidR="00583B2C" w:rsidRPr="002D6D60">
        <w:rPr>
          <w:rStyle w:val="StyleBoldUnderline"/>
        </w:rPr>
        <w:t>they risk a swift turn in fortunes if supplies start to exceed demand</w:t>
      </w:r>
      <w:r w:rsidR="00583B2C" w:rsidRPr="002D6D60">
        <w:t>.</w:t>
      </w:r>
      <w:r w:rsidRPr="002D6D60">
        <w:t xml:space="preserve"> </w:t>
      </w:r>
      <w:r w:rsidR="00583B2C" w:rsidRPr="002D6D60">
        <w:t>The bulk of sales to power customers are done through long-term contracts of more than a year, which limits exposure to short-term price moves.</w:t>
      </w:r>
      <w:r w:rsidRPr="002D6D60">
        <w:t xml:space="preserve"> </w:t>
      </w:r>
      <w:r w:rsidR="00583B2C" w:rsidRPr="002D6D60">
        <w:rPr>
          <w:rStyle w:val="StyleBoldUnderline"/>
        </w:rPr>
        <w:t>While coal producers reduce production in the face of weak demand, they typically wait until they can secure long-term contracts before raising output</w:t>
      </w:r>
      <w:r w:rsidR="00583B2C" w:rsidRPr="002D6D60">
        <w:t xml:space="preserve">, </w:t>
      </w:r>
      <w:proofErr w:type="spellStart"/>
      <w:r w:rsidR="00583B2C" w:rsidRPr="002D6D60">
        <w:t>LaBonte</w:t>
      </w:r>
      <w:proofErr w:type="spellEnd"/>
      <w:r w:rsidR="00583B2C" w:rsidRPr="002D6D60">
        <w:t xml:space="preserve"> says.</w:t>
      </w:r>
      <w:r w:rsidRPr="002D6D60">
        <w:t xml:space="preserve"> </w:t>
      </w:r>
      <w:r w:rsidR="00583B2C" w:rsidRPr="002D6D60">
        <w:t>Still, in some ways the coal industry isn't a typical commodity market.</w:t>
      </w:r>
      <w:r w:rsidRPr="002D6D60">
        <w:t xml:space="preserve"> </w:t>
      </w:r>
      <w:r w:rsidR="00583B2C" w:rsidRPr="002D6D60">
        <w:t>"Coal is not as fungible as, say, natural gas and oil," said Jim Thompson, editor of the Coal &amp; Energy newsletter. "The design of specific power plants will determine what kind of coal they can burn."</w:t>
      </w:r>
      <w:r w:rsidRPr="002D6D60">
        <w:t xml:space="preserve"> </w:t>
      </w:r>
      <w:r w:rsidR="00583B2C" w:rsidRPr="002D6D60">
        <w:t>Transportation challenges also can contribute to wide variations in pricing from one region to another, he notes. "What we've seen this year is that Eastern coal prices have exploded, while (the West's) Powder River prices are up marginally," he said.</w:t>
      </w:r>
      <w:r w:rsidRPr="002D6D60">
        <w:t xml:space="preserve"> </w:t>
      </w:r>
      <w:r w:rsidR="00583B2C" w:rsidRPr="002D6D60">
        <w:t>** Name of the Game: produce coal efficiently and take advantage of strong pricing conditions, while guarding against industry downturns.</w:t>
      </w:r>
      <w:r w:rsidRPr="002D6D60">
        <w:t xml:space="preserve"> </w:t>
      </w:r>
      <w:r w:rsidR="00583B2C" w:rsidRPr="002D6D60">
        <w:t xml:space="preserve">2. </w:t>
      </w:r>
      <w:r w:rsidR="00583B2C" w:rsidRPr="002D6D60">
        <w:rPr>
          <w:rStyle w:val="StyleBoldUnderline"/>
        </w:rPr>
        <w:t>Market</w:t>
      </w:r>
      <w:r w:rsidRPr="002D6D60">
        <w:rPr>
          <w:rStyle w:val="StyleBoldUnderline"/>
        </w:rPr>
        <w:t xml:space="preserve"> </w:t>
      </w:r>
      <w:r w:rsidR="00583B2C" w:rsidRPr="002D6D60">
        <w:rPr>
          <w:rStyle w:val="StyleBoldUnderline"/>
        </w:rPr>
        <w:t>Coal provides 51% of the fuel used to generate electricity in the U.S., up from 50% in 2002.</w:t>
      </w:r>
      <w:r w:rsidR="00583B2C" w:rsidRPr="002D6D60">
        <w:t xml:space="preserve"> The closest competitors are nuclear at 20% and natural gas, which supplies 17%.</w:t>
      </w:r>
      <w:r w:rsidRPr="002D6D60">
        <w:t xml:space="preserve"> </w:t>
      </w:r>
      <w:r w:rsidR="00583B2C" w:rsidRPr="002D6D60">
        <w:t>While the other fuels are cleaner burning, coal has the advantage of being readily available and less expensive.</w:t>
      </w:r>
      <w:r w:rsidRPr="002D6D60">
        <w:t xml:space="preserve"> </w:t>
      </w:r>
      <w:r w:rsidR="00583B2C" w:rsidRPr="002D6D60">
        <w:t xml:space="preserve">Like coal, natural gas has taken off in price recently. </w:t>
      </w:r>
      <w:r w:rsidR="00583B2C" w:rsidRPr="002D6D60">
        <w:rPr>
          <w:rStyle w:val="StyleBoldUnderline"/>
        </w:rPr>
        <w:t>That's helping keep coal relatively cheap.</w:t>
      </w:r>
      <w:r w:rsidRPr="002D6D60">
        <w:t xml:space="preserve"> </w:t>
      </w:r>
      <w:r w:rsidR="00583B2C" w:rsidRPr="002D6D60">
        <w:t>With coal prices where they are, natural gas prices would have to be $4 to $5 per million British thermal units to be competitive. But they've recently been trading in the $8 to $9 range, Thompson says.</w:t>
      </w:r>
      <w:r w:rsidRPr="002D6D60">
        <w:t xml:space="preserve"> </w:t>
      </w:r>
      <w:r w:rsidR="00583B2C" w:rsidRPr="002D6D60">
        <w:t>"As long as natural gas is at those high levels, that doesn't put a ceiling on coal prices," he said.</w:t>
      </w:r>
      <w:r w:rsidRPr="002D6D60">
        <w:t xml:space="preserve"> </w:t>
      </w:r>
      <w:r w:rsidR="00583B2C" w:rsidRPr="002D6D60">
        <w:t xml:space="preserve">With nuclear energy plants operating close to maximum capacity and no new plants on the drawing board, </w:t>
      </w:r>
      <w:r w:rsidR="00583B2C" w:rsidRPr="002D6D60">
        <w:rPr>
          <w:rStyle w:val="StyleBoldUnderline"/>
        </w:rPr>
        <w:t>coal will have to carry much of the increasing load.</w:t>
      </w:r>
    </w:p>
    <w:p w14:paraId="40D0894E" w14:textId="77777777" w:rsidR="001E63B9" w:rsidRPr="002D6D60" w:rsidRDefault="001E63B9" w:rsidP="001E63B9">
      <w:pPr>
        <w:pStyle w:val="Heading3"/>
      </w:pPr>
      <w:r w:rsidRPr="002D6D60">
        <w:lastRenderedPageBreak/>
        <w:t>2NC Electricity Link Wall</w:t>
      </w:r>
    </w:p>
    <w:p w14:paraId="1B3053C0" w14:textId="77777777" w:rsidR="00583B2C" w:rsidRPr="002D6D60" w:rsidRDefault="00583B2C" w:rsidP="005E084F">
      <w:pPr>
        <w:pStyle w:val="Heading4"/>
      </w:pPr>
      <w:r w:rsidRPr="002D6D60">
        <w:t>Electricity generation is the foundation of the US coal industry—over 90% of mined coal is burned for electricity</w:t>
      </w:r>
    </w:p>
    <w:p w14:paraId="28099B22" w14:textId="77777777" w:rsidR="00583B2C" w:rsidRPr="002D6D60" w:rsidRDefault="00583B2C" w:rsidP="005E084F">
      <w:r w:rsidRPr="002D6D60">
        <w:t xml:space="preserve">Andy </w:t>
      </w:r>
      <w:r w:rsidR="005E084F" w:rsidRPr="002D6D60">
        <w:rPr>
          <w:rStyle w:val="StyleStyleBold12pt"/>
        </w:rPr>
        <w:t>Roberts</w:t>
      </w:r>
      <w:r w:rsidR="005E084F" w:rsidRPr="002D6D60">
        <w:t xml:space="preserve"> </w:t>
      </w:r>
      <w:r w:rsidRPr="002D6D60">
        <w:t>and Gary</w:t>
      </w:r>
      <w:r w:rsidR="005E084F" w:rsidRPr="002D6D60">
        <w:t xml:space="preserve"> </w:t>
      </w:r>
      <w:r w:rsidR="005E084F" w:rsidRPr="002D6D60">
        <w:rPr>
          <w:rStyle w:val="StyleStyleBold12pt"/>
        </w:rPr>
        <w:t>Hunt</w:t>
      </w:r>
      <w:r w:rsidRPr="002D6D60">
        <w:t xml:space="preserve">, vice president, Coal Advisory Services + vice president-Consulting and Advisory Services at </w:t>
      </w:r>
      <w:proofErr w:type="spellStart"/>
      <w:r w:rsidRPr="002D6D60">
        <w:t>Henwood</w:t>
      </w:r>
      <w:proofErr w:type="spellEnd"/>
      <w:r w:rsidRPr="002D6D60">
        <w:t xml:space="preserve">, a Global Energy Decisions company, </w:t>
      </w:r>
      <w:r w:rsidR="005E084F" w:rsidRPr="002D6D60">
        <w:t>9-1-</w:t>
      </w:r>
      <w:r w:rsidR="005E084F" w:rsidRPr="002D6D60">
        <w:rPr>
          <w:rStyle w:val="StyleStyleBold12pt"/>
        </w:rPr>
        <w:t>2004</w:t>
      </w:r>
      <w:r w:rsidR="005E084F" w:rsidRPr="002D6D60">
        <w:t>, Public Utilities Fortnightly</w:t>
      </w:r>
    </w:p>
    <w:p w14:paraId="13912B8A" w14:textId="77777777" w:rsidR="00583B2C" w:rsidRPr="002D6D60" w:rsidRDefault="00583B2C" w:rsidP="005E084F">
      <w:r w:rsidRPr="002D6D60">
        <w:t>Economic conditions and weather are key price factors. Nearly 90 percent of the coal mined in the United States is burned by U.S. electric generators. (Small amounts of coal are used in steel-making, industrial plants, and in the residential and commercial sectors. Small amounts of coal are also exported to steel-making and steam-generating customers. See Figure 1.) Coal markets are dearly dependent upon the electric generation industry, which makes them dependent on the level of electric sales. As the U.S. economy improves, coal burn usually increases; the converse also is true.</w:t>
      </w:r>
    </w:p>
    <w:p w14:paraId="43400BD9" w14:textId="77777777" w:rsidR="00583B2C" w:rsidRPr="002D6D60" w:rsidRDefault="00583B2C" w:rsidP="005E084F">
      <w:pPr>
        <w:pStyle w:val="Heading4"/>
      </w:pPr>
      <w:r w:rsidRPr="002D6D60">
        <w:t>US coal consumption in the electricity sector is set to remain strong—it will continue to be the primary fuel for electricity generation</w:t>
      </w:r>
    </w:p>
    <w:p w14:paraId="0B135EF3" w14:textId="77777777" w:rsidR="00583B2C" w:rsidRPr="002D6D60" w:rsidRDefault="00583B2C" w:rsidP="005E084F">
      <w:r w:rsidRPr="002D6D60">
        <w:t>Guy</w:t>
      </w:r>
      <w:r w:rsidR="009E7788" w:rsidRPr="002D6D60">
        <w:t xml:space="preserve"> </w:t>
      </w:r>
      <w:r w:rsidR="009E7788" w:rsidRPr="002D6D60">
        <w:rPr>
          <w:rStyle w:val="StyleStyleBold12pt"/>
        </w:rPr>
        <w:t>Caruso</w:t>
      </w:r>
      <w:r w:rsidR="009E7788" w:rsidRPr="002D6D60">
        <w:t>, 3-16-</w:t>
      </w:r>
      <w:r w:rsidR="009E7788" w:rsidRPr="002D6D60">
        <w:rPr>
          <w:rStyle w:val="StyleStyleBold12pt"/>
        </w:rPr>
        <w:t>2005</w:t>
      </w:r>
      <w:r w:rsidRPr="002D6D60">
        <w:t>, Administrator, Energy Information Administra</w:t>
      </w:r>
      <w:r w:rsidR="009E7788" w:rsidRPr="002D6D60">
        <w:t>tion U.S. Department of Energy</w:t>
      </w:r>
    </w:p>
    <w:p w14:paraId="012E3EF6" w14:textId="77777777" w:rsidR="00583B2C" w:rsidRPr="002D6D60" w:rsidRDefault="00583B2C" w:rsidP="005E084F">
      <w:r w:rsidRPr="002D6D60">
        <w:t>Total coal consumption is projected to increase from 1,095 million short tons in 2003 to 1,508 million short tons in 2025, growing by 1.5 percent per year. About 90 percent of the coal is currently used for electricity generation. Coal remains the primary fuel for generation and its share of generation is expected to remain about 50 percent between 2003 and 2025. Total coal consumption for electricity generation is projected to increase by an average of 1.6 percent per year, from 1,004 million short tons in 2003 to 1,425 million short tons in 2025.</w:t>
      </w:r>
    </w:p>
    <w:p w14:paraId="66321D0F" w14:textId="77777777" w:rsidR="00583B2C" w:rsidRPr="002D6D60" w:rsidRDefault="00583B2C" w:rsidP="005E084F">
      <w:pPr>
        <w:pStyle w:val="Heading4"/>
      </w:pPr>
      <w:r w:rsidRPr="002D6D60">
        <w:t>90% of all coal is used for electricity production</w:t>
      </w:r>
    </w:p>
    <w:p w14:paraId="2B91C369" w14:textId="77777777" w:rsidR="00583B2C" w:rsidRPr="002D6D60" w:rsidRDefault="00583B2C" w:rsidP="005E084F">
      <w:r w:rsidRPr="002D6D60">
        <w:t xml:space="preserve">Jodi </w:t>
      </w:r>
      <w:r w:rsidRPr="002D6D60">
        <w:rPr>
          <w:rStyle w:val="StyleStyleBold12pt"/>
        </w:rPr>
        <w:t>Britton</w:t>
      </w:r>
      <w:r w:rsidRPr="002D6D60">
        <w:t xml:space="preserve">, Winter </w:t>
      </w:r>
      <w:r w:rsidRPr="002D6D60">
        <w:rPr>
          <w:rStyle w:val="StyleStyleBold12pt"/>
        </w:rPr>
        <w:t>2004</w:t>
      </w:r>
      <w:r w:rsidRPr="002D6D60">
        <w:t xml:space="preserve">, 12 Penn St. </w:t>
      </w:r>
      <w:proofErr w:type="spellStart"/>
      <w:r w:rsidRPr="002D6D60">
        <w:t>Envtl</w:t>
      </w:r>
      <w:proofErr w:type="spellEnd"/>
      <w:r w:rsidRPr="002D6D60">
        <w:t>. L. Rev. 241</w:t>
      </w:r>
    </w:p>
    <w:p w14:paraId="120254DC" w14:textId="77777777" w:rsidR="00583B2C" w:rsidRPr="002D6D60" w:rsidRDefault="00583B2C" w:rsidP="005E084F">
      <w:r w:rsidRPr="002D6D60">
        <w:t xml:space="preserve">Coal is the most abundant fuel source for electricity in America. </w:t>
      </w:r>
      <w:bookmarkStart w:id="0" w:name="r22"/>
      <w:r w:rsidRPr="002D6D60">
        <w:fldChar w:fldCharType="begin"/>
      </w:r>
      <w:r w:rsidRPr="002D6D60">
        <w:instrText xml:space="preserve"> HYPERLINK "http://www.lexis.com/research/retrieve?_m=1f96f94f9c4e1fba62161e440291dea2&amp;docnum=44&amp;_fmtstr=FULL&amp;_startdoc=1&amp;wchp=dGLbVzz-zSkAt&amp;_md5=f94ccd12c2b575714cbc64e8b61465dc&amp;focBudTerms=percent%20or%20%25%20or%20per-cent%20w/35%20natural%20gas%20w/35%20electric%21%20or%20utility%20or%20utilities%20%20&amp;focBudSel=all" \l "n22" \t "_self" </w:instrText>
      </w:r>
      <w:r w:rsidRPr="002D6D60">
        <w:fldChar w:fldCharType="separate"/>
      </w:r>
      <w:r w:rsidRPr="002D6D60">
        <w:rPr>
          <w:rStyle w:val="Hyperlink"/>
        </w:rPr>
        <w:t>22</w:t>
      </w:r>
      <w:r w:rsidRPr="002D6D60">
        <w:fldChar w:fldCharType="end"/>
      </w:r>
      <w:bookmarkEnd w:id="0"/>
      <w:r w:rsidRPr="002D6D60">
        <w:t xml:space="preserve"> Ninety percent of all coal is used for electricity. </w:t>
      </w:r>
      <w:bookmarkStart w:id="1" w:name="r23"/>
      <w:r w:rsidRPr="002D6D60">
        <w:fldChar w:fldCharType="begin"/>
      </w:r>
      <w:r w:rsidRPr="002D6D60">
        <w:instrText xml:space="preserve"> HYPERLINK "http://www.lexis.com/research/retrieve?_m=1f96f94f9c4e1fba62161e440291dea2&amp;docnum=44&amp;_fmtstr=FULL&amp;_startdoc=1&amp;wchp=dGLbVzz-zSkAt&amp;_md5=f94ccd12c2b575714cbc64e8b61465dc&amp;focBudTerms=percent%20or%20%25%20or%20per-cent%20w/35%20natural%20gas%20w/35%20electric%21%20or%20utility%20or%20utilities%20%20&amp;focBudSel=all" \l "n23" \t "_self" </w:instrText>
      </w:r>
      <w:r w:rsidRPr="002D6D60">
        <w:fldChar w:fldCharType="separate"/>
      </w:r>
      <w:r w:rsidRPr="002D6D60">
        <w:rPr>
          <w:rStyle w:val="Hyperlink"/>
        </w:rPr>
        <w:t>23</w:t>
      </w:r>
      <w:r w:rsidRPr="002D6D60">
        <w:fldChar w:fldCharType="end"/>
      </w:r>
      <w:bookmarkEnd w:id="1"/>
      <w:r w:rsidRPr="002D6D60">
        <w:t xml:space="preserve"> In 2000, coal  </w:t>
      </w:r>
      <w:bookmarkStart w:id="2" w:name="8253-246"/>
      <w:r w:rsidRPr="002D6D60">
        <w:t>[*246</w:t>
      </w:r>
      <w:proofErr w:type="gramStart"/>
      <w:r w:rsidRPr="002D6D60">
        <w:t>]</w:t>
      </w:r>
      <w:bookmarkEnd w:id="2"/>
      <w:r w:rsidRPr="002D6D60">
        <w:t>  accounted</w:t>
      </w:r>
      <w:proofErr w:type="gramEnd"/>
      <w:r w:rsidRPr="002D6D60">
        <w:t xml:space="preserve"> for fifty-two percent of fuel used for electricity. </w:t>
      </w:r>
      <w:bookmarkStart w:id="3" w:name="r24"/>
      <w:r w:rsidRPr="002D6D60">
        <w:fldChar w:fldCharType="begin"/>
      </w:r>
      <w:r w:rsidRPr="002D6D60">
        <w:instrText xml:space="preserve"> HYPERLINK "http://www.lexis.com/research/retrieve?_m=1f96f94f9c4e1fba62161e440291dea2&amp;docnum=44&amp;_fmtstr=FULL&amp;_startdoc=1&amp;wchp=dGLbVzz-zSkAt&amp;_md5=f94ccd12c2b575714cbc64e8b61465dc&amp;focBudTerms=percent%20or%20%25%20or%20per-cent%20w/35%20natural%20gas%20w/35%20electric%21%20or%20utility%20or%20utilities%20%20&amp;focBudSel=all" \l "n24" \t "_self" </w:instrText>
      </w:r>
      <w:r w:rsidRPr="002D6D60">
        <w:fldChar w:fldCharType="separate"/>
      </w:r>
      <w:r w:rsidRPr="002D6D60">
        <w:rPr>
          <w:rStyle w:val="Hyperlink"/>
        </w:rPr>
        <w:t>24</w:t>
      </w:r>
      <w:r w:rsidRPr="002D6D60">
        <w:fldChar w:fldCharType="end"/>
      </w:r>
      <w:bookmarkEnd w:id="3"/>
      <w:r w:rsidRPr="002D6D60">
        <w:t xml:space="preserve"> Unlike other fuel sources, the price of coal has actually decreased since it peaked in 1982. </w:t>
      </w:r>
      <w:r w:rsidR="002D6D60" w:rsidRPr="002D6D60">
        <w:fldChar w:fldCharType="begin"/>
      </w:r>
      <w:r w:rsidR="002D6D60" w:rsidRPr="002D6D60">
        <w:instrText xml:space="preserve"> HYPERLINK "http://www.lexis.co</w:instrText>
      </w:r>
      <w:r w:rsidR="002D6D60" w:rsidRPr="002D6D60">
        <w:instrText>m/research/retrieve?_m=1f96f94f9c4e1fba62161e440291dea2&amp;docnum=44&amp;_fmtstr=FULL&amp;_startdoc=1&amp;wchp=dGLbVzz-zSkAt&amp;_md5=f94ccd12c2b575714cbc64e8b61465dc&amp;focBudTerms=percent%20or%20%25%20or%20per-cent%20w/35%20natural%20gas%20w/35%20electric%21%20or%20utility%20</w:instrText>
      </w:r>
      <w:r w:rsidR="002D6D60" w:rsidRPr="002D6D60">
        <w:instrText xml:space="preserve">or%20utilities%20%20&amp;focBudSel=all" \l "n25" \t "_self" </w:instrText>
      </w:r>
      <w:r w:rsidR="002D6D60" w:rsidRPr="002D6D60">
        <w:fldChar w:fldCharType="separate"/>
      </w:r>
      <w:r w:rsidRPr="002D6D60">
        <w:rPr>
          <w:rStyle w:val="Hyperlink"/>
        </w:rPr>
        <w:t>25</w:t>
      </w:r>
      <w:r w:rsidR="002D6D60" w:rsidRPr="002D6D60">
        <w:rPr>
          <w:rStyle w:val="Hyperlink"/>
        </w:rPr>
        <w:fldChar w:fldCharType="end"/>
      </w:r>
      <w:r w:rsidRPr="002D6D60">
        <w:t xml:space="preserve"> The projected price of coal is expected to remain low and coal is likely to remain the dominant fuel in the United States' future. </w:t>
      </w:r>
      <w:r w:rsidR="002D6D60" w:rsidRPr="002D6D60">
        <w:fldChar w:fldCharType="begin"/>
      </w:r>
      <w:r w:rsidR="002D6D60" w:rsidRPr="002D6D60">
        <w:instrText xml:space="preserve"> HYPERLINK "http://www.lexis.com/research/retrieve?_m=1f96f94f9</w:instrText>
      </w:r>
      <w:r w:rsidR="002D6D60" w:rsidRPr="002D6D60">
        <w:instrText>c4e1fba62161e440291dea2&amp;docnum=44&amp;_fmtstr=FULL&amp;_startdoc=1&amp;wchp=dGLbVzz-zSkAt&amp;_md5=f94ccd12c2b575714cbc64e8b61465dc&amp;focBudTerms=percent%20or%20%25%20or%20per-cent%20w/35%20natural%20gas%20w/35%20electric%21%20or%20utility%20or%20utilities%20%20&amp;focBudSel=a</w:instrText>
      </w:r>
      <w:r w:rsidR="002D6D60" w:rsidRPr="002D6D60">
        <w:instrText xml:space="preserve">ll" \l "n26" \t "_self" </w:instrText>
      </w:r>
      <w:r w:rsidR="002D6D60" w:rsidRPr="002D6D60">
        <w:fldChar w:fldCharType="separate"/>
      </w:r>
      <w:r w:rsidRPr="002D6D60">
        <w:rPr>
          <w:rStyle w:val="Hyperlink"/>
        </w:rPr>
        <w:t>26</w:t>
      </w:r>
      <w:r w:rsidR="002D6D60" w:rsidRPr="002D6D60">
        <w:rPr>
          <w:rStyle w:val="Hyperlink"/>
        </w:rPr>
        <w:fldChar w:fldCharType="end"/>
      </w:r>
      <w:r w:rsidRPr="002D6D60">
        <w:t xml:space="preserve"> Unfortunately, regardless of its low cost and abundance, coal emits large amounts of greenhouse gases into the atmosphere. </w:t>
      </w:r>
      <w:r w:rsidR="002D6D60" w:rsidRPr="002D6D60">
        <w:fldChar w:fldCharType="begin"/>
      </w:r>
      <w:r w:rsidR="002D6D60" w:rsidRPr="002D6D60">
        <w:instrText xml:space="preserve"> HYPERLINK "http://www.lexis.com/research/retrieve?_m=1f96f94f9c4e1fba62161e440291dea2&amp;docnum=44&amp;_fmtst</w:instrText>
      </w:r>
      <w:r w:rsidR="002D6D60" w:rsidRPr="002D6D60">
        <w:instrText xml:space="preserve">r=FULL&amp;_startdoc=1&amp;wchp=dGLbVzz-zSkAt&amp;_md5=f94ccd12c2b575714cbc64e8b61465dc&amp;focBudTerms=percent%20or%20%25%20or%20per-cent%20w/35%20natural%20gas%20w/35%20electric%21%20or%20utility%20or%20utilities%20%20&amp;focBudSel=all" \l "n27" \t "_self" </w:instrText>
      </w:r>
      <w:r w:rsidR="002D6D60" w:rsidRPr="002D6D60">
        <w:fldChar w:fldCharType="separate"/>
      </w:r>
      <w:r w:rsidRPr="002D6D60">
        <w:rPr>
          <w:rStyle w:val="Hyperlink"/>
        </w:rPr>
        <w:t>27</w:t>
      </w:r>
      <w:r w:rsidR="002D6D60" w:rsidRPr="002D6D60">
        <w:rPr>
          <w:rStyle w:val="Hyperlink"/>
        </w:rPr>
        <w:fldChar w:fldCharType="end"/>
      </w:r>
    </w:p>
    <w:p w14:paraId="7E7E3ADC" w14:textId="77777777" w:rsidR="00583B2C" w:rsidRPr="002D6D60" w:rsidRDefault="00583B2C" w:rsidP="005E084F">
      <w:pPr>
        <w:pStyle w:val="Heading4"/>
      </w:pPr>
      <w:r w:rsidRPr="002D6D60">
        <w:t>Domestic electrical generation is the primary market for the US coal industry—more that 75% of US coal production is sold to electric utilities</w:t>
      </w:r>
    </w:p>
    <w:p w14:paraId="4BA4F9F0" w14:textId="77777777" w:rsidR="00583B2C" w:rsidRPr="002D6D60" w:rsidRDefault="00583B2C" w:rsidP="005E084F">
      <w:r w:rsidRPr="002D6D60">
        <w:rPr>
          <w:rStyle w:val="StyleStyleBold12pt"/>
        </w:rPr>
        <w:t xml:space="preserve">US Industrial Outlook </w:t>
      </w:r>
      <w:r w:rsidR="009E7788" w:rsidRPr="002D6D60">
        <w:rPr>
          <w:rStyle w:val="StyleStyleBold12pt"/>
        </w:rPr>
        <w:t>19</w:t>
      </w:r>
      <w:r w:rsidRPr="002D6D60">
        <w:rPr>
          <w:rStyle w:val="StyleStyleBold12pt"/>
        </w:rPr>
        <w:t>93</w:t>
      </w:r>
      <w:r w:rsidRPr="002D6D60">
        <w:t xml:space="preserve"> (January, lexis)</w:t>
      </w:r>
    </w:p>
    <w:p w14:paraId="13155B4F" w14:textId="77777777" w:rsidR="00583B2C" w:rsidRPr="002D6D60" w:rsidRDefault="00583B2C" w:rsidP="005E084F">
      <w:r w:rsidRPr="002D6D60">
        <w:t>The principal domestic market for U.S. coal is the electric utility industry. Coal generates over half of U.S. electric power, and more than three-quarters of U.S. coal production is sold to electric utilities. An additional 11 percent is exported. Metallurgical coal used in the U.S. steel industry accounts for about 3 percent of production. The balance is used in industries other than steel, and in the residential, commercial, and transportation sectors (Table 3).</w:t>
      </w:r>
    </w:p>
    <w:p w14:paraId="355CA77D" w14:textId="77777777" w:rsidR="00583B2C" w:rsidRPr="002D6D60" w:rsidRDefault="00583B2C" w:rsidP="00583B2C"/>
    <w:p w14:paraId="3E922C52" w14:textId="77777777" w:rsidR="00841E54" w:rsidRPr="002D6D60" w:rsidRDefault="00841E54" w:rsidP="00841E54">
      <w:pPr>
        <w:pStyle w:val="Heading2"/>
      </w:pPr>
      <w:r w:rsidRPr="002D6D60">
        <w:lastRenderedPageBreak/>
        <w:t>OTEC</w:t>
      </w:r>
    </w:p>
    <w:p w14:paraId="08BB0B54" w14:textId="77777777" w:rsidR="00A45779" w:rsidRPr="002D6D60" w:rsidRDefault="00A45779" w:rsidP="00A45779">
      <w:pPr>
        <w:pStyle w:val="Heading3"/>
      </w:pPr>
      <w:r w:rsidRPr="002D6D60">
        <w:lastRenderedPageBreak/>
        <w:t xml:space="preserve">1NC OTEC </w:t>
      </w:r>
      <w:r w:rsidR="00FD572A" w:rsidRPr="002D6D60">
        <w:t>Link</w:t>
      </w:r>
    </w:p>
    <w:p w14:paraId="0AAE3836" w14:textId="77777777" w:rsidR="000B3C0D" w:rsidRPr="002D6D60" w:rsidRDefault="000B3C0D" w:rsidP="000B3C0D">
      <w:pPr>
        <w:pStyle w:val="Heading4"/>
      </w:pPr>
      <w:r w:rsidRPr="002D6D60">
        <w:t>OTEC plants would crush coal</w:t>
      </w:r>
    </w:p>
    <w:p w14:paraId="58AF26EA" w14:textId="77777777" w:rsidR="000B3C0D" w:rsidRPr="002D6D60" w:rsidRDefault="000B3C0D" w:rsidP="000B3C0D">
      <w:r w:rsidRPr="002D6D60">
        <w:rPr>
          <w:rStyle w:val="StyleStyleBold12pt"/>
        </w:rPr>
        <w:t>The ON Project</w:t>
      </w:r>
      <w:r w:rsidRPr="002D6D60">
        <w:t xml:space="preserve">, </w:t>
      </w:r>
      <w:r w:rsidR="005C28E0" w:rsidRPr="002D6D60">
        <w:t>consulting firm for alternative energies</w:t>
      </w:r>
      <w:r w:rsidRPr="002D6D60">
        <w:t>, 7-2-</w:t>
      </w:r>
      <w:r w:rsidRPr="002D6D60">
        <w:rPr>
          <w:rStyle w:val="StyleStyleBold12pt"/>
        </w:rPr>
        <w:t>2011</w:t>
      </w:r>
      <w:r w:rsidRPr="002D6D60">
        <w:t xml:space="preserve">, </w:t>
      </w:r>
      <w:r w:rsidR="005C28E0" w:rsidRPr="002D6D60">
        <w:t xml:space="preserve">“OTEC By the Numbers”, </w:t>
      </w:r>
      <w:r w:rsidRPr="002D6D60">
        <w:t>http://www.theonproject.org/2011/otec-by-the-numbers/</w:t>
      </w:r>
    </w:p>
    <w:p w14:paraId="5274BACB" w14:textId="77777777" w:rsidR="00A45779" w:rsidRPr="002D6D60" w:rsidRDefault="005C28E0" w:rsidP="00A45779">
      <w:r w:rsidRPr="002D6D60">
        <w:rPr>
          <w:rStyle w:val="StyleBoldUnderline"/>
        </w:rPr>
        <w:t>How do you measure the cost of energy? The value exists beyond the dollar</w:t>
      </w:r>
      <w:r w:rsidRPr="002D6D60">
        <w:t xml:space="preserve">. Dr. Ted Johnson, Senior Vice President for Ocean Thermal Energy Corporation sees </w:t>
      </w:r>
      <w:r w:rsidRPr="002D6D60">
        <w:rPr>
          <w:rStyle w:val="StyleBoldUnderline"/>
        </w:rPr>
        <w:t>OTEC as a crucial part of the world’s future and believes all the proof lives in the numbers</w:t>
      </w:r>
      <w:r w:rsidRPr="002D6D60">
        <w:t xml:space="preserve">. </w:t>
      </w:r>
      <w:r w:rsidRPr="002D6D60">
        <w:rPr>
          <w:rStyle w:val="StyleBoldUnderline"/>
        </w:rPr>
        <w:t>Here are some energy cost stats associated with fossil-fired electrical and OTEC power generation</w:t>
      </w:r>
      <w:r w:rsidRPr="002D6D60">
        <w:t xml:space="preserve">: FUEL: Fossil Plant: In 2009, the U.S. power plants burned 1,000,400,000 tons of coal. </w:t>
      </w:r>
      <w:r w:rsidRPr="002D6D60">
        <w:rPr>
          <w:rStyle w:val="Emphasis"/>
        </w:rPr>
        <w:t xml:space="preserve">OTEC: Requires zero </w:t>
      </w:r>
      <w:r w:rsidRPr="002D6D60">
        <w:t>barrels.</w:t>
      </w:r>
      <w:r w:rsidRPr="002D6D60">
        <w:rPr>
          <w:rStyle w:val="StyleBoldUnderline"/>
        </w:rPr>
        <w:t xml:space="preserve"> </w:t>
      </w:r>
      <w:r w:rsidRPr="002D6D60">
        <w:rPr>
          <w:rStyle w:val="Emphasis"/>
        </w:rPr>
        <w:t>Fossil fuels</w:t>
      </w:r>
      <w:r w:rsidRPr="002D6D60">
        <w:rPr>
          <w:rStyle w:val="StyleBoldUnderline"/>
        </w:rPr>
        <w:t xml:space="preserve"> </w:t>
      </w:r>
      <w:r w:rsidRPr="002D6D60">
        <w:t xml:space="preserve">are not required, sparing operators and customers enormous costs while producing vastly cleaner energy. EMISSIONS: Fossil Plant: Coal burning power plants in the United States produce 2.8 billion tons of CO2 per year. OTEC: 0 carbon output. As Dr. Johnson puts it, “We are still in an age of fire, where people think we have to burn everything to make energy.” The carbon footprint we leave on the world has increased since the industrial age. With just a few changes, we can lessen the impact and create cleaner power. BY-PRODUCTS: Fossil Plant: Along with carbon, fuel-burning produces many more poisonous gases, including nitrogen oxides and sulfur compounds that return to the Earth as acid rain and snow with the power to contaminate water supplies and our soil. OTEC: </w:t>
      </w:r>
      <w:r w:rsidR="00123F15" w:rsidRPr="002D6D60">
        <w:t>Clean water! A 100 Megawatt plant produces 120 million gallons of clean water annually, along with 4 square/kilometers of fresh water aquaculture to farm fish and plants – all without additional cost.</w:t>
      </w:r>
      <w:r w:rsidR="00BC0A12" w:rsidRPr="002D6D60">
        <w:t xml:space="preserve"> </w:t>
      </w:r>
      <w:r w:rsidR="00123F15" w:rsidRPr="002D6D60">
        <w:t xml:space="preserve">Dr. Johnson adds, “Water is the enabler of life; over the long term the benefits from clean water will be as lasting as those from clean electricity. </w:t>
      </w:r>
      <w:r w:rsidR="00123F15" w:rsidRPr="002D6D60">
        <w:rPr>
          <w:rStyle w:val="StyleBoldUnderline"/>
        </w:rPr>
        <w:t xml:space="preserve">The ability to produce clean power and clean water ‘changes the game’ </w:t>
      </w:r>
      <w:r w:rsidR="00123F15" w:rsidRPr="002D6D60">
        <w:t xml:space="preserve">with the potential to drastically improve the quality of life in surrounding areas.” (Read more about Ted Johnson and his views on OTEC). There are 98 countries where OTEC could flourish today, and 54% of the world’s population lives within reach of possible OTEC plants. In these areas, </w:t>
      </w:r>
      <w:r w:rsidR="00123F15" w:rsidRPr="002D6D60">
        <w:rPr>
          <w:rStyle w:val="StyleBoldUnderline"/>
        </w:rPr>
        <w:t xml:space="preserve">an OTEC plant could </w:t>
      </w:r>
      <w:r w:rsidR="00123F15" w:rsidRPr="002D6D60">
        <w:rPr>
          <w:rStyle w:val="Emphasis"/>
        </w:rPr>
        <w:t>replace a fossil fuel plant</w:t>
      </w:r>
      <w:r w:rsidR="00123F15" w:rsidRPr="002D6D60">
        <w:t>, not just lessen the load like wind or solar power.</w:t>
      </w:r>
      <w:r w:rsidR="00BC0A12" w:rsidRPr="002D6D60">
        <w:t xml:space="preserve"> </w:t>
      </w:r>
      <w:r w:rsidR="00123F15" w:rsidRPr="002D6D60">
        <w:rPr>
          <w:rStyle w:val="StyleBoldUnderline"/>
        </w:rPr>
        <w:t xml:space="preserve">The price of power shows in its numbers, </w:t>
      </w:r>
      <w:r w:rsidR="00123F15" w:rsidRPr="002D6D60">
        <w:t>whether</w:t>
      </w:r>
      <w:r w:rsidR="00123F15" w:rsidRPr="002D6D60">
        <w:rPr>
          <w:rStyle w:val="StyleBoldUnderline"/>
        </w:rPr>
        <w:t xml:space="preserve"> it’s upfront and ongoing costs</w:t>
      </w:r>
      <w:r w:rsidR="00123F15" w:rsidRPr="002D6D60">
        <w:t xml:space="preserve">, or the equally compelling long-term quantifiable impact on our quality of life. At what point do the numbers </w:t>
      </w:r>
      <w:r w:rsidR="00123F15" w:rsidRPr="002D6D60">
        <w:rPr>
          <w:rStyle w:val="StyleBoldUnderline"/>
        </w:rPr>
        <w:t>become compelling enough to drive positive change</w:t>
      </w:r>
      <w:r w:rsidR="00123F15" w:rsidRPr="002D6D60">
        <w:t>? Perhaps OTEC is the catalyst for that change.</w:t>
      </w:r>
    </w:p>
    <w:p w14:paraId="632EEB24" w14:textId="77777777" w:rsidR="00FD572A" w:rsidRPr="002D6D60" w:rsidRDefault="00CE428D" w:rsidP="00FD572A">
      <w:pPr>
        <w:pStyle w:val="Heading3"/>
      </w:pPr>
      <w:r w:rsidRPr="002D6D60">
        <w:lastRenderedPageBreak/>
        <w:t xml:space="preserve">2NC </w:t>
      </w:r>
      <w:r w:rsidR="00FD572A" w:rsidRPr="002D6D60">
        <w:t>OTEC Link</w:t>
      </w:r>
      <w:r w:rsidRPr="002D6D60">
        <w:t xml:space="preserve"> Wall</w:t>
      </w:r>
      <w:r w:rsidR="00FD572A" w:rsidRPr="002D6D60">
        <w:t xml:space="preserve"> </w:t>
      </w:r>
    </w:p>
    <w:p w14:paraId="19FFA56A" w14:textId="77777777" w:rsidR="009751FB" w:rsidRPr="002D6D60" w:rsidRDefault="009751FB" w:rsidP="007A3C26">
      <w:pPr>
        <w:pStyle w:val="Heading4"/>
      </w:pPr>
      <w:r w:rsidRPr="002D6D60">
        <w:t>OTEC Replaces Fossil Fuels By Creating Both Electricity And Hydrogen</w:t>
      </w:r>
    </w:p>
    <w:p w14:paraId="7F79851B" w14:textId="77777777" w:rsidR="009751FB" w:rsidRPr="002D6D60" w:rsidRDefault="009751FB" w:rsidP="009751FB">
      <w:pPr>
        <w:autoSpaceDE w:val="0"/>
        <w:autoSpaceDN w:val="0"/>
        <w:adjustRightInd w:val="0"/>
        <w:rPr>
          <w:rFonts w:eastAsia="Calibri"/>
          <w:b/>
        </w:rPr>
      </w:pPr>
      <w:r w:rsidRPr="002D6D60">
        <w:rPr>
          <w:rFonts w:eastAsia="Calibri"/>
        </w:rPr>
        <w:t xml:space="preserve">Joseph C. </w:t>
      </w:r>
      <w:r w:rsidRPr="002D6D60">
        <w:rPr>
          <w:rStyle w:val="StyleStyleBold12pt"/>
        </w:rPr>
        <w:t>Huang</w:t>
      </w:r>
      <w:r w:rsidRPr="002D6D60">
        <w:rPr>
          <w:rFonts w:eastAsia="Calibri"/>
          <w:b/>
        </w:rPr>
        <w:t xml:space="preserve"> </w:t>
      </w:r>
      <w:r w:rsidRPr="002D6D60">
        <w:t>Senior Scientist for the National Oceanic and Atmospheric Administration</w:t>
      </w:r>
      <w:r w:rsidRPr="002D6D60">
        <w:rPr>
          <w:rFonts w:eastAsia="Calibri"/>
          <w:b/>
        </w:rPr>
        <w:t xml:space="preserve">, </w:t>
      </w:r>
      <w:r w:rsidRPr="002D6D60">
        <w:rPr>
          <w:rFonts w:eastAsia="Calibri"/>
        </w:rPr>
        <w:t>Hans J.</w:t>
      </w:r>
      <w:r w:rsidRPr="002D6D60">
        <w:rPr>
          <w:rFonts w:eastAsia="Calibri"/>
          <w:b/>
        </w:rPr>
        <w:t xml:space="preserve"> </w:t>
      </w:r>
      <w:proofErr w:type="spellStart"/>
      <w:r w:rsidRPr="002D6D60">
        <w:rPr>
          <w:rStyle w:val="StyleStyleBold12pt"/>
        </w:rPr>
        <w:t>Krock</w:t>
      </w:r>
      <w:proofErr w:type="spellEnd"/>
      <w:r w:rsidRPr="002D6D60">
        <w:rPr>
          <w:rFonts w:eastAsia="Calibri"/>
          <w:b/>
        </w:rPr>
        <w:t xml:space="preserve"> </w:t>
      </w:r>
      <w:r w:rsidRPr="002D6D60">
        <w:t>Professor of Ocean &amp;. Resources Engineering, University of Hawaii</w:t>
      </w:r>
      <w:r w:rsidRPr="002D6D60">
        <w:rPr>
          <w:rFonts w:eastAsia="Calibri"/>
          <w:b/>
        </w:rPr>
        <w:t xml:space="preserve"> </w:t>
      </w:r>
      <w:r w:rsidRPr="002D6D60">
        <w:rPr>
          <w:rStyle w:val="StyleStyleBold12pt"/>
        </w:rPr>
        <w:t>and</w:t>
      </w:r>
      <w:r w:rsidRPr="002D6D60">
        <w:rPr>
          <w:rFonts w:eastAsia="Calibri"/>
        </w:rPr>
        <w:t xml:space="preserve"> Stephen K. </w:t>
      </w:r>
      <w:proofErr w:type="spellStart"/>
      <w:r w:rsidRPr="002D6D60">
        <w:rPr>
          <w:rStyle w:val="StyleStyleBold12pt"/>
        </w:rPr>
        <w:t>Oney</w:t>
      </w:r>
      <w:proofErr w:type="spellEnd"/>
      <w:r w:rsidRPr="002D6D60">
        <w:rPr>
          <w:rFonts w:eastAsia="Calibri"/>
          <w:b/>
        </w:rPr>
        <w:t xml:space="preserve">, </w:t>
      </w:r>
      <w:r w:rsidRPr="002D6D60">
        <w:rPr>
          <w:rFonts w:eastAsia="Calibri"/>
        </w:rPr>
        <w:t>PhD. and</w:t>
      </w:r>
      <w:r w:rsidRPr="002D6D60">
        <w:rPr>
          <w:rFonts w:eastAsia="Calibri"/>
          <w:b/>
        </w:rPr>
        <w:t xml:space="preserve"> </w:t>
      </w:r>
      <w:r w:rsidRPr="002D6D60">
        <w:t>executive vice present of OCEES</w:t>
      </w:r>
      <w:r w:rsidRPr="002D6D60">
        <w:rPr>
          <w:rFonts w:eastAsia="Calibri"/>
        </w:rPr>
        <w:t xml:space="preserve"> July </w:t>
      </w:r>
      <w:r w:rsidRPr="002D6D60">
        <w:rPr>
          <w:rStyle w:val="StyleStyleBold12pt"/>
        </w:rPr>
        <w:t>2003</w:t>
      </w:r>
      <w:r w:rsidRPr="002D6D60">
        <w:rPr>
          <w:rFonts w:eastAsia="Calibri"/>
        </w:rPr>
        <w:t xml:space="preserve"> “Revisit Ocean Thermal Energy Conversion System” </w:t>
      </w:r>
      <w:hyperlink r:id="rId11" w:history="1">
        <w:r w:rsidRPr="002D6D60">
          <w:rPr>
            <w:rStyle w:val="Hyperlink"/>
            <w:rFonts w:eastAsia="Calibri"/>
          </w:rPr>
          <w:t>http://www.springerlink.com/content/n864l3217156h045/fulltext.pdf</w:t>
        </w:r>
      </w:hyperlink>
      <w:r w:rsidRPr="002D6D60">
        <w:rPr>
          <w:rFonts w:eastAsia="Calibri"/>
        </w:rPr>
        <w:t xml:space="preserve">, </w:t>
      </w:r>
      <w:proofErr w:type="spellStart"/>
      <w:r w:rsidRPr="002D6D60">
        <w:rPr>
          <w:rFonts w:eastAsia="Calibri"/>
        </w:rPr>
        <w:t>Zavell</w:t>
      </w:r>
      <w:proofErr w:type="spellEnd"/>
    </w:p>
    <w:p w14:paraId="73F46673" w14:textId="77777777" w:rsidR="009751FB" w:rsidRPr="002D6D60" w:rsidRDefault="009751FB" w:rsidP="009751FB">
      <w:pPr>
        <w:rPr>
          <w:rStyle w:val="underline"/>
        </w:rPr>
      </w:pPr>
      <w:r w:rsidRPr="002D6D60">
        <w:t>The Ocean Thermal Energy Conversion (</w:t>
      </w:r>
      <w:r w:rsidRPr="002D6D60">
        <w:rPr>
          <w:rStyle w:val="underline"/>
        </w:rPr>
        <w:t>OTEC) technology, a superior mechanical system which takes advantages of the ubiquitous natural ocean thermal gradients between the warm surface layer and the deep cold water to generate electricity</w:t>
      </w:r>
      <w:r w:rsidRPr="002D6D60">
        <w:t xml:space="preserve"> and produce other products, </w:t>
      </w:r>
      <w:r w:rsidRPr="002D6D60">
        <w:rPr>
          <w:rStyle w:val="underline"/>
        </w:rPr>
        <w:t xml:space="preserve">can be very practical for extracting the solar energy stored in the ocean to be employed for coping with current challenges. OTEC technology can be utilized to alleviate both the plight of tropical island people and the over dependence on fossil fuel of the global population. Land-based OTEC installations on tropical islands can be designed as an economically optimized system to produce multiple products. </w:t>
      </w:r>
    </w:p>
    <w:p w14:paraId="020B3D8C" w14:textId="77777777" w:rsidR="007A3C26" w:rsidRPr="002D6D60" w:rsidRDefault="007A3C26" w:rsidP="007A3C26">
      <w:pPr>
        <w:pStyle w:val="Heading4"/>
      </w:pPr>
      <w:r w:rsidRPr="002D6D60">
        <w:t>OTEC displaces coal</w:t>
      </w:r>
    </w:p>
    <w:p w14:paraId="0444C967" w14:textId="77777777" w:rsidR="007A3C26" w:rsidRPr="002D6D60" w:rsidRDefault="007A3C26" w:rsidP="007A3C26">
      <w:r w:rsidRPr="002D6D60">
        <w:t xml:space="preserve">Masayuki Mac </w:t>
      </w:r>
      <w:r w:rsidRPr="002D6D60">
        <w:rPr>
          <w:rStyle w:val="StyleStyleBold12pt"/>
        </w:rPr>
        <w:t xml:space="preserve">Takahashi </w:t>
      </w:r>
      <w:r w:rsidRPr="002D6D60">
        <w:t xml:space="preserve">Research scientist at Institute of Oceanography, University of British Columbia </w:t>
      </w:r>
      <w:r w:rsidRPr="002D6D60">
        <w:rPr>
          <w:rStyle w:val="StyleStyleBold12pt"/>
        </w:rPr>
        <w:t xml:space="preserve">2000 </w:t>
      </w:r>
      <w:r w:rsidRPr="002D6D60">
        <w:t>“Deep Ocean Water as Our Next Natural Resource” http://www.terrapub.co.jp/e-library/dow/pdf/chap3.pdf</w:t>
      </w:r>
    </w:p>
    <w:p w14:paraId="5DEF27F8" w14:textId="77777777" w:rsidR="007A3C26" w:rsidRPr="002D6D60" w:rsidRDefault="007A3C26" w:rsidP="007A3C26">
      <w:r w:rsidRPr="002D6D60">
        <w:t xml:space="preserve">Even </w:t>
      </w:r>
      <w:r w:rsidRPr="002D6D60">
        <w:rPr>
          <w:rStyle w:val="StyleBoldUnderline"/>
        </w:rPr>
        <w:t>supposing that the cost of coal remained the same</w:t>
      </w:r>
      <w:r w:rsidRPr="002D6D60">
        <w:t xml:space="preserve">, by 2000 </w:t>
      </w:r>
      <w:r w:rsidRPr="002D6D60">
        <w:rPr>
          <w:rStyle w:val="StyleBoldUnderline"/>
        </w:rPr>
        <w:t>the cost of OTEC-produced electricity would be lower than thermally produced power</w:t>
      </w:r>
      <w:r w:rsidRPr="002D6D60">
        <w:t xml:space="preserve">, as long as OTEC power plant construction costs could be reduced. Similarly, if the price of uranium, the fuel for nuclear power plants, rose by only 0.8 percent, OTEC-generated electricity would be cheaper. If coal went up by 1.4 percent or more per year, </w:t>
      </w:r>
      <w:r w:rsidRPr="002D6D60">
        <w:rPr>
          <w:rStyle w:val="StyleBoldUnderline"/>
        </w:rPr>
        <w:t>OTEC-generated electricity would become more economical</w:t>
      </w:r>
      <w:r w:rsidRPr="002D6D60">
        <w:t xml:space="preserve"> by the year 2000 even </w:t>
      </w:r>
      <w:r w:rsidRPr="002D6D60">
        <w:rPr>
          <w:rStyle w:val="StyleBoldUnderline"/>
        </w:rPr>
        <w:t>with a power plant constructed in the medium cost range</w:t>
      </w:r>
      <w:r w:rsidRPr="002D6D60">
        <w:t xml:space="preserve">. In actual fact, </w:t>
      </w:r>
      <w:r w:rsidRPr="002D6D60">
        <w:rPr>
          <w:rStyle w:val="StyleBoldUnderline"/>
        </w:rPr>
        <w:t>the price of coal</w:t>
      </w:r>
      <w:r w:rsidRPr="002D6D60">
        <w:t xml:space="preserve"> rises by more than 8 percent per year, which </w:t>
      </w:r>
      <w:r w:rsidRPr="002D6D60">
        <w:rPr>
          <w:rStyle w:val="StyleBoldUnderline"/>
        </w:rPr>
        <w:t>leaves no doubt that OTEC-generated electricity will soon beat it for economy.</w:t>
      </w:r>
      <w:r w:rsidRPr="002D6D60">
        <w:t xml:space="preserve"> Similarly, if the price of uranium rises by more than 2.7 percent per year, OTEC-generated electricity from a </w:t>
      </w:r>
      <w:proofErr w:type="spellStart"/>
      <w:r w:rsidRPr="002D6D60">
        <w:t>mediumcost</w:t>
      </w:r>
      <w:proofErr w:type="spellEnd"/>
      <w:r w:rsidRPr="002D6D60">
        <w:t xml:space="preserve"> plant will be competitive. What is more, if the costs for environmental conservation and waste disposal are added to the production costs of coal, oil and nuclear power plants, a much higher figure is reached. At present, not enough thought is given to those factors.</w:t>
      </w:r>
    </w:p>
    <w:p w14:paraId="3ADD44BA" w14:textId="77777777" w:rsidR="00E119CA" w:rsidRPr="002D6D60" w:rsidRDefault="00A6592B" w:rsidP="00A6592B">
      <w:pPr>
        <w:pStyle w:val="Heading4"/>
      </w:pPr>
      <w:r w:rsidRPr="002D6D60">
        <w:t>OTEC would make electricity cheaper than fossils – crushes coal</w:t>
      </w:r>
    </w:p>
    <w:p w14:paraId="55A276D9" w14:textId="77777777" w:rsidR="00A6592B" w:rsidRPr="002D6D60" w:rsidRDefault="00A6592B" w:rsidP="00A6592B">
      <w:r w:rsidRPr="002D6D60">
        <w:t xml:space="preserve">Ted </w:t>
      </w:r>
      <w:r w:rsidRPr="002D6D60">
        <w:rPr>
          <w:rStyle w:val="StyleStyleBold12pt"/>
        </w:rPr>
        <w:t>Johnson</w:t>
      </w:r>
      <w:r w:rsidRPr="002D6D60">
        <w:t xml:space="preserve">, Senior Vice President and Head of OTEC Programs, “Q&amp;A with Dr. Ted Johnson”, </w:t>
      </w:r>
      <w:r w:rsidR="00FC6AA0" w:rsidRPr="002D6D60">
        <w:rPr>
          <w:rStyle w:val="StyleStyleBold12pt"/>
        </w:rPr>
        <w:t>2011</w:t>
      </w:r>
      <w:r w:rsidR="00FC6AA0" w:rsidRPr="002D6D60">
        <w:t xml:space="preserve">, </w:t>
      </w:r>
      <w:r w:rsidRPr="002D6D60">
        <w:t>http://www.theonproject.org/2011/qa-with-dr-ted-johnson/?utm_source=internal-blog&amp;utm_medium=social-blog&amp;utm_campaign=op-blog-stats</w:t>
      </w:r>
    </w:p>
    <w:p w14:paraId="54B65685" w14:textId="77777777" w:rsidR="00E119CA" w:rsidRPr="002D6D60" w:rsidRDefault="00E119CA" w:rsidP="007A3C26">
      <w:r w:rsidRPr="002D6D60">
        <w:t>“</w:t>
      </w:r>
      <w:r w:rsidRPr="002D6D60">
        <w:rPr>
          <w:rStyle w:val="StyleBoldUnderline"/>
        </w:rPr>
        <w:t>When we flip the switch on a 10 megawatt OTEC plant, the world is really going to change</w:t>
      </w:r>
      <w:r w:rsidRPr="002D6D60">
        <w:t xml:space="preserve">. Once we get a commercial OTEC plant going, that will be it. 54% of the world’s </w:t>
      </w:r>
      <w:proofErr w:type="gramStart"/>
      <w:r w:rsidRPr="002D6D60">
        <w:t>population live</w:t>
      </w:r>
      <w:proofErr w:type="gramEnd"/>
      <w:r w:rsidRPr="002D6D60">
        <w:t xml:space="preserve"> within the OTEC belt, and 98 countries are a fit for OTEC systems. Some places need more awareness, but we’re not far from developing a one GIGAWATT OTEC plant, which would provide an enormous worldwide impact for both developed nations, and the developing world. </w:t>
      </w:r>
      <w:r w:rsidRPr="002D6D60">
        <w:rPr>
          <w:rStyle w:val="StyleBoldUnderline"/>
        </w:rPr>
        <w:t xml:space="preserve">OTEC uses </w:t>
      </w:r>
      <w:r w:rsidRPr="002D6D60">
        <w:rPr>
          <w:rStyle w:val="Emphasis"/>
        </w:rPr>
        <w:t>no fuel</w:t>
      </w:r>
      <w:r w:rsidRPr="002D6D60">
        <w:t xml:space="preserve"> – </w:t>
      </w:r>
      <w:r w:rsidRPr="002D6D60">
        <w:rPr>
          <w:rStyle w:val="StyleBoldUnderline"/>
        </w:rPr>
        <w:t>so once you pay off the capital cost of building a plant, you’re producing electricity far cheaper than</w:t>
      </w:r>
      <w:r w:rsidRPr="002D6D60">
        <w:t xml:space="preserve"> nuclear and </w:t>
      </w:r>
      <w:r w:rsidRPr="002D6D60">
        <w:rPr>
          <w:rStyle w:val="StyleBoldUnderline"/>
        </w:rPr>
        <w:t>fossil fuels</w:t>
      </w:r>
      <w:r w:rsidRPr="002D6D60">
        <w:t>, it’s much cleaner, and it runs forever.</w:t>
      </w:r>
    </w:p>
    <w:p w14:paraId="72221789" w14:textId="77777777" w:rsidR="009751FB" w:rsidRPr="002D6D60" w:rsidRDefault="009751FB" w:rsidP="007A3C26">
      <w:pPr>
        <w:pStyle w:val="Heading4"/>
      </w:pPr>
      <w:r w:rsidRPr="002D6D60">
        <w:lastRenderedPageBreak/>
        <w:t>OTEC Competes With Fossil Fuels For Energy Production</w:t>
      </w:r>
    </w:p>
    <w:p w14:paraId="20EDE034" w14:textId="77777777" w:rsidR="009751FB" w:rsidRPr="002D6D60" w:rsidRDefault="009751FB" w:rsidP="009751FB">
      <w:pPr>
        <w:autoSpaceDE w:val="0"/>
        <w:autoSpaceDN w:val="0"/>
        <w:adjustRightInd w:val="0"/>
        <w:rPr>
          <w:rFonts w:eastAsia="Calibri"/>
          <w:b/>
        </w:rPr>
      </w:pPr>
      <w:r w:rsidRPr="002D6D60">
        <w:rPr>
          <w:rFonts w:eastAsia="Calibri"/>
        </w:rPr>
        <w:t xml:space="preserve">Joseph C. </w:t>
      </w:r>
      <w:r w:rsidRPr="002D6D60">
        <w:rPr>
          <w:rStyle w:val="StyleStyleBold12pt"/>
        </w:rPr>
        <w:t>Huang</w:t>
      </w:r>
      <w:r w:rsidRPr="002D6D60">
        <w:rPr>
          <w:rFonts w:eastAsia="Calibri"/>
          <w:b/>
        </w:rPr>
        <w:t xml:space="preserve"> </w:t>
      </w:r>
      <w:r w:rsidRPr="002D6D60">
        <w:t>Senior Scientist for the National Oceanic and Atmospheric Administration</w:t>
      </w:r>
      <w:r w:rsidRPr="002D6D60">
        <w:rPr>
          <w:rFonts w:eastAsia="Calibri"/>
          <w:b/>
        </w:rPr>
        <w:t xml:space="preserve">, </w:t>
      </w:r>
      <w:r w:rsidRPr="002D6D60">
        <w:rPr>
          <w:rFonts w:eastAsia="Calibri"/>
        </w:rPr>
        <w:t>Hans J.</w:t>
      </w:r>
      <w:r w:rsidRPr="002D6D60">
        <w:rPr>
          <w:rFonts w:eastAsia="Calibri"/>
          <w:b/>
        </w:rPr>
        <w:t xml:space="preserve"> </w:t>
      </w:r>
      <w:proofErr w:type="spellStart"/>
      <w:r w:rsidRPr="002D6D60">
        <w:rPr>
          <w:rStyle w:val="StyleStyleBold12pt"/>
        </w:rPr>
        <w:t>Krock</w:t>
      </w:r>
      <w:proofErr w:type="spellEnd"/>
      <w:r w:rsidRPr="002D6D60">
        <w:rPr>
          <w:rFonts w:eastAsia="Calibri"/>
          <w:b/>
        </w:rPr>
        <w:t xml:space="preserve"> </w:t>
      </w:r>
      <w:r w:rsidRPr="002D6D60">
        <w:t>Professor of Ocean &amp;. Resources Engineering, University of Hawaii</w:t>
      </w:r>
      <w:r w:rsidRPr="002D6D60">
        <w:rPr>
          <w:rFonts w:eastAsia="Calibri"/>
          <w:b/>
        </w:rPr>
        <w:t xml:space="preserve"> </w:t>
      </w:r>
      <w:r w:rsidRPr="002D6D60">
        <w:rPr>
          <w:rStyle w:val="StyleStyleBold12pt"/>
        </w:rPr>
        <w:t>and</w:t>
      </w:r>
      <w:r w:rsidRPr="002D6D60">
        <w:rPr>
          <w:rFonts w:eastAsia="Calibri"/>
        </w:rPr>
        <w:t xml:space="preserve"> Stephen K. </w:t>
      </w:r>
      <w:proofErr w:type="spellStart"/>
      <w:r w:rsidRPr="002D6D60">
        <w:rPr>
          <w:rStyle w:val="StyleStyleBold12pt"/>
        </w:rPr>
        <w:t>Oney</w:t>
      </w:r>
      <w:proofErr w:type="spellEnd"/>
      <w:r w:rsidRPr="002D6D60">
        <w:rPr>
          <w:rFonts w:eastAsia="Calibri"/>
          <w:b/>
        </w:rPr>
        <w:t xml:space="preserve">, </w:t>
      </w:r>
      <w:r w:rsidRPr="002D6D60">
        <w:rPr>
          <w:rFonts w:eastAsia="Calibri"/>
        </w:rPr>
        <w:t>PhD. and</w:t>
      </w:r>
      <w:r w:rsidRPr="002D6D60">
        <w:rPr>
          <w:rFonts w:eastAsia="Calibri"/>
          <w:b/>
        </w:rPr>
        <w:t xml:space="preserve"> </w:t>
      </w:r>
      <w:r w:rsidRPr="002D6D60">
        <w:t>executive vice present of OCEES</w:t>
      </w:r>
      <w:r w:rsidRPr="002D6D60">
        <w:rPr>
          <w:rFonts w:eastAsia="Calibri"/>
        </w:rPr>
        <w:t xml:space="preserve"> July </w:t>
      </w:r>
      <w:r w:rsidRPr="002D6D60">
        <w:rPr>
          <w:rStyle w:val="StyleStyleBold12pt"/>
        </w:rPr>
        <w:t>2003</w:t>
      </w:r>
      <w:r w:rsidRPr="002D6D60">
        <w:rPr>
          <w:rFonts w:eastAsia="Calibri"/>
        </w:rPr>
        <w:t xml:space="preserve"> “Revisit Ocean Thermal Energy Conversion System” </w:t>
      </w:r>
      <w:hyperlink r:id="rId12" w:history="1">
        <w:r w:rsidRPr="002D6D60">
          <w:rPr>
            <w:rStyle w:val="Hyperlink"/>
            <w:rFonts w:eastAsia="Calibri"/>
          </w:rPr>
          <w:t>http://www.springerlink.com/content/n864l3217156h045/fulltext.pdf</w:t>
        </w:r>
      </w:hyperlink>
      <w:r w:rsidRPr="002D6D60">
        <w:rPr>
          <w:rFonts w:eastAsia="Calibri"/>
        </w:rPr>
        <w:t xml:space="preserve">, </w:t>
      </w:r>
      <w:proofErr w:type="spellStart"/>
      <w:r w:rsidRPr="002D6D60">
        <w:rPr>
          <w:rFonts w:eastAsia="Calibri"/>
        </w:rPr>
        <w:t>Zavell</w:t>
      </w:r>
      <w:proofErr w:type="spellEnd"/>
    </w:p>
    <w:p w14:paraId="60BEE110" w14:textId="77777777" w:rsidR="009751FB" w:rsidRPr="002D6D60" w:rsidRDefault="009751FB" w:rsidP="009751FB">
      <w:pPr>
        <w:rPr>
          <w:rStyle w:val="underline"/>
        </w:rPr>
      </w:pPr>
      <w:r w:rsidRPr="002D6D60">
        <w:rPr>
          <w:rStyle w:val="underline"/>
        </w:rPr>
        <w:t xml:space="preserve">The most recent calculation for turnkey construction costs for an OTEC power plant is very competitive with that of equivalent oil-fired power plants. One cost estimation from a private company in Hawaii quoted about $0.04 per kilowatt-hour for a 100 MW floating OTEC plant </w:t>
      </w:r>
      <w:r w:rsidRPr="002D6D60">
        <w:t>(</w:t>
      </w:r>
      <w:proofErr w:type="spellStart"/>
      <w:r w:rsidRPr="002D6D60">
        <w:t>Krock</w:t>
      </w:r>
      <w:proofErr w:type="spellEnd"/>
      <w:r w:rsidRPr="002D6D60">
        <w:t xml:space="preserve"> and </w:t>
      </w:r>
      <w:proofErr w:type="spellStart"/>
      <w:r w:rsidRPr="002D6D60">
        <w:t>Oney</w:t>
      </w:r>
      <w:proofErr w:type="spellEnd"/>
      <w:r w:rsidRPr="002D6D60">
        <w:t xml:space="preserve">, 2002). This reflects a much improved overall OTEC efficiency afforded by a significant reduction in the total heating and cooling water flow requirements. In addition, </w:t>
      </w:r>
      <w:r w:rsidRPr="002D6D60">
        <w:rPr>
          <w:rStyle w:val="underline"/>
        </w:rPr>
        <w:t xml:space="preserve">unlike fuel or coal fired power plants, the </w:t>
      </w:r>
      <w:proofErr w:type="spellStart"/>
      <w:r w:rsidRPr="002D6D60">
        <w:rPr>
          <w:rStyle w:val="underline"/>
        </w:rPr>
        <w:t>OTECenergy</w:t>
      </w:r>
      <w:proofErr w:type="spellEnd"/>
      <w:r w:rsidRPr="002D6D60">
        <w:rPr>
          <w:rStyle w:val="underline"/>
        </w:rPr>
        <w:t xml:space="preserve"> resource is automatically replenished by the solar system at no cost. Thus OTEC will reduce our reliance on imported oil for national and international energy security as well as eliminate GHG emissions. </w:t>
      </w:r>
    </w:p>
    <w:p w14:paraId="15CD092B" w14:textId="77777777" w:rsidR="00841E54" w:rsidRPr="002D6D60" w:rsidRDefault="00841E54" w:rsidP="00841E54"/>
    <w:p w14:paraId="75E56EBD" w14:textId="77777777" w:rsidR="00841E54" w:rsidRPr="002D6D60" w:rsidRDefault="00841E54" w:rsidP="00841E54">
      <w:pPr>
        <w:pStyle w:val="Heading2"/>
      </w:pPr>
      <w:r w:rsidRPr="002D6D60">
        <w:lastRenderedPageBreak/>
        <w:t>Oil</w:t>
      </w:r>
    </w:p>
    <w:p w14:paraId="7DD64ABB" w14:textId="77777777" w:rsidR="00841E54" w:rsidRPr="002D6D60" w:rsidRDefault="00841E54" w:rsidP="00841E54">
      <w:pPr>
        <w:pStyle w:val="Heading3"/>
      </w:pPr>
      <w:r w:rsidRPr="002D6D60">
        <w:lastRenderedPageBreak/>
        <w:t>1NC Oil Link</w:t>
      </w:r>
    </w:p>
    <w:p w14:paraId="20FDF4BA" w14:textId="77777777" w:rsidR="00841E54" w:rsidRPr="002D6D60" w:rsidRDefault="00841E54" w:rsidP="00841E54">
      <w:pPr>
        <w:pStyle w:val="Heading4"/>
      </w:pPr>
      <w:r w:rsidRPr="002D6D60">
        <w:t>Oil expansion trades off with CCS</w:t>
      </w:r>
    </w:p>
    <w:p w14:paraId="49A242BC" w14:textId="77777777" w:rsidR="00841E54" w:rsidRPr="002D6D60" w:rsidRDefault="00841E54" w:rsidP="00841E54">
      <w:r w:rsidRPr="002D6D60">
        <w:rPr>
          <w:rStyle w:val="StyleStyleBold12pt"/>
        </w:rPr>
        <w:t>Source Watch</w:t>
      </w:r>
      <w:r w:rsidRPr="002D6D60">
        <w:t>, 4-16-20</w:t>
      </w:r>
      <w:r w:rsidRPr="002D6D60">
        <w:rPr>
          <w:rStyle w:val="StyleStyleBold12pt"/>
        </w:rPr>
        <w:t>12</w:t>
      </w:r>
      <w:r w:rsidRPr="002D6D60">
        <w:t xml:space="preserve">, “Coal Reserves”, Center for Media and Democracy, </w:t>
      </w:r>
    </w:p>
    <w:p w14:paraId="70E704DB" w14:textId="77777777" w:rsidR="00841E54" w:rsidRPr="002D6D60" w:rsidRDefault="00841E54" w:rsidP="00841E54">
      <w:r w:rsidRPr="002D6D60">
        <w:rPr>
          <w:sz w:val="12"/>
        </w:rPr>
        <w:t xml:space="preserve">¶ ¶ </w:t>
      </w:r>
      <w:proofErr w:type="gramStart"/>
      <w:r w:rsidRPr="002D6D60">
        <w:t>The</w:t>
      </w:r>
      <w:proofErr w:type="gramEnd"/>
      <w:r w:rsidRPr="002D6D60">
        <w:t xml:space="preserve"> researchers and agencies are making forecasts using different methodologies. </w:t>
      </w:r>
      <w:r w:rsidRPr="002D6D60">
        <w:rPr>
          <w:rStyle w:val="StyleBoldUnderline"/>
        </w:rPr>
        <w:t xml:space="preserve">The </w:t>
      </w:r>
      <w:proofErr w:type="spellStart"/>
      <w:r w:rsidRPr="002D6D60">
        <w:rPr>
          <w:rStyle w:val="StyleBoldUnderline"/>
        </w:rPr>
        <w:t>Hubbert</w:t>
      </w:r>
      <w:proofErr w:type="spellEnd"/>
      <w:r w:rsidRPr="002D6D60">
        <w:rPr>
          <w:rStyle w:val="StyleBoldUnderline"/>
        </w:rPr>
        <w:t xml:space="preserve"> cycle analysis looks at past production trends to predict future results. EIA and the mining trade group prefer to measure current consumption rates against estimated future reserves.</w:t>
      </w:r>
      <w:r w:rsidRPr="002D6D60">
        <w:t xml:space="preserve"> Jerry Taylor, a resource economist and senior fellow at the libertarian CATO Institute said much of the disparity comes because there are too many variables contributing to coal production to make precise predictions. New mining technology could boost production by making previously untouchable reserves cheap to recover, Taylor said. Alternatively</w:t>
      </w:r>
      <w:r w:rsidRPr="002D6D60">
        <w:rPr>
          <w:rStyle w:val="StyleBoldUnderline"/>
        </w:rPr>
        <w:t>, coal production would drop if an influx of cheap oil and natural gas curbed demand, he said, pointing to the boost in natural gas drilling due to hydraulic fracturing</w:t>
      </w:r>
      <w:r w:rsidRPr="002D6D60">
        <w:t>.[16]</w:t>
      </w:r>
      <w:r w:rsidRPr="002D6D60">
        <w:rPr>
          <w:sz w:val="12"/>
        </w:rPr>
        <w:t xml:space="preserve">¶ ¶ </w:t>
      </w:r>
      <w:r w:rsidRPr="002D6D60">
        <w:t>The researchers are also skeptical about emissions from burning fossil fuels causing catastrophic climate change: they accept the science connecting human greenhouse gas emissions to global warming, but think the remaining accessible fossil fuel stores only contain enough carbon to raise global temperatures by about 0.8 degrees Celsius, said Croft. (It should be noted that the scientific consensus is the earth has already warmed 1 degree Celsius, and many climate scientists like James Hansen believe any additional increase could set into motions feedbacks toward warming beyond human control.) Therefore, Croft said, he advocates not a cap-and-trade law for carbon emissions and investment in carbon capture and storage, but instead incentives for renewable energy and possibly a carbon tax to promote efficiency.[16]</w:t>
      </w:r>
      <w:r w:rsidRPr="002D6D60">
        <w:rPr>
          <w:sz w:val="12"/>
        </w:rPr>
        <w:t xml:space="preserve">¶ ¶ </w:t>
      </w:r>
      <w:r w:rsidRPr="002D6D60">
        <w:t xml:space="preserve">Barbara </w:t>
      </w:r>
      <w:proofErr w:type="spellStart"/>
      <w:r w:rsidRPr="002D6D60">
        <w:t>Freese</w:t>
      </w:r>
      <w:proofErr w:type="spellEnd"/>
      <w:r w:rsidRPr="002D6D60">
        <w:t>, a senior coal policy analyst for the Union of Concerned Scientists, said she could not judge whether the peak-coal prediction was accurate without more analysis but that the study should prompt policymakers to question some of their assumptions about the fossil fuel: "We spend a lot of time talking about whether we can rely on renewables and efficiency and whether that's practical and affordable, but we've kind of given a pass to coal proponents. We need to see evidence that we have the economically recoverable reserves."[16]</w:t>
      </w:r>
      <w:r w:rsidRPr="002D6D60">
        <w:rPr>
          <w:sz w:val="12"/>
        </w:rPr>
        <w:t xml:space="preserve">¶ </w:t>
      </w:r>
      <w:r w:rsidRPr="002D6D60">
        <w:t>Coal reserves and climate change</w:t>
      </w:r>
      <w:r w:rsidRPr="002D6D60">
        <w:rPr>
          <w:sz w:val="12"/>
        </w:rPr>
        <w:t xml:space="preserve">¶ ¶ </w:t>
      </w:r>
      <w:r w:rsidRPr="002D6D60">
        <w:t>Most climate policy recommendations having to do with coal and climate change have focused on measures to limit the yearly output of greenhouse gases; for example placing a moratorium on new coal-fired power plants that do not sequester their carbon dioxide emissions and then phasing out existing plants. Such recommendations generally assume that coal reserves are too massive to not pose a potential limitation to climate change. If anything, coal usage would rise if other sources, particularly oil, were to run short. For example, in 2004, the Intergovernmental Panel on Climate Change (IPCC) concluded</w:t>
      </w:r>
      <w:proofErr w:type="gramStart"/>
      <w:r w:rsidRPr="002D6D60">
        <w:t>:[</w:t>
      </w:r>
      <w:proofErr w:type="gramEnd"/>
      <w:r w:rsidRPr="002D6D60">
        <w:t>17]</w:t>
      </w:r>
      <w:r w:rsidRPr="002D6D60">
        <w:rPr>
          <w:sz w:val="12"/>
        </w:rPr>
        <w:t xml:space="preserve">¶ ¶ </w:t>
      </w:r>
      <w:r w:rsidRPr="002D6D60">
        <w:t xml:space="preserve">        Absolute fossil fuel scarcity at the global level is not a significant factor in considering climate change mitigation. Conventional oil production will eventually peak, but it is uncertain exactly when and what the repercussions will be. The energy in conventional natural gas is more abundant than in conventional oil but, like oil, is not distributed evenly around the globe. In the future, lack of security of oil and gas supplies for consuming nations may drive a shift to coal, nuclear power and/or renewable energy. There is also a trend towards more efficient and convenient energy carriers (electricity, and liquid and gaseous fuels) instead of solids (high agreement, much evidence) [4.3.1].</w:t>
      </w:r>
      <w:r w:rsidRPr="002D6D60">
        <w:rPr>
          <w:sz w:val="12"/>
        </w:rPr>
        <w:t xml:space="preserve">¶ ¶ </w:t>
      </w:r>
      <w:r w:rsidRPr="002D6D60">
        <w:t>According to Dave Rutledge's analysis, the IPCC scenarios assume levels of coal far higher than actually will be mined. For example, the IPCC maximum scenario depends on an ultimate coal usage (past production plus projected future production) of 3,400 billion metric tons (Gt), compared to 663 Gt projected by the analysis.[18]</w:t>
      </w:r>
      <w:r w:rsidRPr="002D6D60">
        <w:rPr>
          <w:sz w:val="12"/>
        </w:rPr>
        <w:t xml:space="preserve">¶ ¶ </w:t>
      </w:r>
      <w:r w:rsidRPr="002D6D60">
        <w:t xml:space="preserve">An implication of the suggestions that coal reserves are significantly overstated is the possibility that depletion of coal reserves, or "peak coal," might limit the extent of potential warming caused by coal, especially if those reserves could be reduced yet further by policies to move some coal into off-limits status. Noting that the a third of U.S. coal reserves are located on federal lands, Dave Rutledge suggests </w:t>
      </w:r>
      <w:r w:rsidRPr="002D6D60">
        <w:lastRenderedPageBreak/>
        <w:t>that a government program aimed at sidetracking a portion of those reserves would be more effective in limiting ultimate global warming than attempting to limit annual usage of coal</w:t>
      </w:r>
      <w:proofErr w:type="gramStart"/>
      <w:r w:rsidRPr="002D6D60">
        <w:t>.[</w:t>
      </w:r>
      <w:proofErr w:type="gramEnd"/>
      <w:r w:rsidRPr="002D6D60">
        <w:t>19]</w:t>
      </w:r>
      <w:r w:rsidRPr="002D6D60">
        <w:rPr>
          <w:sz w:val="12"/>
        </w:rPr>
        <w:t xml:space="preserve">¶ </w:t>
      </w:r>
      <w:r w:rsidRPr="002D6D60">
        <w:t>Effect of Rutledge projection on global warming</w:t>
      </w:r>
      <w:r w:rsidRPr="002D6D60">
        <w:rPr>
          <w:sz w:val="12"/>
        </w:rPr>
        <w:t xml:space="preserve">¶ ¶ </w:t>
      </w:r>
      <w:r w:rsidRPr="002D6D60">
        <w:t>Rutledge used the MAGICC climate model to assess the implications of his lower coal reserve estimates. Applied his projection of coal reserves to the MAGICC climate model, Rutledge If the Rutledge analysis is correct, then the impact of future coal usage is 0.3 degrees C. Of that total, the share attributable to future U.S. coal burning is 0.05 degree C.[20]</w:t>
      </w:r>
      <w:r w:rsidRPr="002D6D60">
        <w:rPr>
          <w:sz w:val="12"/>
        </w:rPr>
        <w:t xml:space="preserve">¶ </w:t>
      </w:r>
      <w:proofErr w:type="spellStart"/>
      <w:r w:rsidRPr="002D6D60">
        <w:t>Kharecha</w:t>
      </w:r>
      <w:proofErr w:type="spellEnd"/>
      <w:r w:rsidRPr="002D6D60">
        <w:t>/Hansen analysis</w:t>
      </w:r>
      <w:r w:rsidRPr="002D6D60">
        <w:rPr>
          <w:sz w:val="12"/>
        </w:rPr>
        <w:t xml:space="preserve">¶ ¶ </w:t>
      </w:r>
      <w:r w:rsidRPr="002D6D60">
        <w:t xml:space="preserve">A contrasting study to that done by Rutledge is a 2008 study by </w:t>
      </w:r>
      <w:proofErr w:type="spellStart"/>
      <w:r w:rsidRPr="002D6D60">
        <w:t>Pushker</w:t>
      </w:r>
      <w:proofErr w:type="spellEnd"/>
      <w:r w:rsidRPr="002D6D60">
        <w:t xml:space="preserve"> </w:t>
      </w:r>
      <w:proofErr w:type="spellStart"/>
      <w:r w:rsidRPr="002D6D60">
        <w:t>Kharecha</w:t>
      </w:r>
      <w:proofErr w:type="spellEnd"/>
      <w:r w:rsidRPr="002D6D60">
        <w:t xml:space="preserve"> and James Hansen, "Implications of 'peak oil' for atmospheric CO2 and climate."[21] </w:t>
      </w:r>
      <w:proofErr w:type="spellStart"/>
      <w:r w:rsidRPr="002D6D60">
        <w:t>Kharecha</w:t>
      </w:r>
      <w:proofErr w:type="spellEnd"/>
      <w:r w:rsidRPr="002D6D60">
        <w:t xml:space="preserve"> and Hansen modeled a coal phase-out scenario in which developed countries leveled out their coal usage from 2012 to 2022, then reduced it at a </w:t>
      </w:r>
      <w:proofErr w:type="spellStart"/>
      <w:r w:rsidRPr="002D6D60">
        <w:t>straightline</w:t>
      </w:r>
      <w:proofErr w:type="spellEnd"/>
      <w:r w:rsidRPr="002D6D60">
        <w:t xml:space="preserve"> pace until zeroing it out in 2050. Developing countries would level their usage out in 2022 and would also zero out their usage by 2050. This coal phase-out scenario, which would release 110 Gt of carbon from coal into the atmosphere from 2007 through 2050, was then analyzed in connection with a variety of assumptions about oil and gas depletion. The peak carbon dioxide level connected to the various scenarios ranged from 428 to 446 parts per million (ppm). A "business as usual" scenario in which coal usage was not limited produced a peak carbon dioxide level of 563 ppm.</w:t>
      </w:r>
      <w:r w:rsidRPr="002D6D60">
        <w:rPr>
          <w:sz w:val="12"/>
        </w:rPr>
        <w:t xml:space="preserve">¶ ¶ </w:t>
      </w:r>
      <w:r w:rsidRPr="002D6D60">
        <w:t xml:space="preserve">The implication of the </w:t>
      </w:r>
      <w:proofErr w:type="spellStart"/>
      <w:r w:rsidRPr="002D6D60">
        <w:t>Kharecha</w:t>
      </w:r>
      <w:proofErr w:type="spellEnd"/>
      <w:r w:rsidRPr="002D6D60">
        <w:t>/Hansen scenario is a climate policy that focuses heavily on coal: with the phenomenon of peak oil limiting other fossil fuel emissions, proactive limits on coal alone are sufficient to curb climate impacts below 450 ppm.</w:t>
      </w:r>
      <w:r w:rsidRPr="002D6D60">
        <w:rPr>
          <w:sz w:val="12"/>
        </w:rPr>
        <w:t xml:space="preserve">¶ </w:t>
      </w:r>
      <w:r w:rsidRPr="002D6D60">
        <w:t xml:space="preserve">Comparing Rutledge's conclusions to the </w:t>
      </w:r>
      <w:proofErr w:type="spellStart"/>
      <w:r w:rsidRPr="002D6D60">
        <w:t>Kharecha</w:t>
      </w:r>
      <w:proofErr w:type="spellEnd"/>
      <w:r w:rsidRPr="002D6D60">
        <w:t>/Hansen conclusions</w:t>
      </w:r>
      <w:r w:rsidRPr="002D6D60">
        <w:rPr>
          <w:sz w:val="12"/>
        </w:rPr>
        <w:t xml:space="preserve">¶ ¶ </w:t>
      </w:r>
      <w:r w:rsidRPr="002D6D60">
        <w:t xml:space="preserve">Rutledge's study implies a contribution of future coal, inherently limited by "peak coal" dynamic, of 201 Gt of carbon, compared to 110 Gt of carbon for the </w:t>
      </w:r>
      <w:proofErr w:type="spellStart"/>
      <w:r w:rsidRPr="002D6D60">
        <w:t>Kharecha</w:t>
      </w:r>
      <w:proofErr w:type="spellEnd"/>
      <w:r w:rsidRPr="002D6D60">
        <w:t xml:space="preserve">/Hansen coal phase-out scenario.[22] In other words, achieving the carbon emission levels of the </w:t>
      </w:r>
      <w:proofErr w:type="spellStart"/>
      <w:r w:rsidRPr="002D6D60">
        <w:t>Kharecha</w:t>
      </w:r>
      <w:proofErr w:type="spellEnd"/>
      <w:r w:rsidRPr="002D6D60">
        <w:t>/Hansen coal phase-out scenario implies that carbon emissions are 91 Gt lower than would occur under a business-as-usual continuation of trends to the present. This coal phase-out represents a 45 percent reduction (91 Gt/201 Gt) from Rutledge's projection of ultimate future coal usage.</w:t>
      </w:r>
      <w:r w:rsidRPr="002D6D60">
        <w:rPr>
          <w:sz w:val="12"/>
        </w:rPr>
        <w:t xml:space="preserve">¶ ¶ </w:t>
      </w:r>
      <w:r w:rsidRPr="002D6D60">
        <w:t xml:space="preserve">Note that neither Rutledge nor </w:t>
      </w:r>
      <w:proofErr w:type="spellStart"/>
      <w:r w:rsidRPr="002D6D60">
        <w:t>Kharecha</w:t>
      </w:r>
      <w:proofErr w:type="spellEnd"/>
      <w:r w:rsidRPr="002D6D60">
        <w:t xml:space="preserve">/Hansen includes the contribution to global warming from unconventional sources such as tar sands and oil shale. Nor do they include any role for carbon capture and storage technology. </w:t>
      </w:r>
      <w:r w:rsidRPr="002D6D60">
        <w:rPr>
          <w:rStyle w:val="StyleBoldUnderline"/>
        </w:rPr>
        <w:t>Development of tar sands and oil shale would decrease the amount of "acceptable" coal use; development of carbon capture and storage would increase it</w:t>
      </w:r>
      <w:r w:rsidRPr="002D6D60">
        <w:t>.</w:t>
      </w:r>
    </w:p>
    <w:p w14:paraId="69B2283D" w14:textId="77777777" w:rsidR="00841E54" w:rsidRPr="002D6D60" w:rsidRDefault="00CE428D" w:rsidP="00841E54">
      <w:pPr>
        <w:pStyle w:val="Heading3"/>
      </w:pPr>
      <w:r w:rsidRPr="002D6D60">
        <w:lastRenderedPageBreak/>
        <w:t xml:space="preserve">2NC </w:t>
      </w:r>
      <w:r w:rsidR="00841E54" w:rsidRPr="002D6D60">
        <w:t>Oil</w:t>
      </w:r>
      <w:r w:rsidRPr="002D6D60">
        <w:t xml:space="preserve"> Link Wall</w:t>
      </w:r>
    </w:p>
    <w:p w14:paraId="72BE8E8A" w14:textId="77777777" w:rsidR="00841E54" w:rsidRPr="002D6D60" w:rsidRDefault="00841E54" w:rsidP="00841E54">
      <w:pPr>
        <w:pStyle w:val="Heading4"/>
      </w:pPr>
      <w:r w:rsidRPr="002D6D60">
        <w:t>Oil prices determine switch to CCS</w:t>
      </w:r>
    </w:p>
    <w:p w14:paraId="136F30EF" w14:textId="77777777" w:rsidR="00841E54" w:rsidRPr="002D6D60" w:rsidRDefault="00841E54" w:rsidP="00841E54">
      <w:r w:rsidRPr="002D6D60">
        <w:t xml:space="preserve">Michael </w:t>
      </w:r>
      <w:r w:rsidRPr="002D6D60">
        <w:rPr>
          <w:rStyle w:val="StyleStyleBold12pt"/>
        </w:rPr>
        <w:t>Levi</w:t>
      </w:r>
      <w:r w:rsidRPr="002D6D60">
        <w:t>, David M. Rubenstein Senior Fellow for Energy and the Environment at CFR, 6-14-</w:t>
      </w:r>
      <w:r w:rsidRPr="002D6D60">
        <w:rPr>
          <w:rStyle w:val="StyleStyleBold12pt"/>
        </w:rPr>
        <w:t>2012</w:t>
      </w:r>
      <w:r w:rsidRPr="002D6D60">
        <w:t>, “Could Expensive Oil Rescue Carbon Capture?” CFR, http://blogs.cfr.org/levi/2012/06/14/could-expensive-oil-rescue-carbon-capture/</w:t>
      </w:r>
    </w:p>
    <w:p w14:paraId="2BB4EA69" w14:textId="77777777" w:rsidR="00841E54" w:rsidRPr="002D6D60" w:rsidRDefault="00841E54" w:rsidP="00841E54">
      <w:pPr>
        <w:rPr>
          <w:rStyle w:val="StyleBoldUnderline"/>
        </w:rPr>
      </w:pPr>
      <w:r w:rsidRPr="002D6D60">
        <w:t xml:space="preserve">What a difference a few years makes. Not long ago, power plants with carbon capture and sequestration (CCS) seemed to be the key to a low carbon future. Today, with no large-scale pilot plants operating, no appetite for big government subsidies, and no price on carbon in the offing, </w:t>
      </w:r>
      <w:r w:rsidRPr="002D6D60">
        <w:rPr>
          <w:rStyle w:val="StyleBoldUnderline"/>
        </w:rPr>
        <w:t>CCS barely registers</w:t>
      </w:r>
      <w:r w:rsidRPr="002D6D60">
        <w:t xml:space="preserve"> in most low-carbon energy conversations. I’ve recently been wondering, though, whether </w:t>
      </w:r>
      <w:r w:rsidRPr="002D6D60">
        <w:rPr>
          <w:rStyle w:val="StyleBoldUnderline"/>
        </w:rPr>
        <w:t>high oil prices might change that</w:t>
      </w:r>
      <w:r w:rsidRPr="002D6D60">
        <w:t xml:space="preserve">. The United States produces about a quarter-million barrels of oil each day by injecting carbon dioxide underground to enhance oil recovery. The scale of this endeavor, known as CO2-EOR, is limited primarily by CO2 availability, most of which comes from natural sources. That’s why estimates of the potential impact of various cap-and-trade bills often projected big gains in U.S. oil production: by penalizing greenhouse gas emissions, they would have incentivized CCS, and in doing that, helped boost oil. But here’s the thing: </w:t>
      </w:r>
      <w:r w:rsidRPr="002D6D60">
        <w:rPr>
          <w:rStyle w:val="StyleBoldUnderline"/>
        </w:rPr>
        <w:t>at some oil price, it should be worth capturing CO2 from power operations</w:t>
      </w:r>
      <w:r w:rsidRPr="002D6D60">
        <w:t xml:space="preserve"> purely </w:t>
      </w:r>
      <w:r w:rsidRPr="002D6D60">
        <w:rPr>
          <w:rStyle w:val="StyleBoldUnderline"/>
        </w:rPr>
        <w:t>so that it can be used to extract oil.</w:t>
      </w:r>
      <w:r w:rsidRPr="002D6D60">
        <w:t xml:space="preserve"> I’ve been meaning for a while to try and put some numbers to this hunch. I hadn’t followed through, but this past Monday, I visited an interesting company whose business strategy is based substantially on this bet. That’s enough motivation for me to drill down a bit more. In a 2010 study, ARI estimated that a typical CO2-EOR project would require about one ton of CO2 for each 3.8 barrels of produced oil (assuming some recycling). Assuming CO2 available at $15/ton and an oil price of $112 they figured that a typical project could make a profit of about $30/</w:t>
      </w:r>
      <w:proofErr w:type="spellStart"/>
      <w:r w:rsidRPr="002D6D60">
        <w:t>bbl</w:t>
      </w:r>
      <w:proofErr w:type="spellEnd"/>
      <w:r w:rsidRPr="002D6D60">
        <w:t xml:space="preserve"> after returning 25% on capital. Alas capturing and delivering CO2 from power plants costs a lot more than $15/ton. How much more? A lot depends on how much natural gas costs. A recent paper in Environmental Science &amp; Technology uses a central estimate of $6.55/</w:t>
      </w:r>
      <w:proofErr w:type="spellStart"/>
      <w:r w:rsidRPr="002D6D60">
        <w:t>MMBtu</w:t>
      </w:r>
      <w:proofErr w:type="spellEnd"/>
      <w:r w:rsidRPr="002D6D60">
        <w:t xml:space="preserve"> and estimates that captured CO2 could be delivered at $73/ton. If prices are instead $5/</w:t>
      </w:r>
      <w:proofErr w:type="spellStart"/>
      <w:r w:rsidRPr="002D6D60">
        <w:t>MMBtu</w:t>
      </w:r>
      <w:proofErr w:type="spellEnd"/>
      <w:r w:rsidRPr="002D6D60">
        <w:t>, which is a reasonable expectation in the United States, this would drop by about ten percent, to around $65/ton. The authors also look at the question probabilistically. They find that there’s a 70 percent chance of being able to deliver CO2 for $100/ton or less. If you shift their natural gas price assumptions down a bit, it’s reasonable to drop this to about $90. What would this mean for the economics of oil production? Estimated profits at $112/</w:t>
      </w:r>
      <w:proofErr w:type="spellStart"/>
      <w:r w:rsidRPr="002D6D60">
        <w:t>bbl</w:t>
      </w:r>
      <w:proofErr w:type="spellEnd"/>
      <w:r w:rsidRPr="002D6D60">
        <w:t xml:space="preserve"> oil would fall to about $18/</w:t>
      </w:r>
      <w:proofErr w:type="spellStart"/>
      <w:r w:rsidRPr="002D6D60">
        <w:t>bbl</w:t>
      </w:r>
      <w:proofErr w:type="spellEnd"/>
      <w:r w:rsidRPr="002D6D60">
        <w:t xml:space="preserve"> (part of the extra cost of CO2 would be offset by lower taxes). Once again, though, this is profit in excess of a 25 percent return on capital. Excess profits would be wiped out if oil prices fell to about $75. This might sound attractive, but it is still a risky proposition. First of a kind CCS plants would face higher costs than those used here. (Oil prices around a hundred dollars or so, though, could still make the system work with $180/ton CO2.) It also relies on a big sustained gap between prices for oil and gas, but it’s not clear that investors could count on that. Bottom line? I wouldn’t count on high oil prices rescuing power plant CCS. But I wouldn’t write it off entirely either – and, </w:t>
      </w:r>
      <w:r w:rsidRPr="002D6D60">
        <w:rPr>
          <w:rStyle w:val="StyleBoldUnderline"/>
        </w:rPr>
        <w:t>even if there’s only limited deployment, the impact on technological progress could be large.</w:t>
      </w:r>
    </w:p>
    <w:p w14:paraId="569190B7" w14:textId="77777777" w:rsidR="00841E54" w:rsidRPr="002D6D60" w:rsidRDefault="00841E54" w:rsidP="00841E54"/>
    <w:p w14:paraId="29699CC4" w14:textId="77777777" w:rsidR="00841E54" w:rsidRPr="002D6D60" w:rsidRDefault="00CE428D" w:rsidP="00CE428D">
      <w:pPr>
        <w:pStyle w:val="Heading2"/>
      </w:pPr>
      <w:r w:rsidRPr="002D6D60">
        <w:lastRenderedPageBreak/>
        <w:t>Natural Gas</w:t>
      </w:r>
    </w:p>
    <w:p w14:paraId="53AFCE57" w14:textId="77777777" w:rsidR="00CE428D" w:rsidRPr="002D6D60" w:rsidRDefault="00CE428D" w:rsidP="00CE428D">
      <w:pPr>
        <w:pStyle w:val="Heading3"/>
      </w:pPr>
      <w:r w:rsidRPr="002D6D60">
        <w:lastRenderedPageBreak/>
        <w:t>1NC Gas Link</w:t>
      </w:r>
    </w:p>
    <w:p w14:paraId="1A8BAFDB" w14:textId="77777777" w:rsidR="00CE428D" w:rsidRPr="002D6D60" w:rsidRDefault="00CE428D" w:rsidP="00CE428D">
      <w:pPr>
        <w:pStyle w:val="Heading4"/>
      </w:pPr>
      <w:r w:rsidRPr="002D6D60">
        <w:t>Expanding natural gas trades off with CCS</w:t>
      </w:r>
    </w:p>
    <w:p w14:paraId="7BE62CA3" w14:textId="77777777" w:rsidR="00CE428D" w:rsidRPr="002D6D60" w:rsidRDefault="00CE428D" w:rsidP="00CE428D">
      <w:r w:rsidRPr="002D6D60">
        <w:t xml:space="preserve">Matthew </w:t>
      </w:r>
      <w:r w:rsidRPr="002D6D60">
        <w:rPr>
          <w:rStyle w:val="StyleStyleBold12pt"/>
        </w:rPr>
        <w:t>Wald</w:t>
      </w:r>
      <w:r w:rsidRPr="002D6D60">
        <w:t>, reporter at The New York Times, where he has been writing about energy topics for 30 years, 5-18-</w:t>
      </w:r>
      <w:r w:rsidRPr="002D6D60">
        <w:rPr>
          <w:rStyle w:val="StyleStyleBold12pt"/>
        </w:rPr>
        <w:t>2012</w:t>
      </w:r>
      <w:r w:rsidRPr="002D6D60">
        <w:t>, “With Natural Gas Plentiful and Cheap, Carbon Capture Projects Stumble,” NYT, http://www.nytimes.com/2012/05/19/business/energy-environment/low-natural-gas-prices-threaten-carbon-capture-projects.html</w:t>
      </w:r>
    </w:p>
    <w:p w14:paraId="484B5F60" w14:textId="77777777" w:rsidR="00CE428D" w:rsidRPr="002D6D60" w:rsidRDefault="00CE428D" w:rsidP="00CE428D">
      <w:pPr>
        <w:rPr>
          <w:rStyle w:val="StyleBoldUnderline"/>
        </w:rPr>
      </w:pPr>
      <w:r w:rsidRPr="002D6D60">
        <w:rPr>
          <w:rStyle w:val="StyleBoldUnderline"/>
        </w:rPr>
        <w:t>A federal proposal to ban the construction of coal-fired power plants that release all of their carbon dioxide into the atmosphere would seem to smooth the way for carbon capture</w:t>
      </w:r>
      <w:r w:rsidRPr="002D6D60">
        <w:t xml:space="preserve">, a budding technology that traps the greenhouse gas for storage or other uses. But even as the Environmental Protection Agency prepares to open hearings on the proposed rule, unveiled in March, industry </w:t>
      </w:r>
      <w:r w:rsidRPr="002D6D60">
        <w:rPr>
          <w:rStyle w:val="StyleBoldUnderline"/>
        </w:rPr>
        <w:t>experts say the persistently low price of natural gas is threatening the viability of</w:t>
      </w:r>
      <w:r w:rsidRPr="002D6D60">
        <w:t xml:space="preserve"> the nation’s </w:t>
      </w:r>
      <w:r w:rsidRPr="002D6D60">
        <w:rPr>
          <w:rStyle w:val="StyleBoldUnderline"/>
        </w:rPr>
        <w:t>carbon capture</w:t>
      </w:r>
      <w:r w:rsidRPr="002D6D60">
        <w:t xml:space="preserve"> projects. Natural gas is so cheap and plentiful that utilities have little incentive to build coal-fired plants with the capture technology. And the proposed rule exempts existing coal- and gas-fired plants. In the tiny universe of American carbon capture projects, the first casualty may be the Taylorville Energy Center, a project in the coal fields of Illinois. The plan was to cook coal into methane, capture the carbon dioxide released in the process, then burn the methane in a conventional natural gas-style power plant. But Taylorville’s backers, unable to persuade the state legislature to approve the project because of its estimated $3.5 billion price, are considering deferring the coal element and simply building the gas-burning plant for one-third the cost. “It’s primarily due to the </w:t>
      </w:r>
      <w:r w:rsidRPr="002D6D60">
        <w:rPr>
          <w:rStyle w:val="StyleBoldUnderline"/>
        </w:rPr>
        <w:t>low natural gas prices</w:t>
      </w:r>
      <w:r w:rsidRPr="002D6D60">
        <w:t xml:space="preserve">, and how that </w:t>
      </w:r>
      <w:r w:rsidRPr="002D6D60">
        <w:rPr>
          <w:rStyle w:val="StyleBoldUnderline"/>
        </w:rPr>
        <w:t>affects the political environment</w:t>
      </w:r>
      <w:r w:rsidRPr="002D6D60">
        <w:t xml:space="preserve">,” said Bart Ford, a vice president of Tenaska, the developer. “We’re not changing the nature of the facility, just deferring the synthetic natural gas portion.” Still, </w:t>
      </w:r>
      <w:r w:rsidRPr="002D6D60">
        <w:rPr>
          <w:rStyle w:val="StyleBoldUnderline"/>
        </w:rPr>
        <w:t>Tenaska is continuing to seek permits to inject carbon dioxide underground</w:t>
      </w:r>
      <w:r w:rsidRPr="002D6D60">
        <w:t xml:space="preserve"> at the site, Mr. Ford said. “This allows us to say, </w:t>
      </w:r>
      <w:r w:rsidRPr="002D6D60">
        <w:rPr>
          <w:rStyle w:val="StyleBoldUnderline"/>
        </w:rPr>
        <w:t>we’ll wait until the price impact is lower because the price of natural gas is up,”</w:t>
      </w:r>
      <w:r w:rsidRPr="002D6D60">
        <w:t xml:space="preserve"> he said. </w:t>
      </w:r>
      <w:r w:rsidRPr="002D6D60">
        <w:rPr>
          <w:rStyle w:val="StyleBoldUnderline"/>
        </w:rPr>
        <w:t>Making synthetic natural gas from coal makes economic sense only if the ordinary natural gas that it displaces is more expensive</w:t>
      </w:r>
      <w:r w:rsidRPr="002D6D60">
        <w:t xml:space="preserve">. The advent of hydraulic fracturing, a drilling method that has opened vast new supplies of natural gas, has helped to keep gas prices low. The industry’s expectation is that the price will rise somewhat from its current depressed level — near $2 per million B.T.U., compared with as much as $14 before the recession — but that it will not recover fully for many years. </w:t>
      </w:r>
      <w:proofErr w:type="spellStart"/>
      <w:r w:rsidRPr="002D6D60">
        <w:t>Edwardsport</w:t>
      </w:r>
      <w:proofErr w:type="spellEnd"/>
      <w:r w:rsidRPr="002D6D60">
        <w:t xml:space="preserve">, a “capture-ready” Duke Energy coal plant, is scheduled to begin commercial operation this year. The plant, in </w:t>
      </w:r>
      <w:proofErr w:type="spellStart"/>
      <w:r w:rsidRPr="002D6D60">
        <w:t>Edwardsport</w:t>
      </w:r>
      <w:proofErr w:type="spellEnd"/>
      <w:r w:rsidRPr="002D6D60">
        <w:t xml:space="preserve">, Ind., will cook coal into a fuel gas and could be retrofitted to capture carbon dioxide released in that conversion. But Duke, the builder, has no plan to capture the carbon dioxide and no place to sequester it for now. It is exempted from the new rule because construction began five years ago. The plant cost nearly $3 billion to build, about $1 billion over budget, and carbon capture would cost $380 million, not counting storage. Only two other major carbon capture projects are on the drawing boards in the United States. Neither is affected directly by low natural gas prices. But the </w:t>
      </w:r>
      <w:r w:rsidRPr="002D6D60">
        <w:rPr>
          <w:rStyle w:val="StyleBoldUnderline"/>
        </w:rPr>
        <w:t>ebbing interest in coal-fired construction may signal that even if the technology works well, there may be few commercial projects where it could be deployed.</w:t>
      </w:r>
    </w:p>
    <w:p w14:paraId="0E96D0F3" w14:textId="77777777" w:rsidR="00CE428D" w:rsidRPr="002D6D60" w:rsidRDefault="00CE428D" w:rsidP="00CE428D"/>
    <w:p w14:paraId="4ADAC368" w14:textId="77777777" w:rsidR="00CE428D" w:rsidRPr="002D6D60" w:rsidRDefault="00CE428D" w:rsidP="00CE428D">
      <w:pPr>
        <w:pStyle w:val="Heading3"/>
      </w:pPr>
      <w:r w:rsidRPr="002D6D60">
        <w:lastRenderedPageBreak/>
        <w:t>2NC Gas Link Wall</w:t>
      </w:r>
    </w:p>
    <w:p w14:paraId="45875169" w14:textId="77777777" w:rsidR="00CE428D" w:rsidRPr="002D6D60" w:rsidRDefault="00CE428D" w:rsidP="00CE428D">
      <w:pPr>
        <w:pStyle w:val="Heading4"/>
      </w:pPr>
      <w:r w:rsidRPr="002D6D60">
        <w:t>Plan trades off with GOVERNMNET SUPPORT – key to CCS expansion</w:t>
      </w:r>
    </w:p>
    <w:p w14:paraId="734B00CF" w14:textId="77777777" w:rsidR="00CE428D" w:rsidRPr="002D6D60" w:rsidRDefault="00CE428D" w:rsidP="00CE428D">
      <w:proofErr w:type="spellStart"/>
      <w:r w:rsidRPr="002D6D60">
        <w:rPr>
          <w:rStyle w:val="StyleStyleBold12pt"/>
        </w:rPr>
        <w:t>Greenwire</w:t>
      </w:r>
      <w:proofErr w:type="spellEnd"/>
      <w:r w:rsidRPr="002D6D60">
        <w:t>, 5-2-</w:t>
      </w:r>
      <w:r w:rsidRPr="002D6D60">
        <w:rPr>
          <w:rStyle w:val="StyleStyleBold12pt"/>
        </w:rPr>
        <w:t>2012</w:t>
      </w:r>
      <w:r w:rsidRPr="002D6D60">
        <w:t xml:space="preserve">, “CLIMATE: Market woes, reduced government support create global hurdles for CCS,” by Manuel Quinones, E&amp;E Reporter, </w:t>
      </w:r>
      <w:proofErr w:type="spellStart"/>
      <w:r w:rsidRPr="002D6D60">
        <w:t>lexisnexis</w:t>
      </w:r>
      <w:proofErr w:type="spellEnd"/>
    </w:p>
    <w:p w14:paraId="1F6AF2F9" w14:textId="77777777" w:rsidR="00CE428D" w:rsidRPr="002D6D60" w:rsidRDefault="00CE428D" w:rsidP="00CE428D">
      <w:r w:rsidRPr="002D6D60">
        <w:rPr>
          <w:rStyle w:val="StyleBoldUnderline"/>
        </w:rPr>
        <w:t>CCS is the top research priority within the U.S. government's clean coal efforts. Even as</w:t>
      </w:r>
      <w:r w:rsidRPr="002D6D60">
        <w:t xml:space="preserve"> President </w:t>
      </w:r>
      <w:r w:rsidRPr="002D6D60">
        <w:rPr>
          <w:rStyle w:val="StyleBoldUnderline"/>
        </w:rPr>
        <w:t>Obama stays away from mentioning coal</w:t>
      </w:r>
      <w:r w:rsidRPr="002D6D60">
        <w:t xml:space="preserve"> in public speeches, </w:t>
      </w:r>
      <w:r w:rsidRPr="002D6D60">
        <w:rPr>
          <w:rStyle w:val="StyleBoldUnderline"/>
        </w:rPr>
        <w:t>his fiscal 2013 budget blueprint talks up</w:t>
      </w:r>
      <w:r w:rsidRPr="002D6D60">
        <w:t xml:space="preserve"> </w:t>
      </w:r>
      <w:r w:rsidRPr="002D6D60">
        <w:rPr>
          <w:rStyle w:val="StyleBoldUnderline"/>
        </w:rPr>
        <w:t>the importance of CCS</w:t>
      </w:r>
      <w:r w:rsidRPr="002D6D60">
        <w:t xml:space="preserve"> (</w:t>
      </w:r>
      <w:proofErr w:type="spellStart"/>
      <w:r w:rsidRPr="002D6D60">
        <w:t>Greenwire</w:t>
      </w:r>
      <w:proofErr w:type="spellEnd"/>
      <w:r w:rsidRPr="002D6D60">
        <w:t>, April 27). Projects proceed in China</w:t>
      </w:r>
      <w:r w:rsidRPr="002D6D60">
        <w:rPr>
          <w:sz w:val="12"/>
        </w:rPr>
        <w:t xml:space="preserve">¶ </w:t>
      </w:r>
      <w:r w:rsidRPr="002D6D60">
        <w:t>"To foster the clean energy economy of the future and reduce the nation's reliance on fossil fuels that contribute to climate change," the budget proposal says, "</w:t>
      </w:r>
      <w:r w:rsidRPr="002D6D60">
        <w:rPr>
          <w:rStyle w:val="StyleBoldUnderline"/>
        </w:rPr>
        <w:t>the budget proposes to focus</w:t>
      </w:r>
      <w:r w:rsidRPr="002D6D60">
        <w:t xml:space="preserve"> limited Fossil Energy </w:t>
      </w:r>
      <w:r w:rsidRPr="002D6D60">
        <w:rPr>
          <w:rStyle w:val="StyleBoldUnderline"/>
        </w:rPr>
        <w:t>Research and Development resources on</w:t>
      </w:r>
      <w:r w:rsidRPr="002D6D60">
        <w:t xml:space="preserve"> clean energy technology, namely </w:t>
      </w:r>
      <w:r w:rsidRPr="002D6D60">
        <w:rPr>
          <w:rStyle w:val="StyleBoldUnderline"/>
        </w:rPr>
        <w:t>carbon capture and</w:t>
      </w:r>
      <w:r w:rsidRPr="002D6D60">
        <w:t xml:space="preserve"> </w:t>
      </w:r>
      <w:r w:rsidRPr="002D6D60">
        <w:rPr>
          <w:rStyle w:val="StyleBoldUnderline"/>
        </w:rPr>
        <w:t>storage</w:t>
      </w:r>
      <w:r w:rsidRPr="002D6D60">
        <w:t>."</w:t>
      </w:r>
      <w:r w:rsidRPr="002D6D60">
        <w:rPr>
          <w:sz w:val="12"/>
        </w:rPr>
        <w:t xml:space="preserve">¶ </w:t>
      </w:r>
      <w:r w:rsidRPr="002D6D60">
        <w:t xml:space="preserve">Globally, </w:t>
      </w:r>
      <w:r w:rsidRPr="002D6D60">
        <w:rPr>
          <w:rStyle w:val="StyleBoldUnderline"/>
        </w:rPr>
        <w:t>the CCS Institute's</w:t>
      </w:r>
      <w:r w:rsidRPr="002D6D60">
        <w:t xml:space="preserve"> March update </w:t>
      </w:r>
      <w:r w:rsidRPr="002D6D60">
        <w:rPr>
          <w:rStyle w:val="StyleBoldUnderline"/>
        </w:rPr>
        <w:t>and an IEA report on clean energy</w:t>
      </w:r>
      <w:r w:rsidRPr="002D6D60">
        <w:t xml:space="preserve"> development </w:t>
      </w:r>
      <w:r w:rsidRPr="002D6D60">
        <w:rPr>
          <w:rStyle w:val="StyleBoldUnderline"/>
        </w:rPr>
        <w:t>suggest</w:t>
      </w:r>
      <w:r w:rsidRPr="002D6D60">
        <w:t xml:space="preserve"> </w:t>
      </w:r>
      <w:r w:rsidRPr="002D6D60">
        <w:rPr>
          <w:rStyle w:val="StyleBoldUnderline"/>
        </w:rPr>
        <w:t>governments need to avoid cutting spending on such projects</w:t>
      </w:r>
      <w:r w:rsidRPr="002D6D60">
        <w:t>. IEA said new funding peaked in 2008 when governments were implementing economic stimulus plans.</w:t>
      </w:r>
      <w:r w:rsidRPr="002D6D60">
        <w:rPr>
          <w:sz w:val="12"/>
        </w:rPr>
        <w:t xml:space="preserve">¶ </w:t>
      </w:r>
      <w:r w:rsidRPr="002D6D60">
        <w:t>"Since this time," IEA said, "additional funding has been limited, and the allocation of announced funds still lags."</w:t>
      </w:r>
      <w:r w:rsidRPr="002D6D60">
        <w:rPr>
          <w:sz w:val="12"/>
        </w:rPr>
        <w:t xml:space="preserve">¶ </w:t>
      </w:r>
      <w:r w:rsidRPr="002D6D60">
        <w:t xml:space="preserve">With researchers and emission sources, particularly coal-fired power plants, looking to make electric generation cleaner through CCS, </w:t>
      </w:r>
      <w:r w:rsidRPr="002D6D60">
        <w:rPr>
          <w:rStyle w:val="StyleBoldUnderline"/>
        </w:rPr>
        <w:t>regulations and the economics have prompted some utilities to turn</w:t>
      </w:r>
      <w:r w:rsidRPr="002D6D60">
        <w:t xml:space="preserve"> </w:t>
      </w:r>
      <w:r w:rsidRPr="002D6D60">
        <w:rPr>
          <w:rStyle w:val="StyleBoldUnderline"/>
        </w:rPr>
        <w:t>their backs on coal altogether</w:t>
      </w:r>
      <w:r w:rsidRPr="002D6D60">
        <w:t>.</w:t>
      </w:r>
      <w:r w:rsidRPr="002D6D60">
        <w:rPr>
          <w:sz w:val="12"/>
        </w:rPr>
        <w:t xml:space="preserve">¶ </w:t>
      </w:r>
      <w:r w:rsidRPr="002D6D60">
        <w:t xml:space="preserve">"We are in a situation right now that the </w:t>
      </w:r>
      <w:r w:rsidRPr="002D6D60">
        <w:rPr>
          <w:rStyle w:val="StyleBoldUnderline"/>
        </w:rPr>
        <w:t>natural gas prices</w:t>
      </w:r>
      <w:r w:rsidRPr="002D6D60">
        <w:t xml:space="preserve"> is at an all-time low," Forbes said. "That </w:t>
      </w:r>
      <w:r w:rsidRPr="002D6D60">
        <w:rPr>
          <w:rStyle w:val="StyleBoldUnderline"/>
        </w:rPr>
        <w:t>influences the discussion</w:t>
      </w:r>
      <w:r w:rsidRPr="002D6D60">
        <w:t>.</w:t>
      </w:r>
    </w:p>
    <w:p w14:paraId="64F7F1FA" w14:textId="77777777" w:rsidR="00CE428D" w:rsidRPr="002D6D60" w:rsidRDefault="00CE428D" w:rsidP="00CE428D">
      <w:pPr>
        <w:pStyle w:val="Heading4"/>
      </w:pPr>
      <w:r w:rsidRPr="002D6D60">
        <w:t>Rapid development short-circuits the COAL DIRTY BRIDGE</w:t>
      </w:r>
    </w:p>
    <w:p w14:paraId="170AF484" w14:textId="77777777" w:rsidR="00CE428D" w:rsidRPr="002D6D60" w:rsidRDefault="00CE428D" w:rsidP="00CE428D">
      <w:r w:rsidRPr="002D6D60">
        <w:t xml:space="preserve">Shelley </w:t>
      </w:r>
      <w:r w:rsidRPr="002D6D60">
        <w:rPr>
          <w:rStyle w:val="StyleStyleBold12pt"/>
        </w:rPr>
        <w:t>DuBois</w:t>
      </w:r>
      <w:r w:rsidRPr="002D6D60">
        <w:t>, staff writer, 8-30-</w:t>
      </w:r>
      <w:r w:rsidRPr="002D6D60">
        <w:rPr>
          <w:rStyle w:val="StyleStyleBold12pt"/>
        </w:rPr>
        <w:t>2010</w:t>
      </w:r>
      <w:r w:rsidRPr="002D6D60">
        <w:t>, “Politics aside, natural gas is beating up on clean coal,” CNN Money, http://money.cnn.com/2010/08/30/news/companies/clean-coal_vs_natural-gas_BTU-price.fortune/index.htm</w:t>
      </w:r>
    </w:p>
    <w:p w14:paraId="1A5326A0" w14:textId="77777777" w:rsidR="00CE428D" w:rsidRPr="002D6D60" w:rsidRDefault="00CE428D" w:rsidP="00CE428D">
      <w:r w:rsidRPr="002D6D60">
        <w:t xml:space="preserve">Coal has always been cheap and dirty. And the dirty part was justifiable because it was so cheap. Now, </w:t>
      </w:r>
      <w:r w:rsidRPr="002D6D60">
        <w:rPr>
          <w:rStyle w:val="StyleBoldUnderline"/>
        </w:rPr>
        <w:t>gas prices are dropping, threatening coal's dominance</w:t>
      </w:r>
      <w:r w:rsidRPr="002D6D60">
        <w:t xml:space="preserve"> in the North American energy market. Which means </w:t>
      </w:r>
      <w:r w:rsidRPr="002D6D60">
        <w:rPr>
          <w:rStyle w:val="StyleBoldUnderline"/>
        </w:rPr>
        <w:t>gas could take over before coal gets a chance to clean up its act.</w:t>
      </w:r>
      <w:r w:rsidRPr="002D6D60">
        <w:t xml:space="preserve"> Natural gas dropped in price last week, trading at under $4 per million British thermal units-the unit used to measure energy output. The price is competitive with coal on a Btu basis, David L. Goldwyn of the U.S. Department of State announced last week. Coal is still cheaper at $2.25 per million Btu in 2010, according to the U.S. Energy Information Administration. Even so, the coal market is starting to feel the burn from gas on its heels. Coal stocks are down, across the board. Bloomberg recently reported that the largest U.S. coal producer, Peabody Energy Corp., fell 5.2 %, to $40.96. The second biggest producer, Arch Coal Inc., fell 5.9 % to $21.08. Massey Energy Co., the largest Central Appalachia coal producer, plunged $1.40, or 4.6 percent, to $28.75. So </w:t>
      </w:r>
      <w:r w:rsidRPr="002D6D60">
        <w:rPr>
          <w:rStyle w:val="StyleBoldUnderline"/>
        </w:rPr>
        <w:t xml:space="preserve">if natural gas is accessible, cheap, clean, and getting cleaner, should the government keep spending billions on clean coal? </w:t>
      </w:r>
      <w:r w:rsidRPr="002D6D60">
        <w:t xml:space="preserve">So far, the government has tried to spearhead projects to demonstrate that coal plants capturing carbon can compete with traditional plants. But the flagship federal clean coal project, </w:t>
      </w:r>
      <w:proofErr w:type="spellStart"/>
      <w:r w:rsidRPr="002D6D60">
        <w:t>FutureGen</w:t>
      </w:r>
      <w:proofErr w:type="spellEnd"/>
      <w:r w:rsidRPr="002D6D60">
        <w:t xml:space="preserve">, has mutated since it started in 2003, and had to be completely resuscitated after being scrapped in 2008. The latest holdup with </w:t>
      </w:r>
      <w:proofErr w:type="spellStart"/>
      <w:r w:rsidRPr="002D6D60">
        <w:t>FutureGen</w:t>
      </w:r>
      <w:proofErr w:type="spellEnd"/>
      <w:r w:rsidRPr="002D6D60">
        <w:t xml:space="preserve"> 2.0 is that the project will retrofit a current coal plant as opposed to building a new one, and it will be in a different location than previously planned. The project was going to cost $1.1 billion under the latest plan, but could change depending on a recent quirk in finding a location to store the captured carbon. The government established the Clean Coal Power Initiative in 2002 to try to partner with industry and push clean coal technology. So far, the </w:t>
      </w:r>
      <w:proofErr w:type="spellStart"/>
      <w:r w:rsidRPr="002D6D60">
        <w:t>intiative</w:t>
      </w:r>
      <w:proofErr w:type="spellEnd"/>
      <w:r w:rsidRPr="002D6D60">
        <w:t xml:space="preserve"> has completed 3 of the 18 total projects, 7 of which have been terminated. The choppy, drawn-out start to </w:t>
      </w:r>
      <w:proofErr w:type="spellStart"/>
      <w:r w:rsidRPr="002D6D60">
        <w:t>FutureGen</w:t>
      </w:r>
      <w:proofErr w:type="spellEnd"/>
      <w:r w:rsidRPr="002D6D60">
        <w:t xml:space="preserve"> hasn't helped the U.S. clean coal industry either. These projects need to kick into gear fast, if coal is going to compete with gas. Gas is especially </w:t>
      </w:r>
      <w:r w:rsidRPr="002D6D60">
        <w:lastRenderedPageBreak/>
        <w:t xml:space="preserve">threatening to coal because it's a local fuel -- it's not economical to transport it over vast distances in large pipelines like oil. But natural gas could provide energy relatively close to power plants, just like coal does now. TVA replacing coal with gas </w:t>
      </w:r>
      <w:proofErr w:type="gramStart"/>
      <w:r w:rsidRPr="002D6D60">
        <w:t>In</w:t>
      </w:r>
      <w:proofErr w:type="gramEnd"/>
      <w:r w:rsidRPr="002D6D60">
        <w:t xml:space="preserve"> both new projects and business expansions, power producers have also already started choosing gas over coal. A company called American Municipal Power Inc. planned to build a coal-fired plant on the Ohio River last year. In early August, the company announced that it would build a 600-megawatt gas-fired plant in that location instead. NRG Energy (NRG, Fortune 500) signed a $1.9 billion deal to buy five power plants in California from the Blackstone Group. Four out of the five plants will burn gas. Also, the Tennessee Valley Authority announced last week that it was going to idle nine coal-fired generating units at three plants, starting in 2011. The TVA plans to build natural gas generators to replace several of the coal-fired units. As dirty as coal is, people do have reservations about the environmental impacts of producing more gas, especially from shale sources. Namely, there's concern that extracting gas from shale could contaminate groundwater with drilling fluids. But if regulators snap into place to oversee the United State's copious shale gas reserves, then coal will really be in trouble. Coal won't just be able to rely on being cheap </w:t>
      </w:r>
      <w:proofErr w:type="gramStart"/>
      <w:r w:rsidRPr="002D6D60">
        <w:t>anymore,</w:t>
      </w:r>
      <w:proofErr w:type="gramEnd"/>
      <w:r w:rsidRPr="002D6D60">
        <w:t xml:space="preserve"> it will have to be clean too. And yet, </w:t>
      </w:r>
      <w:r w:rsidRPr="002D6D60">
        <w:rPr>
          <w:rStyle w:val="StyleBoldUnderline"/>
        </w:rPr>
        <w:t>if natural gas stays cheap</w:t>
      </w:r>
      <w:r w:rsidRPr="002D6D60">
        <w:t xml:space="preserve">, </w:t>
      </w:r>
      <w:r w:rsidRPr="002D6D60">
        <w:rPr>
          <w:rStyle w:val="StyleBoldUnderline"/>
        </w:rPr>
        <w:t>it will still become increasingly difficult to make the economic or political case to keep throwing clean money after dirty coal</w:t>
      </w:r>
      <w:r w:rsidRPr="002D6D60">
        <w:t xml:space="preserve">. </w:t>
      </w:r>
    </w:p>
    <w:p w14:paraId="02FD8439" w14:textId="77777777" w:rsidR="00CE428D" w:rsidRPr="002D6D60" w:rsidRDefault="00CE428D" w:rsidP="00CE428D">
      <w:pPr>
        <w:pStyle w:val="Heading4"/>
      </w:pPr>
      <w:r w:rsidRPr="002D6D60">
        <w:t>Fracking trades-off with STORAGE SPACE</w:t>
      </w:r>
    </w:p>
    <w:p w14:paraId="52C625BE" w14:textId="77777777" w:rsidR="00CE428D" w:rsidRPr="002D6D60" w:rsidRDefault="00CE428D" w:rsidP="00CE428D">
      <w:r w:rsidRPr="002D6D60">
        <w:t xml:space="preserve">Christa </w:t>
      </w:r>
      <w:r w:rsidRPr="002D6D60">
        <w:rPr>
          <w:rStyle w:val="StyleStyleBold12pt"/>
        </w:rPr>
        <w:t>Marshall</w:t>
      </w:r>
      <w:r w:rsidRPr="002D6D60">
        <w:t>, staff writer, 3-16-</w:t>
      </w:r>
      <w:r w:rsidRPr="002D6D60">
        <w:rPr>
          <w:rStyle w:val="StyleStyleBold12pt"/>
        </w:rPr>
        <w:t>2012</w:t>
      </w:r>
      <w:r w:rsidRPr="002D6D60">
        <w:t>, “Can Fracking and Carbon Sequestration Coexist?” Scientific American, http://www.scientificamerican.com/article.cfm?id=can-fracking-and-carbon-sequestration-co-exist</w:t>
      </w:r>
    </w:p>
    <w:p w14:paraId="16A2DC38" w14:textId="77777777" w:rsidR="00CE428D" w:rsidRPr="002D6D60" w:rsidRDefault="00CE428D" w:rsidP="00CE428D">
      <w:r w:rsidRPr="002D6D60">
        <w:t xml:space="preserve">That is the message from a new study finding that </w:t>
      </w:r>
      <w:r w:rsidRPr="002D6D60">
        <w:rPr>
          <w:rStyle w:val="StyleBoldUnderline"/>
        </w:rPr>
        <w:t>many of the same shale rock formations where companies want to extract gas</w:t>
      </w:r>
      <w:r w:rsidRPr="002D6D60">
        <w:t xml:space="preserve"> also </w:t>
      </w:r>
      <w:r w:rsidRPr="002D6D60">
        <w:rPr>
          <w:rStyle w:val="StyleBoldUnderline"/>
        </w:rPr>
        <w:t>happen to sit above optimal sites envisioned for storing carbon</w:t>
      </w:r>
      <w:r w:rsidRPr="002D6D60">
        <w:t xml:space="preserve"> dioxide </w:t>
      </w:r>
      <w:r w:rsidRPr="002D6D60">
        <w:rPr>
          <w:rStyle w:val="StyleBoldUnderline"/>
        </w:rPr>
        <w:t>underground</w:t>
      </w:r>
      <w:r w:rsidRPr="002D6D60">
        <w:t xml:space="preserve"> that is captured from power plants and industrial facilities. The problem with this overlap, the researchers found, is that </w:t>
      </w:r>
      <w:r w:rsidRPr="002D6D60">
        <w:rPr>
          <w:rStyle w:val="StyleBoldUnderline"/>
        </w:rPr>
        <w:t>shale-gas extraction involves fracturing rock that could be needed as an impenetrable cover to hold CO2 underground permanently and prevent it from leaking</w:t>
      </w:r>
      <w:r w:rsidRPr="002D6D60">
        <w:t xml:space="preserve"> back into the atmosphere. "</w:t>
      </w:r>
      <w:r w:rsidRPr="002D6D60">
        <w:rPr>
          <w:rStyle w:val="StyleBoldUnderline"/>
        </w:rPr>
        <w:t>Shale gas production through</w:t>
      </w:r>
      <w:r w:rsidRPr="002D6D60">
        <w:t xml:space="preserve"> hydraulic </w:t>
      </w:r>
      <w:r w:rsidRPr="002D6D60">
        <w:rPr>
          <w:rStyle w:val="StyleBoldUnderline"/>
        </w:rPr>
        <w:t xml:space="preserve">fracturing can compromise future use of the shale as a </w:t>
      </w:r>
      <w:proofErr w:type="spellStart"/>
      <w:r w:rsidRPr="002D6D60">
        <w:rPr>
          <w:rStyle w:val="StyleBoldUnderline"/>
        </w:rPr>
        <w:t>caprock</w:t>
      </w:r>
      <w:proofErr w:type="spellEnd"/>
      <w:r w:rsidRPr="002D6D60">
        <w:rPr>
          <w:rStyle w:val="StyleBoldUnderline"/>
        </w:rPr>
        <w:t xml:space="preserve"> formation in a CO2 storage operation</w:t>
      </w:r>
      <w:r w:rsidRPr="002D6D60">
        <w:t xml:space="preserve">," said Michael Celia, a civil and environmental engineering professor at Princeton University and a co-author of the study. "There is an obvious conflict between the two uses," the study says. Celia's work with colleague Thomas Elliot, a postdoctoral research associate, will be published in an upcoming paper version of Environmental Science &amp; Technology. The two reported that </w:t>
      </w:r>
      <w:r w:rsidRPr="002D6D60">
        <w:rPr>
          <w:rStyle w:val="StyleBoldUnderline"/>
        </w:rPr>
        <w:t>80 percent of the potential area to store CO2 underground</w:t>
      </w:r>
      <w:r w:rsidRPr="002D6D60">
        <w:t xml:space="preserve"> in the United States </w:t>
      </w:r>
      <w:r w:rsidRPr="002D6D60">
        <w:rPr>
          <w:rStyle w:val="StyleBoldUnderline"/>
        </w:rPr>
        <w:t>could be restrained by shale</w:t>
      </w:r>
      <w:r w:rsidRPr="002D6D60">
        <w:t xml:space="preserve"> and tight gas </w:t>
      </w:r>
      <w:r w:rsidRPr="002D6D60">
        <w:rPr>
          <w:rStyle w:val="StyleBoldUnderline"/>
        </w:rPr>
        <w:t>development</w:t>
      </w:r>
      <w:r w:rsidRPr="002D6D60">
        <w:t xml:space="preserve">. The numbers held when they examined potential CO2 storage sites close to the nation's largest greenhouse gas emitters, such as coal plants. Natural gas is extracted from shale via hydraulic fracturing, in which rock is cracked so that injected fluids can flow through the rock more easily to extract gas. The process is designed to increase permeability of the rock over a long distance. That cracking of the shale rock is what could make it inappropriate for use as a stable, impervious rock layer blocking upper migration of injected CO2, the researchers said. Drilling into potential storage sites </w:t>
      </w:r>
      <w:proofErr w:type="gramStart"/>
      <w:r w:rsidRPr="002D6D60">
        <w:t>The</w:t>
      </w:r>
      <w:proofErr w:type="gramEnd"/>
      <w:r w:rsidRPr="002D6D60">
        <w:t xml:space="preserve"> study raises issues that would play out in the future, since carbon capture and sequestration (CCS) in deep rock formations or saline aquifers currently has never been proved at scale in the power sector. It envisions separating the greenhouse gas from power stacks and piping the CO2 to an underground storage spot to prevent release in the atmosphere. There is a large CCS pilot project at an ethanol plant in Illinois, but otherwise the energy industry is testing the concept in nonintegrated, small pieces in the United States. Many other projects have stalled because of cost concerns. The concept is considered pivotal for coal's survival in a carbon-constrained world, since the fossil fuel releases about a third of the nation's greenhouse gas emissions. </w:t>
      </w:r>
      <w:r w:rsidRPr="002D6D60">
        <w:rPr>
          <w:rStyle w:val="StyleBoldUnderline"/>
        </w:rPr>
        <w:t>Shale gas production</w:t>
      </w:r>
      <w:r w:rsidRPr="002D6D60">
        <w:t xml:space="preserve"> also </w:t>
      </w:r>
      <w:r w:rsidRPr="002D6D60">
        <w:rPr>
          <w:rStyle w:val="StyleBoldUnderline"/>
        </w:rPr>
        <w:t xml:space="preserve">has not reached full scale. </w:t>
      </w:r>
      <w:r w:rsidRPr="002D6D60">
        <w:t xml:space="preserve">Celia and Elliot looked at a carbon sequestration database of potential storage spots for underground CO2 created by the National Energy </w:t>
      </w:r>
      <w:r w:rsidRPr="002D6D60">
        <w:lastRenderedPageBreak/>
        <w:t xml:space="preserve">Technology Laboratory known as the National Carbon Sequestration Database and Geographic Information System, or NATCARB. That analysis was then overlaid with a Department of Energy database of large shale regions such as the Marcellus formation stretching from Ohio to northern New York and the Barnett formation in Texas. The researchers considered areas already known to be rich in shale gas, in addition to regions likely to yield future production. They also considered tight gas, another </w:t>
      </w:r>
      <w:proofErr w:type="spellStart"/>
      <w:r w:rsidRPr="002D6D60">
        <w:t>uncoventional</w:t>
      </w:r>
      <w:proofErr w:type="spellEnd"/>
      <w:r w:rsidRPr="002D6D60">
        <w:t xml:space="preserve"> natural gas source where the fuel sits tightly in impenetrable rock. Nationally, there is an estimated storage capacity underground for CO2 of 1,711 to 20,402 </w:t>
      </w:r>
      <w:proofErr w:type="spellStart"/>
      <w:r w:rsidRPr="002D6D60">
        <w:t>gigatons</w:t>
      </w:r>
      <w:proofErr w:type="spellEnd"/>
      <w:r w:rsidRPr="002D6D60">
        <w:t xml:space="preserve">. When gas plays were added to the picture, though, the range fell to between 217 and 2,885 </w:t>
      </w:r>
      <w:proofErr w:type="spellStart"/>
      <w:r w:rsidRPr="002D6D60">
        <w:t>gigatons</w:t>
      </w:r>
      <w:proofErr w:type="spellEnd"/>
      <w:r w:rsidRPr="002D6D60">
        <w:t xml:space="preserve"> of space -- an 80 percent reduction. The researchers said the numbers were "an upper bound" estimate, but "appear to be compelling." A potentially different picture </w:t>
      </w:r>
      <w:proofErr w:type="gramStart"/>
      <w:r w:rsidRPr="002D6D60">
        <w:rPr>
          <w:rStyle w:val="StyleBoldUnderline"/>
        </w:rPr>
        <w:t>An</w:t>
      </w:r>
      <w:proofErr w:type="gramEnd"/>
      <w:r w:rsidRPr="002D6D60">
        <w:rPr>
          <w:rStyle w:val="StyleBoldUnderline"/>
        </w:rPr>
        <w:t xml:space="preserve"> even higher degree of overlap occurred when the two mapped large stationary sources of CO2 in the U</w:t>
      </w:r>
      <w:r w:rsidRPr="002D6D60">
        <w:t xml:space="preserve">nited </w:t>
      </w:r>
      <w:r w:rsidRPr="002D6D60">
        <w:rPr>
          <w:rStyle w:val="StyleBoldUnderline"/>
        </w:rPr>
        <w:t>S</w:t>
      </w:r>
      <w:r w:rsidRPr="002D6D60">
        <w:t xml:space="preserve">tates, such as coal plants, </w:t>
      </w:r>
      <w:r w:rsidRPr="002D6D60">
        <w:rPr>
          <w:rStyle w:val="StyleBoldUnderline"/>
        </w:rPr>
        <w:t>and considered available storage spots for CO2 within 20 miles of those emitters.</w:t>
      </w:r>
      <w:r w:rsidRPr="002D6D60">
        <w:t xml:space="preserve"> In that case, the researchers concluded that shale and tight gas production could affect 85 percent of potential storage spots for stored CO2. One reason the overlap between shale gas and sequestration regions is so great, they said, is that </w:t>
      </w:r>
      <w:r w:rsidRPr="002D6D60">
        <w:rPr>
          <w:rStyle w:val="StyleBoldUnderline"/>
        </w:rPr>
        <w:t>shale formations typically have very low permeability in the first place. That gives them an obvious dual purpose</w:t>
      </w:r>
      <w:r w:rsidRPr="002D6D60">
        <w:t xml:space="preserve"> -- ideal for gas extraction, but also for protecting underground storage spots for CO2.</w:t>
      </w:r>
    </w:p>
    <w:p w14:paraId="00E713EF" w14:textId="77777777" w:rsidR="00CE428D" w:rsidRPr="002D6D60" w:rsidRDefault="00CE428D" w:rsidP="00CE428D"/>
    <w:p w14:paraId="3BF46528" w14:textId="77777777" w:rsidR="00F069D9" w:rsidRPr="002D6D60" w:rsidRDefault="00F069D9" w:rsidP="003A7B8C">
      <w:pPr>
        <w:pStyle w:val="Heading1"/>
      </w:pPr>
      <w:r w:rsidRPr="002D6D60">
        <w:lastRenderedPageBreak/>
        <w:t>Internal Links</w:t>
      </w:r>
    </w:p>
    <w:p w14:paraId="29D98541" w14:textId="77777777" w:rsidR="003A7B8C" w:rsidRPr="002D6D60" w:rsidRDefault="003A7B8C" w:rsidP="003A7B8C">
      <w:pPr>
        <w:pStyle w:val="Heading2"/>
      </w:pPr>
      <w:r w:rsidRPr="002D6D60">
        <w:lastRenderedPageBreak/>
        <w:t>Coal Use Good</w:t>
      </w:r>
    </w:p>
    <w:p w14:paraId="18D9C5C3" w14:textId="77777777" w:rsidR="003A7B8C" w:rsidRPr="002D6D60" w:rsidRDefault="003A7B8C" w:rsidP="003A7B8C">
      <w:pPr>
        <w:pStyle w:val="Heading3"/>
      </w:pPr>
      <w:r w:rsidRPr="002D6D60">
        <w:lastRenderedPageBreak/>
        <w:t>2NC Coal Key CCS</w:t>
      </w:r>
    </w:p>
    <w:p w14:paraId="758497B0" w14:textId="77777777" w:rsidR="003A7B8C" w:rsidRPr="002D6D60" w:rsidRDefault="003A7B8C" w:rsidP="003A7B8C">
      <w:pPr>
        <w:pStyle w:val="Heading4"/>
      </w:pPr>
      <w:r w:rsidRPr="002D6D60">
        <w:t>Continued use of coal is key to US leadership on CCS – key to tech diffusion to China and economic growth</w:t>
      </w:r>
    </w:p>
    <w:p w14:paraId="7ABC3092" w14:textId="77777777" w:rsidR="003A7B8C" w:rsidRPr="002D6D60" w:rsidRDefault="003A7B8C" w:rsidP="003A7B8C">
      <w:r w:rsidRPr="002D6D60">
        <w:t xml:space="preserve">Tamar </w:t>
      </w:r>
      <w:proofErr w:type="spellStart"/>
      <w:r w:rsidRPr="002D6D60">
        <w:rPr>
          <w:rStyle w:val="StyleStyleBold12pt"/>
        </w:rPr>
        <w:t>Hallerman</w:t>
      </w:r>
      <w:proofErr w:type="spellEnd"/>
      <w:r w:rsidRPr="002D6D60">
        <w:t xml:space="preserve">, staff writer, </w:t>
      </w:r>
      <w:r w:rsidRPr="002D6D60">
        <w:rPr>
          <w:rStyle w:val="StyleStyleBold12pt"/>
        </w:rPr>
        <w:t>2012</w:t>
      </w:r>
      <w:r w:rsidRPr="002D6D60">
        <w:t>, “McConnell: Gap Between EOR and Sequestration should be narrowed,” GHG Monitor, http://ghgnews.com/index.cfm/mcconnell-gap-between-eor-and-sequestration-should-be-narrowed/</w:t>
      </w:r>
      <w:proofErr w:type="gramStart"/>
      <w:r w:rsidRPr="002D6D60">
        <w:t>?mobileFormat</w:t>
      </w:r>
      <w:proofErr w:type="gramEnd"/>
      <w:r w:rsidRPr="002D6D60">
        <w:t>=false</w:t>
      </w:r>
    </w:p>
    <w:p w14:paraId="20A05823" w14:textId="77777777" w:rsidR="003A7B8C" w:rsidRPr="002D6D60" w:rsidRDefault="003A7B8C" w:rsidP="003A7B8C">
      <w:pPr>
        <w:rPr>
          <w:rStyle w:val="StyleBoldUnderline"/>
        </w:rPr>
      </w:pPr>
      <w:r w:rsidRPr="002D6D60">
        <w:rPr>
          <w:rStyle w:val="StyleBoldUnderline"/>
        </w:rPr>
        <w:t>McConnell</w:t>
      </w:r>
      <w:r w:rsidRPr="002D6D60">
        <w:t xml:space="preserve">’s remarks this week further underscore the rhetoric which he has branded himself and DOE’s Office of Fossil Energy with since the Obama Administration nominated him for the position of assistant secretary last summer. In his speech, McConnell continued to push EOR as a CO2 utilization method that could help project operators establish a salient business case at a time when there is no price on CO2. He also </w:t>
      </w:r>
      <w:r w:rsidRPr="002D6D60">
        <w:rPr>
          <w:rStyle w:val="StyleBoldUnderline"/>
        </w:rPr>
        <w:t>emphasized the potential for the technology to help cement U</w:t>
      </w:r>
      <w:r w:rsidRPr="002D6D60">
        <w:t xml:space="preserve">nited </w:t>
      </w:r>
      <w:r w:rsidRPr="002D6D60">
        <w:rPr>
          <w:rStyle w:val="StyleBoldUnderline"/>
        </w:rPr>
        <w:t>S</w:t>
      </w:r>
      <w:r w:rsidRPr="002D6D60">
        <w:t>tate</w:t>
      </w:r>
      <w:r w:rsidRPr="002D6D60">
        <w:rPr>
          <w:rStyle w:val="StyleBoldUnderline"/>
        </w:rPr>
        <w:t>’s</w:t>
      </w:r>
      <w:r w:rsidRPr="002D6D60">
        <w:t xml:space="preserve"> </w:t>
      </w:r>
      <w:r w:rsidRPr="002D6D60">
        <w:rPr>
          <w:rStyle w:val="StyleBoldUnderline"/>
        </w:rPr>
        <w:t>role as a leader in the CCS field.</w:t>
      </w:r>
      <w:r w:rsidRPr="002D6D60">
        <w:rPr>
          <w:rStyle w:val="StyleBoldUnderline"/>
          <w:sz w:val="12"/>
        </w:rPr>
        <w:t>¶</w:t>
      </w:r>
      <w:r w:rsidRPr="002D6D60">
        <w:rPr>
          <w:sz w:val="12"/>
        </w:rPr>
        <w:t xml:space="preserve"> </w:t>
      </w:r>
      <w:r w:rsidRPr="002D6D60">
        <w:t>Seizing on his hallmark argument for utilization, McConnell said EOR could lead to a 30 to 40 percent reduction in imported oil and bring in more than $10 trillion to the American economy over the next three decades. “We’re probably approaching a known geological reach of well over 100 years of CO2 storage capacity in this country just in enhanced oil recovery geologies. So it’s not a niche, it’s not a little bit that can get us going. It’s a big part of the business case for the future,” he said.</w:t>
      </w:r>
      <w:r w:rsidRPr="002D6D60">
        <w:rPr>
          <w:sz w:val="12"/>
        </w:rPr>
        <w:t xml:space="preserve">¶ </w:t>
      </w:r>
      <w:r w:rsidRPr="002D6D60">
        <w:t>Leader in Utilization Technologies</w:t>
      </w:r>
      <w:r w:rsidRPr="002D6D60">
        <w:rPr>
          <w:sz w:val="12"/>
        </w:rPr>
        <w:t xml:space="preserve">¶ </w:t>
      </w:r>
      <w:r w:rsidRPr="002D6D60">
        <w:t>McConnell said that industry should take advantage of the energy infrastructure already available across the country in the form of pipelines and transmission systems and leverage it to create an advantage when developing EOR and other utilization technologies. “It’s a chance for us to take those natural resources that we have that are abundant and affordable and make them sustainable long-term,” he said.</w:t>
      </w:r>
      <w:r w:rsidRPr="002D6D60">
        <w:rPr>
          <w:sz w:val="12"/>
        </w:rPr>
        <w:t xml:space="preserve">¶ </w:t>
      </w:r>
      <w:r w:rsidRPr="002D6D60">
        <w:t xml:space="preserve">McConnell said </w:t>
      </w:r>
      <w:r w:rsidRPr="002D6D60">
        <w:rPr>
          <w:rStyle w:val="StyleBoldUnderline"/>
        </w:rPr>
        <w:t>the U.S. has the opportunity now to commercialize the technologies that</w:t>
      </w:r>
      <w:r w:rsidRPr="002D6D60">
        <w:t xml:space="preserve"> he says </w:t>
      </w:r>
      <w:r w:rsidRPr="002D6D60">
        <w:rPr>
          <w:rStyle w:val="StyleBoldUnderline"/>
        </w:rPr>
        <w:t>will</w:t>
      </w:r>
      <w:r w:rsidRPr="002D6D60">
        <w:t xml:space="preserve"> likely </w:t>
      </w:r>
      <w:r w:rsidRPr="002D6D60">
        <w:rPr>
          <w:rStyle w:val="StyleBoldUnderline"/>
        </w:rPr>
        <w:t>be in high demand</w:t>
      </w:r>
      <w:r w:rsidRPr="002D6D60">
        <w:t xml:space="preserve"> in the years to come, </w:t>
      </w:r>
      <w:r w:rsidRPr="002D6D60">
        <w:rPr>
          <w:rStyle w:val="StyleBoldUnderline"/>
        </w:rPr>
        <w:t>particularly in coal-reliant developing countries like China and India</w:t>
      </w:r>
      <w:r w:rsidRPr="002D6D60">
        <w:t xml:space="preserve">. However, he said </w:t>
      </w:r>
      <w:r w:rsidRPr="002D6D60">
        <w:rPr>
          <w:rStyle w:val="StyleBoldUnderline"/>
        </w:rPr>
        <w:t>the U.S. country needs to take advantage of its position now or else risk losing out on future economic opportunities</w:t>
      </w:r>
      <w:r w:rsidRPr="002D6D60">
        <w:t xml:space="preserve">. “As we’re here in the United States often noodling very hard around what we believe the future of coal should be, I’m here to tell you that the </w:t>
      </w:r>
      <w:r w:rsidRPr="002D6D60">
        <w:rPr>
          <w:rStyle w:val="StyleBoldUnderline"/>
        </w:rPr>
        <w:t>future of coal is</w:t>
      </w:r>
      <w:r w:rsidRPr="002D6D60">
        <w:t xml:space="preserve"> very much </w:t>
      </w:r>
      <w:r w:rsidRPr="002D6D60">
        <w:rPr>
          <w:rStyle w:val="StyleBoldUnderline"/>
        </w:rPr>
        <w:t>being defined in other places in the world where there’s a lot of people</w:t>
      </w:r>
      <w:r w:rsidRPr="002D6D60">
        <w:t>….</w:t>
      </w:r>
      <w:r w:rsidRPr="002D6D60">
        <w:rPr>
          <w:rStyle w:val="StyleBoldUnderline"/>
        </w:rPr>
        <w:t>that’s why it’s</w:t>
      </w:r>
      <w:r w:rsidRPr="002D6D60">
        <w:t xml:space="preserve"> so </w:t>
      </w:r>
      <w:r w:rsidRPr="002D6D60">
        <w:rPr>
          <w:rStyle w:val="StyleBoldUnderline"/>
        </w:rPr>
        <w:t>critical</w:t>
      </w:r>
      <w:r w:rsidRPr="002D6D60">
        <w:t xml:space="preserve"> that </w:t>
      </w:r>
      <w:r w:rsidRPr="002D6D60">
        <w:rPr>
          <w:rStyle w:val="StyleBoldUnderline"/>
        </w:rPr>
        <w:t>we look at it as our opportunity</w:t>
      </w:r>
      <w:r w:rsidRPr="002D6D60">
        <w:t xml:space="preserve"> </w:t>
      </w:r>
      <w:r w:rsidRPr="002D6D60">
        <w:rPr>
          <w:rStyle w:val="StyleBoldUnderline"/>
        </w:rPr>
        <w:t>not just to use our own coal, but to develop our own technologies and global leadership about how we’re going to use coal</w:t>
      </w:r>
      <w:r w:rsidRPr="002D6D60">
        <w:t xml:space="preserve"> and natural gas </w:t>
      </w:r>
      <w:r w:rsidRPr="002D6D60">
        <w:rPr>
          <w:rStyle w:val="StyleBoldUnderline"/>
        </w:rPr>
        <w:t>in the future.”</w:t>
      </w:r>
    </w:p>
    <w:p w14:paraId="4261FD5F" w14:textId="77777777" w:rsidR="003A7B8C" w:rsidRPr="002D6D60" w:rsidRDefault="003A7B8C" w:rsidP="003A7B8C">
      <w:pPr>
        <w:pStyle w:val="Heading4"/>
      </w:pPr>
      <w:r w:rsidRPr="002D6D60">
        <w:t>Continued coal production key to switch to CCS – lead time key</w:t>
      </w:r>
    </w:p>
    <w:p w14:paraId="44420A5E" w14:textId="77777777" w:rsidR="003A7B8C" w:rsidRPr="002D6D60" w:rsidRDefault="003A7B8C" w:rsidP="003A7B8C">
      <w:r w:rsidRPr="002D6D60">
        <w:t xml:space="preserve">Caitlin </w:t>
      </w:r>
      <w:r w:rsidRPr="002D6D60">
        <w:rPr>
          <w:rStyle w:val="StyleStyleBold12pt"/>
        </w:rPr>
        <w:t>Burke</w:t>
      </w:r>
      <w:r w:rsidRPr="002D6D60">
        <w:t>, CBN News Producer, 9-1-</w:t>
      </w:r>
      <w:r w:rsidRPr="002D6D60">
        <w:rPr>
          <w:rStyle w:val="StyleStyleBold12pt"/>
        </w:rPr>
        <w:t>2012</w:t>
      </w:r>
      <w:r w:rsidRPr="002D6D60">
        <w:t>, “Trouble in Coal Country: Blue States to Snub Obama?” CBN, http://www.cbn.com/cbnnews/us/2012/August/Trouble-in-Coal-Country-Blue-States-to-Snub-Obama/</w:t>
      </w:r>
    </w:p>
    <w:p w14:paraId="34947E5B" w14:textId="77777777" w:rsidR="003A7B8C" w:rsidRPr="002D6D60" w:rsidRDefault="003A7B8C" w:rsidP="003A7B8C">
      <w:r w:rsidRPr="002D6D60">
        <w:rPr>
          <w:rStyle w:val="StyleBoldUnderline"/>
        </w:rPr>
        <w:t>Many in the coal industry</w:t>
      </w:r>
      <w:r w:rsidRPr="002D6D60">
        <w:t xml:space="preserve"> point to that gap and </w:t>
      </w:r>
      <w:r w:rsidRPr="002D6D60">
        <w:rPr>
          <w:rStyle w:val="StyleBoldUnderline"/>
        </w:rPr>
        <w:t>wonder why they are given an ultimatum of "change your way of doing business or else."</w:t>
      </w:r>
      <w:r w:rsidRPr="002D6D60">
        <w:t xml:space="preserve"> "</w:t>
      </w:r>
      <w:r w:rsidRPr="002D6D60">
        <w:rPr>
          <w:rStyle w:val="StyleBoldUnderline"/>
        </w:rPr>
        <w:t>You've got to give people time to come up with the clean coal technology</w:t>
      </w:r>
      <w:r w:rsidRPr="002D6D60">
        <w:t xml:space="preserve"> and the ideas need to be put into place and </w:t>
      </w:r>
      <w:r w:rsidRPr="002D6D60">
        <w:rPr>
          <w:rStyle w:val="StyleBoldUnderline"/>
        </w:rPr>
        <w:t>you can't do it overnight and you can't just replace coal overnight</w:t>
      </w:r>
      <w:r w:rsidRPr="002D6D60">
        <w:t xml:space="preserve">," said Maj. Gen. Allen Tackett, a former coal miner and now the adjutant general of the West Virginia National Guard. </w:t>
      </w:r>
    </w:p>
    <w:p w14:paraId="3FC04A77" w14:textId="77777777" w:rsidR="003A7B8C" w:rsidRPr="002D6D60" w:rsidRDefault="003A7B8C" w:rsidP="003A7B8C">
      <w:pPr>
        <w:pStyle w:val="Heading4"/>
      </w:pPr>
      <w:r w:rsidRPr="002D6D60">
        <w:t>Shrinking coal use kills CCS investment – UK industry proves</w:t>
      </w:r>
    </w:p>
    <w:p w14:paraId="4EF5962A" w14:textId="77777777" w:rsidR="003A7B8C" w:rsidRPr="002D6D60" w:rsidRDefault="003A7B8C" w:rsidP="003A7B8C">
      <w:r w:rsidRPr="002D6D60">
        <w:rPr>
          <w:rStyle w:val="StyleStyleBold12pt"/>
        </w:rPr>
        <w:t>The Engineer</w:t>
      </w:r>
      <w:r w:rsidRPr="002D6D60">
        <w:t xml:space="preserve"> Online, 4-3-</w:t>
      </w:r>
      <w:r w:rsidRPr="002D6D60">
        <w:rPr>
          <w:rStyle w:val="StyleStyleBold12pt"/>
        </w:rPr>
        <w:t>2012</w:t>
      </w:r>
      <w:r w:rsidRPr="002D6D60">
        <w:t xml:space="preserve">, “Government </w:t>
      </w:r>
      <w:proofErr w:type="spellStart"/>
      <w:r w:rsidRPr="002D6D60">
        <w:t>relaunches</w:t>
      </w:r>
      <w:proofErr w:type="spellEnd"/>
      <w:r w:rsidRPr="002D6D60">
        <w:t xml:space="preserve"> £1bn CCS technology competition,” News, </w:t>
      </w:r>
      <w:proofErr w:type="spellStart"/>
      <w:r w:rsidRPr="002D6D60">
        <w:t>Lexisnexis</w:t>
      </w:r>
      <w:proofErr w:type="spellEnd"/>
    </w:p>
    <w:p w14:paraId="3E8EA86B" w14:textId="77777777" w:rsidR="003A7B8C" w:rsidRPr="002D6D60" w:rsidRDefault="003A7B8C" w:rsidP="003A7B8C">
      <w:r w:rsidRPr="002D6D60">
        <w:t>Energy secretary Ed Davey said the offer was one of the best anywhere in the world and a CCS industry could potentially support around 100,000 UK jobs by 2030.</w:t>
      </w:r>
      <w:r w:rsidRPr="002D6D60">
        <w:rPr>
          <w:sz w:val="12"/>
        </w:rPr>
        <w:t xml:space="preserve">¶ </w:t>
      </w:r>
      <w:r w:rsidRPr="002D6D60">
        <w:t xml:space="preserve">'What we are looking to achieve, in </w:t>
      </w:r>
      <w:r w:rsidRPr="002D6D60">
        <w:lastRenderedPageBreak/>
        <w:t xml:space="preserve">partnership with industry, is a new, world-leading CCS industry, rather than just simply projects in isolation... </w:t>
      </w:r>
      <w:r w:rsidRPr="002D6D60">
        <w:rPr>
          <w:rStyle w:val="StyleBoldUnderline"/>
        </w:rPr>
        <w:t>The CCS industry could be worth £6.5bn a year to the UK economy</w:t>
      </w:r>
      <w:r w:rsidRPr="002D6D60">
        <w:t xml:space="preserve"> by late next decade as we export UK expertise and products,' he said.</w:t>
      </w:r>
      <w:r w:rsidRPr="002D6D60">
        <w:rPr>
          <w:sz w:val="12"/>
        </w:rPr>
        <w:t xml:space="preserve">¶ </w:t>
      </w:r>
      <w:r w:rsidRPr="002D6D60">
        <w:rPr>
          <w:rStyle w:val="StyleBoldUnderline"/>
        </w:rPr>
        <w:t>Most entrants to DECC's previous competition pulled</w:t>
      </w:r>
      <w:r w:rsidRPr="002D6D60">
        <w:t xml:space="preserve"> </w:t>
      </w:r>
      <w:r w:rsidRPr="002D6D60">
        <w:rPr>
          <w:rStyle w:val="StyleBoldUnderline"/>
        </w:rPr>
        <w:t>out</w:t>
      </w:r>
      <w:r w:rsidRPr="002D6D60">
        <w:t xml:space="preserve">, </w:t>
      </w:r>
      <w:r w:rsidRPr="002D6D60">
        <w:rPr>
          <w:rStyle w:val="StyleBoldUnderline"/>
        </w:rPr>
        <w:t>citing economic reasons</w:t>
      </w:r>
      <w:r w:rsidRPr="002D6D60">
        <w:t xml:space="preserve">, and </w:t>
      </w:r>
      <w:r w:rsidRPr="002D6D60">
        <w:rPr>
          <w:rStyle w:val="StyleBoldUnderline"/>
        </w:rPr>
        <w:t>the government eventually decided to close the scheme after the</w:t>
      </w:r>
      <w:r w:rsidRPr="002D6D60">
        <w:t xml:space="preserve"> </w:t>
      </w:r>
      <w:r w:rsidRPr="002D6D60">
        <w:rPr>
          <w:rStyle w:val="StyleBoldUnderline"/>
        </w:rPr>
        <w:t>final remaining project</w:t>
      </w:r>
      <w:r w:rsidRPr="002D6D60">
        <w:t xml:space="preserve">, designed for Scottish Power's </w:t>
      </w:r>
      <w:proofErr w:type="spellStart"/>
      <w:r w:rsidRPr="002D6D60">
        <w:t>Longannet</w:t>
      </w:r>
      <w:proofErr w:type="spellEnd"/>
      <w:r w:rsidRPr="002D6D60">
        <w:t xml:space="preserve"> coal plant, </w:t>
      </w:r>
      <w:r w:rsidRPr="002D6D60">
        <w:rPr>
          <w:rStyle w:val="StyleBoldUnderline"/>
        </w:rPr>
        <w:t>was deemed too costly</w:t>
      </w:r>
      <w:r w:rsidRPr="002D6D60">
        <w:t>.</w:t>
      </w:r>
      <w:r w:rsidRPr="002D6D60">
        <w:rPr>
          <w:sz w:val="12"/>
        </w:rPr>
        <w:t xml:space="preserve">¶ </w:t>
      </w:r>
      <w:r w:rsidRPr="002D6D60">
        <w:rPr>
          <w:rStyle w:val="StyleBoldUnderline"/>
        </w:rPr>
        <w:t>The original contest was limited to</w:t>
      </w:r>
      <w:r w:rsidRPr="002D6D60">
        <w:t xml:space="preserve"> post-combustion </w:t>
      </w:r>
      <w:r w:rsidRPr="002D6D60">
        <w:rPr>
          <w:rStyle w:val="StyleBoldUnderline"/>
        </w:rPr>
        <w:t>technology that could be retrofitted to coal plants</w:t>
      </w:r>
      <w:r w:rsidRPr="002D6D60">
        <w:t xml:space="preserve"> - partly </w:t>
      </w:r>
      <w:r w:rsidRPr="002D6D60">
        <w:rPr>
          <w:rStyle w:val="StyleBoldUnderline"/>
        </w:rPr>
        <w:t>so it could be exported to</w:t>
      </w:r>
      <w:r w:rsidRPr="002D6D60">
        <w:t xml:space="preserve"> big coal-burning countries such as </w:t>
      </w:r>
      <w:r w:rsidRPr="002D6D60">
        <w:rPr>
          <w:rStyle w:val="StyleBoldUnderline"/>
        </w:rPr>
        <w:t>China</w:t>
      </w:r>
      <w:r w:rsidRPr="002D6D60">
        <w:t xml:space="preserve"> - </w:t>
      </w:r>
      <w:r w:rsidRPr="002D6D60">
        <w:rPr>
          <w:rStyle w:val="StyleBoldUnderline"/>
        </w:rPr>
        <w:t>but this was increasingly</w:t>
      </w:r>
      <w:r w:rsidRPr="002D6D60">
        <w:t xml:space="preserve"> </w:t>
      </w:r>
      <w:r w:rsidRPr="002D6D60">
        <w:rPr>
          <w:rStyle w:val="StyleBoldUnderline"/>
        </w:rPr>
        <w:t xml:space="preserve">seen as </w:t>
      </w:r>
      <w:r w:rsidRPr="002D6D60">
        <w:rPr>
          <w:rStyle w:val="Emphasis"/>
        </w:rPr>
        <w:t>inefficient and unsuitable given the UK's shrinking coal use</w:t>
      </w:r>
      <w:r w:rsidRPr="002D6D60">
        <w:t>.</w:t>
      </w:r>
    </w:p>
    <w:p w14:paraId="01DFDE93" w14:textId="77777777" w:rsidR="003A7B8C" w:rsidRPr="002D6D60" w:rsidRDefault="003A7B8C" w:rsidP="003A7B8C">
      <w:pPr>
        <w:rPr>
          <w:rStyle w:val="StyleBoldUnderline"/>
        </w:rPr>
      </w:pPr>
    </w:p>
    <w:p w14:paraId="046A6EBE" w14:textId="77777777" w:rsidR="003A7B8C" w:rsidRPr="002D6D60" w:rsidRDefault="003A7B8C" w:rsidP="003A7B8C">
      <w:pPr>
        <w:pStyle w:val="Heading3"/>
      </w:pPr>
      <w:r w:rsidRPr="002D6D60">
        <w:lastRenderedPageBreak/>
        <w:t>2NC Coal Use Inevitable</w:t>
      </w:r>
    </w:p>
    <w:p w14:paraId="0227317E" w14:textId="77777777" w:rsidR="003A7B8C" w:rsidRPr="002D6D60" w:rsidRDefault="003A7B8C" w:rsidP="003A7B8C">
      <w:pPr>
        <w:pStyle w:val="Heading4"/>
      </w:pPr>
      <w:r w:rsidRPr="002D6D60">
        <w:t xml:space="preserve">Consumption of US coal abroad is inevitable – US consumption is key to best technology adoption. </w:t>
      </w:r>
    </w:p>
    <w:p w14:paraId="34A2574D" w14:textId="77777777" w:rsidR="003A7B8C" w:rsidRPr="002D6D60" w:rsidRDefault="003A7B8C" w:rsidP="003A7B8C">
      <w:r w:rsidRPr="002D6D60">
        <w:t xml:space="preserve">Russell </w:t>
      </w:r>
      <w:r w:rsidRPr="002D6D60">
        <w:rPr>
          <w:rStyle w:val="StyleStyleBold12pt"/>
        </w:rPr>
        <w:t>Ray</w:t>
      </w:r>
      <w:r w:rsidRPr="002D6D60">
        <w:t>, staff writer, 6-1-</w:t>
      </w:r>
      <w:r w:rsidRPr="002D6D60">
        <w:rPr>
          <w:rStyle w:val="StyleStyleBold12pt"/>
        </w:rPr>
        <w:t>2012</w:t>
      </w:r>
      <w:r w:rsidRPr="002D6D60">
        <w:t>, “No "Hall Pass" for Gas,” Power Engineering, http://www.power-eng.com/articles/print/volume-116/issue-6/departments/opinion/no-hall-pass-for-gas.html</w:t>
      </w:r>
    </w:p>
    <w:p w14:paraId="52FBF9D2" w14:textId="77777777" w:rsidR="003A7B8C" w:rsidRPr="002D6D60" w:rsidRDefault="003A7B8C" w:rsidP="003A7B8C">
      <w:r w:rsidRPr="002D6D60">
        <w:rPr>
          <w:rStyle w:val="StyleBoldUnderline"/>
        </w:rPr>
        <w:t>If U.S. coal production isn't consumed in the U.S., it will be consumed abroad, where environmental policies and technologies aren't as advanced</w:t>
      </w:r>
      <w:r w:rsidRPr="002D6D60">
        <w:t>, McConnell said.</w:t>
      </w:r>
      <w:r w:rsidRPr="002D6D60">
        <w:rPr>
          <w:sz w:val="12"/>
        </w:rPr>
        <w:t xml:space="preserve">¶ </w:t>
      </w:r>
      <w:r w:rsidRPr="002D6D60">
        <w:t>"</w:t>
      </w:r>
      <w:r w:rsidRPr="002D6D60">
        <w:rPr>
          <w:rStyle w:val="StyleBoldUnderline"/>
        </w:rPr>
        <w:t>The future of coal is</w:t>
      </w:r>
      <w:r w:rsidRPr="002D6D60">
        <w:t xml:space="preserve"> very much </w:t>
      </w:r>
      <w:r w:rsidRPr="002D6D60">
        <w:rPr>
          <w:rStyle w:val="StyleBoldUnderline"/>
        </w:rPr>
        <w:t>being defined in other places of the world where there are a lot more people,"</w:t>
      </w:r>
      <w:r w:rsidRPr="002D6D60">
        <w:t xml:space="preserve"> he said. "</w:t>
      </w:r>
      <w:r w:rsidRPr="002D6D60">
        <w:rPr>
          <w:rStyle w:val="StyleBoldUnderline"/>
        </w:rPr>
        <w:t>That's why it's so critical that we use our own coal and own technologies</w:t>
      </w:r>
      <w:r w:rsidRPr="002D6D60">
        <w:t>."</w:t>
      </w:r>
      <w:r w:rsidRPr="002D6D60">
        <w:rPr>
          <w:sz w:val="12"/>
        </w:rPr>
        <w:t xml:space="preserve">¶ </w:t>
      </w:r>
      <w:proofErr w:type="gramStart"/>
      <w:r w:rsidRPr="002D6D60">
        <w:t>Requiring</w:t>
      </w:r>
      <w:proofErr w:type="gramEnd"/>
      <w:r w:rsidRPr="002D6D60">
        <w:t xml:space="preserve"> CCS for new gas-fired generation would level the playing field for coal. What's more, </w:t>
      </w:r>
      <w:r w:rsidRPr="002D6D60">
        <w:rPr>
          <w:rStyle w:val="StyleBoldUnderline"/>
        </w:rPr>
        <w:t>higher gas prices sparked by record gas usage would make coal competitive once again. It's a trend we're already seeing.</w:t>
      </w:r>
      <w:r w:rsidRPr="002D6D60">
        <w:rPr>
          <w:rStyle w:val="StyleBoldUnderline"/>
          <w:sz w:val="12"/>
        </w:rPr>
        <w:t xml:space="preserve">¶ </w:t>
      </w:r>
      <w:r w:rsidRPr="002D6D60">
        <w:t>Natural gas usage for generation reached an all-time high in February, according to the Department of Energy. In March, natural gas use by U.S. power plants was 40 percent higher than it was during the same month a year earlier. Meanwhile, gas prices were hovering around $2.50 per thousand cubic feet at the time this column was written. That's 31 percent higher than the decade-low of $1.90 on April 19</w:t>
      </w:r>
      <w:proofErr w:type="gramStart"/>
      <w:r w:rsidRPr="002D6D60">
        <w:t>.</w:t>
      </w:r>
      <w:r w:rsidRPr="002D6D60">
        <w:rPr>
          <w:sz w:val="12"/>
        </w:rPr>
        <w:t>¶</w:t>
      </w:r>
      <w:proofErr w:type="gramEnd"/>
      <w:r w:rsidRPr="002D6D60">
        <w:rPr>
          <w:sz w:val="12"/>
        </w:rPr>
        <w:t xml:space="preserve"> </w:t>
      </w:r>
      <w:r w:rsidRPr="002D6D60">
        <w:t xml:space="preserve">The boom is U.S. gas production from shale continues, but the </w:t>
      </w:r>
      <w:r w:rsidRPr="002D6D60">
        <w:rPr>
          <w:rStyle w:val="StyleBoldUnderline"/>
        </w:rPr>
        <w:t>consumption of gas is also booming</w:t>
      </w:r>
      <w:r w:rsidRPr="002D6D60">
        <w:t xml:space="preserve">. The forecasts from analysts, traders and investors are mixed. But one thing is certain. </w:t>
      </w:r>
      <w:r w:rsidRPr="002D6D60">
        <w:rPr>
          <w:rStyle w:val="StyleBoldUnderline"/>
        </w:rPr>
        <w:t>When you factor in the volatility of gas, coal remains a viable option for power producers</w:t>
      </w:r>
      <w:r w:rsidRPr="002D6D60">
        <w:t>.</w:t>
      </w:r>
    </w:p>
    <w:p w14:paraId="27ABD6DD" w14:textId="77777777" w:rsidR="003A7B8C" w:rsidRPr="002D6D60" w:rsidRDefault="003A7B8C" w:rsidP="003A7B8C">
      <w:pPr>
        <w:pStyle w:val="Heading4"/>
      </w:pPr>
      <w:r w:rsidRPr="002D6D60">
        <w:t>Increasing demand for coal abroad compensate for reduced demand here</w:t>
      </w:r>
    </w:p>
    <w:p w14:paraId="065EB381" w14:textId="77777777" w:rsidR="003A7B8C" w:rsidRPr="002D6D60" w:rsidRDefault="003A7B8C" w:rsidP="003A7B8C">
      <w:r w:rsidRPr="002D6D60">
        <w:t xml:space="preserve">Brad </w:t>
      </w:r>
      <w:proofErr w:type="spellStart"/>
      <w:r w:rsidRPr="002D6D60">
        <w:rPr>
          <w:rStyle w:val="StyleStyleBold12pt"/>
        </w:rPr>
        <w:t>Plumer</w:t>
      </w:r>
      <w:proofErr w:type="spellEnd"/>
      <w:r w:rsidRPr="002D6D60">
        <w:t>, staff writer, 7-31-</w:t>
      </w:r>
      <w:r w:rsidRPr="002D6D60">
        <w:rPr>
          <w:rStyle w:val="StyleStyleBold12pt"/>
        </w:rPr>
        <w:t>2012</w:t>
      </w:r>
      <w:r w:rsidRPr="002D6D60">
        <w:t>, “The decline of U.S. coal, in three charts,” The Washington Post, http://www.washingtonpost.com/blogs/ezra-klein/wp/2012/07/31/the-decline-of-u-s-coal-in-three-charts/</w:t>
      </w:r>
    </w:p>
    <w:p w14:paraId="7A191FD2" w14:textId="77777777" w:rsidR="003A7B8C" w:rsidRPr="002D6D60" w:rsidRDefault="003A7B8C" w:rsidP="003A7B8C">
      <w:r w:rsidRPr="002D6D60">
        <w:t xml:space="preserve">On the other hand, </w:t>
      </w:r>
      <w:r w:rsidRPr="002D6D60">
        <w:rPr>
          <w:rStyle w:val="StyleBoldUnderline"/>
        </w:rPr>
        <w:t>the rest of the world isn’t ready to give up coal</w:t>
      </w:r>
      <w:r w:rsidRPr="002D6D60">
        <w:t xml:space="preserve"> just yet. </w:t>
      </w:r>
      <w:r w:rsidRPr="002D6D60">
        <w:rPr>
          <w:rStyle w:val="StyleBoldUnderline"/>
        </w:rPr>
        <w:t>Coal use is growing at a staggering pace around the world, particularly in</w:t>
      </w:r>
      <w:r w:rsidRPr="002D6D60">
        <w:t xml:space="preserve"> countries such as </w:t>
      </w:r>
      <w:r w:rsidRPr="002D6D60">
        <w:rPr>
          <w:rStyle w:val="StyleBoldUnderline"/>
        </w:rPr>
        <w:t>China and India. That’s created a potentially vast market for coal exports.</w:t>
      </w:r>
      <w:r w:rsidRPr="002D6D60">
        <w:t xml:space="preserve"> Currently, U.S</w:t>
      </w:r>
      <w:r w:rsidRPr="002D6D60">
        <w:rPr>
          <w:rStyle w:val="StyleBoldUnderline"/>
        </w:rPr>
        <w:t>. coal producers</w:t>
      </w:r>
      <w:r w:rsidRPr="002D6D60">
        <w:t xml:space="preserve"> like Arch Coal and Alpha Natural Resources </w:t>
      </w:r>
      <w:r w:rsidRPr="002D6D60">
        <w:rPr>
          <w:rStyle w:val="StyleBoldUnderline"/>
        </w:rPr>
        <w:t>are hoping to build large export terminals in the Pacific Northwest to compensate for falling demand here</w:t>
      </w:r>
      <w:r w:rsidRPr="002D6D60">
        <w:t>. Environmental groups, by contrast, are trying to stop this from happening, arguing that the United States shouldn’t be shipping its climate pollution abroad.</w:t>
      </w:r>
    </w:p>
    <w:p w14:paraId="30E6B1D4" w14:textId="77777777" w:rsidR="003A7B8C" w:rsidRPr="002D6D60" w:rsidRDefault="003A7B8C" w:rsidP="003A7B8C">
      <w:pPr>
        <w:pStyle w:val="Heading4"/>
      </w:pPr>
      <w:r w:rsidRPr="002D6D60">
        <w:t>India is going to massively expand coal use – coal gets locked in – affordable, too expensive to reverse infrastructure investments</w:t>
      </w:r>
    </w:p>
    <w:p w14:paraId="1D40D348" w14:textId="77777777" w:rsidR="003A7B8C" w:rsidRPr="002D6D60" w:rsidRDefault="003A7B8C" w:rsidP="003A7B8C">
      <w:r w:rsidRPr="002D6D60">
        <w:t xml:space="preserve">Lisa </w:t>
      </w:r>
      <w:r w:rsidRPr="002D6D60">
        <w:rPr>
          <w:rStyle w:val="StyleStyleBold12pt"/>
        </w:rPr>
        <w:t>Friedman</w:t>
      </w:r>
      <w:r w:rsidRPr="002D6D60">
        <w:t xml:space="preserve">, writer for </w:t>
      </w:r>
      <w:proofErr w:type="spellStart"/>
      <w:r w:rsidRPr="002D6D60">
        <w:t>Climatewire</w:t>
      </w:r>
      <w:proofErr w:type="spellEnd"/>
      <w:r w:rsidRPr="002D6D60">
        <w:t xml:space="preserve">, </w:t>
      </w:r>
      <w:r w:rsidRPr="002D6D60">
        <w:rPr>
          <w:rStyle w:val="StyleStyleBold12pt"/>
        </w:rPr>
        <w:t>9-17</w:t>
      </w:r>
      <w:r w:rsidRPr="002D6D60">
        <w:t>-2012, “India Has Big Plans for Burning Coal” http://www.scientificamerican.com/article.cfm?id=india-has-big-plans-for-burning-coal</w:t>
      </w:r>
    </w:p>
    <w:p w14:paraId="5AF62CA6" w14:textId="77777777" w:rsidR="003A7B8C" w:rsidRPr="002D6D60" w:rsidRDefault="003A7B8C" w:rsidP="003A7B8C">
      <w:pPr>
        <w:rPr>
          <w:rStyle w:val="StyleBoldUnderline"/>
        </w:rPr>
      </w:pPr>
      <w:r w:rsidRPr="002D6D60">
        <w:rPr>
          <w:rStyle w:val="StyleBoldUnderline"/>
        </w:rPr>
        <w:t>India is poised to contend with China as the globe's top consumer of coal, with 455</w:t>
      </w:r>
      <w:r w:rsidRPr="002D6D60">
        <w:t xml:space="preserve"> power </w:t>
      </w:r>
      <w:r w:rsidRPr="002D6D60">
        <w:rPr>
          <w:rStyle w:val="StyleBoldUnderline"/>
        </w:rPr>
        <w:t>plants</w:t>
      </w:r>
      <w:r w:rsidRPr="002D6D60">
        <w:t xml:space="preserve"> </w:t>
      </w:r>
      <w:r w:rsidRPr="002D6D60">
        <w:rPr>
          <w:rStyle w:val="StyleBoldUnderline"/>
        </w:rPr>
        <w:t>preparing to come online</w:t>
      </w:r>
      <w:r w:rsidRPr="002D6D60">
        <w:t xml:space="preserve">, a prominent environmental research group has concluded. The coal plants in India's pipeline -- almost 100 more than China is preparing to build -- would deliver 519,396 megawatts of installed generating capacity. That is only slightly less than pending new capacity in China, which remains the undisputed king of coal consumption. The </w:t>
      </w:r>
      <w:r w:rsidRPr="002D6D60">
        <w:rPr>
          <w:rStyle w:val="StyleBoldUnderline"/>
        </w:rPr>
        <w:t>data</w:t>
      </w:r>
      <w:r w:rsidRPr="002D6D60">
        <w:t xml:space="preserve"> from the World Resources Institute (WRI), not released publicly but obtained by ClimateWire, </w:t>
      </w:r>
      <w:r w:rsidRPr="002D6D60">
        <w:rPr>
          <w:rStyle w:val="StyleBoldUnderline"/>
        </w:rPr>
        <w:t>paint a picture of a global energy trajectory in which coal remains a dominant actor,</w:t>
      </w:r>
      <w:r w:rsidRPr="002D6D60">
        <w:t xml:space="preserve"> despite concerns about rising costs and environmental groups' trumpeting of the reduced costs of renewable energy. The research found 1,231 new coal plants with a total installed capacity of more than 1.4 million MW proposed worldwide. Beyond the biggest users -- China, India and the United States -- the assessment finds a heavy coal demand building up in Russia, Vietnam, Turkey and South Africa. The United States, with 79 coal plants in the pipeline, ranks fourth in </w:t>
      </w:r>
      <w:r w:rsidRPr="002D6D60">
        <w:lastRenderedPageBreak/>
        <w:t xml:space="preserve">this category. Environmentalists called the numbers alarming, but coal industry leaders said the plants are not enough to meet the world's energy needs. "We need more. We need more of everything -- wind power, renewables, </w:t>
      </w:r>
      <w:proofErr w:type="gramStart"/>
      <w:r w:rsidRPr="002D6D60">
        <w:t>hydro</w:t>
      </w:r>
      <w:proofErr w:type="gramEnd"/>
      <w:r w:rsidRPr="002D6D60">
        <w:t xml:space="preserve">. But we will certainly need more coal," said Milton </w:t>
      </w:r>
      <w:proofErr w:type="spellStart"/>
      <w:r w:rsidRPr="002D6D60">
        <w:t>Catelin</w:t>
      </w:r>
      <w:proofErr w:type="spellEnd"/>
      <w:r w:rsidRPr="002D6D60">
        <w:t>, CEO of the World Coal Association. He argued that with 1.5 billion people still living without access to electricity, coal needs to grow. "</w:t>
      </w:r>
      <w:r w:rsidRPr="002D6D60">
        <w:rPr>
          <w:rStyle w:val="StyleBoldUnderline"/>
        </w:rPr>
        <w:t>It's still the most affordable fuel</w:t>
      </w:r>
      <w:r w:rsidRPr="002D6D60">
        <w:t xml:space="preserve"> by a long shot," he said. "</w:t>
      </w:r>
      <w:r w:rsidRPr="002D6D60">
        <w:rPr>
          <w:rStyle w:val="StyleBoldUnderline"/>
        </w:rPr>
        <w:t>It's going to be important where countries have a large</w:t>
      </w:r>
      <w:r w:rsidRPr="002D6D60">
        <w:t xml:space="preserve"> poverty challenge and in particular a large </w:t>
      </w:r>
      <w:r w:rsidRPr="002D6D60">
        <w:rPr>
          <w:rStyle w:val="StyleBoldUnderline"/>
        </w:rPr>
        <w:t>energy poverty challenge, and</w:t>
      </w:r>
      <w:r w:rsidRPr="002D6D60">
        <w:t xml:space="preserve"> where they have </w:t>
      </w:r>
      <w:r w:rsidRPr="002D6D60">
        <w:rPr>
          <w:rStyle w:val="StyleBoldUnderline"/>
        </w:rPr>
        <w:t>access to coal reserves</w:t>
      </w:r>
      <w:r w:rsidRPr="002D6D60">
        <w:t xml:space="preserve">." The WRI assessment appears to be the most exhaustive compilation to date of coal plants in the global pipeline, along with robust analyses of the export landscape and financing trend. </w:t>
      </w:r>
      <w:proofErr w:type="spellStart"/>
      <w:r w:rsidRPr="002D6D60">
        <w:t>Catelin</w:t>
      </w:r>
      <w:proofErr w:type="spellEnd"/>
      <w:r w:rsidRPr="002D6D60">
        <w:t xml:space="preserve">, who said he had seen the estimates and found them accurate, said the industry association does not keep its own central data of global coal production plans. Locking in the next generation of power plants? Culled from government and corporate websites, commercially available websites, news reports and civil society initiatives, the data on each plant were then cross-checked with field knowledge, according to the assessment. They cover only pending plants, not those already under construction. Environmental groups familiar with the assessment called India's explosive development of new coal-fired capacity a concern but not a surprise. Many were shocked, though, at the high level of coal activity in countries with little domestic production capacity, like Turkey and Vietnam. Justin </w:t>
      </w:r>
      <w:proofErr w:type="spellStart"/>
      <w:r w:rsidRPr="002D6D60">
        <w:t>Guay</w:t>
      </w:r>
      <w:proofErr w:type="spellEnd"/>
      <w:r w:rsidRPr="002D6D60">
        <w:t xml:space="preserve">, a coal campaigner for the Sierra Club, argued that while </w:t>
      </w:r>
      <w:r w:rsidRPr="002D6D60">
        <w:rPr>
          <w:rStyle w:val="StyleBoldUnderline"/>
        </w:rPr>
        <w:t>coal is still riding the reputation of being a cheap</w:t>
      </w:r>
      <w:r w:rsidRPr="002D6D60">
        <w:t xml:space="preserve"> and easy </w:t>
      </w:r>
      <w:r w:rsidRPr="002D6D60">
        <w:rPr>
          <w:rStyle w:val="StyleBoldUnderline"/>
        </w:rPr>
        <w:t>fuel source</w:t>
      </w:r>
      <w:r w:rsidRPr="002D6D60">
        <w:t xml:space="preserve">, "it's just not true anymore." He argued that rising taxes on coal exports and competing energy sources have changed the energy landscape dramatically. </w:t>
      </w:r>
      <w:r w:rsidRPr="002D6D60">
        <w:rPr>
          <w:rStyle w:val="StyleBoldUnderline"/>
        </w:rPr>
        <w:t>The coal industry</w:t>
      </w:r>
      <w:r w:rsidRPr="002D6D60">
        <w:t xml:space="preserve">, he maintained, knows the economics are shaky and </w:t>
      </w:r>
      <w:r w:rsidRPr="002D6D60">
        <w:rPr>
          <w:rStyle w:val="StyleBoldUnderline"/>
        </w:rPr>
        <w:t>is racing to get plants built and lock countries into decades of coal dependence.</w:t>
      </w:r>
    </w:p>
    <w:p w14:paraId="311BBEB0" w14:textId="77777777" w:rsidR="003A7B8C" w:rsidRPr="002D6D60" w:rsidRDefault="003A7B8C" w:rsidP="003A7B8C">
      <w:pPr>
        <w:pStyle w:val="Heading1"/>
      </w:pPr>
      <w:r w:rsidRPr="002D6D60">
        <w:lastRenderedPageBreak/>
        <w:t>Impacts</w:t>
      </w:r>
    </w:p>
    <w:p w14:paraId="106F2C60" w14:textId="77777777" w:rsidR="00F069D9" w:rsidRPr="002D6D60" w:rsidRDefault="00F069D9" w:rsidP="00F069D9">
      <w:pPr>
        <w:pStyle w:val="Heading2"/>
      </w:pPr>
      <w:r w:rsidRPr="002D6D60">
        <w:lastRenderedPageBreak/>
        <w:t>CCS Good – US</w:t>
      </w:r>
    </w:p>
    <w:p w14:paraId="14060877" w14:textId="77777777" w:rsidR="00F069D9" w:rsidRPr="002D6D60" w:rsidRDefault="00F069D9" w:rsidP="00F069D9">
      <w:pPr>
        <w:pStyle w:val="Heading3"/>
      </w:pPr>
      <w:r w:rsidRPr="002D6D60">
        <w:lastRenderedPageBreak/>
        <w:t>US CCS Good – Spillover</w:t>
      </w:r>
    </w:p>
    <w:p w14:paraId="467F6970" w14:textId="77777777" w:rsidR="00F069D9" w:rsidRPr="002D6D60" w:rsidRDefault="00F069D9" w:rsidP="00F069D9">
      <w:pPr>
        <w:pStyle w:val="Heading4"/>
      </w:pPr>
      <w:r w:rsidRPr="002D6D60">
        <w:t>US development necessary to CCS spread – key to reduce impact of inevitable coal use</w:t>
      </w:r>
    </w:p>
    <w:p w14:paraId="20FCCDF9" w14:textId="77777777" w:rsidR="00F069D9" w:rsidRPr="002D6D60" w:rsidRDefault="00F069D9" w:rsidP="00F069D9">
      <w:r w:rsidRPr="002D6D60">
        <w:t xml:space="preserve">Paul </w:t>
      </w:r>
      <w:r w:rsidRPr="002D6D60">
        <w:rPr>
          <w:rStyle w:val="StyleStyleBold12pt"/>
        </w:rPr>
        <w:t>Sullivan</w:t>
      </w:r>
      <w:r w:rsidRPr="002D6D60">
        <w:t>, prof of econ, national defense University, 8-18-</w:t>
      </w:r>
      <w:r w:rsidRPr="002D6D60">
        <w:rPr>
          <w:rStyle w:val="StyleStyleBold12pt"/>
        </w:rPr>
        <w:t>2010</w:t>
      </w:r>
      <w:r w:rsidRPr="002D6D60">
        <w:t>, “CCT is a medium term global solution,” National Journal, http://energy.nationaljournal.com/2010/08/how-viable-is-clean-coal.php</w:t>
      </w:r>
    </w:p>
    <w:p w14:paraId="1D768C98" w14:textId="77777777" w:rsidR="00F069D9" w:rsidRPr="002D6D60" w:rsidRDefault="00F069D9" w:rsidP="00F069D9">
      <w:pPr>
        <w:rPr>
          <w:rStyle w:val="StyleBoldUnderline"/>
        </w:rPr>
      </w:pPr>
      <w:r w:rsidRPr="002D6D60">
        <w:t xml:space="preserve">But I diverge, but not entirely. </w:t>
      </w:r>
      <w:r w:rsidRPr="002D6D60">
        <w:rPr>
          <w:rStyle w:val="StyleBoldUnderline"/>
        </w:rPr>
        <w:t>The success of CSS programs here in the US</w:t>
      </w:r>
      <w:r w:rsidRPr="002D6D60">
        <w:t xml:space="preserve">, in Norway, where I saw a CSS site recently, and elsewhere </w:t>
      </w:r>
      <w:r w:rsidRPr="002D6D60">
        <w:rPr>
          <w:rStyle w:val="StyleBoldUnderline"/>
        </w:rPr>
        <w:t>could determine the energy and environment futures of the world</w:t>
      </w:r>
      <w:r w:rsidRPr="002D6D60">
        <w:t xml:space="preserve">, </w:t>
      </w:r>
      <w:r w:rsidRPr="002D6D60">
        <w:rPr>
          <w:rStyle w:val="StyleBoldUnderline"/>
        </w:rPr>
        <w:t>not just of the US</w:t>
      </w:r>
      <w:r w:rsidRPr="002D6D60">
        <w:t xml:space="preserve">. Coal supplies about 41% of all electricity worldwide: http://www.worldcoal.org/coal/uses-of-coal/coal-electricity/. Coal is also used worldwide to produce cement, steel, and other materials that are in need of extreme heat to process them. The top 5 coal users in the world use 75% of the coal in the world. These are China, the US, India, Germany and Russia in order from largest and so forth. Focus on these countries could help solve a large part of the environmental problems from coal. China is looking into CSS in a very big way: http://www.nytimes.com/cwire/2009/06/22/22climatewire-a-sea-change-in-chinas-attitude-toward-carbo-94519.html. India is also. Germany is heavily involved in research, development and policy developments toward CSS. So we are not alone in this issue. </w:t>
      </w:r>
      <w:r w:rsidRPr="002D6D60">
        <w:rPr>
          <w:rStyle w:val="StyleBoldUnderline"/>
        </w:rPr>
        <w:t>Cracking the clean coal-CSS connection will bring us a long way toward helping to solve the environmental impacts of using coal</w:t>
      </w:r>
      <w:r w:rsidRPr="002D6D60">
        <w:t xml:space="preserve"> for electricity production. </w:t>
      </w:r>
      <w:r w:rsidRPr="002D6D60">
        <w:rPr>
          <w:rStyle w:val="StyleBoldUnderline"/>
        </w:rPr>
        <w:t>Given</w:t>
      </w:r>
      <w:r w:rsidRPr="002D6D60">
        <w:t xml:space="preserve"> that </w:t>
      </w:r>
      <w:r w:rsidRPr="002D6D60">
        <w:rPr>
          <w:rStyle w:val="StyleBoldUnderline"/>
        </w:rPr>
        <w:t>we can’t</w:t>
      </w:r>
      <w:r w:rsidRPr="002D6D60">
        <w:t xml:space="preserve"> exactly </w:t>
      </w:r>
      <w:r w:rsidRPr="002D6D60">
        <w:rPr>
          <w:rStyle w:val="StyleBoldUnderline"/>
        </w:rPr>
        <w:t>dump coal in the use of electricity any time soon</w:t>
      </w:r>
      <w:r w:rsidRPr="002D6D60">
        <w:t xml:space="preserve">, much like we are unlikely to be able to dump oil and refined products for transportation worldwide any time soon </w:t>
      </w:r>
      <w:r w:rsidRPr="002D6D60">
        <w:rPr>
          <w:rStyle w:val="StyleBoldUnderline"/>
        </w:rPr>
        <w:t>it behooves us to find the intermediate solutions that will involve CSS here and worldwide.</w:t>
      </w:r>
    </w:p>
    <w:p w14:paraId="67FC7377" w14:textId="77777777" w:rsidR="00F069D9" w:rsidRPr="002D6D60" w:rsidRDefault="00F069D9" w:rsidP="00F069D9">
      <w:pPr>
        <w:pStyle w:val="Heading4"/>
      </w:pPr>
      <w:r w:rsidRPr="002D6D60">
        <w:t>Tech/engineering coop key</w:t>
      </w:r>
    </w:p>
    <w:p w14:paraId="5AE68AAC" w14:textId="77777777" w:rsidR="00F069D9" w:rsidRPr="002D6D60" w:rsidRDefault="00F069D9" w:rsidP="00F069D9">
      <w:r w:rsidRPr="002D6D60">
        <w:t xml:space="preserve">Richard K. </w:t>
      </w:r>
      <w:r w:rsidRPr="002D6D60">
        <w:rPr>
          <w:rStyle w:val="StyleStyleBold12pt"/>
        </w:rPr>
        <w:t>Morse</w:t>
      </w:r>
      <w:r w:rsidRPr="002D6D60">
        <w:t xml:space="preserve">, Director of Research on Coal and Carbon Markets at Stanford University’s Program on Energy and Sustainable Development, July </w:t>
      </w:r>
      <w:r w:rsidRPr="002D6D60">
        <w:rPr>
          <w:rStyle w:val="StyleStyleBold12pt"/>
        </w:rPr>
        <w:t>2012</w:t>
      </w:r>
      <w:r w:rsidRPr="002D6D60">
        <w:t xml:space="preserve">, “Cleaning Up Coal Subtitle: From Climate Culprit to Solution,” Foreign Affairs, </w:t>
      </w:r>
      <w:proofErr w:type="spellStart"/>
      <w:r w:rsidRPr="002D6D60">
        <w:t>lexisnexis</w:t>
      </w:r>
      <w:proofErr w:type="spellEnd"/>
    </w:p>
    <w:p w14:paraId="5962DEA5" w14:textId="77777777" w:rsidR="00F069D9" w:rsidRPr="002D6D60" w:rsidRDefault="00F069D9" w:rsidP="00F069D9">
      <w:pPr>
        <w:rPr>
          <w:rStyle w:val="StyleBoldUnderline"/>
          <w:b w:val="0"/>
          <w:bCs w:val="0"/>
          <w:u w:val="none"/>
        </w:rPr>
      </w:pPr>
      <w:r w:rsidRPr="002D6D60">
        <w:rPr>
          <w:rStyle w:val="StyleBoldUnderline"/>
        </w:rPr>
        <w:t>In order to prevent emissions</w:t>
      </w:r>
      <w:r w:rsidRPr="002D6D60">
        <w:t xml:space="preserve"> from rising as fast as the demand for coal, </w:t>
      </w:r>
      <w:r w:rsidRPr="002D6D60">
        <w:rPr>
          <w:rStyle w:val="StyleBoldUnderline"/>
        </w:rPr>
        <w:t>developing countries need to</w:t>
      </w:r>
      <w:r w:rsidRPr="002D6D60">
        <w:t xml:space="preserve"> </w:t>
      </w:r>
      <w:r w:rsidRPr="002D6D60">
        <w:rPr>
          <w:rStyle w:val="StyleBoldUnderline"/>
        </w:rPr>
        <w:t>install advanced clean-coal technologies on</w:t>
      </w:r>
      <w:r w:rsidRPr="002D6D60">
        <w:t xml:space="preserve"> a </w:t>
      </w:r>
      <w:r w:rsidRPr="002D6D60">
        <w:rPr>
          <w:rStyle w:val="StyleBoldUnderline"/>
        </w:rPr>
        <w:t>large scale</w:t>
      </w:r>
      <w:r w:rsidRPr="002D6D60">
        <w:t xml:space="preserve">. To do so, </w:t>
      </w:r>
      <w:r w:rsidRPr="002D6D60">
        <w:rPr>
          <w:rStyle w:val="StyleBoldUnderline"/>
        </w:rPr>
        <w:t>they</w:t>
      </w:r>
      <w:r w:rsidRPr="002D6D60">
        <w:t xml:space="preserve"> will </w:t>
      </w:r>
      <w:r w:rsidRPr="002D6D60">
        <w:rPr>
          <w:rStyle w:val="StyleBoldUnderline"/>
        </w:rPr>
        <w:t>need help from the</w:t>
      </w:r>
      <w:r w:rsidRPr="002D6D60">
        <w:t xml:space="preserve"> </w:t>
      </w:r>
      <w:r w:rsidRPr="002D6D60">
        <w:rPr>
          <w:rStyle w:val="StyleBoldUnderline"/>
        </w:rPr>
        <w:t>developed world</w:t>
      </w:r>
      <w:r w:rsidRPr="002D6D60">
        <w:t xml:space="preserve">. The countries of the OECD should work with international institutions such as the IEA and the World Bank to provide expertise on the latest clean-coal technologies and the financing to pay for them. In the short run, they should focus on helping the developing world upgrade its existing coal plants and build more efficient new ones. The world's existing coal plants are the low-hanging fruit. </w:t>
      </w:r>
      <w:r w:rsidRPr="002D6D60">
        <w:rPr>
          <w:rStyle w:val="StyleBoldUnderline"/>
        </w:rPr>
        <w:t>Simply improving basic maintenance and replacing old turbine blades can make coal plants two percent</w:t>
      </w:r>
      <w:r w:rsidRPr="002D6D60">
        <w:t xml:space="preserve"> </w:t>
      </w:r>
      <w:r w:rsidRPr="002D6D60">
        <w:rPr>
          <w:rStyle w:val="StyleBoldUnderline"/>
        </w:rPr>
        <w:t>more efficient and emit four to six percent less</w:t>
      </w:r>
      <w:r w:rsidRPr="002D6D60">
        <w:t xml:space="preserve"> carbon dioxide. </w:t>
      </w:r>
      <w:r w:rsidRPr="002D6D60">
        <w:rPr>
          <w:rStyle w:val="StyleBoldUnderline"/>
        </w:rPr>
        <w:t>Those reductions</w:t>
      </w:r>
      <w:r w:rsidRPr="002D6D60">
        <w:t xml:space="preserve"> can </w:t>
      </w:r>
      <w:r w:rsidRPr="002D6D60">
        <w:rPr>
          <w:rStyle w:val="StyleBoldUnderline"/>
        </w:rPr>
        <w:t>add up. If</w:t>
      </w:r>
      <w:r w:rsidRPr="002D6D60">
        <w:t xml:space="preserve"> </w:t>
      </w:r>
      <w:r w:rsidRPr="002D6D60">
        <w:rPr>
          <w:rStyle w:val="StyleBoldUnderline"/>
        </w:rPr>
        <w:t>China</w:t>
      </w:r>
      <w:r w:rsidRPr="002D6D60">
        <w:t xml:space="preserve"> </w:t>
      </w:r>
      <w:r w:rsidRPr="002D6D60">
        <w:rPr>
          <w:rStyle w:val="StyleBoldUnderline"/>
        </w:rPr>
        <w:t>were to make just its least-efficient coal plants two percent more efficient</w:t>
      </w:r>
      <w:r w:rsidRPr="002D6D60">
        <w:t xml:space="preserve">, </w:t>
      </w:r>
      <w:r w:rsidRPr="002D6D60">
        <w:rPr>
          <w:rStyle w:val="StyleBoldUnderline"/>
        </w:rPr>
        <w:t>the country would slash</w:t>
      </w:r>
      <w:r w:rsidRPr="002D6D60">
        <w:t xml:space="preserve"> </w:t>
      </w:r>
      <w:r w:rsidRPr="002D6D60">
        <w:rPr>
          <w:rStyle w:val="StyleBoldUnderline"/>
        </w:rPr>
        <w:t>emissions by</w:t>
      </w:r>
      <w:r w:rsidRPr="002D6D60">
        <w:t xml:space="preserve"> an estimated </w:t>
      </w:r>
      <w:r w:rsidRPr="002D6D60">
        <w:rPr>
          <w:rStyle w:val="StyleBoldUnderline"/>
        </w:rPr>
        <w:t>120 megatons annually</w:t>
      </w:r>
      <w:r w:rsidRPr="002D6D60">
        <w:t xml:space="preserve"> -- nearly as much as the United Kingdom emits every year. Opportunities for </w:t>
      </w:r>
      <w:r w:rsidRPr="002D6D60">
        <w:rPr>
          <w:rStyle w:val="StyleBoldUnderline"/>
        </w:rPr>
        <w:t>simple upgrades are ripe across most of Asia</w:t>
      </w:r>
      <w:r w:rsidRPr="002D6D60">
        <w:t xml:space="preserve">, and such improvements typically take little time to pay for themselves. </w:t>
      </w:r>
      <w:r w:rsidRPr="002D6D60">
        <w:rPr>
          <w:rStyle w:val="StyleBoldUnderline"/>
        </w:rPr>
        <w:t>To put them in place</w:t>
      </w:r>
      <w:r w:rsidRPr="002D6D60">
        <w:t xml:space="preserve">, </w:t>
      </w:r>
      <w:r w:rsidRPr="002D6D60">
        <w:rPr>
          <w:rStyle w:val="StyleBoldUnderline"/>
        </w:rPr>
        <w:t xml:space="preserve">all that developing countries need </w:t>
      </w:r>
      <w:r w:rsidRPr="002D6D60">
        <w:t xml:space="preserve">from the rest of the world </w:t>
      </w:r>
      <w:r w:rsidRPr="002D6D60">
        <w:rPr>
          <w:rStyle w:val="StyleBoldUnderline"/>
        </w:rPr>
        <w:t>is engineering know-how and</w:t>
      </w:r>
      <w:r w:rsidRPr="002D6D60">
        <w:t xml:space="preserve"> modest </w:t>
      </w:r>
      <w:r w:rsidRPr="002D6D60">
        <w:rPr>
          <w:rStyle w:val="StyleBoldUnderline"/>
        </w:rPr>
        <w:t>financing</w:t>
      </w:r>
      <w:r w:rsidRPr="002D6D60">
        <w:t>.</w:t>
      </w:r>
    </w:p>
    <w:p w14:paraId="41044AF0" w14:textId="77777777" w:rsidR="00F069D9" w:rsidRPr="002D6D60" w:rsidRDefault="00F069D9" w:rsidP="00F069D9">
      <w:pPr>
        <w:pStyle w:val="Heading4"/>
      </w:pPr>
      <w:r w:rsidRPr="002D6D60">
        <w:t>The U.S. shares CCS tech with China</w:t>
      </w:r>
    </w:p>
    <w:p w14:paraId="5CBBC1B6" w14:textId="77777777" w:rsidR="00F069D9" w:rsidRPr="002D6D60" w:rsidRDefault="00F069D9" w:rsidP="00F069D9">
      <w:proofErr w:type="spellStart"/>
      <w:r w:rsidRPr="002D6D60">
        <w:rPr>
          <w:rStyle w:val="StyleStyleBold12pt"/>
        </w:rPr>
        <w:t>Germanwatch</w:t>
      </w:r>
      <w:proofErr w:type="spellEnd"/>
      <w:r w:rsidRPr="002D6D60">
        <w:t xml:space="preserve">, German NGO for climatology, </w:t>
      </w:r>
      <w:r w:rsidRPr="002D6D60">
        <w:rPr>
          <w:rStyle w:val="StyleStyleBold12pt"/>
        </w:rPr>
        <w:t>2009</w:t>
      </w:r>
      <w:r w:rsidRPr="002D6D60">
        <w:t>, “Carbon Capture and Storage in China,” an E3G Report, http://germanwatch.org/klima/ccs-china.pdf</w:t>
      </w:r>
    </w:p>
    <w:p w14:paraId="2A034BDE" w14:textId="77777777" w:rsidR="00F069D9" w:rsidRPr="002D6D60" w:rsidRDefault="00F069D9" w:rsidP="00F069D9">
      <w:r w:rsidRPr="002D6D60">
        <w:rPr>
          <w:rStyle w:val="StyleBoldUnderline"/>
        </w:rPr>
        <w:t xml:space="preserve">The United </w:t>
      </w:r>
      <w:proofErr w:type="gramStart"/>
      <w:r w:rsidRPr="002D6D60">
        <w:rPr>
          <w:rStyle w:val="StyleBoldUnderline"/>
        </w:rPr>
        <w:t>States  is</w:t>
      </w:r>
      <w:proofErr w:type="gramEnd"/>
      <w:r w:rsidRPr="002D6D60">
        <w:rPr>
          <w:rStyle w:val="StyleBoldUnderline"/>
        </w:rPr>
        <w:t xml:space="preserve"> funding a range of projects including “Building Regulatory ¶ Capacity in China</w:t>
      </w:r>
      <w:r w:rsidRPr="002D6D60">
        <w:t xml:space="preserve"> - </w:t>
      </w:r>
      <w:r w:rsidRPr="002D6D60">
        <w:rPr>
          <w:rStyle w:val="StyleBoldUnderline"/>
        </w:rPr>
        <w:t>Guidelines for Safe and Effective Carbon Capture and ¶ Storage</w:t>
      </w:r>
      <w:r w:rsidRPr="002D6D60">
        <w:t xml:space="preserve">” and “Promoting Better Use of Coal Mine Methane”. The latter has </w:t>
      </w:r>
      <w:r w:rsidRPr="002D6D60">
        <w:rPr>
          <w:sz w:val="12"/>
        </w:rPr>
        <w:t xml:space="preserve">¶ </w:t>
      </w:r>
      <w:r w:rsidRPr="002D6D60">
        <w:t xml:space="preserve">started with a feasibility study at the </w:t>
      </w:r>
      <w:proofErr w:type="spellStart"/>
      <w:r w:rsidRPr="002D6D60">
        <w:t>Hebi</w:t>
      </w:r>
      <w:proofErr w:type="spellEnd"/>
      <w:r w:rsidRPr="002D6D60">
        <w:t xml:space="preserve"> mine in Henan Province, </w:t>
      </w:r>
      <w:r w:rsidRPr="002D6D60">
        <w:lastRenderedPageBreak/>
        <w:t xml:space="preserve">funded by the </w:t>
      </w:r>
      <w:r w:rsidRPr="002D6D60">
        <w:rPr>
          <w:sz w:val="12"/>
        </w:rPr>
        <w:t xml:space="preserve">¶ </w:t>
      </w:r>
      <w:r w:rsidRPr="002D6D60">
        <w:t xml:space="preserve">US Environmental Protection Agency. </w:t>
      </w:r>
      <w:r w:rsidRPr="002D6D60">
        <w:rPr>
          <w:rStyle w:val="StyleBoldUnderline"/>
        </w:rPr>
        <w:t xml:space="preserve">The Obama administration has </w:t>
      </w:r>
      <w:proofErr w:type="spellStart"/>
      <w:r w:rsidRPr="002D6D60">
        <w:rPr>
          <w:rStyle w:val="StyleBoldUnderline"/>
        </w:rPr>
        <w:t>signalled</w:t>
      </w:r>
      <w:proofErr w:type="spellEnd"/>
      <w:r w:rsidRPr="002D6D60">
        <w:rPr>
          <w:rStyle w:val="StyleBoldUnderline"/>
        </w:rPr>
        <w:t xml:space="preserve"> ¶ its</w:t>
      </w:r>
      <w:r w:rsidRPr="002D6D60">
        <w:t xml:space="preserve"> </w:t>
      </w:r>
      <w:r w:rsidRPr="002D6D60">
        <w:rPr>
          <w:rStyle w:val="StyleBoldUnderline"/>
        </w:rPr>
        <w:t>interest in scaling up cooperation on clean coal technologies including CCS</w:t>
      </w:r>
      <w:r w:rsidRPr="002D6D60">
        <w:t xml:space="preserve">. </w:t>
      </w:r>
    </w:p>
    <w:p w14:paraId="5B825AF0" w14:textId="77777777" w:rsidR="00F069D9" w:rsidRPr="002D6D60" w:rsidRDefault="00F069D9" w:rsidP="00F069D9">
      <w:pPr>
        <w:pStyle w:val="Heading4"/>
      </w:pPr>
      <w:r w:rsidRPr="002D6D60">
        <w:t>Tech swaps get China on board</w:t>
      </w:r>
    </w:p>
    <w:p w14:paraId="32E79A7B" w14:textId="77777777" w:rsidR="00F069D9" w:rsidRPr="002D6D60" w:rsidRDefault="00F069D9" w:rsidP="00F069D9">
      <w:r w:rsidRPr="002D6D60">
        <w:t xml:space="preserve">John </w:t>
      </w:r>
      <w:r w:rsidRPr="002D6D60">
        <w:rPr>
          <w:rStyle w:val="StyleStyleBold12pt"/>
        </w:rPr>
        <w:t>Thompson</w:t>
      </w:r>
      <w:r w:rsidRPr="002D6D60">
        <w:t xml:space="preserve"> Director of the Coal Transition Project at Clean Air Task Force 1-11-</w:t>
      </w:r>
      <w:r w:rsidRPr="002D6D60">
        <w:rPr>
          <w:rStyle w:val="StyleStyleBold12pt"/>
        </w:rPr>
        <w:t>12</w:t>
      </w:r>
      <w:r w:rsidRPr="002D6D60">
        <w:t xml:space="preserve"> A recipe to jumpstart CCS in the US – the rewards of collaborating with China, 3 of 3 | Global CCS Institute http://www.adamaston.com/?p=781</w:t>
      </w:r>
    </w:p>
    <w:p w14:paraId="7A1E2CBC" w14:textId="094E7903" w:rsidR="00F069D9" w:rsidRPr="002D6D60" w:rsidRDefault="00F069D9" w:rsidP="00F069D9">
      <w:pPr>
        <w:rPr>
          <w:rStyle w:val="StyleBoldUnderline"/>
        </w:rPr>
      </w:pPr>
      <w:r w:rsidRPr="002D6D60">
        <w:t>To spur EOR, how can we bring down carbon capture costs? There’s where we think China comes in. China has very low</w:t>
      </w:r>
      <w:r w:rsidRPr="002D6D60">
        <w:rPr>
          <w:rFonts w:ascii="MS Gothic" w:eastAsia="MS Gothic" w:hAnsi="MS Gothic" w:cs="MS Gothic" w:hint="eastAsia"/>
        </w:rPr>
        <w:t>‑</w:t>
      </w:r>
      <w:r w:rsidRPr="002D6D60">
        <w:t xml:space="preserve">cost capture technology, but they have no or little EOR experience. Texas and the Gulf states have lots of EOR experience, but to get more oil from their mature fields will require anthropogenic CO2. </w:t>
      </w:r>
      <w:r w:rsidRPr="002D6D60">
        <w:rPr>
          <w:rStyle w:val="StyleBoldUnderline"/>
        </w:rPr>
        <w:t>We see a huge opportunity to partner with China here, to bring lower</w:t>
      </w:r>
      <w:r w:rsidRPr="002D6D60">
        <w:rPr>
          <w:rStyle w:val="StyleBoldUnderline"/>
          <w:rFonts w:ascii="MS Gothic" w:eastAsia="MS Gothic" w:hAnsi="MS Gothic" w:cs="MS Gothic" w:hint="eastAsia"/>
        </w:rPr>
        <w:t>‑</w:t>
      </w:r>
      <w:r w:rsidRPr="002D6D60">
        <w:rPr>
          <w:rStyle w:val="StyleBoldUnderline"/>
        </w:rPr>
        <w:t>cost Chinese CO2 capture technology to the US. A bigger supply of lower-cost CO2 will in turn help capture more of our oil. In turn, we can export EOR technology back to China.</w:t>
      </w:r>
      <w:r w:rsidRPr="002D6D60">
        <w:t xml:space="preserve"> CATF recently hired a new staff person in Texas to develop this vision, Dr. Frank Chou. He’s a 30-year veteran of various refining and chemical companies, most recently Shell. Our aim is to develop links between China and the Gulf </w:t>
      </w:r>
      <w:proofErr w:type="gramStart"/>
      <w:r w:rsidRPr="002D6D60">
        <w:t>states</w:t>
      </w:r>
      <w:proofErr w:type="gramEnd"/>
      <w:r w:rsidRPr="002D6D60">
        <w:t xml:space="preserve"> region as a way to promote carbon capture in both countries. China builds projects at twice the speed of the US, and at a fraction of cost. If we can harness these global synergies, we have the potential to really drive down costs globally. How far has this collaboration gone? We’ve already brought AEP into partnership with </w:t>
      </w:r>
      <w:proofErr w:type="spellStart"/>
      <w:r w:rsidRPr="002D6D60">
        <w:t>Huaneng</w:t>
      </w:r>
      <w:proofErr w:type="spellEnd"/>
      <w:r w:rsidRPr="002D6D60">
        <w:t xml:space="preserve">, and linked Duke with </w:t>
      </w:r>
      <w:proofErr w:type="spellStart"/>
      <w:r w:rsidRPr="002D6D60">
        <w:t>Huaneng</w:t>
      </w:r>
      <w:proofErr w:type="spellEnd"/>
      <w:r w:rsidRPr="002D6D60">
        <w:t xml:space="preserve"> as well. I mentioned Southern </w:t>
      </w:r>
      <w:proofErr w:type="spellStart"/>
      <w:r w:rsidRPr="002D6D60">
        <w:t>Co’s</w:t>
      </w:r>
      <w:proofErr w:type="spellEnd"/>
      <w:r w:rsidRPr="002D6D60">
        <w:t xml:space="preserve"> Plant Radcliff earlier: the technology there is a TRIG </w:t>
      </w:r>
      <w:proofErr w:type="spellStart"/>
      <w:r w:rsidRPr="002D6D60">
        <w:t>gasifier</w:t>
      </w:r>
      <w:proofErr w:type="spellEnd"/>
      <w:r w:rsidRPr="002D6D60">
        <w:t>, developed in Mobile, Ala., by KBR and Southern Co. That technology is being built in China first, in a small, 120</w:t>
      </w:r>
      <w:r w:rsidRPr="002D6D60">
        <w:rPr>
          <w:rFonts w:ascii="MS Gothic" w:eastAsia="MS Gothic" w:hAnsi="MS Gothic" w:cs="MS Gothic" w:hint="eastAsia"/>
        </w:rPr>
        <w:t>‑</w:t>
      </w:r>
      <w:r w:rsidRPr="002D6D60">
        <w:t xml:space="preserve">megawatt power plant about two hours from Hong Kong. That operational data will help refine the design as Kemper is built. How has China become a leader in low-cost carbon capture? We’ve all heard that ‘China builds one coal plant a week’. That may or may not be quite true at the moment, but they’re building at an incredible rate (see chart below), and much of the capacity is at the cutting edge of coal technology. They’re building an advanced coal gasification plant about once a month, where the US has only a handful. It’s no different than China’s experience with factory manufacturing: there are economies of scale taking place that lower the cost to build advanced coal plants. For example, there’s a plant called </w:t>
      </w:r>
      <w:proofErr w:type="spellStart"/>
      <w:r w:rsidRPr="002D6D60">
        <w:t>Shidonkou</w:t>
      </w:r>
      <w:proofErr w:type="spellEnd"/>
      <w:r w:rsidRPr="002D6D60">
        <w:t xml:space="preserve">, outside of Shanghai. They’re capturing CO2 at about $30 a ton. That same project in the United States would probably be double or triple that cost. And then there’s the potential appetite in China for EOR. We estimate they have the potential, easily, to build 30 gigawatts of CCS capacity to supply EOR in China. Yet right now, there’s maybe only one EOR project there. With more know-how from the US, there’s huge potential for that number to grow. </w:t>
      </w:r>
      <w:r w:rsidRPr="002D6D60">
        <w:rPr>
          <w:rStyle w:val="StyleBoldUnderline"/>
        </w:rPr>
        <w:t xml:space="preserve">But why would China be better able to solve the problem of scaling up carbon capture than here? The math suggests that China may be able to build CCS on power plants using EOR with little or no incentives. In China, they refer to EOR-CCS as ‘CCUS’ where the ‘U’ is for </w:t>
      </w:r>
      <w:proofErr w:type="spellStart"/>
      <w:r w:rsidRPr="002D6D60">
        <w:rPr>
          <w:rStyle w:val="StyleBoldUnderline"/>
        </w:rPr>
        <w:t>utilisation</w:t>
      </w:r>
      <w:proofErr w:type="spellEnd"/>
      <w:r w:rsidRPr="002D6D60">
        <w:rPr>
          <w:rStyle w:val="StyleBoldUnderline"/>
        </w:rPr>
        <w:t>. Keep in mind the value of CO2 for EOR purposes is set by the global price of oil.</w:t>
      </w:r>
      <w:r w:rsidRPr="002D6D60">
        <w:t xml:space="preserve"> So whether you’re in Texas, Norway or Beijing, you’re basically paying the same global price for oil and that price establishes the same economic value of the CO2 used for EOR regardless of where you are doing it. On the other hand, capture costs do vary by region and country and in China they’re a fraction of the costs elsewhere. </w:t>
      </w:r>
      <w:r w:rsidRPr="002D6D60">
        <w:rPr>
          <w:rStyle w:val="StyleBoldUnderline"/>
        </w:rPr>
        <w:t>So, if you buy CO2 for EOR at roughly the same price in China and Texas, but your China capture costs are a third or half what they are in Texas, you may be able to do EOR</w:t>
      </w:r>
      <w:r w:rsidRPr="002D6D60">
        <w:rPr>
          <w:rStyle w:val="StyleBoldUnderline"/>
          <w:rFonts w:ascii="MS Gothic" w:eastAsia="MS Gothic" w:hAnsi="MS Gothic" w:cs="MS Gothic" w:hint="eastAsia"/>
        </w:rPr>
        <w:t>‑</w:t>
      </w:r>
      <w:r w:rsidRPr="002D6D60">
        <w:rPr>
          <w:rStyle w:val="StyleBoldUnderline"/>
        </w:rPr>
        <w:t>CCS in China on power plants without any extra economic incentives, without any need for a price on carbon. That’s not true in Texas yet, given today’s cost of capture. To develop power plant CO2 sources, you’re either going to need some kind of incentive or deep reduction in the cost of capture technology. But we can lower capture costs with China’s help. We can harness that global synergy to scale up 30 gigawatts worth of CCS for EOR</w:t>
      </w:r>
      <w:r w:rsidRPr="002D6D60">
        <w:t xml:space="preserve"> in China in a matter of years. That scale of development lowers costs of capture technology globally. Building that much CCS first in the West would take decades. China is a really significant </w:t>
      </w:r>
      <w:r w:rsidRPr="002D6D60">
        <w:lastRenderedPageBreak/>
        <w:t>strategic opportunity that we’re trying to exploit. So a lot of what we’re trying to do in China is break down the barriers between Chinese CO2 suppliers and Chinese oil companies, because the oil companies have the knowledge. They understand the geology but they don’t produce the CO2. If we can create US-Chinese business partnerships, the transfer of technology both ways could take years off the time when CCS is widely deployed. At the outset, I mentioned that for me, CCS can also mean ‘Copy Canada’s Successes’. Someday, it could also mean ‘Copy China’s Successes’ too</w:t>
      </w:r>
      <w:r w:rsidRPr="002D6D60">
        <w:rPr>
          <w:rStyle w:val="StyleBoldUnderline"/>
        </w:rPr>
        <w:t xml:space="preserve">. China could be the key to creating global synergies that allow us to develop CCS technology with little or no subsidies, and no price on </w:t>
      </w:r>
      <w:proofErr w:type="gramStart"/>
      <w:r w:rsidRPr="002D6D60">
        <w:rPr>
          <w:rStyle w:val="StyleBoldUnderline"/>
        </w:rPr>
        <w:t>carbon</w:t>
      </w:r>
      <w:r w:rsidR="00263D79" w:rsidRPr="002D6D60">
        <w:rPr>
          <w:rStyle w:val="StyleBoldUnderline"/>
        </w:rPr>
        <w:t xml:space="preserve"> </w:t>
      </w:r>
      <w:r w:rsidRPr="002D6D60">
        <w:rPr>
          <w:rStyle w:val="StyleBoldUnderline"/>
        </w:rPr>
        <w:t>.</w:t>
      </w:r>
      <w:proofErr w:type="gramEnd"/>
    </w:p>
    <w:p w14:paraId="72A71025" w14:textId="77777777" w:rsidR="00F069D9" w:rsidRPr="002D6D60" w:rsidRDefault="00F069D9" w:rsidP="00F069D9">
      <w:pPr>
        <w:rPr>
          <w:rStyle w:val="StyleBoldUnderline"/>
        </w:rPr>
      </w:pPr>
    </w:p>
    <w:p w14:paraId="0E23525B" w14:textId="77777777" w:rsidR="00F069D9" w:rsidRPr="002D6D60" w:rsidRDefault="00F069D9" w:rsidP="00F069D9">
      <w:pPr>
        <w:pStyle w:val="Heading3"/>
      </w:pPr>
      <w:r w:rsidRPr="002D6D60">
        <w:lastRenderedPageBreak/>
        <w:t>US CCS Good – AT:  Chinese CCS</w:t>
      </w:r>
    </w:p>
    <w:p w14:paraId="7C1B2AB9" w14:textId="77777777" w:rsidR="00F069D9" w:rsidRPr="002D6D60" w:rsidRDefault="00F069D9" w:rsidP="00F069D9">
      <w:pPr>
        <w:pStyle w:val="Heading4"/>
      </w:pPr>
      <w:r w:rsidRPr="002D6D60">
        <w:t>US must take lead on CCS – china waits for the US to move</w:t>
      </w:r>
    </w:p>
    <w:p w14:paraId="3942E7DB" w14:textId="77777777" w:rsidR="00F069D9" w:rsidRPr="002D6D60" w:rsidRDefault="00F069D9" w:rsidP="00F069D9">
      <w:proofErr w:type="spellStart"/>
      <w:r w:rsidRPr="002D6D60">
        <w:rPr>
          <w:rStyle w:val="StyleStyleBold12pt"/>
        </w:rPr>
        <w:t>Germanwatch</w:t>
      </w:r>
      <w:proofErr w:type="spellEnd"/>
      <w:r w:rsidRPr="002D6D60">
        <w:t xml:space="preserve">, German NGO for climatology, </w:t>
      </w:r>
      <w:r w:rsidRPr="002D6D60">
        <w:rPr>
          <w:rStyle w:val="StyleStyleBold12pt"/>
        </w:rPr>
        <w:t>2009</w:t>
      </w:r>
      <w:r w:rsidRPr="002D6D60">
        <w:t>, “Carbon Capture and Storage in China,” an E3G Report, http://germanwatch.org/klima/ccs-china.pdf</w:t>
      </w:r>
    </w:p>
    <w:p w14:paraId="56C57EB8" w14:textId="77777777" w:rsidR="00F069D9" w:rsidRPr="002D6D60" w:rsidRDefault="00F069D9" w:rsidP="00F069D9">
      <w:r w:rsidRPr="002D6D60">
        <w:t xml:space="preserve">At the time of writing it is far from clear that China will end up choosing any of the </w:t>
      </w:r>
      <w:r w:rsidRPr="002D6D60">
        <w:rPr>
          <w:sz w:val="12"/>
        </w:rPr>
        <w:t xml:space="preserve">¶ </w:t>
      </w:r>
      <w:r w:rsidRPr="002D6D60">
        <w:t xml:space="preserve">above options. </w:t>
      </w:r>
      <w:r w:rsidRPr="002D6D60">
        <w:rPr>
          <w:rStyle w:val="StyleBoldUnderline"/>
        </w:rPr>
        <w:t>Chinese policy-makers may</w:t>
      </w:r>
      <w:r w:rsidRPr="002D6D60">
        <w:t xml:space="preserve"> simply </w:t>
      </w:r>
      <w:r w:rsidRPr="002D6D60">
        <w:rPr>
          <w:rStyle w:val="StyleBoldUnderline"/>
        </w:rPr>
        <w:t>decide to bide their time until ¶ the</w:t>
      </w:r>
      <w:r w:rsidRPr="002D6D60">
        <w:t xml:space="preserve"> EU, </w:t>
      </w:r>
      <w:r w:rsidRPr="002D6D60">
        <w:rPr>
          <w:rStyle w:val="StyleBoldUnderline"/>
        </w:rPr>
        <w:t>US and others have shown</w:t>
      </w:r>
      <w:r w:rsidRPr="002D6D60">
        <w:t xml:space="preserve"> </w:t>
      </w:r>
      <w:r w:rsidRPr="002D6D60">
        <w:rPr>
          <w:rStyle w:val="StyleBoldUnderline"/>
        </w:rPr>
        <w:t>a stronger lead</w:t>
      </w:r>
      <w:r w:rsidRPr="002D6D60">
        <w:t xml:space="preserve">. </w:t>
      </w:r>
      <w:r w:rsidRPr="002D6D60">
        <w:rPr>
          <w:rStyle w:val="StyleBoldUnderline"/>
        </w:rPr>
        <w:t>Much depends on</w:t>
      </w:r>
      <w:r w:rsidRPr="002D6D60">
        <w:t xml:space="preserve"> the </w:t>
      </w:r>
      <w:r w:rsidRPr="002D6D60">
        <w:rPr>
          <w:sz w:val="12"/>
        </w:rPr>
        <w:t xml:space="preserve">¶ </w:t>
      </w:r>
      <w:r w:rsidRPr="002D6D60">
        <w:rPr>
          <w:rStyle w:val="StyleBoldUnderline"/>
        </w:rPr>
        <w:t>funding</w:t>
      </w:r>
      <w:r w:rsidRPr="002D6D60">
        <w:t xml:space="preserve"> question </w:t>
      </w:r>
      <w:r w:rsidRPr="002D6D60">
        <w:rPr>
          <w:rStyle w:val="StyleBoldUnderline"/>
        </w:rPr>
        <w:t>and on</w:t>
      </w:r>
      <w:r w:rsidRPr="002D6D60">
        <w:t xml:space="preserve"> the wider </w:t>
      </w:r>
      <w:r w:rsidRPr="002D6D60">
        <w:rPr>
          <w:rStyle w:val="StyleBoldUnderline"/>
        </w:rPr>
        <w:t>international</w:t>
      </w:r>
      <w:r w:rsidRPr="002D6D60">
        <w:t xml:space="preserve"> climate </w:t>
      </w:r>
      <w:r w:rsidRPr="002D6D60">
        <w:rPr>
          <w:rStyle w:val="StyleBoldUnderline"/>
        </w:rPr>
        <w:t>negotiations</w:t>
      </w:r>
      <w:r w:rsidRPr="002D6D60">
        <w:t xml:space="preserve">, as </w:t>
      </w:r>
      <w:r w:rsidRPr="002D6D60">
        <w:rPr>
          <w:sz w:val="12"/>
        </w:rPr>
        <w:t xml:space="preserve">¶ </w:t>
      </w:r>
      <w:r w:rsidRPr="002D6D60">
        <w:t xml:space="preserve">discussed in the final section of the paper. However before addressing these </w:t>
      </w:r>
      <w:r w:rsidRPr="002D6D60">
        <w:rPr>
          <w:sz w:val="12"/>
        </w:rPr>
        <w:t xml:space="preserve">¶ </w:t>
      </w:r>
      <w:r w:rsidRPr="002D6D60">
        <w:t xml:space="preserve">questions it is worth exploring three other factors that will have a significant </w:t>
      </w:r>
      <w:r w:rsidRPr="002D6D60">
        <w:rPr>
          <w:sz w:val="12"/>
        </w:rPr>
        <w:t xml:space="preserve">¶ </w:t>
      </w:r>
      <w:r w:rsidRPr="002D6D60">
        <w:t>influence on the future of CCS in China:</w:t>
      </w:r>
    </w:p>
    <w:p w14:paraId="719B4197" w14:textId="77777777" w:rsidR="00F069D9" w:rsidRPr="002D6D60" w:rsidRDefault="00F069D9" w:rsidP="00F069D9">
      <w:pPr>
        <w:pStyle w:val="Heading3"/>
        <w:rPr>
          <w:rFonts w:asciiTheme="minorHAnsi" w:hAnsiTheme="minorHAnsi" w:cstheme="minorHAnsi"/>
        </w:rPr>
      </w:pPr>
      <w:r w:rsidRPr="002D6D60">
        <w:rPr>
          <w:rFonts w:asciiTheme="minorHAnsi" w:hAnsiTheme="minorHAnsi" w:cstheme="minorHAnsi"/>
        </w:rPr>
        <w:lastRenderedPageBreak/>
        <w:t>US CCS Good – Econ</w:t>
      </w:r>
    </w:p>
    <w:p w14:paraId="6C303B82" w14:textId="77777777" w:rsidR="00F069D9" w:rsidRPr="002D6D60" w:rsidRDefault="00F069D9" w:rsidP="00F069D9">
      <w:pPr>
        <w:pStyle w:val="Heading4"/>
        <w:rPr>
          <w:rFonts w:asciiTheme="minorHAnsi" w:hAnsiTheme="minorHAnsi" w:cstheme="minorHAnsi"/>
        </w:rPr>
      </w:pPr>
      <w:r w:rsidRPr="002D6D60">
        <w:rPr>
          <w:rFonts w:asciiTheme="minorHAnsi" w:hAnsiTheme="minorHAnsi" w:cstheme="minorHAnsi"/>
        </w:rPr>
        <w:t>Clean coal is key to the environment-and economy</w:t>
      </w:r>
    </w:p>
    <w:p w14:paraId="1167DB99" w14:textId="77777777" w:rsidR="00F069D9" w:rsidRPr="002D6D60" w:rsidRDefault="00F069D9" w:rsidP="00F069D9">
      <w:pPr>
        <w:pStyle w:val="NormalWeb"/>
        <w:spacing w:before="0" w:beforeAutospacing="0" w:after="0" w:afterAutospacing="0"/>
        <w:rPr>
          <w:rFonts w:asciiTheme="minorHAnsi" w:hAnsiTheme="minorHAnsi" w:cstheme="minorHAnsi"/>
          <w:sz w:val="16"/>
          <w:szCs w:val="16"/>
        </w:rPr>
      </w:pPr>
      <w:r w:rsidRPr="002D6D60">
        <w:rPr>
          <w:rFonts w:asciiTheme="minorHAnsi" w:hAnsiTheme="minorHAnsi" w:cstheme="minorHAnsi"/>
          <w:sz w:val="16"/>
          <w:szCs w:val="16"/>
        </w:rPr>
        <w:t xml:space="preserve">Eugene M. </w:t>
      </w:r>
      <w:proofErr w:type="spellStart"/>
      <w:r w:rsidRPr="002D6D60">
        <w:rPr>
          <w:rStyle w:val="StyleStyleBold12pt"/>
          <w:rFonts w:asciiTheme="minorHAnsi" w:hAnsiTheme="minorHAnsi" w:cstheme="minorHAnsi"/>
        </w:rPr>
        <w:t>Trisko</w:t>
      </w:r>
      <w:proofErr w:type="spellEnd"/>
      <w:r w:rsidRPr="002D6D60">
        <w:rPr>
          <w:rFonts w:asciiTheme="minorHAnsi" w:hAnsiTheme="minorHAnsi" w:cstheme="minorHAnsi"/>
          <w:sz w:val="16"/>
          <w:szCs w:val="16"/>
        </w:rPr>
        <w:t>, attorney in the District of Columbia, 9-27-</w:t>
      </w:r>
      <w:r w:rsidRPr="002D6D60">
        <w:rPr>
          <w:rStyle w:val="StyleStyleBold12pt"/>
          <w:rFonts w:asciiTheme="minorHAnsi" w:hAnsiTheme="minorHAnsi" w:cstheme="minorHAnsi"/>
        </w:rPr>
        <w:t>2006</w:t>
      </w:r>
      <w:r w:rsidRPr="002D6D60">
        <w:rPr>
          <w:rFonts w:asciiTheme="minorHAnsi" w:hAnsiTheme="minorHAnsi" w:cstheme="minorHAnsi"/>
          <w:sz w:val="16"/>
          <w:szCs w:val="16"/>
        </w:rPr>
        <w:t xml:space="preserve">, “Economic and Public Health Benefits of Coal Based Energy,” </w:t>
      </w:r>
      <w:hyperlink r:id="rId13" w:history="1">
        <w:r w:rsidRPr="002D6D60">
          <w:rPr>
            <w:rStyle w:val="Hyperlink"/>
            <w:rFonts w:asciiTheme="minorHAnsi" w:eastAsiaTheme="majorEastAsia" w:hAnsiTheme="minorHAnsi" w:cstheme="minorHAnsi"/>
            <w:sz w:val="16"/>
          </w:rPr>
          <w:t>http://www.ncpa.org/pub/ba573</w:t>
        </w:r>
      </w:hyperlink>
    </w:p>
    <w:p w14:paraId="58602950" w14:textId="77777777" w:rsidR="00F069D9" w:rsidRPr="002D6D60" w:rsidRDefault="00F069D9" w:rsidP="00F069D9">
      <w:pPr>
        <w:rPr>
          <w:rFonts w:asciiTheme="minorHAnsi" w:hAnsiTheme="minorHAnsi" w:cstheme="minorHAnsi"/>
          <w:sz w:val="16"/>
          <w:szCs w:val="16"/>
        </w:rPr>
      </w:pPr>
      <w:r w:rsidRPr="002D6D60">
        <w:rPr>
          <w:rStyle w:val="StyleBoldUnderline"/>
          <w:rFonts w:asciiTheme="minorHAnsi" w:hAnsiTheme="minorHAnsi" w:cstheme="minorHAnsi"/>
        </w:rPr>
        <w:t>Coal is critical to electricity production in many countries and the U</w:t>
      </w:r>
      <w:r w:rsidRPr="002D6D60">
        <w:rPr>
          <w:rFonts w:asciiTheme="minorHAnsi" w:hAnsiTheme="minorHAnsi" w:cstheme="minorHAnsi"/>
          <w:sz w:val="16"/>
          <w:szCs w:val="16"/>
        </w:rPr>
        <w:t xml:space="preserve">nited </w:t>
      </w:r>
      <w:r w:rsidRPr="002D6D60">
        <w:rPr>
          <w:rStyle w:val="StyleBoldUnderline"/>
          <w:rFonts w:asciiTheme="minorHAnsi" w:hAnsiTheme="minorHAnsi" w:cstheme="minorHAnsi"/>
        </w:rPr>
        <w:t>S</w:t>
      </w:r>
      <w:r w:rsidRPr="002D6D60">
        <w:rPr>
          <w:rFonts w:asciiTheme="minorHAnsi" w:hAnsiTheme="minorHAnsi" w:cstheme="minorHAnsi"/>
          <w:sz w:val="16"/>
          <w:szCs w:val="16"/>
        </w:rPr>
        <w:t xml:space="preserve">tates </w:t>
      </w:r>
      <w:r w:rsidRPr="002D6D60">
        <w:rPr>
          <w:rStyle w:val="StyleBoldUnderline"/>
          <w:rFonts w:asciiTheme="minorHAnsi" w:hAnsiTheme="minorHAnsi" w:cstheme="minorHAnsi"/>
        </w:rPr>
        <w:t xml:space="preserve">is no exception. It is a low-cost source of reliable, </w:t>
      </w:r>
      <w:proofErr w:type="spellStart"/>
      <w:r w:rsidRPr="002D6D60">
        <w:rPr>
          <w:rStyle w:val="StyleBoldUnderline"/>
          <w:rFonts w:asciiTheme="minorHAnsi" w:hAnsiTheme="minorHAnsi" w:cstheme="minorHAnsi"/>
        </w:rPr>
        <w:t>baseload</w:t>
      </w:r>
      <w:proofErr w:type="spellEnd"/>
      <w:r w:rsidRPr="002D6D60">
        <w:rPr>
          <w:rStyle w:val="StyleBoldUnderline"/>
          <w:rFonts w:asciiTheme="minorHAnsi" w:hAnsiTheme="minorHAnsi" w:cstheme="minorHAnsi"/>
        </w:rPr>
        <w:t xml:space="preserve"> power - continuously produced power necessary to keep electricity flowing</w:t>
      </w:r>
      <w:r w:rsidRPr="002D6D60">
        <w:rPr>
          <w:rFonts w:asciiTheme="minorHAnsi" w:hAnsiTheme="minorHAnsi" w:cstheme="minorHAnsi"/>
          <w:u w:val="single"/>
        </w:rPr>
        <w:t xml:space="preserve">. </w:t>
      </w:r>
      <w:r w:rsidRPr="002D6D60">
        <w:rPr>
          <w:rStyle w:val="StyleBoldUnderline"/>
          <w:rFonts w:asciiTheme="minorHAnsi" w:hAnsiTheme="minorHAnsi" w:cstheme="minorHAnsi"/>
        </w:rPr>
        <w:t>It is also a secure energy source, since the U</w:t>
      </w:r>
      <w:r w:rsidRPr="002D6D60">
        <w:rPr>
          <w:rFonts w:asciiTheme="minorHAnsi" w:hAnsiTheme="minorHAnsi" w:cstheme="minorHAnsi"/>
          <w:sz w:val="16"/>
          <w:szCs w:val="16"/>
        </w:rPr>
        <w:t xml:space="preserve">nited </w:t>
      </w:r>
      <w:r w:rsidRPr="002D6D60">
        <w:rPr>
          <w:rStyle w:val="StyleBoldUnderline"/>
          <w:rFonts w:asciiTheme="minorHAnsi" w:hAnsiTheme="minorHAnsi" w:cstheme="minorHAnsi"/>
        </w:rPr>
        <w:t>S</w:t>
      </w:r>
      <w:r w:rsidRPr="002D6D60">
        <w:rPr>
          <w:rFonts w:asciiTheme="minorHAnsi" w:hAnsiTheme="minorHAnsi" w:cstheme="minorHAnsi"/>
          <w:sz w:val="16"/>
          <w:szCs w:val="16"/>
        </w:rPr>
        <w:t xml:space="preserve">tates </w:t>
      </w:r>
      <w:r w:rsidRPr="002D6D60">
        <w:rPr>
          <w:rStyle w:val="StyleBoldUnderline"/>
          <w:rFonts w:asciiTheme="minorHAnsi" w:hAnsiTheme="minorHAnsi" w:cstheme="minorHAnsi"/>
        </w:rPr>
        <w:t>contains more than a quarter of the world's recoverable coal reserves, equaling a 250-year supply at current rates of consumption. Coal-fired power plants generate 52 percent of the electricity in the U</w:t>
      </w:r>
      <w:r w:rsidRPr="002D6D60">
        <w:rPr>
          <w:rFonts w:asciiTheme="minorHAnsi" w:hAnsiTheme="minorHAnsi" w:cstheme="minorHAnsi"/>
          <w:sz w:val="16"/>
          <w:szCs w:val="16"/>
        </w:rPr>
        <w:t xml:space="preserve">nited </w:t>
      </w:r>
      <w:r w:rsidRPr="002D6D60">
        <w:rPr>
          <w:rStyle w:val="StyleBoldUnderline"/>
          <w:rFonts w:asciiTheme="minorHAnsi" w:hAnsiTheme="minorHAnsi" w:cstheme="minorHAnsi"/>
        </w:rPr>
        <w:t>S</w:t>
      </w:r>
      <w:r w:rsidRPr="002D6D60">
        <w:rPr>
          <w:rFonts w:asciiTheme="minorHAnsi" w:hAnsiTheme="minorHAnsi" w:cstheme="minorHAnsi"/>
          <w:sz w:val="16"/>
          <w:szCs w:val="16"/>
        </w:rPr>
        <w:t xml:space="preserve">tates. Some environmentalists have indicted coal-fired electric power generation as a major source of air pollution and contributor to human-caused greenhouse gas emissions. </w:t>
      </w:r>
      <w:r w:rsidRPr="002D6D60">
        <w:rPr>
          <w:rStyle w:val="StyleBoldUnderline"/>
          <w:rFonts w:asciiTheme="minorHAnsi" w:hAnsiTheme="minorHAnsi" w:cstheme="minorHAnsi"/>
        </w:rPr>
        <w:t>Modern coal-fired power plants produce 90 percent less of major air pollutants than previous generations, and because of their increased efficiency, they emit less carbon dioxide</w:t>
      </w:r>
      <w:r w:rsidRPr="002D6D60">
        <w:rPr>
          <w:rFonts w:asciiTheme="minorHAnsi" w:hAnsiTheme="minorHAnsi" w:cstheme="minorHAnsi"/>
          <w:sz w:val="16"/>
          <w:szCs w:val="16"/>
        </w:rPr>
        <w:t xml:space="preserve"> (</w:t>
      </w:r>
      <w:proofErr w:type="gramStart"/>
      <w:r w:rsidRPr="002D6D60">
        <w:rPr>
          <w:rFonts w:asciiTheme="minorHAnsi" w:hAnsiTheme="minorHAnsi" w:cstheme="minorHAnsi"/>
          <w:sz w:val="16"/>
          <w:szCs w:val="16"/>
        </w:rPr>
        <w:t>CO</w:t>
      </w:r>
      <w:r w:rsidRPr="002D6D60">
        <w:rPr>
          <w:rFonts w:asciiTheme="minorHAnsi" w:hAnsiTheme="minorHAnsi" w:cstheme="minorHAnsi"/>
          <w:vertAlign w:val="subscript"/>
        </w:rPr>
        <w:t>2</w:t>
      </w:r>
      <w:r w:rsidRPr="002D6D60">
        <w:rPr>
          <w:rFonts w:asciiTheme="minorHAnsi" w:hAnsiTheme="minorHAnsi" w:cstheme="minorHAnsi"/>
          <w:sz w:val="16"/>
          <w:szCs w:val="16"/>
        </w:rPr>
        <w:t xml:space="preserve"> </w:t>
      </w:r>
      <w:r w:rsidRPr="002D6D60">
        <w:rPr>
          <w:rFonts w:asciiTheme="minorHAnsi" w:hAnsiTheme="minorHAnsi" w:cstheme="minorHAnsi"/>
          <w:u w:val="single"/>
        </w:rPr>
        <w:t>)</w:t>
      </w:r>
      <w:proofErr w:type="gramEnd"/>
      <w:r w:rsidRPr="002D6D60">
        <w:rPr>
          <w:rFonts w:asciiTheme="minorHAnsi" w:hAnsiTheme="minorHAnsi" w:cstheme="minorHAnsi"/>
          <w:u w:val="single"/>
        </w:rPr>
        <w:t xml:space="preserve"> </w:t>
      </w:r>
      <w:r w:rsidRPr="002D6D60">
        <w:rPr>
          <w:rStyle w:val="StyleBoldUnderline"/>
          <w:rFonts w:asciiTheme="minorHAnsi" w:hAnsiTheme="minorHAnsi" w:cstheme="minorHAnsi"/>
        </w:rPr>
        <w:t>into the atmosphere per kilowatt produced</w:t>
      </w:r>
      <w:r w:rsidRPr="002D6D60">
        <w:rPr>
          <w:rFonts w:asciiTheme="minorHAnsi" w:hAnsiTheme="minorHAnsi" w:cstheme="minorHAnsi"/>
          <w:u w:val="single"/>
        </w:rPr>
        <w:t xml:space="preserve">. </w:t>
      </w:r>
      <w:r w:rsidRPr="002D6D60">
        <w:rPr>
          <w:rFonts w:asciiTheme="minorHAnsi" w:hAnsiTheme="minorHAnsi" w:cstheme="minorHAnsi"/>
          <w:sz w:val="16"/>
          <w:szCs w:val="16"/>
        </w:rPr>
        <w:t>Nevertheless, some proposed air quality standards and domestic and international proposals to reduce greenhouse gas emissions would force utilities to shift electricity production from coal to other sources of generation. For example</w:t>
      </w:r>
      <w:r w:rsidRPr="002D6D60">
        <w:rPr>
          <w:rFonts w:asciiTheme="minorHAnsi" w:hAnsiTheme="minorHAnsi" w:cstheme="minorHAnsi"/>
          <w:u w:val="single"/>
        </w:rPr>
        <w:t xml:space="preserve">, </w:t>
      </w:r>
      <w:r w:rsidRPr="002D6D60">
        <w:rPr>
          <w:rStyle w:val="StyleBoldUnderline"/>
          <w:rFonts w:asciiTheme="minorHAnsi" w:hAnsiTheme="minorHAnsi" w:cstheme="minorHAnsi"/>
        </w:rPr>
        <w:t>the</w:t>
      </w:r>
      <w:r w:rsidRPr="002D6D60">
        <w:rPr>
          <w:rFonts w:asciiTheme="minorHAnsi" w:hAnsiTheme="minorHAnsi" w:cstheme="minorHAnsi"/>
          <w:sz w:val="16"/>
          <w:szCs w:val="16"/>
        </w:rPr>
        <w:t xml:space="preserve"> Energy Information Administration (</w:t>
      </w:r>
      <w:r w:rsidRPr="002D6D60">
        <w:rPr>
          <w:rStyle w:val="StyleBoldUnderline"/>
          <w:rFonts w:asciiTheme="minorHAnsi" w:hAnsiTheme="minorHAnsi" w:cstheme="minorHAnsi"/>
        </w:rPr>
        <w:t>EIA</w:t>
      </w:r>
      <w:r w:rsidRPr="002D6D60">
        <w:rPr>
          <w:rFonts w:asciiTheme="minorHAnsi" w:hAnsiTheme="minorHAnsi" w:cstheme="minorHAnsi"/>
          <w:u w:val="single"/>
        </w:rPr>
        <w:t>)</w:t>
      </w:r>
      <w:r w:rsidRPr="002D6D60">
        <w:rPr>
          <w:rFonts w:asciiTheme="minorHAnsi" w:hAnsiTheme="minorHAnsi" w:cstheme="minorHAnsi"/>
          <w:sz w:val="16"/>
          <w:szCs w:val="16"/>
        </w:rPr>
        <w:t xml:space="preserve"> of the U.S. Department of Energy </w:t>
      </w:r>
      <w:r w:rsidRPr="002D6D60">
        <w:rPr>
          <w:rStyle w:val="StyleBoldUnderline"/>
          <w:rFonts w:asciiTheme="minorHAnsi" w:hAnsiTheme="minorHAnsi" w:cstheme="minorHAnsi"/>
        </w:rPr>
        <w:t>estimated the climate change plan</w:t>
      </w:r>
      <w:r w:rsidRPr="002D6D60">
        <w:rPr>
          <w:rFonts w:asciiTheme="minorHAnsi" w:hAnsiTheme="minorHAnsi" w:cstheme="minorHAnsi"/>
          <w:sz w:val="16"/>
          <w:szCs w:val="16"/>
        </w:rPr>
        <w:t xml:space="preserve"> proposed by Sen. John McCain (R-Ariz.) and Sen. Joseph Lieberman (D-Conn.) in 2004 </w:t>
      </w:r>
      <w:r w:rsidRPr="002D6D60">
        <w:rPr>
          <w:rStyle w:val="StyleBoldUnderline"/>
          <w:rFonts w:asciiTheme="minorHAnsi" w:hAnsiTheme="minorHAnsi" w:cstheme="minorHAnsi"/>
        </w:rPr>
        <w:t>would reduce coal use by 59 percent to 78 percent.</w:t>
      </w:r>
      <w:r w:rsidRPr="002D6D60">
        <w:rPr>
          <w:rFonts w:asciiTheme="minorHAnsi" w:hAnsiTheme="minorHAnsi" w:cstheme="minorHAnsi"/>
          <w:sz w:val="16"/>
          <w:szCs w:val="16"/>
        </w:rPr>
        <w:t xml:space="preserve"> </w:t>
      </w:r>
      <w:r w:rsidRPr="002D6D60">
        <w:rPr>
          <w:rStyle w:val="StyleBoldUnderline"/>
          <w:rFonts w:asciiTheme="minorHAnsi" w:hAnsiTheme="minorHAnsi" w:cstheme="minorHAnsi"/>
        </w:rPr>
        <w:t>Two recent studies supported by the Center for Energy and Economic Development (CEED) show the significant benefits delivered by coal-fired power plants and the substantial harm that could result if environmental policies force a reduction in the use of coal.</w:t>
      </w:r>
      <w:r w:rsidRPr="002D6D60">
        <w:rPr>
          <w:rFonts w:asciiTheme="minorHAnsi" w:hAnsiTheme="minorHAnsi" w:cstheme="minorHAnsi"/>
          <w:sz w:val="16"/>
          <w:szCs w:val="16"/>
        </w:rPr>
        <w:t xml:space="preserve"> </w:t>
      </w:r>
      <w:proofErr w:type="gramStart"/>
      <w:r w:rsidRPr="002D6D60">
        <w:rPr>
          <w:rFonts w:asciiTheme="minorHAnsi" w:hAnsiTheme="minorHAnsi" w:cstheme="minorHAnsi"/>
          <w:b/>
          <w:bCs/>
        </w:rPr>
        <w:t>Economic Benefits of Coal</w:t>
      </w:r>
      <w:r w:rsidRPr="002D6D60">
        <w:rPr>
          <w:rFonts w:asciiTheme="minorHAnsi" w:hAnsiTheme="minorHAnsi" w:cstheme="minorHAnsi"/>
          <w:b/>
          <w:bCs/>
          <w:u w:val="single"/>
        </w:rPr>
        <w:t>.</w:t>
      </w:r>
      <w:proofErr w:type="gramEnd"/>
      <w:r w:rsidRPr="002D6D60">
        <w:rPr>
          <w:rFonts w:asciiTheme="minorHAnsi" w:hAnsiTheme="minorHAnsi" w:cstheme="minorHAnsi"/>
          <w:b/>
          <w:bCs/>
          <w:u w:val="single"/>
        </w:rPr>
        <w:t xml:space="preserve"> </w:t>
      </w:r>
      <w:r w:rsidRPr="002D6D60">
        <w:rPr>
          <w:rStyle w:val="StyleBoldUnderline"/>
          <w:rFonts w:asciiTheme="minorHAnsi" w:hAnsiTheme="minorHAnsi" w:cstheme="minorHAnsi"/>
        </w:rPr>
        <w:t>Researchers</w:t>
      </w:r>
      <w:r w:rsidRPr="002D6D60">
        <w:rPr>
          <w:rFonts w:asciiTheme="minorHAnsi" w:hAnsiTheme="minorHAnsi" w:cstheme="minorHAnsi"/>
          <w:sz w:val="16"/>
          <w:szCs w:val="16"/>
        </w:rPr>
        <w:t xml:space="preserve"> at Pennsylvania State University </w:t>
      </w:r>
      <w:r w:rsidRPr="002D6D60">
        <w:rPr>
          <w:rStyle w:val="StyleBoldUnderline"/>
          <w:rFonts w:asciiTheme="minorHAnsi" w:hAnsiTheme="minorHAnsi" w:cstheme="minorHAnsi"/>
        </w:rPr>
        <w:t>estimated the economic benefits of coal and the potential impact of replacing coal with more expensive energy sources such as natural gas and a 10 percent mix of renewables</w:t>
      </w:r>
      <w:r w:rsidRPr="002D6D60">
        <w:rPr>
          <w:rFonts w:asciiTheme="minorHAnsi" w:hAnsiTheme="minorHAnsi" w:cstheme="minorHAnsi"/>
          <w:sz w:val="16"/>
          <w:szCs w:val="16"/>
        </w:rPr>
        <w:t xml:space="preserve">. They netted out the positive offsetting impacts of investments in replacement fuels and electric generating capacity. </w:t>
      </w:r>
      <w:r w:rsidRPr="002D6D60">
        <w:rPr>
          <w:rStyle w:val="StyleBoldUnderline"/>
          <w:rFonts w:asciiTheme="minorHAnsi" w:hAnsiTheme="minorHAnsi" w:cstheme="minorHAnsi"/>
        </w:rPr>
        <w:t>By 2015: The annual benefit of coal use</w:t>
      </w:r>
      <w:r w:rsidRPr="002D6D60">
        <w:rPr>
          <w:rFonts w:asciiTheme="minorHAnsi" w:hAnsiTheme="minorHAnsi" w:cstheme="minorHAnsi"/>
          <w:sz w:val="16"/>
          <w:szCs w:val="16"/>
        </w:rPr>
        <w:t xml:space="preserve"> at currently projected levels </w:t>
      </w:r>
      <w:r w:rsidRPr="002D6D60">
        <w:rPr>
          <w:rStyle w:val="StyleBoldUnderline"/>
          <w:rFonts w:asciiTheme="minorHAnsi" w:hAnsiTheme="minorHAnsi" w:cstheme="minorHAnsi"/>
        </w:rPr>
        <w:t>is estimated at more than $1 trillion in</w:t>
      </w:r>
      <w:r w:rsidRPr="002D6D60">
        <w:rPr>
          <w:rFonts w:asciiTheme="minorHAnsi" w:hAnsiTheme="minorHAnsi" w:cstheme="minorHAnsi"/>
          <w:sz w:val="16"/>
          <w:szCs w:val="16"/>
        </w:rPr>
        <w:t xml:space="preserve"> gross domestic product (</w:t>
      </w:r>
      <w:r w:rsidRPr="002D6D60">
        <w:rPr>
          <w:rStyle w:val="StyleBoldUnderline"/>
          <w:rFonts w:asciiTheme="minorHAnsi" w:hAnsiTheme="minorHAnsi" w:cstheme="minorHAnsi"/>
        </w:rPr>
        <w:t>GDP), $360 billion in additional household income and nearly 7 million jobs</w:t>
      </w:r>
      <w:r w:rsidRPr="002D6D60">
        <w:rPr>
          <w:rFonts w:asciiTheme="minorHAnsi" w:hAnsiTheme="minorHAnsi" w:cstheme="minorHAnsi"/>
          <w:sz w:val="16"/>
          <w:szCs w:val="16"/>
        </w:rPr>
        <w:t>. In contrast, a 33 percent reduction in coal-fired electric power generation would reduce GDP by $166 billion, household income by $64 billion and employment by 1.2 million below what it otherwise would be. [See the figure.] A 66 percent reduction in coal-fired electric power generation would reduce GDP by $371 billion, household income by $142 billion and employment by 2.7 million. The negative impact of displacing coal would be felt nationally, regionally and in nearly every state, even after considering the positive impacts of replacement energy sources.</w:t>
      </w:r>
    </w:p>
    <w:p w14:paraId="7C1DCCC2" w14:textId="77777777" w:rsidR="00F069D9" w:rsidRPr="002D6D60" w:rsidRDefault="00F069D9" w:rsidP="00F069D9">
      <w:pPr>
        <w:rPr>
          <w:rFonts w:asciiTheme="minorHAnsi" w:hAnsiTheme="minorHAnsi" w:cstheme="minorHAnsi"/>
          <w:sz w:val="16"/>
          <w:szCs w:val="16"/>
        </w:rPr>
      </w:pPr>
    </w:p>
    <w:p w14:paraId="1E45217E" w14:textId="77777777" w:rsidR="00F069D9" w:rsidRPr="002D6D60" w:rsidRDefault="00F069D9" w:rsidP="00F069D9">
      <w:pPr>
        <w:pStyle w:val="Heading4"/>
        <w:rPr>
          <w:rFonts w:asciiTheme="minorHAnsi" w:hAnsiTheme="minorHAnsi" w:cstheme="minorHAnsi"/>
        </w:rPr>
      </w:pPr>
      <w:r w:rsidRPr="002D6D60">
        <w:rPr>
          <w:rFonts w:asciiTheme="minorHAnsi" w:hAnsiTheme="minorHAnsi" w:cstheme="minorHAnsi"/>
        </w:rPr>
        <w:t>Clean Coal good for economy- Jobs</w:t>
      </w:r>
    </w:p>
    <w:p w14:paraId="5D22B1B8" w14:textId="77777777" w:rsidR="00F069D9" w:rsidRPr="002D6D60" w:rsidRDefault="00F069D9" w:rsidP="00F069D9">
      <w:pPr>
        <w:rPr>
          <w:rFonts w:asciiTheme="minorHAnsi" w:hAnsiTheme="minorHAnsi" w:cstheme="minorHAnsi"/>
          <w:sz w:val="16"/>
        </w:rPr>
      </w:pPr>
      <w:r w:rsidRPr="002D6D60">
        <w:rPr>
          <w:rFonts w:asciiTheme="minorHAnsi" w:hAnsiTheme="minorHAnsi" w:cstheme="minorHAnsi"/>
          <w:sz w:val="16"/>
        </w:rPr>
        <w:t xml:space="preserve">Paul </w:t>
      </w:r>
      <w:proofErr w:type="spellStart"/>
      <w:r w:rsidRPr="002D6D60">
        <w:rPr>
          <w:rStyle w:val="StyleStyleBold12pt"/>
          <w:rFonts w:asciiTheme="minorHAnsi" w:hAnsiTheme="minorHAnsi" w:cstheme="minorHAnsi"/>
        </w:rPr>
        <w:t>Bedard</w:t>
      </w:r>
      <w:proofErr w:type="spellEnd"/>
      <w:r w:rsidRPr="002D6D60">
        <w:rPr>
          <w:rFonts w:asciiTheme="minorHAnsi" w:hAnsiTheme="minorHAnsi" w:cstheme="minorHAnsi"/>
          <w:sz w:val="16"/>
        </w:rPr>
        <w:t>, Editor for the U.S. News &amp;World Report and White House Correspondent for The Washington Times, 5-6-</w:t>
      </w:r>
      <w:r w:rsidRPr="002D6D60">
        <w:rPr>
          <w:rStyle w:val="StyleStyleBold12pt"/>
          <w:rFonts w:asciiTheme="minorHAnsi" w:hAnsiTheme="minorHAnsi" w:cstheme="minorHAnsi"/>
        </w:rPr>
        <w:t>2010</w:t>
      </w:r>
      <w:r w:rsidRPr="002D6D60">
        <w:rPr>
          <w:rFonts w:asciiTheme="minorHAnsi" w:hAnsiTheme="minorHAnsi" w:cstheme="minorHAnsi"/>
          <w:sz w:val="16"/>
        </w:rPr>
        <w:t xml:space="preserve">, “Group Says Clean Coal Means More Jobs”, U.S. News, </w:t>
      </w:r>
      <w:hyperlink r:id="rId14" w:history="1">
        <w:r w:rsidRPr="002D6D60">
          <w:rPr>
            <w:rStyle w:val="Hyperlink"/>
            <w:rFonts w:asciiTheme="minorHAnsi" w:hAnsiTheme="minorHAnsi" w:cstheme="minorHAnsi"/>
            <w:sz w:val="16"/>
          </w:rPr>
          <w:t>http://www.usnews.com/news/washington-whispers/articles/2010/05/06/group-says-clean-coal-means-more-jobs</w:t>
        </w:r>
      </w:hyperlink>
      <w:r w:rsidRPr="002D6D60">
        <w:rPr>
          <w:rFonts w:asciiTheme="minorHAnsi" w:hAnsiTheme="minorHAnsi" w:cstheme="minorHAnsi"/>
          <w:sz w:val="16"/>
        </w:rPr>
        <w:t>)</w:t>
      </w:r>
    </w:p>
    <w:p w14:paraId="1708BC9C" w14:textId="77777777" w:rsidR="00F069D9" w:rsidRPr="002D6D60" w:rsidRDefault="00F069D9" w:rsidP="00F069D9">
      <w:pPr>
        <w:pStyle w:val="NormalWeb"/>
        <w:spacing w:before="0" w:beforeAutospacing="0" w:after="0" w:afterAutospacing="0"/>
        <w:rPr>
          <w:rFonts w:asciiTheme="minorHAnsi" w:hAnsiTheme="minorHAnsi" w:cstheme="minorHAnsi"/>
          <w:sz w:val="16"/>
        </w:rPr>
      </w:pPr>
      <w:r w:rsidRPr="002D6D60">
        <w:rPr>
          <w:rStyle w:val="StyleBoldUnderline"/>
          <w:rFonts w:asciiTheme="minorHAnsi" w:hAnsiTheme="minorHAnsi" w:cstheme="minorHAnsi"/>
        </w:rPr>
        <w:t>The deployment of carbon capture and storage (CCS) technologies at advanced coal facilities would create or support more than 150,000 jobs nationally, according to</w:t>
      </w:r>
      <w:r w:rsidRPr="002D6D60">
        <w:rPr>
          <w:rFonts w:asciiTheme="minorHAnsi" w:hAnsiTheme="minorHAnsi" w:cstheme="minorHAnsi"/>
          <w:sz w:val="16"/>
        </w:rPr>
        <w:t xml:space="preserve"> a study released today by </w:t>
      </w:r>
      <w:r w:rsidRPr="002D6D60">
        <w:rPr>
          <w:rStyle w:val="StyleBoldUnderline"/>
          <w:rFonts w:asciiTheme="minorHAnsi" w:hAnsiTheme="minorHAnsi" w:cstheme="minorHAnsi"/>
        </w:rPr>
        <w:t>the American Coalition for Clean Coal Electricity</w:t>
      </w:r>
      <w:r w:rsidRPr="002D6D60">
        <w:rPr>
          <w:rFonts w:asciiTheme="minorHAnsi" w:hAnsiTheme="minorHAnsi" w:cstheme="minorHAnsi"/>
          <w:sz w:val="16"/>
        </w:rPr>
        <w:t xml:space="preserve"> (ACCCE). </w:t>
      </w:r>
      <w:r w:rsidRPr="002D6D60">
        <w:rPr>
          <w:rStyle w:val="StyleBoldUnderline"/>
          <w:rFonts w:asciiTheme="minorHAnsi" w:hAnsiTheme="minorHAnsi" w:cstheme="minorHAnsi"/>
        </w:rPr>
        <w:t>The study done for ACCCE by BBC Research &amp; Consulting found that 1.7 million job years of labor would be created through the construction of 124 new advanced coal facilities by 2025. "Deploying carbon capture and storage makes good economic sense, by enhancing existing employment and creating new well-paying jobs," said Steve Miller, president and CEO of ACCCE. "These technologies are critical to reducing greenhouse gas emissions."</w:t>
      </w:r>
      <w:r w:rsidRPr="002D6D60">
        <w:rPr>
          <w:rFonts w:asciiTheme="minorHAnsi" w:hAnsiTheme="minorHAnsi" w:cstheme="minorHAnsi"/>
          <w:sz w:val="20"/>
          <w:u w:val="single"/>
        </w:rPr>
        <w:t xml:space="preserve"> </w:t>
      </w:r>
      <w:r w:rsidRPr="002D6D60">
        <w:rPr>
          <w:rFonts w:asciiTheme="minorHAnsi" w:hAnsiTheme="minorHAnsi" w:cstheme="minorHAnsi"/>
          <w:sz w:val="16"/>
        </w:rPr>
        <w:t xml:space="preserve">The study was released the same day that the White House's Interagency Task Force on Carbon Capture and Storage held their first public meeting in Washington, D.C. The Task Force is working to develop a comprehensive federal strategy to speed the development and deployment of carbon capture and </w:t>
      </w:r>
      <w:r w:rsidRPr="002D6D60">
        <w:rPr>
          <w:rFonts w:asciiTheme="minorHAnsi" w:hAnsiTheme="minorHAnsi" w:cstheme="minorHAnsi"/>
        </w:rPr>
        <w:t>storage. "</w:t>
      </w:r>
      <w:r w:rsidRPr="002D6D60">
        <w:rPr>
          <w:rStyle w:val="StyleBoldUnderline"/>
          <w:rFonts w:asciiTheme="minorHAnsi" w:hAnsiTheme="minorHAnsi" w:cstheme="minorHAnsi"/>
        </w:rPr>
        <w:t>Clean coal technology is already at work today, with a number of pilot-scale projects that are capturing and storing carbon emissions. But realizing the full potential of this technology and deploy it commercially, will require a strong and sustained partnership between the government and the private sector.</w:t>
      </w:r>
      <w:r w:rsidRPr="002D6D60">
        <w:rPr>
          <w:rFonts w:asciiTheme="minorHAnsi" w:hAnsiTheme="minorHAnsi" w:cstheme="minorHAnsi"/>
          <w:sz w:val="16"/>
        </w:rPr>
        <w:t xml:space="preserve"> We are hopeful that the task force's report will provide a sound and lasting strategy for that partnership.</w:t>
      </w:r>
    </w:p>
    <w:p w14:paraId="45385B34" w14:textId="77777777" w:rsidR="00F069D9" w:rsidRPr="002D6D60" w:rsidRDefault="00F069D9" w:rsidP="00F069D9">
      <w:pPr>
        <w:pStyle w:val="Heading3"/>
        <w:rPr>
          <w:rFonts w:asciiTheme="minorHAnsi" w:hAnsiTheme="minorHAnsi" w:cstheme="minorHAnsi"/>
        </w:rPr>
      </w:pPr>
      <w:r w:rsidRPr="002D6D60">
        <w:rPr>
          <w:rFonts w:asciiTheme="minorHAnsi" w:hAnsiTheme="minorHAnsi" w:cstheme="minorHAnsi"/>
        </w:rPr>
        <w:lastRenderedPageBreak/>
        <w:t>US CCS Good – Oil Dependence Module</w:t>
      </w:r>
    </w:p>
    <w:p w14:paraId="1E0FAC04" w14:textId="77777777" w:rsidR="00F069D9" w:rsidRPr="002D6D60" w:rsidRDefault="00F069D9" w:rsidP="00F069D9">
      <w:pPr>
        <w:pStyle w:val="Heading4"/>
        <w:rPr>
          <w:rFonts w:asciiTheme="minorHAnsi" w:hAnsiTheme="minorHAnsi" w:cstheme="minorHAnsi"/>
        </w:rPr>
      </w:pPr>
      <w:r w:rsidRPr="002D6D60">
        <w:rPr>
          <w:rFonts w:asciiTheme="minorHAnsi" w:hAnsiTheme="minorHAnsi" w:cstheme="minorHAnsi"/>
        </w:rPr>
        <w:t>Clean coal overcomes oil dependence solving oil shocks and the Korean economy</w:t>
      </w:r>
    </w:p>
    <w:p w14:paraId="5A46CBED" w14:textId="77777777" w:rsidR="00F069D9" w:rsidRPr="002D6D60" w:rsidRDefault="00F069D9" w:rsidP="00F069D9">
      <w:pPr>
        <w:rPr>
          <w:rFonts w:asciiTheme="minorHAnsi" w:hAnsiTheme="minorHAnsi" w:cstheme="minorHAnsi"/>
        </w:rPr>
      </w:pPr>
      <w:r w:rsidRPr="002D6D60">
        <w:rPr>
          <w:rFonts w:asciiTheme="minorHAnsi" w:hAnsiTheme="minorHAnsi" w:cstheme="minorHAnsi"/>
        </w:rPr>
        <w:t>Sam-</w:t>
      </w:r>
      <w:proofErr w:type="spellStart"/>
      <w:r w:rsidRPr="002D6D60">
        <w:rPr>
          <w:rFonts w:asciiTheme="minorHAnsi" w:hAnsiTheme="minorHAnsi" w:cstheme="minorHAnsi"/>
        </w:rPr>
        <w:t>Ryong</w:t>
      </w:r>
      <w:proofErr w:type="spellEnd"/>
      <w:r w:rsidRPr="002D6D60">
        <w:rPr>
          <w:rFonts w:asciiTheme="minorHAnsi" w:hAnsiTheme="minorHAnsi" w:cstheme="minorHAnsi"/>
        </w:rPr>
        <w:t xml:space="preserve"> </w:t>
      </w:r>
      <w:r w:rsidRPr="002D6D60">
        <w:rPr>
          <w:rStyle w:val="StyleStyleBold12pt"/>
          <w:rFonts w:asciiTheme="minorHAnsi" w:hAnsiTheme="minorHAnsi" w:cstheme="minorHAnsi"/>
        </w:rPr>
        <w:t>Park,</w:t>
      </w:r>
      <w:r w:rsidRPr="002D6D60">
        <w:rPr>
          <w:rFonts w:asciiTheme="minorHAnsi" w:hAnsiTheme="minorHAnsi" w:cstheme="minorHAnsi"/>
        </w:rPr>
        <w:t xml:space="preserve"> 11-28-</w:t>
      </w:r>
      <w:r w:rsidRPr="002D6D60">
        <w:rPr>
          <w:rStyle w:val="StyleStyleBold12pt"/>
          <w:rFonts w:asciiTheme="minorHAnsi" w:hAnsiTheme="minorHAnsi" w:cstheme="minorHAnsi"/>
        </w:rPr>
        <w:t>2008</w:t>
      </w:r>
      <w:r w:rsidRPr="002D6D60">
        <w:rPr>
          <w:rFonts w:asciiTheme="minorHAnsi" w:hAnsiTheme="minorHAnsi" w:cstheme="minorHAnsi"/>
        </w:rPr>
        <w:t xml:space="preserve">, “Clean coal: a promising oil alternative: To attain green growth, Korea aims to replace 8 percent of oil use with </w:t>
      </w:r>
      <w:bookmarkStart w:id="4" w:name="HIT_2"/>
      <w:bookmarkStart w:id="5" w:name="ORIGHIT_2"/>
      <w:bookmarkEnd w:id="4"/>
      <w:bookmarkEnd w:id="5"/>
      <w:r w:rsidRPr="002D6D60">
        <w:rPr>
          <w:rFonts w:asciiTheme="minorHAnsi" w:hAnsiTheme="minorHAnsi" w:cstheme="minorHAnsi"/>
        </w:rPr>
        <w:t>clean coal by 2018,” LexisNexis</w:t>
      </w:r>
    </w:p>
    <w:p w14:paraId="690A1EF5" w14:textId="77777777" w:rsidR="00F069D9" w:rsidRPr="002D6D60" w:rsidRDefault="00F069D9" w:rsidP="00F069D9">
      <w:pPr>
        <w:rPr>
          <w:rFonts w:asciiTheme="minorHAnsi" w:hAnsiTheme="minorHAnsi" w:cstheme="minorHAnsi"/>
          <w:sz w:val="12"/>
        </w:rPr>
      </w:pPr>
      <w:r w:rsidRPr="002D6D60">
        <w:rPr>
          <w:rFonts w:asciiTheme="minorHAnsi" w:hAnsiTheme="minorHAnsi" w:cstheme="minorHAnsi"/>
          <w:sz w:val="12"/>
        </w:rPr>
        <w:t xml:space="preserve">The discovery of cheap and convenient oil enabled humans to establish highly advanced civilizations in the 20th century. However, due to the excessive use of limited oil, </w:t>
      </w:r>
      <w:r w:rsidRPr="002D6D60">
        <w:rPr>
          <w:rStyle w:val="StyleBoldUnderline"/>
          <w:rFonts w:asciiTheme="minorHAnsi" w:hAnsiTheme="minorHAnsi" w:cstheme="minorHAnsi"/>
        </w:rPr>
        <w:t>production of oil is likely to hit a peak sometime between 2010 and 2030, according to experts</w:t>
      </w:r>
      <w:r w:rsidRPr="002D6D60">
        <w:rPr>
          <w:rFonts w:asciiTheme="minorHAnsi" w:hAnsiTheme="minorHAnsi" w:cstheme="minorHAnsi"/>
          <w:sz w:val="12"/>
        </w:rPr>
        <w:t xml:space="preserve">. It was only three or four years ago when oil prices remained at $20 per barrel. Now, most think tanks and researchers project that oil prices will hover at around $100 per barrel for the near future. The proportion of oil use will decrease while that of alternative energies like bio fuels and solar energy will increase. However, </w:t>
      </w:r>
      <w:r w:rsidRPr="002D6D60">
        <w:rPr>
          <w:rStyle w:val="StyleBoldUnderline"/>
          <w:rFonts w:asciiTheme="minorHAnsi" w:hAnsiTheme="minorHAnsi" w:cstheme="minorHAnsi"/>
        </w:rPr>
        <w:t>coal is almost the only energy source that can replace oil in the near future</w:t>
      </w:r>
      <w:r w:rsidRPr="002D6D60">
        <w:rPr>
          <w:rFonts w:asciiTheme="minorHAnsi" w:hAnsiTheme="minorHAnsi" w:cstheme="minorHAnsi"/>
          <w:u w:val="single"/>
        </w:rPr>
        <w:t>.</w:t>
      </w:r>
      <w:r w:rsidRPr="002D6D60">
        <w:rPr>
          <w:rFonts w:asciiTheme="minorHAnsi" w:hAnsiTheme="minorHAnsi" w:cstheme="minorHAnsi"/>
          <w:sz w:val="12"/>
        </w:rPr>
        <w:t xml:space="preserve"> The oil dependency issue will be solved only when the technology of solar energy, hydrogen energy and nuclear fusion is fully developed. This will probably come after 2050. Thus, we have to focus on coal to replace oil until 2050. A useful energy source meets three requirements; it should be abundant, affordable and clean. Unfortunately, there is no energy source that satisfies all three</w:t>
      </w:r>
      <w:r w:rsidRPr="002D6D60">
        <w:rPr>
          <w:rFonts w:asciiTheme="minorHAnsi" w:hAnsiTheme="minorHAnsi" w:cstheme="minorHAnsi"/>
          <w:u w:val="single"/>
        </w:rPr>
        <w:t xml:space="preserve">. </w:t>
      </w:r>
      <w:r w:rsidRPr="002D6D60">
        <w:rPr>
          <w:rStyle w:val="StyleBoldUnderline"/>
          <w:rFonts w:asciiTheme="minorHAnsi" w:hAnsiTheme="minorHAnsi" w:cstheme="minorHAnsi"/>
        </w:rPr>
        <w:t>Coal reserves are three times larger than those of oil; coal is more evenly distributed around the earth than oil; and it is cheaper than oil.</w:t>
      </w:r>
      <w:r w:rsidRPr="002D6D60">
        <w:rPr>
          <w:rFonts w:asciiTheme="minorHAnsi" w:hAnsiTheme="minorHAnsi" w:cstheme="minorHAnsi"/>
          <w:sz w:val="12"/>
        </w:rPr>
        <w:t xml:space="preserve"> Therefore, coal is considered as one of the strongest candidates for an alternative energy source to oil. Relatively low oil prices since the oil shock have been the major stumbling block to the development of coal energy technology. However, chances are very slim that the era of low oil prices will continue. </w:t>
      </w:r>
      <w:r w:rsidRPr="002D6D60">
        <w:rPr>
          <w:rStyle w:val="StyleBoldUnderline"/>
          <w:rFonts w:asciiTheme="minorHAnsi" w:hAnsiTheme="minorHAnsi" w:cstheme="minorHAnsi"/>
        </w:rPr>
        <w:t>Since the technology of using low rank coal</w:t>
      </w:r>
      <w:r w:rsidRPr="002D6D60">
        <w:rPr>
          <w:rFonts w:asciiTheme="minorHAnsi" w:hAnsiTheme="minorHAnsi" w:cstheme="minorHAnsi"/>
          <w:sz w:val="12"/>
        </w:rPr>
        <w:t xml:space="preserve">, which is as abundant as high rank coal, </w:t>
      </w:r>
      <w:r w:rsidRPr="002D6D60">
        <w:rPr>
          <w:rStyle w:val="StyleBoldUnderline"/>
          <w:rFonts w:asciiTheme="minorHAnsi" w:hAnsiTheme="minorHAnsi" w:cstheme="minorHAnsi"/>
        </w:rPr>
        <w:t>as an energy source has been developed, it is highly likely that coal prices will become competitive</w:t>
      </w:r>
      <w:r w:rsidRPr="002D6D60">
        <w:rPr>
          <w:rFonts w:asciiTheme="minorHAnsi" w:hAnsiTheme="minorHAnsi" w:cstheme="minorHAnsi"/>
          <w:sz w:val="12"/>
        </w:rPr>
        <w:t xml:space="preserve">. To use coal as an alternative energy, we should ensure its cleanliness. Coal emits much more carbon dioxide than oil or natural gas. If we can develop technology that can remove pollutants when using coal, we will be able to create cheap, </w:t>
      </w:r>
      <w:r w:rsidRPr="002D6D60">
        <w:rPr>
          <w:rStyle w:val="hit"/>
          <w:rFonts w:asciiTheme="minorHAnsi" w:hAnsiTheme="minorHAnsi" w:cstheme="minorHAnsi"/>
          <w:sz w:val="12"/>
        </w:rPr>
        <w:t>clean</w:t>
      </w:r>
      <w:r w:rsidRPr="002D6D60">
        <w:rPr>
          <w:rFonts w:asciiTheme="minorHAnsi" w:hAnsiTheme="minorHAnsi" w:cstheme="minorHAnsi"/>
          <w:sz w:val="12"/>
        </w:rPr>
        <w:t xml:space="preserve"> </w:t>
      </w:r>
      <w:r w:rsidRPr="002D6D60">
        <w:rPr>
          <w:rStyle w:val="hit"/>
          <w:rFonts w:asciiTheme="minorHAnsi" w:hAnsiTheme="minorHAnsi" w:cstheme="minorHAnsi"/>
          <w:sz w:val="12"/>
        </w:rPr>
        <w:t>coal</w:t>
      </w:r>
      <w:r w:rsidRPr="002D6D60">
        <w:rPr>
          <w:rFonts w:asciiTheme="minorHAnsi" w:hAnsiTheme="minorHAnsi" w:cstheme="minorHAnsi"/>
          <w:sz w:val="12"/>
        </w:rPr>
        <w:t xml:space="preserve"> energy as a complete alternative to oil. </w:t>
      </w:r>
      <w:r w:rsidRPr="002D6D60">
        <w:rPr>
          <w:rStyle w:val="StyleBoldUnderline"/>
          <w:rFonts w:asciiTheme="minorHAnsi" w:hAnsiTheme="minorHAnsi" w:cstheme="minorHAnsi"/>
        </w:rPr>
        <w:t>Clean coal energy would have a formidable impact on the world's energy market and help us overcome the problem of oil dependence. For Korea, which relies heavily on oil, using</w:t>
      </w:r>
      <w:r w:rsidRPr="002D6D60">
        <w:rPr>
          <w:rFonts w:asciiTheme="minorHAnsi" w:hAnsiTheme="minorHAnsi" w:cstheme="minorHAnsi"/>
          <w:u w:val="single"/>
        </w:rPr>
        <w:t xml:space="preserve"> </w:t>
      </w:r>
      <w:r w:rsidRPr="002D6D60">
        <w:rPr>
          <w:rStyle w:val="hit"/>
          <w:rFonts w:asciiTheme="minorHAnsi" w:hAnsiTheme="minorHAnsi" w:cstheme="minorHAnsi"/>
        </w:rPr>
        <w:t>clean</w:t>
      </w:r>
      <w:r w:rsidRPr="002D6D60">
        <w:rPr>
          <w:rFonts w:asciiTheme="minorHAnsi" w:hAnsiTheme="minorHAnsi" w:cstheme="minorHAnsi"/>
          <w:u w:val="single"/>
        </w:rPr>
        <w:t xml:space="preserve"> </w:t>
      </w:r>
      <w:r w:rsidRPr="002D6D60">
        <w:rPr>
          <w:rStyle w:val="hit"/>
          <w:rFonts w:asciiTheme="minorHAnsi" w:hAnsiTheme="minorHAnsi" w:cstheme="minorHAnsi"/>
        </w:rPr>
        <w:t>coal</w:t>
      </w:r>
      <w:r w:rsidRPr="002D6D60">
        <w:rPr>
          <w:rFonts w:asciiTheme="minorHAnsi" w:hAnsiTheme="minorHAnsi" w:cstheme="minorHAnsi"/>
          <w:u w:val="single"/>
        </w:rPr>
        <w:t xml:space="preserve"> </w:t>
      </w:r>
      <w:r w:rsidRPr="002D6D60">
        <w:rPr>
          <w:rStyle w:val="StyleBoldUnderline"/>
          <w:rFonts w:asciiTheme="minorHAnsi" w:hAnsiTheme="minorHAnsi" w:cstheme="minorHAnsi"/>
        </w:rPr>
        <w:t>energy is almost the equivalent of achieving "energy independency."</w:t>
      </w:r>
      <w:r w:rsidRPr="002D6D60">
        <w:rPr>
          <w:rFonts w:asciiTheme="minorHAnsi" w:hAnsiTheme="minorHAnsi" w:cstheme="minorHAnsi"/>
          <w:sz w:val="12"/>
        </w:rPr>
        <w:t xml:space="preserve"> As </w:t>
      </w:r>
      <w:r w:rsidRPr="002D6D60">
        <w:rPr>
          <w:rStyle w:val="StyleBoldUnderline"/>
          <w:rFonts w:asciiTheme="minorHAnsi" w:hAnsiTheme="minorHAnsi" w:cstheme="minorHAnsi"/>
        </w:rPr>
        <w:t>clean coal energy does not emit pollutants</w:t>
      </w:r>
      <w:r w:rsidRPr="002D6D60">
        <w:rPr>
          <w:rFonts w:asciiTheme="minorHAnsi" w:hAnsiTheme="minorHAnsi" w:cstheme="minorHAnsi"/>
          <w:sz w:val="12"/>
        </w:rPr>
        <w:t xml:space="preserve">, it can be deemed as a representative energy to promote low-carbon growth or, "green growth." Even though </w:t>
      </w:r>
      <w:r w:rsidRPr="002D6D60">
        <w:rPr>
          <w:rStyle w:val="StyleBoldUnderline"/>
          <w:rFonts w:asciiTheme="minorHAnsi" w:hAnsiTheme="minorHAnsi" w:cstheme="minorHAnsi"/>
        </w:rPr>
        <w:t>the Korean economy</w:t>
      </w:r>
      <w:r w:rsidRPr="002D6D60">
        <w:rPr>
          <w:rFonts w:asciiTheme="minorHAnsi" w:hAnsiTheme="minorHAnsi" w:cstheme="minorHAnsi"/>
          <w:sz w:val="12"/>
        </w:rPr>
        <w:t xml:space="preserve"> has achieved a remarkable growth through fast industrialization since the 1960s, it </w:t>
      </w:r>
      <w:r w:rsidRPr="002D6D60">
        <w:rPr>
          <w:rStyle w:val="StyleBoldUnderline"/>
          <w:rFonts w:asciiTheme="minorHAnsi" w:hAnsiTheme="minorHAnsi" w:cstheme="minorHAnsi"/>
        </w:rPr>
        <w:t>had to pay a heavy price of high dependency on overseas energy sources and pollution. Clean coal energy would not only solve such problems but would serve as a stepping stone for the economy to make another leap forward.</w:t>
      </w:r>
      <w:r w:rsidRPr="002D6D60">
        <w:rPr>
          <w:rFonts w:asciiTheme="minorHAnsi" w:hAnsiTheme="minorHAnsi" w:cstheme="minorHAnsi"/>
          <w:sz w:val="12"/>
        </w:rPr>
        <w:t xml:space="preserve"> The importance of developing </w:t>
      </w:r>
      <w:r w:rsidRPr="002D6D60">
        <w:rPr>
          <w:rStyle w:val="hit"/>
          <w:rFonts w:asciiTheme="minorHAnsi" w:hAnsiTheme="minorHAnsi" w:cstheme="minorHAnsi"/>
          <w:sz w:val="12"/>
        </w:rPr>
        <w:t>clean</w:t>
      </w:r>
      <w:r w:rsidRPr="002D6D60">
        <w:rPr>
          <w:rFonts w:asciiTheme="minorHAnsi" w:hAnsiTheme="minorHAnsi" w:cstheme="minorHAnsi"/>
          <w:sz w:val="12"/>
        </w:rPr>
        <w:t xml:space="preserve"> </w:t>
      </w:r>
      <w:r w:rsidRPr="002D6D60">
        <w:rPr>
          <w:rStyle w:val="hit"/>
          <w:rFonts w:asciiTheme="minorHAnsi" w:hAnsiTheme="minorHAnsi" w:cstheme="minorHAnsi"/>
          <w:sz w:val="12"/>
        </w:rPr>
        <w:t>coal</w:t>
      </w:r>
      <w:r w:rsidRPr="002D6D60">
        <w:rPr>
          <w:rFonts w:asciiTheme="minorHAnsi" w:hAnsiTheme="minorHAnsi" w:cstheme="minorHAnsi"/>
          <w:sz w:val="12"/>
        </w:rPr>
        <w:t xml:space="preserve"> technology is being felt not only in Korea but around the world, as nations are scrambling for more energy sources and imposing tougher regulations on carbon emissions. Due to such a prospective outlook, </w:t>
      </w:r>
      <w:r w:rsidRPr="002D6D60">
        <w:rPr>
          <w:rStyle w:val="hit"/>
          <w:rFonts w:asciiTheme="minorHAnsi" w:hAnsiTheme="minorHAnsi" w:cstheme="minorHAnsi"/>
          <w:sz w:val="12"/>
        </w:rPr>
        <w:t>clean</w:t>
      </w:r>
      <w:r w:rsidRPr="002D6D60">
        <w:rPr>
          <w:rFonts w:asciiTheme="minorHAnsi" w:hAnsiTheme="minorHAnsi" w:cstheme="minorHAnsi"/>
          <w:sz w:val="12"/>
        </w:rPr>
        <w:t xml:space="preserve"> </w:t>
      </w:r>
      <w:r w:rsidRPr="002D6D60">
        <w:rPr>
          <w:rStyle w:val="hit"/>
          <w:rFonts w:asciiTheme="minorHAnsi" w:hAnsiTheme="minorHAnsi" w:cstheme="minorHAnsi"/>
          <w:sz w:val="12"/>
        </w:rPr>
        <w:t>coal</w:t>
      </w:r>
      <w:r w:rsidRPr="002D6D60">
        <w:rPr>
          <w:rFonts w:asciiTheme="minorHAnsi" w:hAnsiTheme="minorHAnsi" w:cstheme="minorHAnsi"/>
          <w:sz w:val="12"/>
        </w:rPr>
        <w:t xml:space="preserve"> technology has been selected as one of the New Growth Engines by the government. From a long-term perspective, </w:t>
      </w:r>
      <w:r w:rsidRPr="002D6D60">
        <w:rPr>
          <w:rStyle w:val="StyleBoldUnderline"/>
          <w:rFonts w:asciiTheme="minorHAnsi" w:hAnsiTheme="minorHAnsi" w:cstheme="minorHAnsi"/>
        </w:rPr>
        <w:t>Korea plans to</w:t>
      </w:r>
      <w:r w:rsidRPr="002D6D60">
        <w:rPr>
          <w:rFonts w:asciiTheme="minorHAnsi" w:hAnsiTheme="minorHAnsi" w:cstheme="minorHAnsi"/>
          <w:sz w:val="12"/>
        </w:rPr>
        <w:t xml:space="preserve"> commercialize the clean gasification technology to </w:t>
      </w:r>
      <w:r w:rsidRPr="002D6D60">
        <w:rPr>
          <w:rStyle w:val="StyleBoldUnderline"/>
          <w:rFonts w:asciiTheme="minorHAnsi" w:hAnsiTheme="minorHAnsi" w:cstheme="minorHAnsi"/>
        </w:rPr>
        <w:t>produce synthetic oil using low rank coal</w:t>
      </w:r>
      <w:r w:rsidRPr="002D6D60">
        <w:rPr>
          <w:rFonts w:asciiTheme="minorHAnsi" w:hAnsiTheme="minorHAnsi" w:cstheme="minorHAnsi"/>
          <w:sz w:val="12"/>
        </w:rPr>
        <w:t xml:space="preserve"> as raw material and recycle carbon dioxide that is generated during the production procedure. </w:t>
      </w:r>
      <w:r w:rsidRPr="002D6D60">
        <w:rPr>
          <w:rStyle w:val="StyleBoldUnderline"/>
          <w:rFonts w:asciiTheme="minorHAnsi" w:hAnsiTheme="minorHAnsi" w:cstheme="minorHAnsi"/>
        </w:rPr>
        <w:t>The technology is expected to lower investment costs by half</w:t>
      </w:r>
      <w:r w:rsidRPr="002D6D60">
        <w:rPr>
          <w:rFonts w:asciiTheme="minorHAnsi" w:hAnsiTheme="minorHAnsi" w:cstheme="minorHAnsi"/>
          <w:sz w:val="12"/>
        </w:rPr>
        <w:t>, compared to existing gasification technologies.</w:t>
      </w:r>
    </w:p>
    <w:p w14:paraId="4452915E" w14:textId="77777777" w:rsidR="00F069D9" w:rsidRPr="002D6D60" w:rsidRDefault="00F069D9" w:rsidP="00F069D9">
      <w:pPr>
        <w:pStyle w:val="Heading4"/>
      </w:pPr>
      <w:r w:rsidRPr="002D6D60">
        <w:t>Oil dependence makes conflict over the Strait of Hormuz inevitable – that escalates and goes nuclear</w:t>
      </w:r>
    </w:p>
    <w:p w14:paraId="2E9FA05C" w14:textId="77777777" w:rsidR="00F069D9" w:rsidRPr="002D6D60" w:rsidRDefault="00F069D9" w:rsidP="00F069D9">
      <w:r w:rsidRPr="002D6D60">
        <w:t xml:space="preserve">Charles </w:t>
      </w:r>
      <w:r w:rsidRPr="002D6D60">
        <w:rPr>
          <w:rStyle w:val="StyleStyleBold12pt"/>
        </w:rPr>
        <w:t>Glaser</w:t>
      </w:r>
      <w:r w:rsidRPr="002D6D60">
        <w:t xml:space="preserve"> Professor of Political Science and International Relations 8-</w:t>
      </w:r>
      <w:r w:rsidRPr="002D6D60">
        <w:rPr>
          <w:rStyle w:val="StyleStyleBold12pt"/>
        </w:rPr>
        <w:t>2011</w:t>
      </w:r>
      <w:r w:rsidRPr="002D6D60">
        <w:t xml:space="preserve"> Reframing Energy Security:  How Oil Dependence Influences U.S. National Security http://depts.washington.edu/polsadvc/Blog%20Links/Glaser_-_EnergySecurity-AUGUST-2011.docx</w:t>
      </w:r>
    </w:p>
    <w:p w14:paraId="3CD7C1C3" w14:textId="77777777" w:rsidR="00F069D9" w:rsidRPr="002D6D60" w:rsidRDefault="00F069D9" w:rsidP="00F069D9">
      <w:r w:rsidRPr="002D6D60">
        <w:rPr>
          <w:rStyle w:val="StyleBoldUnderline"/>
        </w:rPr>
        <w:t>Energy dependence could draw the United States into a conflict in which a regional power was interrupting, or threatening to interrupt, the flow of oil</w:t>
      </w:r>
      <w:r w:rsidRPr="002D6D60">
        <w:t xml:space="preserve">. The economic costs of a disruption would determine whether the costs of fighting were justified. Similarly, the potential economic costs of a disruption would determine whether U.S. foreign and military policy should be devoted to deterring states from interrupting the flow of oil; more precisely, these economic costs would determine how much the United States should invest in the policies required for deterrence. </w:t>
      </w:r>
      <w:r w:rsidRPr="002D6D60">
        <w:rPr>
          <w:rStyle w:val="StyleBoldUnderline"/>
        </w:rPr>
        <w:t>Given the geographical distribution of oil, such a conflict would likely occur in the Persian Gulf. The greatest danger is probably posed by Iran—the Iraq War has greatly increased Iran’s power relative to Iraq, and Iran is acquiring improved missile capabilities and making progress toward having the capability to build nuclear weapons. The most disruptive Iranian action would be closure of the Strait of Hormuz, through which the vast majority of Persian Gulf oil must pass.</w:t>
      </w:r>
      <w:r w:rsidRPr="002D6D60">
        <w:t xml:space="preserve"> Having identified the danger posed by dependence on oil that transits this strait (as well as the Strait of Malacca), a recent Council on Foreign Relations study concluded that </w:t>
      </w:r>
      <w:r w:rsidRPr="002D6D60">
        <w:rPr>
          <w:rStyle w:val="StyleBoldUnderline"/>
        </w:rPr>
        <w:t xml:space="preserve">the “United States should take the lead in building an infrastructure protection program that would be based on practical steps by relevant countries and address critical </w:t>
      </w:r>
      <w:r w:rsidRPr="002D6D60">
        <w:rPr>
          <w:rStyle w:val="StyleBoldUnderline"/>
        </w:rPr>
        <w:lastRenderedPageBreak/>
        <w:t>infrastructures and transit routes</w:t>
      </w:r>
      <w:r w:rsidRPr="002D6D60">
        <w:t xml:space="preserve">. Initial efforts should focus on joint planning, technical assistance, and military exercises, especially involving naval units operating near ports or along critical sea-lanes.” Although difficult to estimate the probability that Iran would attempt to close the strait, analysts have offered reasons for expecting the probability to be quite low: Iran would lose the oil revenue from its own exports; and Iran would likely be deterred by the probable costs of U.S. intervention, which could include the destruction of key military bases and occupation of some of its territory. </w:t>
      </w:r>
      <w:r w:rsidRPr="002D6D60">
        <w:rPr>
          <w:rStyle w:val="StyleBoldUnderline"/>
        </w:rPr>
        <w:t>Because so much oil flows through the strait, the United States would almost certainly respond to keep it open.</w:t>
      </w:r>
      <w:r w:rsidRPr="002D6D60">
        <w:t xml:space="preserve"> Nevertheless, there are plausible scenarios in which Iran blocks the strait, for example, as retaliation for an attack against is nuclear weapons program or as a coercive measure if losing a conventional war. Careful analysis suggests that the United States would prevail, but that a successful campaign could take many weeks or more, and that oil prices would increase significantly during this period. Iranian acquisition of nuclear weapons would increase the risk of this scenario in two basic ways. First, Iran might believe that the possibility of escalation to nuclear weapons would deter the United States from responding, making Iran more willing to interrupt tanker traffic. Although basic deterrence logic says this calculation points in the correct direction, the United States might nevertheless intervene. </w:t>
      </w:r>
      <w:r w:rsidRPr="002D6D60">
        <w:rPr>
          <w:rStyle w:val="StyleBoldUnderline"/>
        </w:rPr>
        <w:t>The United States would question Iran’s willingness to escalate to nuclear use because America’s far larger and more capable nuclear forces would pose a formidable retaliatory threat. In addition, the United States would have incentives to make clear that possession of a small number of nuclear weapons by a much weaker state would not deter the United States from using conventional weapons in a limited war.</w:t>
      </w:r>
      <w:r w:rsidRPr="002D6D60">
        <w:t xml:space="preserve"> Being deterred by the Iranian nuclear force would suggest that small nuclear arsenals provide tremendous potential for launching conventional aggression. As Barry Posen argued in a related context (the counterfactual case in which Iraq possessed nuclear weapons before deciding to invade Kuwait), “If the Iraqi conquest of Kuwait is permitted to stand, nuclear weapons will come to be viewed as a shield that protects conventional conquests from any challenger, including a great power heavily armed with its own nuclear weapons.” Consequently, </w:t>
      </w:r>
      <w:r w:rsidRPr="002D6D60">
        <w:rPr>
          <w:rStyle w:val="StyleBoldUnderline"/>
        </w:rPr>
        <w:t>the United States would have incentives to respond to Iranian aggression both to preserve its ability to deter conventional aggression by small nuclear states and to support its nonproliferation policy</w:t>
      </w:r>
      <w:r w:rsidRPr="002D6D60">
        <w:t>. Second, once a conventional conflict occurred, there would be the danger that U.S. conventional operations could increase the probability nuclear war. A number of paths are possible. The U.S. mine clearing operation required to open the strait would likely be accompanied by attacks against land-based Iranian targets. The United States would want to destroy the land-based anti-ship cruise missiles that Iran could use to threaten U.S. mine clearing ships; in addition, the United States would want to destroy Iranian air defenses that could be used to protect these missiles. These U.S. strikes would require large numbers of carrier-based aircraft flying sorties over a period of a few weeks or more. If Iran lacked confidence that U.S. aims were limited, it could feel compelled to put its nuclear forces on alert to increase their survivability, which would increase the probability of accidental or unauthorized nuclear attack. The United States could then have incentives to attack Iran’s nuclear force, either preemptively because it believed Iran was preparing to launch an attack or preventively because it faced a closing window of opportunity after which Iran’s nuclear forces would be survivable. A more subtle danger is the possibility of inadvertent nuclear escalation resulting from a situation in which Iranian leaders decide to escalate because they believe, incorrectly, that the United States has decided to destroy their nuclear force (or ability to launch it). U.S. conventional operations could create this danger by destroying Iranian radars, and command and control systems, leaving Iranian leaders unable to assess the U.S. conventional campaign and fearing that the United States was preparing to launch a full-scale invasion or a conventional attack against their nuclear forces</w:t>
      </w:r>
    </w:p>
    <w:p w14:paraId="3C313599" w14:textId="77777777" w:rsidR="00F069D9" w:rsidRPr="002D6D60" w:rsidRDefault="00F069D9" w:rsidP="00F069D9">
      <w:pPr>
        <w:pStyle w:val="Heading3"/>
      </w:pPr>
      <w:r w:rsidRPr="002D6D60">
        <w:lastRenderedPageBreak/>
        <w:t>US CCS Good – Oil Dependence</w:t>
      </w:r>
    </w:p>
    <w:p w14:paraId="46E20DAA" w14:textId="77777777" w:rsidR="00F069D9" w:rsidRPr="002D6D60" w:rsidRDefault="00F069D9" w:rsidP="00F069D9">
      <w:pPr>
        <w:pStyle w:val="Heading4"/>
      </w:pPr>
      <w:r w:rsidRPr="002D6D60">
        <w:t>Combing CCS technology with EOR production can create sustainability in domestic oil markets reducing dependency by half</w:t>
      </w:r>
    </w:p>
    <w:p w14:paraId="69331FDA" w14:textId="77777777" w:rsidR="00F069D9" w:rsidRPr="002D6D60" w:rsidRDefault="00F069D9" w:rsidP="00F069D9">
      <w:r w:rsidRPr="002D6D60">
        <w:t xml:space="preserve">Katie </w:t>
      </w:r>
      <w:r w:rsidRPr="002D6D60">
        <w:rPr>
          <w:rStyle w:val="StyleStyleBold12pt"/>
        </w:rPr>
        <w:t>Howell</w:t>
      </w:r>
      <w:r w:rsidRPr="002D6D60">
        <w:t xml:space="preserve"> </w:t>
      </w:r>
      <w:proofErr w:type="spellStart"/>
      <w:r w:rsidRPr="002D6D60">
        <w:t>Greenwire</w:t>
      </w:r>
      <w:proofErr w:type="spellEnd"/>
      <w:r w:rsidRPr="002D6D60">
        <w:t xml:space="preserve"> Writer 3-11-</w:t>
      </w:r>
      <w:r w:rsidRPr="002D6D60">
        <w:rPr>
          <w:rStyle w:val="StyleStyleBold12pt"/>
        </w:rPr>
        <w:t>10</w:t>
      </w:r>
      <w:r w:rsidRPr="002D6D60">
        <w:t xml:space="preserve"> Pairing Oil Recovery With Carbon Capture a Win-Win for U.S. – Report http://www.nytimes.com/gwire/2010/03/11/11greenwire-pairing-oil-recovery-with-carbon-capture-a-win-52359.html</w:t>
      </w:r>
    </w:p>
    <w:p w14:paraId="6959DA04" w14:textId="77777777" w:rsidR="00F069D9" w:rsidRPr="002D6D60" w:rsidRDefault="00F069D9" w:rsidP="00F069D9">
      <w:pPr>
        <w:rPr>
          <w:b/>
          <w:bCs/>
          <w:u w:val="single"/>
        </w:rPr>
      </w:pPr>
      <w:r w:rsidRPr="002D6D60">
        <w:rPr>
          <w:rStyle w:val="StyleBoldUnderline"/>
        </w:rPr>
        <w:t>The Natural Resources Defense Council backed the report (pdf) that says combining CCS with enhanced oil recovery could boost U.S. production by 3 million to 3.6 million barrels a day</w:t>
      </w:r>
      <w:r w:rsidRPr="002D6D60">
        <w:t xml:space="preserve">. "Significant growth is dependent on sourcing affordable carbon dioxide," said Mike </w:t>
      </w:r>
      <w:proofErr w:type="spellStart"/>
      <w:r w:rsidRPr="002D6D60">
        <w:t>Godec</w:t>
      </w:r>
      <w:proofErr w:type="spellEnd"/>
      <w:r w:rsidRPr="002D6D60">
        <w:t>, vice president of Advanced Resources International, which prepared the report. "</w:t>
      </w:r>
      <w:r w:rsidRPr="002D6D60">
        <w:rPr>
          <w:rStyle w:val="StyleBoldUnderline"/>
        </w:rPr>
        <w:t>Climate legislation obviously would give enhanced oil recovery a kick start and allow the technology to grow most rapidly."</w:t>
      </w:r>
      <w:r w:rsidRPr="002D6D60">
        <w:t xml:space="preserve"> Oil companies for years have wrung as much oil as they could from maturing wells. And for the past 35 years or so, they have been pumping CO2 into aging reservoirs to displace oil and enhance production. Those efforts have produced about 1.5 billion barrels of domestic oil since 1986, or more than 250,000 barrels per day. But companies using the technique rely on natural sources of CO2, and that has posed a problem. "</w:t>
      </w:r>
      <w:r w:rsidRPr="002D6D60">
        <w:rPr>
          <w:rStyle w:val="StyleBoldUnderline"/>
        </w:rPr>
        <w:t xml:space="preserve">The real limiting factor historically has been the availability of CO2 supplies, not the availability of reservoirs," said Tracy Evans, president of </w:t>
      </w:r>
      <w:proofErr w:type="spellStart"/>
      <w:r w:rsidRPr="002D6D60">
        <w:rPr>
          <w:rStyle w:val="StyleBoldUnderline"/>
        </w:rPr>
        <w:t>Denbury</w:t>
      </w:r>
      <w:proofErr w:type="spellEnd"/>
      <w:r w:rsidRPr="002D6D60">
        <w:rPr>
          <w:rStyle w:val="StyleBoldUnderline"/>
        </w:rPr>
        <w:t xml:space="preserve"> Resources Inc., which uses enhanced oil recovery with CCS.</w:t>
      </w:r>
      <w:r w:rsidRPr="002D6D60">
        <w:t xml:space="preserve"> A House-passed climate bill and pending Senate legislation could spur the technology's use, the report says. If a price on CO2 emissions pushed industrial emitters to develop capture technology, the greenhouse gas could easily be transported to oil recovery sites, Evans said. And by pumping captured CO2 underground and sequestering it, the United States could cut its carbon emissions by 530 million tons by 2030, the report says</w:t>
      </w:r>
      <w:r w:rsidRPr="002D6D60">
        <w:rPr>
          <w:rStyle w:val="StyleBoldUnderline"/>
        </w:rPr>
        <w:t>. Interest in enhanced oil recovery with CCS has grown recently. In response to a separate report this month that mentioned combining oil production and CCS, NRDC's Wesley Warren said such an effort "could cut U.S. oil imports in half, helping the economy and enhancing national security without raising new environmental concerns."</w:t>
      </w:r>
    </w:p>
    <w:p w14:paraId="370DB3E7" w14:textId="77777777" w:rsidR="00F069D9" w:rsidRPr="002D6D60" w:rsidRDefault="00F069D9" w:rsidP="00F069D9">
      <w:pPr>
        <w:pStyle w:val="Heading4"/>
        <w:rPr>
          <w:rFonts w:asciiTheme="minorHAnsi" w:hAnsiTheme="minorHAnsi" w:cstheme="minorHAnsi"/>
        </w:rPr>
      </w:pPr>
      <w:r w:rsidRPr="002D6D60">
        <w:rPr>
          <w:rFonts w:asciiTheme="minorHAnsi" w:hAnsiTheme="minorHAnsi" w:cstheme="minorHAnsi"/>
        </w:rPr>
        <w:t>Clean coal can help transition us to other energy sources</w:t>
      </w:r>
    </w:p>
    <w:p w14:paraId="23BB86B4" w14:textId="77777777" w:rsidR="00F069D9" w:rsidRPr="002D6D60" w:rsidRDefault="00F069D9" w:rsidP="00F069D9">
      <w:pPr>
        <w:rPr>
          <w:rFonts w:asciiTheme="minorHAnsi" w:hAnsiTheme="minorHAnsi" w:cstheme="minorHAnsi"/>
        </w:rPr>
      </w:pPr>
      <w:proofErr w:type="spellStart"/>
      <w:r w:rsidRPr="002D6D60">
        <w:rPr>
          <w:rFonts w:asciiTheme="minorHAnsi" w:hAnsiTheme="minorHAnsi" w:cstheme="minorHAnsi"/>
        </w:rPr>
        <w:t>Balat</w:t>
      </w:r>
      <w:proofErr w:type="spellEnd"/>
      <w:r w:rsidRPr="002D6D60">
        <w:rPr>
          <w:rFonts w:asciiTheme="minorHAnsi" w:hAnsiTheme="minorHAnsi" w:cstheme="minorHAnsi"/>
        </w:rPr>
        <w:t xml:space="preserve"> </w:t>
      </w:r>
      <w:proofErr w:type="spellStart"/>
      <w:r w:rsidRPr="002D6D60">
        <w:rPr>
          <w:rStyle w:val="StyleStyleBold12pt"/>
          <w:rFonts w:asciiTheme="minorHAnsi" w:hAnsiTheme="minorHAnsi" w:cstheme="minorHAnsi"/>
        </w:rPr>
        <w:t>Hawa</w:t>
      </w:r>
      <w:proofErr w:type="spellEnd"/>
      <w:r w:rsidRPr="002D6D60">
        <w:rPr>
          <w:rFonts w:asciiTheme="minorHAnsi" w:hAnsiTheme="minorHAnsi" w:cstheme="minorHAnsi"/>
        </w:rPr>
        <w:t xml:space="preserve">, “Role of coal in sustainable Energy Development, “Energy Exploration &amp; Exploitation,” </w:t>
      </w:r>
      <w:r w:rsidRPr="002D6D60">
        <w:rPr>
          <w:rStyle w:val="StyleStyleBold12pt"/>
          <w:rFonts w:asciiTheme="minorHAnsi" w:hAnsiTheme="minorHAnsi" w:cstheme="minorHAnsi"/>
        </w:rPr>
        <w:t>2007</w:t>
      </w:r>
    </w:p>
    <w:p w14:paraId="6C2B5C70" w14:textId="77777777" w:rsidR="00F069D9" w:rsidRPr="002D6D60" w:rsidRDefault="00F069D9" w:rsidP="00F069D9">
      <w:pPr>
        <w:rPr>
          <w:rFonts w:asciiTheme="minorHAnsi" w:hAnsiTheme="minorHAnsi" w:cstheme="minorHAnsi"/>
        </w:rPr>
      </w:pPr>
      <w:r w:rsidRPr="002D6D60">
        <w:rPr>
          <w:rStyle w:val="StyleBoldUnderline"/>
          <w:rFonts w:asciiTheme="minorHAnsi" w:hAnsiTheme="minorHAnsi" w:cstheme="minorHAnsi"/>
        </w:rPr>
        <w:t>Coal</w:t>
      </w:r>
      <w:r w:rsidRPr="002D6D60">
        <w:rPr>
          <w:rFonts w:asciiTheme="minorHAnsi" w:hAnsiTheme="minorHAnsi" w:cstheme="minorHAnsi"/>
        </w:rPr>
        <w:t xml:space="preserve"> is the one fossil energy source that </w:t>
      </w:r>
      <w:r w:rsidRPr="002D6D60">
        <w:rPr>
          <w:rStyle w:val="StyleBoldUnderline"/>
          <w:rFonts w:asciiTheme="minorHAnsi" w:hAnsiTheme="minorHAnsi" w:cstheme="minorHAnsi"/>
        </w:rPr>
        <w:t xml:space="preserve">can play a substantial role as a transitional energy source as one moves from </w:t>
      </w:r>
      <w:r w:rsidRPr="002D6D60">
        <w:rPr>
          <w:rFonts w:asciiTheme="minorHAnsi" w:hAnsiTheme="minorHAnsi" w:cstheme="minorHAnsi"/>
        </w:rPr>
        <w:t>the</w:t>
      </w:r>
      <w:r w:rsidRPr="002D6D60">
        <w:rPr>
          <w:rStyle w:val="StyleBoldUnderline"/>
          <w:rFonts w:asciiTheme="minorHAnsi" w:hAnsiTheme="minorHAnsi" w:cstheme="minorHAnsi"/>
        </w:rPr>
        <w:t xml:space="preserve"> petroleum and</w:t>
      </w:r>
      <w:r w:rsidRPr="002D6D60">
        <w:rPr>
          <w:rFonts w:asciiTheme="minorHAnsi" w:hAnsiTheme="minorHAnsi" w:cstheme="minorHAnsi"/>
        </w:rPr>
        <w:t xml:space="preserve"> natural </w:t>
      </w:r>
      <w:r w:rsidRPr="002D6D60">
        <w:rPr>
          <w:rStyle w:val="StyleBoldUnderline"/>
          <w:rFonts w:asciiTheme="minorHAnsi" w:hAnsiTheme="minorHAnsi" w:cstheme="minorHAnsi"/>
        </w:rPr>
        <w:t>gas</w:t>
      </w:r>
      <w:r w:rsidRPr="002D6D60">
        <w:rPr>
          <w:rFonts w:asciiTheme="minorHAnsi" w:hAnsiTheme="minorHAnsi" w:cstheme="minorHAnsi"/>
        </w:rPr>
        <w:t xml:space="preserve"> based economic system </w:t>
      </w:r>
      <w:r w:rsidRPr="002D6D60">
        <w:rPr>
          <w:rStyle w:val="StyleBoldUnderline"/>
          <w:rFonts w:asciiTheme="minorHAnsi" w:hAnsiTheme="minorHAnsi" w:cstheme="minorHAnsi"/>
        </w:rPr>
        <w:t>to</w:t>
      </w:r>
      <w:r w:rsidRPr="002D6D60">
        <w:rPr>
          <w:rFonts w:asciiTheme="minorHAnsi" w:hAnsiTheme="minorHAnsi" w:cstheme="minorHAnsi"/>
        </w:rPr>
        <w:t xml:space="preserve"> the future economic system based on </w:t>
      </w:r>
      <w:proofErr w:type="spellStart"/>
      <w:r w:rsidRPr="002D6D60">
        <w:rPr>
          <w:rStyle w:val="StyleBoldUnderline"/>
          <w:rFonts w:asciiTheme="minorHAnsi" w:hAnsiTheme="minorHAnsi" w:cstheme="minorHAnsi"/>
        </w:rPr>
        <w:t>nondepletable</w:t>
      </w:r>
      <w:proofErr w:type="spellEnd"/>
      <w:r w:rsidRPr="002D6D60">
        <w:rPr>
          <w:rStyle w:val="StyleBoldUnderline"/>
          <w:rFonts w:asciiTheme="minorHAnsi" w:hAnsiTheme="minorHAnsi" w:cstheme="minorHAnsi"/>
        </w:rPr>
        <w:t xml:space="preserve"> or renewable energy systems</w:t>
      </w:r>
      <w:r w:rsidRPr="002D6D60">
        <w:rPr>
          <w:rFonts w:asciiTheme="minorHAnsi" w:hAnsiTheme="minorHAnsi" w:cstheme="minorHAnsi"/>
        </w:rPr>
        <w:t xml:space="preserve">. For coal to remain competitive with other sources of energy in the industrialized countries of the world, continuing technological improvements in all aspects of coal extraction have been necessary. Coal has many important uses, but most significantly in electricity generation, steel and cement manufacture, and industrial process heating. </w:t>
      </w:r>
      <w:r w:rsidRPr="002D6D60">
        <w:rPr>
          <w:rStyle w:val="StyleBoldUnderline"/>
          <w:rFonts w:asciiTheme="minorHAnsi" w:hAnsiTheme="minorHAnsi" w:cstheme="minorHAnsi"/>
        </w:rPr>
        <w:t>Despite the long-term importance of oil and gas use, coal will remain a major pillar of the world's energy supply. Developing countries use about 55% of the world's coal today; this share is expected to grow to 65% over the next 15 years</w:t>
      </w:r>
      <w:r w:rsidRPr="002D6D60">
        <w:rPr>
          <w:rFonts w:asciiTheme="minorHAnsi" w:hAnsiTheme="minorHAnsi" w:cstheme="minorHAnsi"/>
        </w:rPr>
        <w:t>.</w:t>
      </w:r>
    </w:p>
    <w:p w14:paraId="5686259A" w14:textId="77777777" w:rsidR="00F069D9" w:rsidRPr="002D6D60" w:rsidRDefault="00F069D9" w:rsidP="00F069D9">
      <w:pPr>
        <w:pStyle w:val="NormalWeb"/>
        <w:spacing w:before="0" w:beforeAutospacing="0" w:after="0" w:afterAutospacing="0"/>
        <w:rPr>
          <w:rFonts w:asciiTheme="minorHAnsi" w:hAnsiTheme="minorHAnsi" w:cstheme="minorHAnsi"/>
          <w:sz w:val="16"/>
        </w:rPr>
      </w:pPr>
    </w:p>
    <w:p w14:paraId="735D7AF4" w14:textId="77777777" w:rsidR="00F069D9" w:rsidRPr="002D6D60" w:rsidRDefault="00F069D9" w:rsidP="00F069D9"/>
    <w:p w14:paraId="6442E610" w14:textId="77777777" w:rsidR="00F069D9" w:rsidRPr="002D6D60" w:rsidRDefault="00F069D9" w:rsidP="00F069D9">
      <w:pPr>
        <w:pStyle w:val="Heading2"/>
      </w:pPr>
      <w:r w:rsidRPr="002D6D60">
        <w:lastRenderedPageBreak/>
        <w:t>CCS Good – Generic</w:t>
      </w:r>
    </w:p>
    <w:p w14:paraId="7580E4BA" w14:textId="77777777" w:rsidR="00F069D9" w:rsidRPr="002D6D60" w:rsidRDefault="00F069D9" w:rsidP="00F069D9">
      <w:pPr>
        <w:pStyle w:val="Heading3"/>
      </w:pPr>
      <w:r w:rsidRPr="002D6D60">
        <w:lastRenderedPageBreak/>
        <w:t>CCS Good – Warming</w:t>
      </w:r>
    </w:p>
    <w:p w14:paraId="6CD3A981" w14:textId="77777777" w:rsidR="00F069D9" w:rsidRPr="002D6D60" w:rsidRDefault="00F069D9" w:rsidP="00F069D9">
      <w:pPr>
        <w:pStyle w:val="Heading4"/>
      </w:pPr>
      <w:r w:rsidRPr="002D6D60">
        <w:t>CCS solves carbon emissions</w:t>
      </w:r>
    </w:p>
    <w:p w14:paraId="0F1AB679" w14:textId="77777777" w:rsidR="00F069D9" w:rsidRPr="002D6D60" w:rsidRDefault="00F069D9" w:rsidP="00F069D9">
      <w:pPr>
        <w:rPr>
          <w:rStyle w:val="StyleBoldUnderline"/>
          <w:b w:val="0"/>
          <w:bCs w:val="0"/>
          <w:u w:val="none"/>
        </w:rPr>
      </w:pPr>
      <w:r w:rsidRPr="002D6D60">
        <w:t xml:space="preserve">Richard K. </w:t>
      </w:r>
      <w:r w:rsidRPr="002D6D60">
        <w:rPr>
          <w:rStyle w:val="StyleStyleBold12pt"/>
        </w:rPr>
        <w:t>Morse</w:t>
      </w:r>
      <w:r w:rsidRPr="002D6D60">
        <w:t xml:space="preserve">, Director of Research on Coal and Carbon Markets at Stanford University’s Program on Energy and Sustainable Development, July </w:t>
      </w:r>
      <w:r w:rsidRPr="002D6D60">
        <w:rPr>
          <w:rStyle w:val="StyleStyleBold12pt"/>
        </w:rPr>
        <w:t>2012</w:t>
      </w:r>
      <w:r w:rsidRPr="002D6D60">
        <w:t xml:space="preserve">, “Cleaning Up Coal Subtitle: From Climate Culprit to Solution,” Foreign Affairs, </w:t>
      </w:r>
      <w:proofErr w:type="spellStart"/>
      <w:r w:rsidRPr="002D6D60">
        <w:t>lexisnexis</w:t>
      </w:r>
      <w:proofErr w:type="spellEnd"/>
    </w:p>
    <w:p w14:paraId="0ED6F622" w14:textId="77777777" w:rsidR="00F069D9" w:rsidRPr="002D6D60" w:rsidRDefault="00F069D9" w:rsidP="00F069D9">
      <w:r w:rsidRPr="002D6D60">
        <w:rPr>
          <w:rStyle w:val="StyleBoldUnderline"/>
        </w:rPr>
        <w:t>Developing economies are adding new coal plants on a scale that</w:t>
      </w:r>
      <w:r w:rsidRPr="002D6D60">
        <w:t xml:space="preserve"> still </w:t>
      </w:r>
      <w:r w:rsidRPr="002D6D60">
        <w:rPr>
          <w:rStyle w:val="StyleBoldUnderline"/>
        </w:rPr>
        <w:t>dwarfs the contribution of</w:t>
      </w:r>
      <w:r w:rsidRPr="002D6D60">
        <w:t xml:space="preserve"> </w:t>
      </w:r>
      <w:r w:rsidRPr="002D6D60">
        <w:rPr>
          <w:rStyle w:val="StyleBoldUnderline"/>
        </w:rPr>
        <w:t>renewable energy</w:t>
      </w:r>
      <w:r w:rsidRPr="002D6D60">
        <w:t xml:space="preserve">, and </w:t>
      </w:r>
      <w:r w:rsidRPr="002D6D60">
        <w:rPr>
          <w:rStyle w:val="StyleBoldUnderline"/>
        </w:rPr>
        <w:t>those plants will continue churning</w:t>
      </w:r>
      <w:r w:rsidRPr="002D6D60">
        <w:t xml:space="preserve"> out </w:t>
      </w:r>
      <w:r w:rsidRPr="002D6D60">
        <w:rPr>
          <w:rStyle w:val="StyleBoldUnderline"/>
        </w:rPr>
        <w:t>more and more emissions for decades</w:t>
      </w:r>
      <w:r w:rsidRPr="002D6D60">
        <w:t xml:space="preserve"> to come. </w:t>
      </w:r>
      <w:r w:rsidRPr="002D6D60">
        <w:rPr>
          <w:rStyle w:val="StyleBoldUnderline"/>
        </w:rPr>
        <w:t>Coal</w:t>
      </w:r>
      <w:r w:rsidRPr="002D6D60">
        <w:t xml:space="preserve">, despite the proliferation of clean-energy policies, </w:t>
      </w:r>
      <w:r w:rsidRPr="002D6D60">
        <w:rPr>
          <w:rStyle w:val="StyleBoldUnderline"/>
        </w:rPr>
        <w:t>is not going away anytime soon</w:t>
      </w:r>
      <w:r w:rsidRPr="002D6D60">
        <w:t xml:space="preserve">. As of 2010 (the most recent year with available data), </w:t>
      </w:r>
      <w:r w:rsidRPr="002D6D60">
        <w:rPr>
          <w:rStyle w:val="StyleBoldUnderline"/>
        </w:rPr>
        <w:t>30 percent of the energy used in the world came from</w:t>
      </w:r>
      <w:r w:rsidRPr="002D6D60">
        <w:t xml:space="preserve"> </w:t>
      </w:r>
      <w:r w:rsidRPr="002D6D60">
        <w:rPr>
          <w:rStyle w:val="StyleBoldUnderline"/>
        </w:rPr>
        <w:t>coal</w:t>
      </w:r>
      <w:r w:rsidRPr="002D6D60">
        <w:t xml:space="preserve">, second only to oil, at 34 percent. Most of this coal is used in the power sector, where it accounts for more than 40 percent of global generation capacity -- a larger share than any other form of energy. Given how dominant coal is, one of the most promising ways to fight global warming is to make it emit less carbon dioxide, a solution that is less elusive than commonly thought. Merely </w:t>
      </w:r>
      <w:r w:rsidRPr="002D6D60">
        <w:rPr>
          <w:rStyle w:val="StyleBoldUnderline"/>
        </w:rPr>
        <w:t>installing the best</w:t>
      </w:r>
      <w:r w:rsidRPr="002D6D60">
        <w:t xml:space="preserve"> </w:t>
      </w:r>
      <w:r w:rsidRPr="002D6D60">
        <w:rPr>
          <w:rStyle w:val="StyleBoldUnderline"/>
        </w:rPr>
        <w:t>available technologies in coal plants in the developing world could slash the volume of carbon dioxide</w:t>
      </w:r>
      <w:r w:rsidRPr="002D6D60">
        <w:t xml:space="preserve"> </w:t>
      </w:r>
      <w:r w:rsidRPr="002D6D60">
        <w:rPr>
          <w:rStyle w:val="StyleBoldUnderline"/>
        </w:rPr>
        <w:t>released by billions of tons per year</w:t>
      </w:r>
      <w:r w:rsidRPr="002D6D60">
        <w:t xml:space="preserve">, </w:t>
      </w:r>
      <w:r w:rsidRPr="002D6D60">
        <w:rPr>
          <w:rStyle w:val="StyleBoldUnderline"/>
        </w:rPr>
        <w:t>doing more to reduce emissions on an annual basis than all the</w:t>
      </w:r>
      <w:r w:rsidRPr="002D6D60">
        <w:t xml:space="preserve"> </w:t>
      </w:r>
      <w:r w:rsidRPr="002D6D60">
        <w:rPr>
          <w:rStyle w:val="StyleBoldUnderline"/>
        </w:rPr>
        <w:t>world's wind, solar, and geothermal power combined do today</w:t>
      </w:r>
      <w:r w:rsidRPr="002D6D60">
        <w:t xml:space="preserve">. And </w:t>
      </w:r>
      <w:r w:rsidRPr="002D6D60">
        <w:rPr>
          <w:rStyle w:val="StyleBoldUnderline"/>
        </w:rPr>
        <w:t>advanced technologies now in the</w:t>
      </w:r>
      <w:r w:rsidRPr="002D6D60">
        <w:t xml:space="preserve"> </w:t>
      </w:r>
      <w:r w:rsidRPr="002D6D60">
        <w:rPr>
          <w:rStyle w:val="StyleBoldUnderline"/>
        </w:rPr>
        <w:t>works could someday allow coal to be burned without releasing any carbon dioxide</w:t>
      </w:r>
      <w:r w:rsidRPr="002D6D60">
        <w:t xml:space="preserve"> into the atmosphere. In order for these innovations to materialize, multilateral banks will have to offer financing, and individual governments will have to fund research and encourage private investment.</w:t>
      </w:r>
    </w:p>
    <w:p w14:paraId="67AD3657" w14:textId="77777777" w:rsidR="00F069D9" w:rsidRPr="002D6D60" w:rsidRDefault="00F069D9" w:rsidP="00F069D9">
      <w:pPr>
        <w:pStyle w:val="Heading4"/>
      </w:pPr>
      <w:r w:rsidRPr="002D6D60">
        <w:t>CCS key – other approaches aren’t sufficient</w:t>
      </w:r>
    </w:p>
    <w:p w14:paraId="7B0A8616" w14:textId="77777777" w:rsidR="00F069D9" w:rsidRPr="002D6D60" w:rsidRDefault="00F069D9" w:rsidP="00F069D9">
      <w:r w:rsidRPr="002D6D60">
        <w:t xml:space="preserve">Allen </w:t>
      </w:r>
      <w:proofErr w:type="spellStart"/>
      <w:r w:rsidRPr="002D6D60">
        <w:rPr>
          <w:rStyle w:val="StyleStyleBold12pt"/>
        </w:rPr>
        <w:t>Wampler</w:t>
      </w:r>
      <w:proofErr w:type="spellEnd"/>
      <w:r w:rsidRPr="002D6D60">
        <w:t>, former assistance secretary of the US DOE, 7-11-</w:t>
      </w:r>
      <w:r w:rsidRPr="002D6D60">
        <w:rPr>
          <w:rStyle w:val="StyleStyleBold12pt"/>
        </w:rPr>
        <w:t>2008</w:t>
      </w:r>
      <w:r w:rsidRPr="002D6D60">
        <w:t>, “Coal Power: Stress efficient carbon capture-and-storage,” The Atlanta Journal-Constitution, http://www.nma.org/pdf/members/outreach/111308_ajc_oped.pdf</w:t>
      </w:r>
    </w:p>
    <w:p w14:paraId="5DC6FC11" w14:textId="77777777" w:rsidR="00F069D9" w:rsidRPr="002D6D60" w:rsidRDefault="00F069D9" w:rsidP="00F069D9">
      <w:r w:rsidRPr="002D6D60">
        <w:t xml:space="preserve">The risk here is that, unless and until a cost-effective technology becomes available to capture and store carbon emissions, U.S. utilities would be forced to shift from coal to high-priced natural gas. And </w:t>
      </w:r>
      <w:r w:rsidRPr="002D6D60">
        <w:rPr>
          <w:rStyle w:val="StyleBoldUnderline"/>
        </w:rPr>
        <w:t>any reduction in U.S</w:t>
      </w:r>
      <w:r w:rsidRPr="002D6D60">
        <w:t xml:space="preserve">. carbon </w:t>
      </w:r>
      <w:r w:rsidRPr="002D6D60">
        <w:rPr>
          <w:rStyle w:val="StyleBoldUnderline"/>
        </w:rPr>
        <w:t xml:space="preserve">emissions would be more than offset by increased emissions from countries with fast-growing economies </w:t>
      </w:r>
      <w:r w:rsidRPr="002D6D60">
        <w:t>that have no such restrictions on carbon dioxide releases from power plants.</w:t>
      </w:r>
      <w:r w:rsidRPr="002D6D60">
        <w:rPr>
          <w:rStyle w:val="StyleBoldUnderline"/>
        </w:rPr>
        <w:t xml:space="preserve">  Any plan to reduce carbon dioxide emissions without making provisions for the future use of coal worldwide will be doomed from the start. A country like China</w:t>
      </w:r>
      <w:r w:rsidRPr="002D6D60">
        <w:t xml:space="preserve"> --- </w:t>
      </w:r>
      <w:r w:rsidRPr="002D6D60">
        <w:rPr>
          <w:rStyle w:val="StyleBoldUnderline"/>
        </w:rPr>
        <w:t>which relies on coal for 80 percent of its energy</w:t>
      </w:r>
      <w:r w:rsidRPr="002D6D60">
        <w:t xml:space="preserve"> --- </w:t>
      </w:r>
      <w:r w:rsidRPr="002D6D60">
        <w:rPr>
          <w:rStyle w:val="StyleBoldUnderline"/>
        </w:rPr>
        <w:t>can't be expected to abandon it, since doing so would cause energy shortages and serious damage to its economy</w:t>
      </w:r>
      <w:r w:rsidRPr="002D6D60">
        <w:t xml:space="preserve">. Policymakers like to talk about the need for alternative energy sources --- solar and wind power, geothermal energy, natural gas, nuclear power and conservation. But those alternatives, though helpful, aren't enough to meet growing demand for electricity in increasingly digitalized economies. The growth of nuclear power is severely constrained by equipment and manpower shortages. Even with state mandates, it's unlikely that renewable energy sources will ever account for more than a fraction of U.S. electricity generation. </w:t>
      </w:r>
      <w:r w:rsidRPr="002D6D60">
        <w:rPr>
          <w:rStyle w:val="StyleBoldUnderline"/>
        </w:rPr>
        <w:t>Solar and wind have serious limitations due to cost and practicality. Neither one is of much help on days when the weather isn't cooperating</w:t>
      </w:r>
      <w:r w:rsidRPr="002D6D60">
        <w:t xml:space="preserve">. For the United States and </w:t>
      </w:r>
      <w:r w:rsidRPr="002D6D60">
        <w:rPr>
          <w:rStyle w:val="StyleBoldUnderline"/>
        </w:rPr>
        <w:t>globally</w:t>
      </w:r>
      <w:r w:rsidRPr="002D6D60">
        <w:t xml:space="preserve">, a combination of more efficient coal combustion and carbon </w:t>
      </w:r>
      <w:r w:rsidRPr="002D6D60">
        <w:rPr>
          <w:rStyle w:val="StyleBoldUnderline"/>
        </w:rPr>
        <w:t>capture-and-storage offers a potentially workable solution to the greenhouse-gas problem</w:t>
      </w:r>
      <w:r w:rsidRPr="002D6D60">
        <w:t xml:space="preserve"> --- and an opportunity to reach a comprehensive strategy for international cooperation on carbon mitigation. Energy supply would be more secure, and the citizens of coal-producing countries would gain more from the natural wealth their countries control. Both producing and consuming countries would win --- regardless of where the carbon is sequestered.</w:t>
      </w:r>
    </w:p>
    <w:p w14:paraId="35C0FE9B" w14:textId="77777777" w:rsidR="00F069D9" w:rsidRPr="002D6D60" w:rsidRDefault="00F069D9" w:rsidP="00F069D9">
      <w:pPr>
        <w:pStyle w:val="Heading4"/>
      </w:pPr>
      <w:r w:rsidRPr="002D6D60">
        <w:lastRenderedPageBreak/>
        <w:t>CCS is feasible and is the only way to solve warming – other energy solutions are insufficient</w:t>
      </w:r>
    </w:p>
    <w:p w14:paraId="47F43F66" w14:textId="77777777" w:rsidR="00F069D9" w:rsidRPr="002D6D60" w:rsidRDefault="00F069D9" w:rsidP="00F069D9">
      <w:r w:rsidRPr="002D6D60">
        <w:rPr>
          <w:rStyle w:val="StyleStyleBold12pt"/>
        </w:rPr>
        <w:t>Cohen</w:t>
      </w:r>
      <w:r w:rsidRPr="002D6D60">
        <w:t xml:space="preserve"> founder of the clean air task force </w:t>
      </w:r>
      <w:r w:rsidRPr="002D6D60">
        <w:rPr>
          <w:rStyle w:val="StyleStyleBold12pt"/>
        </w:rPr>
        <w:t>2009</w:t>
      </w:r>
      <w:r w:rsidRPr="002D6D60">
        <w:t xml:space="preserve"> http://www.catf.us/projects/power_sector/advanced_coal/</w:t>
      </w:r>
    </w:p>
    <w:p w14:paraId="003103A6" w14:textId="77777777" w:rsidR="00F069D9" w:rsidRPr="002D6D60" w:rsidRDefault="00F069D9" w:rsidP="00F069D9">
      <w:r w:rsidRPr="002D6D60">
        <w:t>II</w:t>
      </w:r>
      <w:r w:rsidRPr="002D6D60">
        <w:rPr>
          <w:rStyle w:val="StyleBoldUnderline"/>
        </w:rPr>
        <w:t>. CCS is Critical to a Zero-Carbon World</w:t>
      </w:r>
      <w:r w:rsidRPr="002D6D60">
        <w:t xml:space="preserve">¶ The title of a recent article by two leading climate researchers sums up the message emerging from the latest scientific evidence: "Stabilizing climate requires near-zero emissions."1 Even the most dramatic, 50–80 percent CO2 reduction goals generally being discussed likely are not enough. We need a near-100-percent reduction by mid-century at the latest. Energy systems need to change faster.2¶ </w:t>
      </w:r>
      <w:r w:rsidRPr="002D6D60">
        <w:rPr>
          <w:rStyle w:val="StyleBoldUnderline"/>
        </w:rPr>
        <w:t>Part of the urgency stems from the reality that warming impacts from today’s emissions may last as long as 1,000 years3; we cannot assume that reducing emissions "tomorrow" means we can reverse damage done to date</w:t>
      </w:r>
      <w:r w:rsidRPr="002D6D60">
        <w:t xml:space="preserve">. Worse, we risk passing irreversible "tipping points" that trigger abrupt and catastrophic changes, such as major ice melt in the </w:t>
      </w:r>
      <w:proofErr w:type="gramStart"/>
      <w:r w:rsidRPr="002D6D60">
        <w:t>polar regions</w:t>
      </w:r>
      <w:proofErr w:type="gramEnd"/>
      <w:r w:rsidRPr="002D6D60">
        <w:t xml:space="preserve">, extensive rainforest loss, and radical alterations of critical weather and ocean circulation patterns. Such tipping points could be in sight if current emission trends continue for another decade or more.4¶ Unfortunately, we are moving in the wrong direction fast. In recent years, China has added coal capacity at a rate of one large new plant per week (70–100 GW per </w:t>
      </w:r>
      <w:proofErr w:type="gramStart"/>
      <w:r w:rsidRPr="002D6D60">
        <w:t>year)5</w:t>
      </w:r>
      <w:proofErr w:type="gramEnd"/>
      <w:r w:rsidRPr="002D6D60">
        <w:t xml:space="preserve"> and India – potentially the world’s most populous country by 2030 – could ramp up as well. </w:t>
      </w:r>
      <w:r w:rsidRPr="002D6D60">
        <w:rPr>
          <w:rStyle w:val="StyleBoldUnderline"/>
        </w:rPr>
        <w:t>The International Energy Agency (IEA) currently projects that world coal capacity will nearly double by 2030, an increase of 1,310 GW.6 If this build-out occurs without CCS, it will increase world CO2 emissions by about 12.6 billion metric tons annually</w:t>
      </w:r>
      <w:r w:rsidRPr="002D6D60">
        <w:t xml:space="preserve">7—roughly twice current U.S. emissions from all sources. Clearly, China, India, and other developing countries will "make or break" any global effort to cut CO2 emissions—in fact, changes in their emissions trajectory will overwhelm any plausible reductions by developed countries.¶ Numerous studies—including studies by the IEA, the Intergovernmental Panel on Climate Change, the U.S. Climate Change Science Program (CCSP), and several major environmental organizations—have assessed the relative roles that different technologies might play in meeting various climate stabilization targets. This body of work (and more) suggests </w:t>
      </w:r>
      <w:r w:rsidRPr="002D6D60">
        <w:rPr>
          <w:rStyle w:val="StyleBoldUnderline"/>
        </w:rPr>
        <w:t>that CCS has economic advantages relative to other options and is likely to be indispensable in achieving a zero-carbon energy mix</w:t>
      </w:r>
      <w:r w:rsidRPr="002D6D60">
        <w:t>. Specifically, these studies (which are reviewed and summarized at the CATF Web site, http://www.catf.us/projects/power_sector/advanced_coal/) find the following:¶ • Stabilizing atmospheric CO2 at 450 parts per million by volume (</w:t>
      </w:r>
      <w:proofErr w:type="spellStart"/>
      <w:r w:rsidRPr="002D6D60">
        <w:t>ppmv</w:t>
      </w:r>
      <w:proofErr w:type="spellEnd"/>
      <w:r w:rsidRPr="002D6D60">
        <w:t>) could require more than 250 GW of fossil power with CCS globally by 2030 (U.S. CCSP, 2007)8;¶ • Fossil fuels with CCS might need to provide 26 percent of global energy supply under stabilization constraints (WWF, 2007)9;¶ • Combined power sector and industrial CCS could provide the largest single CO2 abatement option in the U.S. in 2030 (McKinsey %26 Co., 2007)10;¶ • Costs for stabilizing CO2 with widespread CCS deployment could be reduced 30 percent or more compared to the costs without CCS (IPCC, 2005)11;¶ • CCS is likely to play a role roughly equivalent to that of energy efficiency and renewables in climate mitigation (IPCC, 2007).12¶</w:t>
      </w:r>
    </w:p>
    <w:p w14:paraId="7365B7BD" w14:textId="77777777" w:rsidR="00F069D9" w:rsidRPr="002D6D60" w:rsidRDefault="00F069D9" w:rsidP="00F069D9"/>
    <w:p w14:paraId="2046D5F5" w14:textId="77777777" w:rsidR="00F069D9" w:rsidRPr="002D6D60" w:rsidRDefault="00F069D9" w:rsidP="00F069D9">
      <w:pPr>
        <w:pStyle w:val="Heading3"/>
      </w:pPr>
      <w:r w:rsidRPr="002D6D60">
        <w:lastRenderedPageBreak/>
        <w:t>2NC CCS&gt;Renewables</w:t>
      </w:r>
    </w:p>
    <w:p w14:paraId="588AE973" w14:textId="77777777" w:rsidR="00F069D9" w:rsidRPr="002D6D60" w:rsidRDefault="00F069D9" w:rsidP="00F069D9">
      <w:pPr>
        <w:pStyle w:val="Heading4"/>
      </w:pPr>
      <w:r w:rsidRPr="002D6D60">
        <w:t>CCS is key – coal is inevitable even with massive pushes for renewable</w:t>
      </w:r>
    </w:p>
    <w:p w14:paraId="642ACBA0" w14:textId="77777777" w:rsidR="00F069D9" w:rsidRPr="002D6D60" w:rsidRDefault="00F069D9" w:rsidP="00F069D9">
      <w:r w:rsidRPr="002D6D60">
        <w:t xml:space="preserve">James </w:t>
      </w:r>
      <w:r w:rsidRPr="002D6D60">
        <w:rPr>
          <w:rStyle w:val="StyleStyleBold12pt"/>
        </w:rPr>
        <w:t>Fallows</w:t>
      </w:r>
      <w:r w:rsidRPr="002D6D60">
        <w:t xml:space="preserve">, national correspondent for The Atlantic and has written for the magazine since the late 1970s, worked as President Carter's chief speechwriter, December </w:t>
      </w:r>
      <w:r w:rsidRPr="002D6D60">
        <w:rPr>
          <w:rStyle w:val="StyleStyleBold12pt"/>
        </w:rPr>
        <w:t>2010</w:t>
      </w:r>
      <w:r w:rsidRPr="002D6D60">
        <w:t>, “Dirty Coal, Clean Future,” The Atlantic, http://www.theatlantic.com/magazine/archive/2010/12/dirty-coal-clean-future/308307/?single_page=true</w:t>
      </w:r>
    </w:p>
    <w:p w14:paraId="58D293B6" w14:textId="77777777" w:rsidR="00F069D9" w:rsidRPr="002D6D60" w:rsidRDefault="00F069D9" w:rsidP="00F069D9">
      <w:r w:rsidRPr="002D6D60">
        <w:t>“Emotionally, we would all like to think that</w:t>
      </w:r>
      <w:r w:rsidRPr="002D6D60">
        <w:rPr>
          <w:rStyle w:val="StyleBoldUnderline"/>
        </w:rPr>
        <w:t xml:space="preserve"> wind, solar, and conservation </w:t>
      </w:r>
      <w:r w:rsidRPr="002D6D60">
        <w:t xml:space="preserve">will solve the problem for us,” David </w:t>
      </w:r>
      <w:proofErr w:type="spellStart"/>
      <w:r w:rsidRPr="002D6D60">
        <w:t>Mohler</w:t>
      </w:r>
      <w:proofErr w:type="spellEnd"/>
      <w:r w:rsidRPr="002D6D60">
        <w:t xml:space="preserve"> of Duke Energy told me. “Nothing will change, our comfort and convenience will be the same, and we can avoid that nasty coal. Unfortunately, </w:t>
      </w:r>
      <w:r w:rsidRPr="002D6D60">
        <w:rPr>
          <w:rStyle w:val="StyleBoldUnderline"/>
        </w:rPr>
        <w:t>the math doesn’t work that way.” The math</w:t>
      </w:r>
      <w:r w:rsidRPr="002D6D60">
        <w:t xml:space="preserve"> he has in mind </w:t>
      </w:r>
      <w:r w:rsidRPr="002D6D60">
        <w:rPr>
          <w:rStyle w:val="StyleBoldUnderline"/>
        </w:rPr>
        <w:t>starts with the role</w:t>
      </w:r>
      <w:r w:rsidRPr="002D6D60">
        <w:t xml:space="preserve"> that </w:t>
      </w:r>
      <w:r w:rsidRPr="002D6D60">
        <w:rPr>
          <w:rStyle w:val="StyleBoldUnderline"/>
        </w:rPr>
        <w:t>coal</w:t>
      </w:r>
      <w:r w:rsidRPr="002D6D60">
        <w:t xml:space="preserve"> now </w:t>
      </w:r>
      <w:r w:rsidRPr="002D6D60">
        <w:rPr>
          <w:rStyle w:val="StyleBoldUnderline"/>
        </w:rPr>
        <w:t>plays</w:t>
      </w:r>
      <w:r w:rsidRPr="002D6D60">
        <w:t xml:space="preserve"> around the world, and especially </w:t>
      </w:r>
      <w:r w:rsidRPr="002D6D60">
        <w:rPr>
          <w:rStyle w:val="StyleBoldUnderline"/>
        </w:rPr>
        <w:t>for</w:t>
      </w:r>
      <w:r w:rsidRPr="002D6D60">
        <w:t xml:space="preserve"> the two biggest energy consumers, </w:t>
      </w:r>
      <w:r w:rsidRPr="002D6D60">
        <w:rPr>
          <w:rStyle w:val="StyleBoldUnderline"/>
        </w:rPr>
        <w:t>America and China</w:t>
      </w:r>
      <w:r w:rsidRPr="002D6D60">
        <w:t>. Overall, coal-burning power plants provide nearly half (about 46 percent this year) of the electricity consumed in the United States. For the record: natural gas supplies another 23 percent, nuclear power about 20 percent, hydroelectric power about 7 percent, and everything else the remaining 4 or 5 percent. The small size of the “</w:t>
      </w:r>
      <w:r w:rsidRPr="002D6D60">
        <w:rPr>
          <w:rStyle w:val="StyleBoldUnderline"/>
        </w:rPr>
        <w:t>everything else</w:t>
      </w:r>
      <w:r w:rsidRPr="002D6D60">
        <w:t xml:space="preserve">” total is worth noting; </w:t>
      </w:r>
      <w:r w:rsidRPr="002D6D60">
        <w:rPr>
          <w:rStyle w:val="StyleBoldUnderline"/>
        </w:rPr>
        <w:t>even if it</w:t>
      </w:r>
      <w:r w:rsidRPr="002D6D60">
        <w:t xml:space="preserve"> doubles or </w:t>
      </w:r>
      <w:r w:rsidRPr="002D6D60">
        <w:rPr>
          <w:rStyle w:val="StyleBoldUnderline"/>
        </w:rPr>
        <w:t>triples, the solutions we often hear the most about won’t come close to meeting total demand</w:t>
      </w:r>
      <w:r w:rsidRPr="002D6D60">
        <w:t xml:space="preserve">. </w:t>
      </w:r>
      <w:r w:rsidRPr="002D6D60">
        <w:rPr>
          <w:rStyle w:val="StyleBoldUnderline"/>
        </w:rPr>
        <w:t>In China, coal</w:t>
      </w:r>
      <w:r w:rsidRPr="002D6D60">
        <w:t xml:space="preserve">-fired </w:t>
      </w:r>
      <w:r w:rsidRPr="002D6D60">
        <w:rPr>
          <w:rStyle w:val="StyleBoldUnderline"/>
        </w:rPr>
        <w:t>plants supply an even larger share of much faster-growing total</w:t>
      </w:r>
      <w:r w:rsidRPr="002D6D60">
        <w:t xml:space="preserve"> electric </w:t>
      </w:r>
      <w:r w:rsidRPr="002D6D60">
        <w:rPr>
          <w:rStyle w:val="StyleBoldUnderline"/>
        </w:rPr>
        <w:t>demand</w:t>
      </w:r>
      <w:r w:rsidRPr="002D6D60">
        <w:t xml:space="preserve">: at least </w:t>
      </w:r>
      <w:r w:rsidRPr="002D6D60">
        <w:rPr>
          <w:rStyle w:val="StyleBoldUnderline"/>
        </w:rPr>
        <w:t>70 percent</w:t>
      </w:r>
      <w:r w:rsidRPr="002D6D60">
        <w:t xml:space="preserve">, with the Three Gorges Dam and similar hydroelectric projects providing about 20 percent, and (in order) natural gas, nuclear power, wind, and solar energy making up the small remainder. For the world as a whole, coal-fired plants provide about half the total electric supply. On average, every American uses the electricity produced by 7,500 pounds of coal each year. Precisely </w:t>
      </w:r>
      <w:r w:rsidRPr="002D6D60">
        <w:rPr>
          <w:rStyle w:val="StyleBoldUnderline"/>
        </w:rPr>
        <w:t>because coal already plays such a major role in world power supplies, basic math means that it will inescapably do so for a very long time</w:t>
      </w:r>
      <w:r w:rsidRPr="002D6D60">
        <w:t xml:space="preserve">. For instance: through the past decade, the United States has talked about, passed regulations in favor of, and made technological breakthroughs in all fields of renewable energy. Between 1995 and 2008, the amount of electricity coming from solar power rose by two-thirds in the United States, and wind-generated electricity went up more than 15-fold. Yet over those same years, the amount of electricity generated by coal went up much faster, in absolute terms, than electricity generated from any other source. The journalist Robert Bryce has drawn on U.S. government figures to show that </w:t>
      </w:r>
      <w:r w:rsidRPr="002D6D60">
        <w:rPr>
          <w:rStyle w:val="StyleBoldUnderline"/>
        </w:rPr>
        <w:t>between 1995 and 2008</w:t>
      </w:r>
      <w:r w:rsidRPr="002D6D60">
        <w:t xml:space="preserve">, </w:t>
      </w:r>
      <w:r w:rsidRPr="002D6D60">
        <w:rPr>
          <w:rStyle w:val="StyleBoldUnderline"/>
        </w:rPr>
        <w:t>“the absolute increase in total electricity produced by coal was about 5.8 times as great as the increase from wind and 823 times as great as the increase from solar</w:t>
      </w:r>
      <w:r w:rsidRPr="002D6D60">
        <w:t xml:space="preserve">”—and </w:t>
      </w:r>
      <w:r w:rsidRPr="002D6D60">
        <w:rPr>
          <w:rStyle w:val="StyleBoldUnderline"/>
        </w:rPr>
        <w:t>this during the dawn of the green-energy era in America</w:t>
      </w:r>
      <w:r w:rsidRPr="002D6D60">
        <w:t xml:space="preserve">. Power generated by the wind and sun increased significantly in America last year; but power generated by coal increased more than seven times as much. As Americans have read many times, Chinese companies are the world’s leaders in manufacturing solar panels, often using technology originally developed in the United States. Many of the panels are used inside China for its own rapidly growing solar-power system; still, solar energy accounts for about 1 percent of its total power supply. In his book </w:t>
      </w:r>
      <w:proofErr w:type="spellStart"/>
      <w:r w:rsidRPr="002D6D60">
        <w:t>PowerHungry</w:t>
      </w:r>
      <w:proofErr w:type="spellEnd"/>
      <w:r w:rsidRPr="002D6D60">
        <w:t xml:space="preserve">, Bryce describes a visit to a single coal mine, the Cardinal Mine in western Kentucky, whose daily output supports three-quarters as much electricity generation as all the solar and wind facilities in the United States combined. David MacKay, of the physics department at Cambridge University in England, has compiled an encyclopedia of such energy-related comparisons, which is available for free download (under the misleadingly lowbrow title Sustainable Energy—Without the Hot Air). For instance: he calculates that if the windiest 10 percent of the entire British landmass were completely covered with wind turbines, they would produce power roughly equivalent to half of what Britons expend merely by driving each day. Similar patterns apply even more starkly in China. </w:t>
      </w:r>
      <w:r w:rsidRPr="002D6D60">
        <w:rPr>
          <w:rStyle w:val="StyleBoldUnderline"/>
        </w:rPr>
        <w:t>Other sources of power are growing faster in relative terms, but year by year the most dramatic increase is in China’s use of coal. “Coal simply is going to be with us for decades,” a technical adviser to China’s energy ministry told me</w:t>
      </w:r>
      <w:r w:rsidRPr="002D6D60">
        <w:t xml:space="preserve"> this </w:t>
      </w:r>
      <w:r w:rsidRPr="002D6D60">
        <w:lastRenderedPageBreak/>
        <w:t>summer in Beijing. “</w:t>
      </w:r>
      <w:r w:rsidRPr="002D6D60">
        <w:rPr>
          <w:rStyle w:val="StyleBoldUnderline"/>
        </w:rPr>
        <w:t>We hope someday to have 15 percent</w:t>
      </w:r>
      <w:r w:rsidRPr="002D6D60">
        <w:t xml:space="preserve"> of our power </w:t>
      </w:r>
      <w:r w:rsidRPr="002D6D60">
        <w:rPr>
          <w:rStyle w:val="StyleBoldUnderline"/>
        </w:rPr>
        <w:t>from renewable sources</w:t>
      </w:r>
      <w:r w:rsidRPr="002D6D60">
        <w:t xml:space="preserve">. Even so, </w:t>
      </w:r>
      <w:r w:rsidRPr="002D6D60">
        <w:rPr>
          <w:rStyle w:val="StyleBoldUnderline"/>
        </w:rPr>
        <w:t>the percentage of power generated by coal will not drop by more than a few points, and the absolute amount will quickly grow.”</w:t>
      </w:r>
      <w:r w:rsidRPr="002D6D60">
        <w:t xml:space="preserve"> Another government energy expert in Beijing said that the only serious limit on how fast Chinese power companies can increase their use of coal is the capacity of the country’s transportation system. “It’s kind of an existential question, whether they can handle the physical volumes they are planning to consume,” he said. “Right now railroads are at capacity, you have entire highways being blocked with coal trucks, and the problems cascade.” Part of the reason China has committed some $80 billion over the next decade to build light-rail networks across the country is to get human passengers off the main rail lines, opening up more capacity to move coal. “People without a technical background think, ‘Coal is dirty! It’s bad,’” I was told in Beijing by Ming Sung, a geologist and energy expert who was born in Shanghai, worked for decades in America and became a citizen, and has now returned to China. “But will you turn off your refrigerator for 30 years while we work on renewables? Turn off the computer? Or ask people in China to do that? Unless you will, you can’t get rid of coal for decades. As [U.S. Energy Secretary] Steven Chu has said, we have to face the nightmare of coal for a while.” Coal will be with us because it is abundant: any projected “peak coal” stage would come many decades after the world reaches “peak oil.” It will be with us because of where it’s located: the top four coal-reserve countries are the United States, Russia, China, and India, which together have about 40 percent of the world’s population and more than 60 percent of its coal. It will be with us because its direct costs are in most circumstances far lower than those of the alternatives—that’s why so much is used. (Prices vary widely from place to place and company to company, but one utility executive said that the lowest-price coal plant might generate electricity for 2 cents per kilowatt-hour, while the same amount of power from a new wind farm in the same area might cost 20 cents.) It will be with us because its indirect costs, in miner deaths, environmental destruction, and carbon burden on the atmosphere are unregulated and “externalized.” Power companies that answer to shareholders or ratepayers have a hard time justifying a more expensive choice. “Coal is so cheap because its dirtiness still doesn’t count against it,” an air-pollution expert with the Natural Resources Defense Council told The Wall Street Journal 10 years ago. In the absence of climate legislation in the United States and international agreements to reduce emissions, the dirtiness still doesn’t count. Coal will be with us because changing a power infrastructure—like building a new transportation system or extending cable or fiber-optic connections through an entire country—is the very opposite of a “virtual” process, and takes many years to complete. And it will be with us because of a surprising constraint: after a century in which medical diagnosis and treatment, computer and communications systems, aerospace and nanotech industries, and nearly every other form of technology have routinely achieved the magical, energy production is essentially what it was in the time of James Watt. With the main exception of nuclear-power plants and the hoped-for future exception of practical nuclear-fusion systems, we mostly create electricity by burning something that was once underground—coal, oil, natural gas—to boil water and turn turbines with the steam. (Windmills use the wind’s force, and hydropower systems use falling water, to turn turbines directly.) The computer of 10 years from now will be unrecognizably more powerful than today’s, and its predictably increased capability will make medical, navigation, and other systems better, too. </w:t>
      </w:r>
      <w:proofErr w:type="gramStart"/>
      <w:r w:rsidRPr="002D6D60">
        <w:t>If the power plant of 10 years from now is even slightly more efficient than today’s, that will be a major achievement.</w:t>
      </w:r>
      <w:proofErr w:type="gramEnd"/>
      <w:r w:rsidRPr="002D6D60">
        <w:t xml:space="preserve"> The most advanced of today’s “ultra-supercritical” coal-fired plants, which operate at very high temperatures and pressures to maximize the efficiency of combustion, convert up to 48 percent of the coal’s potential energy to electric power; the rest is lost as heat. “Subcritical” plants typically have efficiencies in the mid-30s. The costliest and most advanced technology is an improvement—but not a breakthrough. A breakthrough is what it would take to move beyond reliance on coal. “I know this is a theological issue for some people,” Julio </w:t>
      </w:r>
      <w:proofErr w:type="spellStart"/>
      <w:r w:rsidRPr="002D6D60">
        <w:t>Friedmann</w:t>
      </w:r>
      <w:proofErr w:type="spellEnd"/>
      <w:r w:rsidRPr="002D6D60">
        <w:t xml:space="preserve"> of Lawrence Livermore said. “</w:t>
      </w:r>
      <w:r w:rsidRPr="002D6D60">
        <w:rPr>
          <w:rStyle w:val="StyleBoldUnderline"/>
        </w:rPr>
        <w:t xml:space="preserve">Solar and wind power </w:t>
      </w:r>
      <w:r w:rsidRPr="002D6D60">
        <w:t>are going to be important, but</w:t>
      </w:r>
      <w:r w:rsidRPr="002D6D60">
        <w:rPr>
          <w:rStyle w:val="StyleBoldUnderline"/>
        </w:rPr>
        <w:t xml:space="preserve"> it is really hard to get them beyond 10 percent </w:t>
      </w:r>
      <w:r w:rsidRPr="002D6D60">
        <w:t xml:space="preserve">of total power supply.” </w:t>
      </w:r>
      <w:r w:rsidRPr="002D6D60">
        <w:rPr>
          <w:rStyle w:val="StyleBoldUnderline"/>
        </w:rPr>
        <w:t xml:space="preserve">He pointed out the huge engineering achievement it </w:t>
      </w:r>
      <w:r w:rsidRPr="002D6D60">
        <w:rPr>
          <w:rStyle w:val="StyleBoldUnderline"/>
        </w:rPr>
        <w:lastRenderedPageBreak/>
        <w:t xml:space="preserve">has taken to raise the efficiency </w:t>
      </w:r>
      <w:r w:rsidRPr="002D6D60">
        <w:t>of solar photovoltaic cells</w:t>
      </w:r>
      <w:r w:rsidRPr="002D6D60">
        <w:rPr>
          <w:rStyle w:val="StyleBoldUnderline"/>
        </w:rPr>
        <w:t xml:space="preserve"> from </w:t>
      </w:r>
      <w:r w:rsidRPr="002D6D60">
        <w:t>about</w:t>
      </w:r>
      <w:r w:rsidRPr="002D6D60">
        <w:rPr>
          <w:rStyle w:val="StyleBoldUnderline"/>
        </w:rPr>
        <w:t xml:space="preserve"> 25 percent to about 30 percent; whereas “to make them useful, you would need improvements of </w:t>
      </w:r>
      <w:r w:rsidRPr="002D6D60">
        <w:t>two- or</w:t>
      </w:r>
      <w:r w:rsidRPr="002D6D60">
        <w:rPr>
          <w:rStyle w:val="StyleBoldUnderline"/>
        </w:rPr>
        <w:t xml:space="preserve"> threefold </w:t>
      </w:r>
      <w:r w:rsidRPr="002D6D60">
        <w:t>in cost,” say from about 18 cents per kilowatt-hour to 6 cents. He recited a skeptic’s line used about the Carter administration’s clean-energy programs—“You’re not going to run a steel plant with solar panels”—and then made a point that summarized the outlook of those who have decided they can best wage the climate fight by working on dirty, destructive coal. “</w:t>
      </w:r>
      <w:r w:rsidRPr="002D6D60">
        <w:rPr>
          <w:rStyle w:val="StyleBoldUnderline"/>
        </w:rPr>
        <w:t>It is very hard to go around the world and think you can make any difference in carbon-loading the atmosphere without some plan for how people can continue to use coal</w:t>
      </w:r>
      <w:r w:rsidRPr="002D6D60">
        <w:t xml:space="preserve">,” </w:t>
      </w:r>
      <w:proofErr w:type="spellStart"/>
      <w:r w:rsidRPr="002D6D60">
        <w:t>Friedmann</w:t>
      </w:r>
      <w:proofErr w:type="spellEnd"/>
      <w:r w:rsidRPr="002D6D60">
        <w:t xml:space="preserve"> said. “</w:t>
      </w:r>
      <w:r w:rsidRPr="002D6D60">
        <w:rPr>
          <w:rStyle w:val="StyleBoldUnderline"/>
        </w:rPr>
        <w:t>It is</w:t>
      </w:r>
      <w:r w:rsidRPr="002D6D60">
        <w:t xml:space="preserve"> by far </w:t>
      </w:r>
      <w:r w:rsidRPr="002D6D60">
        <w:rPr>
          <w:rStyle w:val="StyleBoldUnderline"/>
        </w:rPr>
        <w:t>the most prevalent and efficient way to generate electricity. People are going to use it.</w:t>
      </w:r>
      <w:r w:rsidRPr="002D6D60">
        <w:t xml:space="preserve"> There is no story of climate progress without a story for coal. In particular, U.S.-China progress on coal.”</w:t>
      </w:r>
    </w:p>
    <w:p w14:paraId="21799E1C" w14:textId="77777777" w:rsidR="00F069D9" w:rsidRPr="002D6D60" w:rsidRDefault="00F069D9" w:rsidP="00F069D9">
      <w:pPr>
        <w:pStyle w:val="Heading4"/>
      </w:pPr>
      <w:r w:rsidRPr="002D6D60">
        <w:t>Coal is inevitable – there’s no way to replace it all</w:t>
      </w:r>
    </w:p>
    <w:p w14:paraId="51B36EB7" w14:textId="77777777" w:rsidR="00F069D9" w:rsidRPr="002D6D60" w:rsidRDefault="00F069D9" w:rsidP="00F069D9">
      <w:r w:rsidRPr="002D6D60">
        <w:t xml:space="preserve">Robert </w:t>
      </w:r>
      <w:r w:rsidRPr="002D6D60">
        <w:rPr>
          <w:rStyle w:val="StyleStyleBold12pt"/>
        </w:rPr>
        <w:t>Bryce</w:t>
      </w:r>
      <w:r w:rsidRPr="002D6D60">
        <w:t>, a senior fellow at the Manhattan Institute, 5-29-</w:t>
      </w:r>
      <w:r w:rsidRPr="002D6D60">
        <w:rPr>
          <w:rStyle w:val="StyleStyleBold12pt"/>
        </w:rPr>
        <w:t>2012</w:t>
      </w:r>
      <w:r w:rsidRPr="002D6D60">
        <w:t>, “The Coal Hard Facts,” Slate, http://www.slate.com/articles/health_and_science/science/2012/05/epa_coal_rule_why_the_fuel_won_t_be_replaced_anytime_soon_.html</w:t>
      </w:r>
    </w:p>
    <w:p w14:paraId="6BAB3473" w14:textId="77777777" w:rsidR="00F069D9" w:rsidRPr="002D6D60" w:rsidRDefault="00F069D9" w:rsidP="00F069D9">
      <w:r w:rsidRPr="002D6D60">
        <w:rPr>
          <w:rStyle w:val="StyleBoldUnderline"/>
        </w:rPr>
        <w:t>Coal use is soaring because demand for electricity is soaring</w:t>
      </w:r>
      <w:r w:rsidRPr="002D6D60">
        <w:t xml:space="preserve">. Between 1990 and 2010, global electricity production increased by about 450 terawatt-hours per year. That’s the equivalent of adding one Brazil (which used 485 terawatt-hours of electricity in 2010) to the electricity sector every year. And </w:t>
      </w:r>
      <w:r w:rsidRPr="002D6D60">
        <w:rPr>
          <w:rStyle w:val="StyleBoldUnderline"/>
        </w:rPr>
        <w:t>the</w:t>
      </w:r>
      <w:r w:rsidRPr="002D6D60">
        <w:t xml:space="preserve"> </w:t>
      </w:r>
      <w:r w:rsidRPr="002D6D60">
        <w:rPr>
          <w:rStyle w:val="StyleBoldUnderline"/>
        </w:rPr>
        <w:t>I</w:t>
      </w:r>
      <w:r w:rsidRPr="002D6D60">
        <w:t xml:space="preserve">nternational </w:t>
      </w:r>
      <w:r w:rsidRPr="002D6D60">
        <w:rPr>
          <w:rStyle w:val="StyleBoldUnderline"/>
        </w:rPr>
        <w:t>E</w:t>
      </w:r>
      <w:r w:rsidRPr="002D6D60">
        <w:t xml:space="preserve">nergy </w:t>
      </w:r>
      <w:r w:rsidRPr="002D6D60">
        <w:rPr>
          <w:rStyle w:val="StyleBoldUnderline"/>
        </w:rPr>
        <w:t>A</w:t>
      </w:r>
      <w:r w:rsidRPr="002D6D60">
        <w:t xml:space="preserve">gency </w:t>
      </w:r>
      <w:r w:rsidRPr="002D6D60">
        <w:rPr>
          <w:rStyle w:val="StyleBoldUnderline"/>
        </w:rPr>
        <w:t>expects global electricity use to continue growing</w:t>
      </w:r>
      <w:r w:rsidRPr="002D6D60">
        <w:t xml:space="preserve"> by about one Brazil per year through 2035. Perhaps the best example of growing electricity demand can be seen in Vietnam. Between 2001 and 2010, electricity use and coal use in the country increased by 227 percent and 175 percent, respectively. And more coal is on the way. Last September, Virginia-based AES Corp. finalized a deal to build a $1.5 billion, 1,200-megawatt coal-fired power plant in Vietnam’s </w:t>
      </w:r>
      <w:proofErr w:type="spellStart"/>
      <w:r w:rsidRPr="002D6D60">
        <w:t>Quang</w:t>
      </w:r>
      <w:proofErr w:type="spellEnd"/>
      <w:r w:rsidRPr="002D6D60">
        <w:t xml:space="preserve"> </w:t>
      </w:r>
      <w:proofErr w:type="spellStart"/>
      <w:r w:rsidRPr="002D6D60">
        <w:t>Ninh</w:t>
      </w:r>
      <w:proofErr w:type="spellEnd"/>
      <w:r w:rsidRPr="002D6D60">
        <w:t xml:space="preserve"> province. Or consider China, which uses more than three times as much coal as the United States. About 70,000 megawatts of new coal-fired electric generation capacity will likely come online in China over the next two years. And the world’s most populous country has plans to build another 270,000 megawatts of coal-fired capacity. Over the next two decades, India will likely add another 72,000 megawatts of coal-fired capacity. For comparison, the total of all U.S. coal-fired electric capacity is about 317,000 megawatts, and that capacity is declining as generators switch to natural gas, which, in some regions of the country, is now cheaper than coal. But we needn’t look only at developing countries. Germany may lead the world in solar-photovoltaic capacity with some 25,000 megawatts of installed panels, but RWE, the German utility, will soon begin operating the world’s largest lignite-burning power plant, a new 2,100-megawatt facility located south of Dusseldorf. Over the next two years or so, Germany will add 8,400 megawatts of new coal-fired generation capacity. And another 5,500 megawatts of coal-fired capacity is awaiting approval. In fact, thanks to the slumping European economy, electricity producers in the region are already ramping up their use of coal. On May 8, Reuters reported that German utilities are likely to produce about 12 percent more electricity from coal this year than they did in 2011 thanks to abundance of cheap permits issued under the EU’s Emissions Trading Scheme. The punch line is obvious: The EPA might outlaw future coal-fired power plants in the United States, but </w:t>
      </w:r>
      <w:r w:rsidRPr="002D6D60">
        <w:rPr>
          <w:rStyle w:val="StyleBoldUnderline"/>
        </w:rPr>
        <w:t>the rest of the world hasn’t quit burning coal, and it won’t</w:t>
      </w:r>
      <w:r w:rsidRPr="002D6D60">
        <w:t xml:space="preserve">. There’s no question that the coal sector imposes serious negative impacts on society. The extraction and burning of coal—strip mines, mountaintop removal, air pollution, mercury emissions, and ash ponds at power plants—take an enormous toll. Thousands of miners die each year in the world’s coal mines. Just last month, nine Chinese miners were killed and 16 were injured in an explosion at a colliery in northern China. Despite these very real costs, coal continues to present a compelling value for electricity production because deposits of the fuel are abundant, widely dispersed, easily mined, and not controlled by any OPEC-like cartel. </w:t>
      </w:r>
      <w:r w:rsidRPr="002D6D60">
        <w:rPr>
          <w:rStyle w:val="StyleBoldUnderline"/>
        </w:rPr>
        <w:t>Environmental groups claim we should simply replace coal with renewable energy</w:t>
      </w:r>
      <w:r w:rsidRPr="002D6D60">
        <w:t xml:space="preserve">. That’s easy to say, but </w:t>
      </w:r>
      <w:r w:rsidRPr="002D6D60">
        <w:rPr>
          <w:rStyle w:val="StyleBoldUnderline"/>
        </w:rPr>
        <w:t>the scale of our coal use is staggering</w:t>
      </w:r>
      <w:r w:rsidRPr="002D6D60">
        <w:t xml:space="preserve">. Global coal consumption is now about 71 million barrels of oil equivalent per day, which is </w:t>
      </w:r>
      <w:r w:rsidRPr="002D6D60">
        <w:lastRenderedPageBreak/>
        <w:t xml:space="preserve">approximately equal to the daily oil output of more than eight Saudi </w:t>
      </w:r>
      <w:proofErr w:type="spellStart"/>
      <w:r w:rsidRPr="002D6D60">
        <w:t>Arabias</w:t>
      </w:r>
      <w:proofErr w:type="spellEnd"/>
      <w:r w:rsidRPr="002D6D60">
        <w:t xml:space="preserve">. </w:t>
      </w:r>
      <w:r w:rsidRPr="002D6D60">
        <w:rPr>
          <w:rStyle w:val="StyleBoldUnderline"/>
        </w:rPr>
        <w:t>If the world wanted to replace all coal-fired electricity</w:t>
      </w:r>
      <w:r w:rsidRPr="002D6D60">
        <w:t xml:space="preserve"> (about 40 percent of global production) with juice provided by solar photovoltaic panels, </w:t>
      </w:r>
      <w:r w:rsidRPr="002D6D60">
        <w:rPr>
          <w:rStyle w:val="StyleBoldUnderline"/>
        </w:rPr>
        <w:t>it would require</w:t>
      </w:r>
      <w:r w:rsidRPr="002D6D60">
        <w:t xml:space="preserve">, in rough terms, 470 times Germany’s current installed solar capacity, or about </w:t>
      </w:r>
      <w:r w:rsidRPr="002D6D60">
        <w:rPr>
          <w:rStyle w:val="StyleBoldUnderline"/>
        </w:rPr>
        <w:t>70 times current installed U.S. wind capacity</w:t>
      </w:r>
      <w:r w:rsidRPr="002D6D60">
        <w:t>.</w:t>
      </w:r>
    </w:p>
    <w:p w14:paraId="2208150B" w14:textId="77777777" w:rsidR="00F069D9" w:rsidRPr="002D6D60" w:rsidRDefault="00F069D9" w:rsidP="00F069D9">
      <w:pPr>
        <w:pStyle w:val="Heading4"/>
      </w:pPr>
      <w:r w:rsidRPr="002D6D60">
        <w:t>Coal is inevitable globally – expanding CCS is key</w:t>
      </w:r>
    </w:p>
    <w:p w14:paraId="2B1C04D0" w14:textId="77777777" w:rsidR="00F069D9" w:rsidRPr="002D6D60" w:rsidRDefault="00F069D9" w:rsidP="00F069D9">
      <w:r w:rsidRPr="002D6D60">
        <w:t xml:space="preserve">Steve </w:t>
      </w:r>
      <w:r w:rsidRPr="002D6D60">
        <w:rPr>
          <w:rStyle w:val="StyleStyleBold12pt"/>
        </w:rPr>
        <w:t>Levine</w:t>
      </w:r>
      <w:r w:rsidRPr="002D6D60">
        <w:t>, author of The Oil and the Glory and a longtime foreign correspondent, 11-10-</w:t>
      </w:r>
      <w:r w:rsidRPr="002D6D60">
        <w:rPr>
          <w:rStyle w:val="StyleStyleBold12pt"/>
        </w:rPr>
        <w:t>2010</w:t>
      </w:r>
      <w:r w:rsidRPr="002D6D60">
        <w:t>, “The inevitable rise of Chinese clean coal,” Foreign Policy, http://oilandglory.foreignpolicy.com/posts/2010/11/10/the_inevitable_rise_of_chinese_clean_coal</w:t>
      </w:r>
    </w:p>
    <w:p w14:paraId="6CF173C8" w14:textId="77777777" w:rsidR="00F069D9" w:rsidRPr="002D6D60" w:rsidRDefault="00F069D9" w:rsidP="00F069D9">
      <w:pPr>
        <w:rPr>
          <w:rStyle w:val="StyleBoldUnderline"/>
        </w:rPr>
      </w:pPr>
      <w:r w:rsidRPr="002D6D60">
        <w:t xml:space="preserve"> One truth that few people watching the energy space seem to grasp is that </w:t>
      </w:r>
      <w:r w:rsidRPr="002D6D60">
        <w:rPr>
          <w:rStyle w:val="StyleBoldUnderline"/>
        </w:rPr>
        <w:t>the world will not shift away from its absolute dependence on coal any time soon</w:t>
      </w:r>
      <w:r w:rsidRPr="002D6D60">
        <w:t xml:space="preserve"> -- </w:t>
      </w:r>
      <w:r w:rsidRPr="002D6D60">
        <w:rPr>
          <w:rStyle w:val="StyleBoldUnderline"/>
        </w:rPr>
        <w:t>certainly not in the first half of this century, and probably not in the second</w:t>
      </w:r>
      <w:r w:rsidRPr="002D6D60">
        <w:t xml:space="preserve">, either. Coal provides half the U.S. electricity supply, and an even higher percentage of China's. Cleaner </w:t>
      </w:r>
      <w:r w:rsidRPr="002D6D60">
        <w:rPr>
          <w:rStyle w:val="StyleBoldUnderline"/>
        </w:rPr>
        <w:t>natural gas can</w:t>
      </w:r>
      <w:r w:rsidRPr="002D6D60">
        <w:t xml:space="preserve"> and will </w:t>
      </w:r>
      <w:r w:rsidRPr="002D6D60">
        <w:rPr>
          <w:rStyle w:val="StyleBoldUnderline"/>
        </w:rPr>
        <w:t>provide a sharply growing percentage</w:t>
      </w:r>
      <w:r w:rsidRPr="002D6D60">
        <w:t xml:space="preserve"> of the fuel needed to produce electricity, </w:t>
      </w:r>
      <w:r w:rsidRPr="002D6D60">
        <w:rPr>
          <w:rStyle w:val="StyleBoldUnderline"/>
        </w:rPr>
        <w:t>and more nuclear power plants will be built</w:t>
      </w:r>
      <w:r w:rsidRPr="002D6D60">
        <w:t xml:space="preserve">. But </w:t>
      </w:r>
      <w:r w:rsidRPr="002D6D60">
        <w:rPr>
          <w:rStyle w:val="StyleBoldUnderline"/>
        </w:rPr>
        <w:t>coal's advantages</w:t>
      </w:r>
      <w:r w:rsidRPr="002D6D60">
        <w:t xml:space="preserve"> -- </w:t>
      </w:r>
      <w:r w:rsidRPr="002D6D60">
        <w:rPr>
          <w:rStyle w:val="StyleBoldUnderline"/>
        </w:rPr>
        <w:t>its plenitude, its cost, its carbon density</w:t>
      </w:r>
      <w:r w:rsidRPr="002D6D60">
        <w:t xml:space="preserve"> -- </w:t>
      </w:r>
      <w:r w:rsidRPr="002D6D60">
        <w:rPr>
          <w:rStyle w:val="Emphasis"/>
        </w:rPr>
        <w:t>all put it leagues ahead of the competition.</w:t>
      </w:r>
      <w:r w:rsidRPr="002D6D60">
        <w:t xml:space="preserve"> Therefore, for those concerned about a rise in ground temperatures because of the increase in carbon dioxide levels, </w:t>
      </w:r>
      <w:r w:rsidRPr="002D6D60">
        <w:rPr>
          <w:rStyle w:val="StyleBoldUnderline"/>
        </w:rPr>
        <w:t>coal</w:t>
      </w:r>
      <w:r w:rsidRPr="002D6D60">
        <w:t xml:space="preserve"> -- the dirtiest of the fossil fuels -- </w:t>
      </w:r>
      <w:r w:rsidRPr="002D6D60">
        <w:rPr>
          <w:rStyle w:val="StyleBoldUnderline"/>
        </w:rPr>
        <w:t>must be cleaned up.</w:t>
      </w:r>
    </w:p>
    <w:p w14:paraId="05F39FCB" w14:textId="77777777" w:rsidR="00F069D9" w:rsidRPr="002D6D60" w:rsidRDefault="00F069D9" w:rsidP="00F069D9"/>
    <w:p w14:paraId="6E45E405" w14:textId="77777777" w:rsidR="00F069D9" w:rsidRPr="002D6D60" w:rsidRDefault="00F069D9" w:rsidP="00F069D9"/>
    <w:p w14:paraId="0A497347" w14:textId="77777777" w:rsidR="00F069D9" w:rsidRPr="002D6D60" w:rsidRDefault="00F069D9" w:rsidP="00F069D9">
      <w:r w:rsidRPr="002D6D60">
        <w:t xml:space="preserve">Steve </w:t>
      </w:r>
      <w:r w:rsidRPr="002D6D60">
        <w:rPr>
          <w:rStyle w:val="StyleStyleBold12pt"/>
        </w:rPr>
        <w:t>Levine</w:t>
      </w:r>
      <w:r w:rsidRPr="002D6D60">
        <w:t>, author of The Oil and the Glory and a longtime foreign correspondent, 8-3-</w:t>
      </w:r>
      <w:r w:rsidRPr="002D6D60">
        <w:rPr>
          <w:rStyle w:val="StyleStyleBold12pt"/>
        </w:rPr>
        <w:t>2012</w:t>
      </w:r>
      <w:r w:rsidRPr="002D6D60">
        <w:t>, “The Weekly Wrap -- Aug. 3, 2012 (Part I),” Foreign Policy, http://oilandglory.foreignpolicy.com/posts/2012/08/03/the_weekly_wrap_aug_3_2012_part_i</w:t>
      </w:r>
    </w:p>
    <w:p w14:paraId="3ED82E27" w14:textId="77777777" w:rsidR="00F069D9" w:rsidRPr="002D6D60" w:rsidRDefault="00F069D9" w:rsidP="00F069D9">
      <w:r w:rsidRPr="002D6D60">
        <w:t xml:space="preserve"> China's moment of coal truth: A question that has vexed us for some time is when w</w:t>
      </w:r>
      <w:r w:rsidRPr="002D6D60">
        <w:rPr>
          <w:rStyle w:val="StyleBoldUnderline"/>
        </w:rPr>
        <w:t xml:space="preserve">e will witness an inflection point in ordinary Chinese tolerance for the coal-borne pollution </w:t>
      </w:r>
      <w:r w:rsidRPr="002D6D60">
        <w:t xml:space="preserve">in their air. At that time, we have argued, we will likely also see a sharp turn away from coal consumption, and more use of cleaner natural gas -- Communist Party leaders will see to it for reasons of political survival. With this shift will come important knock-on events, including a materially smaller increase in projected global CO2 </w:t>
      </w:r>
      <w:proofErr w:type="gramStart"/>
      <w:r w:rsidRPr="002D6D60">
        <w:t>emissions.</w:t>
      </w:r>
      <w:proofErr w:type="gramEnd"/>
      <w:r w:rsidRPr="002D6D60">
        <w:t xml:space="preserve"> According to Bernstein Research, that tipping point may now be past. In a note to clients yesterday, Michael W. Parker and Alex Leung argue that the moment of truth became apparent to them in two pollution protests over the last month in the cities of </w:t>
      </w:r>
      <w:proofErr w:type="spellStart"/>
      <w:r w:rsidRPr="002D6D60">
        <w:t>Shifang</w:t>
      </w:r>
      <w:proofErr w:type="spellEnd"/>
      <w:r w:rsidRPr="002D6D60">
        <w:t xml:space="preserve"> and </w:t>
      </w:r>
      <w:proofErr w:type="spellStart"/>
      <w:r w:rsidRPr="002D6D60">
        <w:t>Qidong</w:t>
      </w:r>
      <w:proofErr w:type="spellEnd"/>
      <w:r w:rsidRPr="002D6D60">
        <w:t xml:space="preserve">. In the former, violent July protests resulted in the scrapping of a planned metals plant; in the latter last week, the ax fell on a waste pipeline connected to a paper mill, again because of an agitated local citizenry. Their paper's title -- Who Are You Going to Believe: Me or Your Smog-Irritated, Burning, Weeping, Lying Eyes? -- is a reference to what the authors regard as a general outside blindness to a conspicuous new political day. One reason no one is noticing, they say, is the curse of history itself. </w:t>
      </w:r>
      <w:r w:rsidRPr="002D6D60">
        <w:rPr>
          <w:rStyle w:val="StyleBoldUnderline"/>
        </w:rPr>
        <w:t>The record of surging economies</w:t>
      </w:r>
      <w:r w:rsidRPr="002D6D60">
        <w:t xml:space="preserve"> -- comparing China with, say Japan -- </w:t>
      </w:r>
      <w:r w:rsidRPr="002D6D60">
        <w:rPr>
          <w:rStyle w:val="StyleBoldUnderline"/>
        </w:rPr>
        <w:t>suggests that a burning aspiration for cleaner surroundings over economic betterment should reach critical mass in China only in about a decade</w:t>
      </w:r>
      <w:r w:rsidRPr="002D6D60">
        <w:t xml:space="preserve">. Yet, "the clear signal from </w:t>
      </w:r>
      <w:proofErr w:type="spellStart"/>
      <w:r w:rsidRPr="002D6D60">
        <w:t>Shifang</w:t>
      </w:r>
      <w:proofErr w:type="spellEnd"/>
      <w:r w:rsidRPr="002D6D60">
        <w:t xml:space="preserve"> and </w:t>
      </w:r>
      <w:proofErr w:type="spellStart"/>
      <w:r w:rsidRPr="002D6D60">
        <w:t>Qidong</w:t>
      </w:r>
      <w:proofErr w:type="spellEnd"/>
      <w:r w:rsidRPr="002D6D60">
        <w:t xml:space="preserve"> is that China has reached the point today, where the </w:t>
      </w:r>
      <w:r w:rsidRPr="002D6D60">
        <w:rPr>
          <w:rStyle w:val="StyleBoldUnderline"/>
        </w:rPr>
        <w:t>population is ready to take to the streets in protest of worsening environmental conditions</w:t>
      </w:r>
      <w:r w:rsidRPr="002D6D60">
        <w:t>," the two researchers write. They go on:</w:t>
      </w:r>
    </w:p>
    <w:p w14:paraId="066F7353" w14:textId="77777777" w:rsidR="00F069D9" w:rsidRPr="002D6D60" w:rsidRDefault="00F069D9" w:rsidP="00F069D9"/>
    <w:p w14:paraId="7CA7F2DE" w14:textId="77777777" w:rsidR="00F069D9" w:rsidRPr="002D6D60" w:rsidRDefault="00F069D9" w:rsidP="00F069D9">
      <w:pPr>
        <w:pStyle w:val="Heading3"/>
      </w:pPr>
      <w:r w:rsidRPr="002D6D60">
        <w:lastRenderedPageBreak/>
        <w:t>2NC CCS&gt;Gas</w:t>
      </w:r>
    </w:p>
    <w:p w14:paraId="521D25EF" w14:textId="77777777" w:rsidR="00F069D9" w:rsidRPr="002D6D60" w:rsidRDefault="00F069D9" w:rsidP="00F069D9">
      <w:pPr>
        <w:pStyle w:val="Heading4"/>
      </w:pPr>
      <w:r w:rsidRPr="002D6D60">
        <w:t>Coal sequestration is better than natural gas – 40% less emissions</w:t>
      </w:r>
    </w:p>
    <w:p w14:paraId="43452242" w14:textId="77777777" w:rsidR="00F069D9" w:rsidRPr="002D6D60" w:rsidRDefault="00F069D9" w:rsidP="00F069D9">
      <w:proofErr w:type="spellStart"/>
      <w:r w:rsidRPr="002D6D60">
        <w:t>Abrahm</w:t>
      </w:r>
      <w:proofErr w:type="spellEnd"/>
      <w:r w:rsidRPr="002D6D60">
        <w:t xml:space="preserve"> </w:t>
      </w:r>
      <w:proofErr w:type="spellStart"/>
      <w:r w:rsidRPr="002D6D60">
        <w:rPr>
          <w:rStyle w:val="StyleStyleBold12pt"/>
        </w:rPr>
        <w:t>Lustgarten</w:t>
      </w:r>
      <w:proofErr w:type="spellEnd"/>
      <w:r w:rsidRPr="002D6D60">
        <w:t>, MA in journalism from Columbia, received a grant from the John D. and Catherine T. MacArthur Foundation, 1-25-</w:t>
      </w:r>
      <w:r w:rsidRPr="002D6D60">
        <w:rPr>
          <w:rStyle w:val="StyleStyleBold12pt"/>
        </w:rPr>
        <w:t>2011</w:t>
      </w:r>
      <w:r w:rsidRPr="002D6D60">
        <w:t xml:space="preserve">, “Climate Benefits of Natural Gas May Be Overstated,” Pro </w:t>
      </w:r>
      <w:proofErr w:type="spellStart"/>
      <w:r w:rsidRPr="002D6D60">
        <w:t>Publica</w:t>
      </w:r>
      <w:proofErr w:type="spellEnd"/>
      <w:r w:rsidRPr="002D6D60">
        <w:t>, http://www.propublica.org/article/natural-gas-and-coal-pollution-gap-in-doubt</w:t>
      </w:r>
    </w:p>
    <w:p w14:paraId="4E400F0C" w14:textId="77777777" w:rsidR="00F069D9" w:rsidRPr="002D6D60" w:rsidRDefault="00F069D9" w:rsidP="00F069D9">
      <w:r w:rsidRPr="002D6D60">
        <w:rPr>
          <w:rStyle w:val="StyleBoldUnderline"/>
        </w:rPr>
        <w:t>If carbon sequestration works, coal-based power emissions could drop by 90 percent</w:t>
      </w:r>
      <w:r w:rsidRPr="002D6D60">
        <w:t>, said Nick Akins, president of American Electric Power, the nation’s largest electric utility and the number-one emitter of greenhouse gas pollution. That suggests to Akins that natural gas may not be the solution to the nation’s energy needs, but rather the transitional fuel that bridges the gap to cleaner technologies.</w:t>
      </w:r>
      <w:r w:rsidRPr="002D6D60">
        <w:rPr>
          <w:sz w:val="12"/>
        </w:rPr>
        <w:t xml:space="preserve">¶ </w:t>
      </w:r>
      <w:r w:rsidRPr="002D6D60">
        <w:t>"</w:t>
      </w:r>
      <w:r w:rsidRPr="002D6D60">
        <w:rPr>
          <w:rStyle w:val="StyleBoldUnderline"/>
        </w:rPr>
        <w:t>Going from a 100 percent CO2 emitter to a 50 percent solution when you could go beyond that is something we need to turn our attention to</w:t>
      </w:r>
      <w:r w:rsidRPr="002D6D60">
        <w:t>,” said Akins. “If there is a 90 percent solution for coal, and other forms like nuclear, and renewables, then obviously you want to push in that direction as well.”</w:t>
      </w:r>
    </w:p>
    <w:p w14:paraId="0A8E2DBB" w14:textId="77777777" w:rsidR="00F069D9" w:rsidRPr="002D6D60" w:rsidRDefault="00F069D9" w:rsidP="00F069D9">
      <w:pPr>
        <w:pStyle w:val="Heading3"/>
      </w:pPr>
      <w:r w:rsidRPr="002D6D60">
        <w:lastRenderedPageBreak/>
        <w:t>AT:  Tech Fails</w:t>
      </w:r>
    </w:p>
    <w:p w14:paraId="0B7D27C4" w14:textId="77777777" w:rsidR="00F069D9" w:rsidRPr="002D6D60" w:rsidRDefault="00F069D9" w:rsidP="00F069D9">
      <w:pPr>
        <w:pStyle w:val="Heading4"/>
      </w:pPr>
      <w:r w:rsidRPr="002D6D60">
        <w:t>CCS is technically feasible</w:t>
      </w:r>
    </w:p>
    <w:p w14:paraId="5B6B52F5" w14:textId="77777777" w:rsidR="00F069D9" w:rsidRPr="002D6D60" w:rsidRDefault="00F069D9" w:rsidP="00F069D9">
      <w:pPr>
        <w:rPr>
          <w:rStyle w:val="StyleBoldUnderline"/>
          <w:b w:val="0"/>
          <w:bCs w:val="0"/>
          <w:u w:val="none"/>
        </w:rPr>
      </w:pPr>
      <w:r w:rsidRPr="002D6D60">
        <w:t xml:space="preserve">Kurt </w:t>
      </w:r>
      <w:proofErr w:type="spellStart"/>
      <w:r w:rsidRPr="002D6D60">
        <w:rPr>
          <w:rStyle w:val="StyleStyleBold12pt"/>
        </w:rPr>
        <w:t>Waltzer</w:t>
      </w:r>
      <w:proofErr w:type="spellEnd"/>
      <w:r w:rsidRPr="002D6D60">
        <w:t xml:space="preserve">, Special Projects Director and Carbon Capture, Utilization, and Sequestration (CCUS) Coordinator, </w:t>
      </w:r>
      <w:r w:rsidRPr="002D6D60">
        <w:rPr>
          <w:rStyle w:val="StyleStyleBold12pt"/>
        </w:rPr>
        <w:t>and</w:t>
      </w:r>
      <w:r w:rsidRPr="002D6D60">
        <w:t xml:space="preserve"> Conrad </w:t>
      </w:r>
      <w:r w:rsidRPr="002D6D60">
        <w:rPr>
          <w:rStyle w:val="StyleStyleBold12pt"/>
        </w:rPr>
        <w:t>Schneider</w:t>
      </w:r>
      <w:r w:rsidRPr="002D6D60">
        <w:t>, Advocacy Director, 7-19-</w:t>
      </w:r>
      <w:r w:rsidRPr="002D6D60">
        <w:rPr>
          <w:rStyle w:val="StyleStyleBold12pt"/>
        </w:rPr>
        <w:t>2011</w:t>
      </w:r>
      <w:r w:rsidRPr="002D6D60">
        <w:t>, “No More Fossil Energy Without Carbon Capture,” Clean Air Task Force, http://www.catf.us/blogs/ahead/2011/07/19/no-more-fossil-energy-without-carbon-capture/</w:t>
      </w:r>
    </w:p>
    <w:p w14:paraId="3F5A6928" w14:textId="77777777" w:rsidR="00F069D9" w:rsidRPr="002D6D60" w:rsidRDefault="00F069D9" w:rsidP="00F069D9">
      <w:r w:rsidRPr="002D6D60">
        <w:rPr>
          <w:rStyle w:val="StyleBoldUnderline"/>
        </w:rPr>
        <w:t>Its not like the technologies that make up CCS are new.</w:t>
      </w:r>
      <w:r w:rsidRPr="002D6D60">
        <w:t xml:space="preserve"> </w:t>
      </w:r>
      <w:r w:rsidRPr="002D6D60">
        <w:rPr>
          <w:rStyle w:val="StyleBoldUnderline"/>
        </w:rPr>
        <w:t>Carbon capture</w:t>
      </w:r>
      <w:r w:rsidRPr="002D6D60">
        <w:t xml:space="preserve"> for industrial facilities </w:t>
      </w:r>
      <w:r w:rsidRPr="002D6D60">
        <w:rPr>
          <w:rStyle w:val="StyleBoldUnderline"/>
        </w:rPr>
        <w:t>has been around for decades</w:t>
      </w:r>
      <w:r w:rsidRPr="002D6D60">
        <w:t xml:space="preserve">. And </w:t>
      </w:r>
      <w:r w:rsidRPr="002D6D60">
        <w:rPr>
          <w:rStyle w:val="StyleBoldUnderline"/>
        </w:rPr>
        <w:t>the oil industry has injected and stored over a billion tons of CO2 since the mid 1970s</w:t>
      </w:r>
      <w:r w:rsidRPr="002D6D60">
        <w:t xml:space="preserve"> as part of its efforts to recover additional oil from depleted oil fields.</w:t>
      </w:r>
    </w:p>
    <w:p w14:paraId="0A80E971" w14:textId="77777777" w:rsidR="00F069D9" w:rsidRPr="002D6D60" w:rsidRDefault="00F069D9" w:rsidP="00F069D9">
      <w:pPr>
        <w:pStyle w:val="Heading4"/>
      </w:pPr>
      <w:r w:rsidRPr="002D6D60">
        <w:t>CCS through mineralization avoids their defense – unlimited space and environmentally stable</w:t>
      </w:r>
    </w:p>
    <w:p w14:paraId="0E885996" w14:textId="77777777" w:rsidR="00F069D9" w:rsidRPr="002D6D60" w:rsidRDefault="00F069D9" w:rsidP="00F069D9">
      <w:r w:rsidRPr="002D6D60">
        <w:t xml:space="preserve">Sam </w:t>
      </w:r>
      <w:proofErr w:type="spellStart"/>
      <w:r w:rsidRPr="002D6D60">
        <w:rPr>
          <w:rStyle w:val="StyleStyleBold12pt"/>
        </w:rPr>
        <w:t>Krevor</w:t>
      </w:r>
      <w:proofErr w:type="spellEnd"/>
      <w:r w:rsidRPr="002D6D60">
        <w:t xml:space="preserve">, </w:t>
      </w:r>
      <w:proofErr w:type="spellStart"/>
      <w:r w:rsidRPr="002D6D60">
        <w:t>Ph.D</w:t>
      </w:r>
      <w:proofErr w:type="spellEnd"/>
      <w:r w:rsidRPr="002D6D60">
        <w:t xml:space="preserve"> in Environmental Engineering at Columbia University, 3-13-</w:t>
      </w:r>
      <w:r w:rsidRPr="002D6D60">
        <w:rPr>
          <w:rStyle w:val="StyleStyleBold12pt"/>
        </w:rPr>
        <w:t>2009</w:t>
      </w:r>
      <w:r w:rsidRPr="002D6D60">
        <w:t>, “New Life for Mineral Carbon Sequestration,” On Earth, http://www.onearth.org/blog/new-life-for-mineral-carbon-sequestration</w:t>
      </w:r>
    </w:p>
    <w:p w14:paraId="1FE1988D" w14:textId="77777777" w:rsidR="00F069D9" w:rsidRPr="002D6D60" w:rsidRDefault="00F069D9" w:rsidP="00F069D9">
      <w:r w:rsidRPr="002D6D60">
        <w:rPr>
          <w:rStyle w:val="StyleBoldUnderline"/>
        </w:rPr>
        <w:t>It has been a good year for mineral</w:t>
      </w:r>
      <w:r w:rsidRPr="002D6D60">
        <w:t xml:space="preserve"> carbon dioxide </w:t>
      </w:r>
      <w:r w:rsidRPr="002D6D60">
        <w:rPr>
          <w:rStyle w:val="StyleBoldUnderline"/>
        </w:rPr>
        <w:t>sequestration</w:t>
      </w:r>
      <w:r w:rsidRPr="002D6D60">
        <w:t xml:space="preserve">.  The idea, first developed by Columbia Professor Klaus </w:t>
      </w:r>
      <w:proofErr w:type="spellStart"/>
      <w:r w:rsidRPr="002D6D60">
        <w:t>Lackner</w:t>
      </w:r>
      <w:proofErr w:type="spellEnd"/>
      <w:r w:rsidRPr="002D6D60">
        <w:t xml:space="preserve"> and others at Los Alamos National Laboratories in the mid-90s, is that one could keep CO2 gas out of the atmosphere and oceans by reacting it with magnesium or calcium silicate minerals to form stable carbonate minerals, such as magnesium or calcium carbonate.  Because carbonate minerals are the thermodynamic ground state of carbon at the Earth's crust, this process does not require energy to occur, and in fact as the recent article in </w:t>
      </w:r>
      <w:proofErr w:type="spellStart"/>
      <w:r w:rsidRPr="002D6D60">
        <w:t>OnEarth</w:t>
      </w:r>
      <w:proofErr w:type="spellEnd"/>
      <w:r w:rsidRPr="002D6D60">
        <w:t xml:space="preserve"> discusses, is happening naturally on large scales in areas where there are rocks with high concentrations of magnesium silicate minerals. Although this process happens naturally, the rates at which they take place in nature are generally too slow to balance the rate of CO2 emissions from our industrial processes. Thus scientists over the last 10 years have explored numerous routes through which to speed up these natural processes without consuming energy. The latest suggestion, coming from Columbia's Peter </w:t>
      </w:r>
      <w:proofErr w:type="spellStart"/>
      <w:r w:rsidRPr="002D6D60">
        <w:t>Kelemen</w:t>
      </w:r>
      <w:proofErr w:type="spellEnd"/>
      <w:r w:rsidRPr="002D6D60">
        <w:t xml:space="preserve"> and </w:t>
      </w:r>
      <w:proofErr w:type="spellStart"/>
      <w:r w:rsidRPr="002D6D60">
        <w:t>Juerg</w:t>
      </w:r>
      <w:proofErr w:type="spellEnd"/>
      <w:r w:rsidRPr="002D6D60">
        <w:t xml:space="preserve"> Matter discussed in this edition of </w:t>
      </w:r>
      <w:proofErr w:type="spellStart"/>
      <w:r w:rsidRPr="002D6D60">
        <w:t>onearth</w:t>
      </w:r>
      <w:proofErr w:type="spellEnd"/>
      <w:r w:rsidRPr="002D6D60">
        <w:t xml:space="preserve"> and originally published in the Proceedings of the National Academy of Sciences, makes light of observations showing that natural carbonation reactions can happen much more quickly than previously thought, if the conditions are right. Now experimental </w:t>
      </w:r>
      <w:r w:rsidRPr="002D6D60">
        <w:rPr>
          <w:rStyle w:val="StyleBoldUnderline"/>
        </w:rPr>
        <w:t>data is trickling in showing that artificially creating those conditions through the injection of CO2 into the rocks may</w:t>
      </w:r>
      <w:r w:rsidRPr="002D6D60">
        <w:t xml:space="preserve"> very well </w:t>
      </w:r>
      <w:r w:rsidRPr="002D6D60">
        <w:rPr>
          <w:rStyle w:val="StyleBoldUnderline"/>
        </w:rPr>
        <w:t>be possible</w:t>
      </w:r>
      <w:r w:rsidRPr="002D6D60">
        <w:t xml:space="preserve">. </w:t>
      </w:r>
      <w:r w:rsidRPr="002D6D60">
        <w:rPr>
          <w:rStyle w:val="StyleBoldUnderline"/>
        </w:rPr>
        <w:t xml:space="preserve">This combined with the recent study published </w:t>
      </w:r>
      <w:r w:rsidRPr="002D6D60">
        <w:t xml:space="preserve">by my work group at Columbia (I recently finished my </w:t>
      </w:r>
      <w:proofErr w:type="spellStart"/>
      <w:r w:rsidRPr="002D6D60">
        <w:t>Ph.D</w:t>
      </w:r>
      <w:proofErr w:type="spellEnd"/>
      <w:r w:rsidRPr="002D6D60">
        <w:t xml:space="preserve"> under Prof. Klaus </w:t>
      </w:r>
      <w:proofErr w:type="spellStart"/>
      <w:r w:rsidRPr="002D6D60">
        <w:t>Lackner</w:t>
      </w:r>
      <w:proofErr w:type="spellEnd"/>
      <w:r w:rsidRPr="002D6D60">
        <w:t xml:space="preserve">) </w:t>
      </w:r>
      <w:r w:rsidRPr="002D6D60">
        <w:rPr>
          <w:rStyle w:val="StyleBoldUnderline"/>
        </w:rPr>
        <w:t>in collaboration with the U.S. Geological Survey showing the abundance of appropriate rock formations in the United States is breathing new life into the idea of mineralizing CO2 as a potent greenhouse gas mitigation technology</w:t>
      </w:r>
      <w:r w:rsidRPr="002D6D60">
        <w:t xml:space="preserve">. Magnesium Silicate Rocks (red) in the United States Map showing the distribution of magnesium silicate rocks suitable for use in a carbon mineralization process (USGS). </w:t>
      </w:r>
      <w:r w:rsidRPr="002D6D60">
        <w:rPr>
          <w:rStyle w:val="StyleBoldUnderline"/>
        </w:rPr>
        <w:t>The advantages of</w:t>
      </w:r>
      <w:r w:rsidRPr="002D6D60">
        <w:t xml:space="preserve"> CO2 </w:t>
      </w:r>
      <w:r w:rsidRPr="002D6D60">
        <w:rPr>
          <w:rStyle w:val="StyleBoldUnderline"/>
        </w:rPr>
        <w:t>mineralization</w:t>
      </w:r>
      <w:r w:rsidRPr="002D6D60">
        <w:t xml:space="preserve">, especially </w:t>
      </w:r>
      <w:r w:rsidRPr="002D6D60">
        <w:rPr>
          <w:rStyle w:val="StyleBoldUnderline"/>
        </w:rPr>
        <w:t>when compared with other forms of</w:t>
      </w:r>
      <w:r w:rsidRPr="002D6D60">
        <w:t xml:space="preserve"> carbon </w:t>
      </w:r>
      <w:r w:rsidRPr="002D6D60">
        <w:rPr>
          <w:rStyle w:val="StyleBoldUnderline"/>
        </w:rPr>
        <w:t>sequestration are enormous</w:t>
      </w:r>
      <w:r w:rsidRPr="002D6D60">
        <w:t xml:space="preserve">: </w:t>
      </w:r>
      <w:r w:rsidRPr="002D6D60">
        <w:rPr>
          <w:rStyle w:val="StyleBoldUnderline"/>
        </w:rPr>
        <w:t>The technology provides the potential for the permanent removal</w:t>
      </w:r>
      <w:r w:rsidRPr="002D6D60">
        <w:t xml:space="preserve"> of CO2 from the environment </w:t>
      </w:r>
      <w:r w:rsidRPr="002D6D60">
        <w:rPr>
          <w:rStyle w:val="StyleBoldUnderline"/>
        </w:rPr>
        <w:t>through the production of an environmentally benign solid that is easy to monitor and verify.</w:t>
      </w:r>
      <w:r w:rsidRPr="002D6D60">
        <w:t xml:space="preserve">  In addition, </w:t>
      </w:r>
      <w:r w:rsidRPr="002D6D60">
        <w:rPr>
          <w:rStyle w:val="StyleBoldUnderline"/>
        </w:rPr>
        <w:t xml:space="preserve">the abundance of useful rock formations means that the capacity for </w:t>
      </w:r>
      <w:r w:rsidRPr="002D6D60">
        <w:t xml:space="preserve">CO2 </w:t>
      </w:r>
      <w:r w:rsidRPr="002D6D60">
        <w:rPr>
          <w:rStyle w:val="StyleBoldUnderline"/>
        </w:rPr>
        <w:t xml:space="preserve">storage is </w:t>
      </w:r>
      <w:r w:rsidRPr="002D6D60">
        <w:t xml:space="preserve">virtually </w:t>
      </w:r>
      <w:r w:rsidRPr="002D6D60">
        <w:rPr>
          <w:rStyle w:val="StyleBoldUnderline"/>
        </w:rPr>
        <w:t>unlimited</w:t>
      </w:r>
      <w:r w:rsidRPr="002D6D60">
        <w:t xml:space="preserve">. </w:t>
      </w:r>
    </w:p>
    <w:p w14:paraId="2CA61085" w14:textId="77777777" w:rsidR="00F069D9" w:rsidRPr="002D6D60" w:rsidRDefault="00F069D9" w:rsidP="00F069D9">
      <w:pPr>
        <w:pStyle w:val="Heading4"/>
      </w:pPr>
      <w:r w:rsidRPr="002D6D60">
        <w:lastRenderedPageBreak/>
        <w:t>CO2 fixing bacteria allows commercially viable CCS</w:t>
      </w:r>
    </w:p>
    <w:p w14:paraId="79D49A1A" w14:textId="77777777" w:rsidR="00F069D9" w:rsidRPr="002D6D60" w:rsidRDefault="00F069D9" w:rsidP="00F069D9">
      <w:proofErr w:type="spellStart"/>
      <w:r w:rsidRPr="002D6D60">
        <w:t>Ovidiu</w:t>
      </w:r>
      <w:proofErr w:type="spellEnd"/>
      <w:r w:rsidRPr="002D6D60">
        <w:t xml:space="preserve"> </w:t>
      </w:r>
      <w:proofErr w:type="spellStart"/>
      <w:r w:rsidRPr="002D6D60">
        <w:rPr>
          <w:rStyle w:val="StyleStyleBold12pt"/>
        </w:rPr>
        <w:t>Sandru</w:t>
      </w:r>
      <w:proofErr w:type="spellEnd"/>
      <w:r w:rsidRPr="002D6D60">
        <w:t>, founder of the green optimistic, 2-25-</w:t>
      </w:r>
      <w:r w:rsidRPr="002D6D60">
        <w:rPr>
          <w:rStyle w:val="StyleStyleBold12pt"/>
        </w:rPr>
        <w:t>2012</w:t>
      </w:r>
      <w:r w:rsidRPr="002D6D60">
        <w:t>, “Bacteria Could Speed CO2 Mineralization in Underground Sequestration,” Green Optimistic, http://www.greenoptimistic.com/2012/02/25/co2-bacteria-underground-mineralization/#.UE0CvKP64fx</w:t>
      </w:r>
    </w:p>
    <w:p w14:paraId="6C28C4D7" w14:textId="77777777" w:rsidR="00F069D9" w:rsidRPr="002D6D60" w:rsidRDefault="00F069D9" w:rsidP="00F069D9">
      <w:proofErr w:type="gramStart"/>
      <w:r w:rsidRPr="002D6D60">
        <w:t xml:space="preserve">A type o </w:t>
      </w:r>
      <w:r w:rsidRPr="002D6D60">
        <w:rPr>
          <w:rStyle w:val="StyleBoldUnderline"/>
        </w:rPr>
        <w:t>bacteria</w:t>
      </w:r>
      <w:proofErr w:type="gramEnd"/>
      <w:r w:rsidRPr="002D6D60">
        <w:t xml:space="preserve">, however, </w:t>
      </w:r>
      <w:r w:rsidRPr="002D6D60">
        <w:rPr>
          <w:rStyle w:val="StyleBoldUnderline"/>
        </w:rPr>
        <w:t>could save</w:t>
      </w:r>
      <w:r w:rsidRPr="002D6D60">
        <w:t xml:space="preserve"> CO2 </w:t>
      </w:r>
      <w:r w:rsidRPr="002D6D60">
        <w:rPr>
          <w:rStyle w:val="StyleBoldUnderline"/>
        </w:rPr>
        <w:t>sequestration</w:t>
      </w:r>
      <w:r w:rsidRPr="002D6D60">
        <w:t xml:space="preserve"> from reaching the sandbox. Transported into porous rock underground, </w:t>
      </w:r>
      <w:r w:rsidRPr="002D6D60">
        <w:rPr>
          <w:rStyle w:val="StyleBoldUnderline"/>
        </w:rPr>
        <w:t>CO2 could be fixed by bacteria much faster</w:t>
      </w:r>
      <w:r w:rsidRPr="002D6D60">
        <w:t xml:space="preserve">. </w:t>
      </w:r>
      <w:r w:rsidRPr="002D6D60">
        <w:rPr>
          <w:rStyle w:val="StyleBoldUnderline"/>
        </w:rPr>
        <w:t xml:space="preserve">The microbes could speed up the mineralization of CO2 </w:t>
      </w:r>
      <w:r w:rsidRPr="002D6D60">
        <w:t>with positively-charged atoms (</w:t>
      </w:r>
      <w:proofErr w:type="spellStart"/>
      <w:r w:rsidRPr="002D6D60">
        <w:t>cations</w:t>
      </w:r>
      <w:proofErr w:type="spellEnd"/>
      <w:r w:rsidRPr="002D6D60">
        <w:t xml:space="preserve">), process which would form carbonate minerals, which would definitely trap the greenhouse underground. “Previous </w:t>
      </w:r>
      <w:r w:rsidRPr="002D6D60">
        <w:rPr>
          <w:rStyle w:val="StyleBoldUnderline"/>
        </w:rPr>
        <w:t>studies have shown</w:t>
      </w:r>
      <w:r w:rsidRPr="002D6D60">
        <w:t xml:space="preserve"> that underground </w:t>
      </w:r>
      <w:r w:rsidRPr="002D6D60">
        <w:rPr>
          <w:rStyle w:val="StyleBoldUnderline"/>
        </w:rPr>
        <w:t>bacteria remain in the rock after CO2 injection</w:t>
      </w:r>
      <w:r w:rsidRPr="002D6D60">
        <w:t xml:space="preserve">. We know these microbes can impact how minerals form, leading us to wonder if they also affect the rate of mineralization,” </w:t>
      </w:r>
      <w:r w:rsidRPr="002D6D60">
        <w:rPr>
          <w:rStyle w:val="StyleBoldUnderline"/>
        </w:rPr>
        <w:t>says NCGC biochemist</w:t>
      </w:r>
      <w:r w:rsidRPr="002D6D60">
        <w:t xml:space="preserve"> Jenny </w:t>
      </w:r>
      <w:proofErr w:type="spellStart"/>
      <w:r w:rsidRPr="002D6D60">
        <w:rPr>
          <w:rStyle w:val="StyleBoldUnderline"/>
        </w:rPr>
        <w:t>Cappuccio</w:t>
      </w:r>
      <w:proofErr w:type="spellEnd"/>
      <w:r w:rsidRPr="002D6D60">
        <w:rPr>
          <w:rStyle w:val="StyleBoldUnderline"/>
        </w:rPr>
        <w:t>. “And if bacteria could enhance the nucleation of carbonate minerals, then perhaps we could fine-tune that ability in the laboratory</w:t>
      </w:r>
      <w:r w:rsidRPr="002D6D60">
        <w:t xml:space="preserve">.” The researchers have observed that different surface bacteria accelerate the formation of calcium carbonate, and that the rule applied to all of the species. However, microbes whose surfaces have a protein shell known as “S-layer” are better candidates. They engineered artificial S-layers and attached six </w:t>
      </w:r>
      <w:proofErr w:type="spellStart"/>
      <w:r w:rsidRPr="002D6D60">
        <w:t>aminoacids</w:t>
      </w:r>
      <w:proofErr w:type="spellEnd"/>
      <w:r w:rsidRPr="002D6D60">
        <w:t xml:space="preserve"> by increasing their negative charge. The calcification effect had been significantly increased. So carbon </w:t>
      </w:r>
      <w:r w:rsidRPr="002D6D60">
        <w:rPr>
          <w:rStyle w:val="StyleBoldUnderline"/>
        </w:rPr>
        <w:t>sequestration might make some economical and scientific sense</w:t>
      </w:r>
      <w:r w:rsidRPr="002D6D60">
        <w:t>, after all… all we need now is to capture existing carbon dioxide from the atmosphere – another money-consuming job that has been found unreasonable if done outside the factories which pollute most. If done at the output of furnaces, things change for the better and the capturing efficiency is much higher.</w:t>
      </w:r>
    </w:p>
    <w:p w14:paraId="73144D6F" w14:textId="77777777" w:rsidR="00F069D9" w:rsidRPr="002D6D60" w:rsidRDefault="00F069D9" w:rsidP="00F069D9">
      <w:pPr>
        <w:pStyle w:val="Heading4"/>
      </w:pPr>
      <w:r w:rsidRPr="002D6D60">
        <w:t>Scientific consensus – CCS it technologically and economically feasible</w:t>
      </w:r>
    </w:p>
    <w:p w14:paraId="6CEB99BA" w14:textId="77777777" w:rsidR="00F069D9" w:rsidRPr="002D6D60" w:rsidRDefault="00F069D9" w:rsidP="00F069D9">
      <w:r w:rsidRPr="002D6D60">
        <w:t xml:space="preserve">Chris </w:t>
      </w:r>
      <w:r w:rsidRPr="002D6D60">
        <w:rPr>
          <w:rStyle w:val="StyleStyleBold12pt"/>
        </w:rPr>
        <w:t>Baker</w:t>
      </w:r>
      <w:r w:rsidRPr="002D6D60">
        <w:t>, staff writer, 6-17-</w:t>
      </w:r>
      <w:r w:rsidRPr="002D6D60">
        <w:rPr>
          <w:rStyle w:val="StyleStyleBold12pt"/>
        </w:rPr>
        <w:t>2008</w:t>
      </w:r>
      <w:r w:rsidRPr="002D6D60">
        <w:t>, “Chris Baker: Appliance of science will ensure coal (and Earth) have healthy futures,” The New Zealand Herald, http://www.nzherald.co.nz/business/news/article.cfm?c_id=3&amp;objectid=10516684</w:t>
      </w:r>
    </w:p>
    <w:p w14:paraId="25755EE5" w14:textId="77777777" w:rsidR="00F069D9" w:rsidRPr="002D6D60" w:rsidRDefault="00F069D9" w:rsidP="00F069D9">
      <w:r w:rsidRPr="002D6D60">
        <w:rPr>
          <w:rStyle w:val="StyleBoldUnderline"/>
        </w:rPr>
        <w:t>Commercial applications of CCS are feasible within the decade and could then be widely deployed</w:t>
      </w:r>
      <w:r w:rsidRPr="002D6D60">
        <w:t xml:space="preserve"> with a </w:t>
      </w:r>
      <w:proofErr w:type="spellStart"/>
      <w:r w:rsidRPr="002D6D60">
        <w:t>favourable</w:t>
      </w:r>
      <w:proofErr w:type="spellEnd"/>
      <w:r w:rsidRPr="002D6D60">
        <w:t xml:space="preserve"> policy environment. </w:t>
      </w:r>
      <w:r w:rsidRPr="002D6D60">
        <w:rPr>
          <w:rStyle w:val="StyleBoldUnderline"/>
        </w:rPr>
        <w:t>Progress</w:t>
      </w:r>
      <w:r w:rsidRPr="002D6D60">
        <w:t xml:space="preserve"> on CCS </w:t>
      </w:r>
      <w:r w:rsidRPr="002D6D60">
        <w:rPr>
          <w:rStyle w:val="StyleBoldUnderline"/>
        </w:rPr>
        <w:t>is highly promising</w:t>
      </w:r>
      <w:r w:rsidRPr="002D6D60">
        <w:t>: "</w:t>
      </w:r>
      <w:r w:rsidRPr="002D6D60">
        <w:rPr>
          <w:rStyle w:val="StyleBoldUnderline"/>
        </w:rPr>
        <w:t>Complete CCS systems can be assembled from existing technologies that are mature or economically feasible</w:t>
      </w:r>
      <w:r w:rsidRPr="002D6D60">
        <w:t xml:space="preserve"> under specific conditions," </w:t>
      </w:r>
      <w:r w:rsidRPr="002D6D60">
        <w:rPr>
          <w:rStyle w:val="StyleBoldUnderline"/>
        </w:rPr>
        <w:t>says the</w:t>
      </w:r>
      <w:r w:rsidRPr="002D6D60">
        <w:t xml:space="preserve"> 2005 </w:t>
      </w:r>
      <w:r w:rsidRPr="002D6D60">
        <w:rPr>
          <w:rStyle w:val="StyleBoldUnderline"/>
        </w:rPr>
        <w:t>IPCC</w:t>
      </w:r>
      <w:r w:rsidRPr="002D6D60">
        <w:t xml:space="preserve"> Special Report on Carbon Capture and Storage. "</w:t>
      </w:r>
      <w:r w:rsidRPr="002D6D60">
        <w:rPr>
          <w:rStyle w:val="StyleBoldUnderline"/>
        </w:rPr>
        <w:t>Significant progress is being made in proving the commercial feasibility of CCS</w:t>
      </w:r>
      <w:r w:rsidRPr="002D6D60">
        <w:t xml:space="preserve"> in projects such as the pilot scale demonstration of permanent storage of carbon underground in Victoria, Australia and </w:t>
      </w:r>
      <w:r w:rsidRPr="002D6D60">
        <w:rPr>
          <w:rStyle w:val="StyleBoldUnderline"/>
        </w:rPr>
        <w:t>commercial-scale trials of carbon capture</w:t>
      </w:r>
      <w:r w:rsidRPr="002D6D60">
        <w:t xml:space="preserve"> by </w:t>
      </w:r>
      <w:proofErr w:type="spellStart"/>
      <w:r w:rsidRPr="002D6D60">
        <w:t>Sargas</w:t>
      </w:r>
      <w:proofErr w:type="spellEnd"/>
      <w:r w:rsidRPr="002D6D60">
        <w:t xml:space="preserve">, Norway to </w:t>
      </w:r>
      <w:r w:rsidRPr="002D6D60">
        <w:rPr>
          <w:rStyle w:val="StyleBoldUnderline"/>
        </w:rPr>
        <w:t>remove 95 per cent of carbon dioxide from a coal-fired power station</w:t>
      </w:r>
      <w:r w:rsidRPr="002D6D60">
        <w:t>," it continues. "</w:t>
      </w:r>
      <w:r w:rsidRPr="002D6D60">
        <w:rPr>
          <w:rStyle w:val="StyleBoldUnderline"/>
        </w:rPr>
        <w:t xml:space="preserve">There is widespread scientific and intergovernmental support for CCS </w:t>
      </w:r>
      <w:r w:rsidRPr="002D6D60">
        <w:t xml:space="preserve">as one of a combination of solutions to reduce emissions from </w:t>
      </w:r>
      <w:proofErr w:type="spellStart"/>
      <w:r w:rsidRPr="002D6D60">
        <w:t>organisations</w:t>
      </w:r>
      <w:proofErr w:type="spellEnd"/>
      <w:r w:rsidRPr="002D6D60">
        <w:t xml:space="preserve"> including the IPCC, UN Framework Convention on Climate Change, Kyoto Protocol on Climate Change, IEA and the European Commission, among others. </w:t>
      </w:r>
    </w:p>
    <w:p w14:paraId="22C64771" w14:textId="77777777" w:rsidR="00F069D9" w:rsidRPr="002D6D60" w:rsidRDefault="00F069D9" w:rsidP="00F069D9"/>
    <w:p w14:paraId="2BAF8222" w14:textId="77777777" w:rsidR="00F069D9" w:rsidRPr="002D6D60" w:rsidRDefault="00F069D9" w:rsidP="00F069D9"/>
    <w:p w14:paraId="07202227" w14:textId="77777777" w:rsidR="00F069D9" w:rsidRPr="002D6D60" w:rsidRDefault="00F069D9" w:rsidP="00F069D9">
      <w:pPr>
        <w:pStyle w:val="Heading2"/>
      </w:pPr>
      <w:r w:rsidRPr="002D6D60">
        <w:lastRenderedPageBreak/>
        <w:t>CCS Good – China</w:t>
      </w:r>
    </w:p>
    <w:p w14:paraId="76CAF6CD" w14:textId="77777777" w:rsidR="00F069D9" w:rsidRPr="002D6D60" w:rsidRDefault="00F069D9" w:rsidP="00F069D9">
      <w:pPr>
        <w:pStyle w:val="Heading3"/>
      </w:pPr>
      <w:r w:rsidRPr="002D6D60">
        <w:lastRenderedPageBreak/>
        <w:t>CCS Good – Chinese Emissions</w:t>
      </w:r>
    </w:p>
    <w:p w14:paraId="636AFEFF" w14:textId="77777777" w:rsidR="00F069D9" w:rsidRPr="002D6D60" w:rsidRDefault="00F069D9" w:rsidP="00F069D9">
      <w:pPr>
        <w:pStyle w:val="Heading4"/>
      </w:pPr>
      <w:r w:rsidRPr="002D6D60">
        <w:t>CCS is necessary to reduce Chinese emissions – US technology spills over</w:t>
      </w:r>
    </w:p>
    <w:p w14:paraId="1AC56577" w14:textId="77777777" w:rsidR="00F069D9" w:rsidRPr="002D6D60" w:rsidRDefault="00F069D9" w:rsidP="00F069D9">
      <w:r w:rsidRPr="002D6D60">
        <w:t xml:space="preserve">Sarah </w:t>
      </w:r>
      <w:r w:rsidRPr="002D6D60">
        <w:rPr>
          <w:rStyle w:val="StyleStyleBold12pt"/>
        </w:rPr>
        <w:t>Forbes and</w:t>
      </w:r>
      <w:r w:rsidRPr="002D6D60">
        <w:t xml:space="preserve"> Micah </w:t>
      </w:r>
      <w:r w:rsidRPr="002D6D60">
        <w:rPr>
          <w:rStyle w:val="StyleStyleBold12pt"/>
        </w:rPr>
        <w:t>Ziegler</w:t>
      </w:r>
      <w:r w:rsidRPr="002D6D60">
        <w:t>, staff writers, 1-21-</w:t>
      </w:r>
      <w:r w:rsidRPr="002D6D60">
        <w:rPr>
          <w:rStyle w:val="StyleStyleBold12pt"/>
        </w:rPr>
        <w:t>2011</w:t>
      </w:r>
      <w:r w:rsidRPr="002D6D60">
        <w:t>, “U.S.-China Clean Energy Cooperation and CCS,” World Resources Institute, http://www.wri.org/stories/2011/01/us-china-clean-energy-cooperation-and-ccs</w:t>
      </w:r>
    </w:p>
    <w:p w14:paraId="21D23E21" w14:textId="77777777" w:rsidR="00F069D9" w:rsidRPr="002D6D60" w:rsidRDefault="00F069D9" w:rsidP="00F069D9">
      <w:pPr>
        <w:rPr>
          <w:rStyle w:val="StyleBoldUnderline"/>
        </w:rPr>
      </w:pPr>
      <w:r w:rsidRPr="002D6D60">
        <w:t xml:space="preserve">On January 18, at a ceremony at the U.S.-China Strategic Forum on Clean Energy Cooperation in Washington, D.C., U.S. Department of Energy Secretary Steven Chu and China’s Energy Minister Zhang </w:t>
      </w:r>
      <w:proofErr w:type="spellStart"/>
      <w:r w:rsidRPr="002D6D60">
        <w:t>Guogao</w:t>
      </w:r>
      <w:proofErr w:type="spellEnd"/>
      <w:r w:rsidRPr="002D6D60">
        <w:t xml:space="preserve"> and Science and Technology Minister Wan Gang signed an agreement to advance the U.S.-China Clean Energy Research Center (CERC). The agreement was announced as part of a “new era” of clean energy cooperation, as Jon Huntsman, U.S. Ambassador to China, put it at the event.</w:t>
      </w:r>
      <w:r w:rsidRPr="002D6D60">
        <w:rPr>
          <w:sz w:val="12"/>
        </w:rPr>
        <w:t xml:space="preserve">¶ </w:t>
      </w:r>
      <w:r w:rsidRPr="002D6D60">
        <w:t xml:space="preserve">The U.S. and Chinese governments have been cooperating on clean energy technologies for decades, but the </w:t>
      </w:r>
      <w:r w:rsidRPr="002D6D60">
        <w:rPr>
          <w:rStyle w:val="StyleBoldUnderline"/>
        </w:rPr>
        <w:t>CERC</w:t>
      </w:r>
      <w:r w:rsidRPr="002D6D60">
        <w:t xml:space="preserve"> program arguably represents a fundamentally new way of working together. In the past, collaboration on clean energy has taken place on a government-to-government, academic-to-academic, and business-to-business basis. But this program integrates activities into what both sides have said they wanted for a long time – a genuine public-private partnership.</w:t>
      </w:r>
      <w:r w:rsidRPr="002D6D60">
        <w:rPr>
          <w:sz w:val="12"/>
        </w:rPr>
        <w:t xml:space="preserve">¶ </w:t>
      </w:r>
      <w:r w:rsidRPr="002D6D60">
        <w:t>The program— funded by a bilateral $150 million in public-private funding— includes research groups, or “consortia,” focused on building efficiency, electric vehicles, and advanced coal technologies, including carbon dioxide capture and storage (CCS). Each consortium is led by a research institution and includes private sector partners— and the World Resources Institute is one of groups focusing on advanced coal and CCS.</w:t>
      </w:r>
      <w:r w:rsidRPr="002D6D60">
        <w:rPr>
          <w:sz w:val="12"/>
        </w:rPr>
        <w:t xml:space="preserve">¶ </w:t>
      </w:r>
      <w:r w:rsidRPr="002D6D60">
        <w:t>The collaboration</w:t>
      </w:r>
      <w:r w:rsidRPr="002D6D60">
        <w:rPr>
          <w:rStyle w:val="StyleBoldUnderline"/>
        </w:rPr>
        <w:t xml:space="preserve"> is significant</w:t>
      </w:r>
      <w:r w:rsidRPr="002D6D60">
        <w:t xml:space="preserve"> since </w:t>
      </w:r>
      <w:r w:rsidRPr="002D6D60">
        <w:rPr>
          <w:rStyle w:val="StyleBoldUnderline"/>
        </w:rPr>
        <w:t>both countries face critical choices in their</w:t>
      </w:r>
      <w:r w:rsidRPr="002D6D60">
        <w:t xml:space="preserve"> energy mix, and </w:t>
      </w:r>
      <w:r w:rsidRPr="002D6D60">
        <w:rPr>
          <w:rStyle w:val="StyleBoldUnderline"/>
        </w:rPr>
        <w:t>technology</w:t>
      </w:r>
      <w:r w:rsidRPr="002D6D60">
        <w:t xml:space="preserve"> and policy </w:t>
      </w:r>
      <w:r w:rsidRPr="002D6D60">
        <w:rPr>
          <w:rStyle w:val="StyleBoldUnderline"/>
        </w:rPr>
        <w:t>choices</w:t>
      </w:r>
      <w:r w:rsidRPr="002D6D60">
        <w:t xml:space="preserve">. Both countries continue to be heavily dependent on coal, as the top two coal consumers in the world. And, </w:t>
      </w:r>
      <w:r w:rsidRPr="002D6D60">
        <w:rPr>
          <w:rStyle w:val="StyleBoldUnderline"/>
        </w:rPr>
        <w:t>both countries stand to benefit from the</w:t>
      </w:r>
      <w:r w:rsidRPr="002D6D60">
        <w:t xml:space="preserve"> experience and lessons of this </w:t>
      </w:r>
      <w:r w:rsidRPr="002D6D60">
        <w:rPr>
          <w:rStyle w:val="StyleBoldUnderline"/>
        </w:rPr>
        <w:t>collaborative initiative</w:t>
      </w:r>
      <w:r w:rsidRPr="002D6D60">
        <w:t>.</w:t>
      </w:r>
      <w:r w:rsidRPr="002D6D60">
        <w:rPr>
          <w:sz w:val="12"/>
        </w:rPr>
        <w:t xml:space="preserve">¶ </w:t>
      </w:r>
      <w:r w:rsidRPr="002D6D60">
        <w:t>China and Coal</w:t>
      </w:r>
      <w:r w:rsidRPr="002D6D60">
        <w:rPr>
          <w:sz w:val="12"/>
        </w:rPr>
        <w:t xml:space="preserve">¶ </w:t>
      </w:r>
      <w:r w:rsidRPr="002D6D60">
        <w:t>While China has made advancements in renewable energy and energy efficiency production, it still relies on coal as its main energy source. Last year, China was the world’s leading coal consumer, using 3.5 billion short tons of coal. And, although China produces most of its own coal, as the New York Times recently pointed out, China is now importing major amounts from other countries, including the United States— from which it brought in some 2.9 million tons in the first six months of 2010 alone.</w:t>
      </w:r>
      <w:r w:rsidRPr="002D6D60">
        <w:rPr>
          <w:sz w:val="12"/>
        </w:rPr>
        <w:t xml:space="preserve">¶ </w:t>
      </w:r>
      <w:r w:rsidRPr="002D6D60">
        <w:t>The United States also uses large amounts of coal—1.4 billion short tons. Although coal production and use is declining in the United States, it continues to be a major aspect of the country’s energy mix.</w:t>
      </w:r>
      <w:r w:rsidRPr="002D6D60">
        <w:rPr>
          <w:sz w:val="12"/>
        </w:rPr>
        <w:t xml:space="preserve">¶ </w:t>
      </w:r>
      <w:r w:rsidRPr="002D6D60">
        <w:rPr>
          <w:rStyle w:val="StyleBoldUnderline"/>
        </w:rPr>
        <w:t>China’s coal dependence will continue</w:t>
      </w:r>
      <w:r w:rsidRPr="002D6D60">
        <w:t xml:space="preserve"> into the foreseeable future, especially </w:t>
      </w:r>
      <w:r w:rsidRPr="002D6D60">
        <w:rPr>
          <w:rStyle w:val="StyleBoldUnderline"/>
        </w:rPr>
        <w:t xml:space="preserve">as its economy becomes more modern </w:t>
      </w:r>
      <w:r w:rsidRPr="002D6D60">
        <w:t>and the country provides its people a higher quality of life. Estimating China’s long-term coal use is difficult because it continues to make policy and technology changes to cut its growth. According to the U.S. Energy Information Agency’s estimate, China’s use of coal in the electricity sector will increase from 27.7 quadrillion Btu in 2007 to 72.2 quadrillion Btu in 2035 (based on a “business as usual growth”)— which is an average rate of 3.5 percent per year.</w:t>
      </w:r>
      <w:r w:rsidRPr="002D6D60">
        <w:rPr>
          <w:sz w:val="12"/>
        </w:rPr>
        <w:t xml:space="preserve">¶ </w:t>
      </w:r>
      <w:r w:rsidRPr="002D6D60">
        <w:t>China and Carbon Capture and Storage</w:t>
      </w:r>
      <w:r w:rsidRPr="002D6D60">
        <w:rPr>
          <w:sz w:val="12"/>
        </w:rPr>
        <w:t xml:space="preserve">¶ </w:t>
      </w:r>
      <w:r w:rsidRPr="002D6D60">
        <w:t>In order to meet its growing energy demands, yet constrain its emissions– both traditional air pollutants and greenhouse gases– China has been working to substitute non-coal energy sources, use coal more efficiently, and address its emissions directly. These efforts include increasing energy efficiency, deploying nuclear and renewable energy, and implementing carbon dioxide capture and storage (CCS).</w:t>
      </w:r>
      <w:r w:rsidRPr="002D6D60">
        <w:rPr>
          <w:sz w:val="12"/>
        </w:rPr>
        <w:t xml:space="preserve">¶ </w:t>
      </w:r>
      <w:r w:rsidRPr="002D6D60">
        <w:rPr>
          <w:rStyle w:val="StyleBoldUnderline"/>
        </w:rPr>
        <w:t>If China is going to meet its emissions targets</w:t>
      </w:r>
      <w:r w:rsidRPr="002D6D60">
        <w:t xml:space="preserve"> in the future, </w:t>
      </w:r>
      <w:r w:rsidRPr="002D6D60">
        <w:rPr>
          <w:rStyle w:val="StyleBoldUnderline"/>
        </w:rPr>
        <w:t>many analysts and academics agree that CCS will be needed. Even with advances in efficiency, renewables, and nuclear energy, without CCS, China’s emissions would stabilize</w:t>
      </w:r>
      <w:r w:rsidRPr="002D6D60">
        <w:t xml:space="preserve"> around 2030, </w:t>
      </w:r>
      <w:r w:rsidRPr="002D6D60">
        <w:rPr>
          <w:rStyle w:val="StyleBoldUnderline"/>
        </w:rPr>
        <w:t>but</w:t>
      </w:r>
      <w:r w:rsidRPr="002D6D60">
        <w:t xml:space="preserve"> would </w:t>
      </w:r>
      <w:r w:rsidRPr="002D6D60">
        <w:rPr>
          <w:rStyle w:val="StyleBoldUnderline"/>
        </w:rPr>
        <w:t>not</w:t>
      </w:r>
      <w:r w:rsidRPr="002D6D60">
        <w:t xml:space="preserve"> actually </w:t>
      </w:r>
      <w:r w:rsidRPr="002D6D60">
        <w:rPr>
          <w:rStyle w:val="StyleBoldUnderline"/>
        </w:rPr>
        <w:t>decline</w:t>
      </w:r>
      <w:r w:rsidRPr="002D6D60">
        <w:t>. (See: The China Human Development Report 2009/10.)</w:t>
      </w:r>
      <w:r w:rsidRPr="002D6D60">
        <w:rPr>
          <w:sz w:val="12"/>
        </w:rPr>
        <w:t xml:space="preserve">¶ </w:t>
      </w:r>
      <w:r w:rsidRPr="002D6D60">
        <w:rPr>
          <w:rStyle w:val="StyleBoldUnderline"/>
        </w:rPr>
        <w:t>These</w:t>
      </w:r>
      <w:r w:rsidRPr="002D6D60">
        <w:t xml:space="preserve"> modeling </w:t>
      </w:r>
      <w:r w:rsidRPr="002D6D60">
        <w:rPr>
          <w:rStyle w:val="StyleBoldUnderline"/>
        </w:rPr>
        <w:t>efforts</w:t>
      </w:r>
      <w:r w:rsidRPr="002D6D60">
        <w:t xml:space="preserve">, however, </w:t>
      </w:r>
      <w:r w:rsidRPr="002D6D60">
        <w:rPr>
          <w:rStyle w:val="StyleBoldUnderline"/>
        </w:rPr>
        <w:t>assume that CCS</w:t>
      </w:r>
      <w:r w:rsidRPr="002D6D60">
        <w:t xml:space="preserve"> technology </w:t>
      </w:r>
      <w:r w:rsidRPr="002D6D60">
        <w:rPr>
          <w:rStyle w:val="StyleBoldUnderline"/>
        </w:rPr>
        <w:t>will be available and implemented at a much greater scale than is currently available</w:t>
      </w:r>
      <w:r w:rsidRPr="002D6D60">
        <w:t xml:space="preserve">. Researchers, including members of the CERC, are evaluating ways to reduce the energy and water penalties associated with the </w:t>
      </w:r>
      <w:r w:rsidRPr="002D6D60">
        <w:lastRenderedPageBreak/>
        <w:t>CCS and to ensure that it can be deployed widely</w:t>
      </w:r>
      <w:proofErr w:type="gramStart"/>
      <w:r w:rsidRPr="002D6D60">
        <w:t>.</w:t>
      </w:r>
      <w:r w:rsidRPr="002D6D60">
        <w:rPr>
          <w:sz w:val="12"/>
        </w:rPr>
        <w:t>¶</w:t>
      </w:r>
      <w:proofErr w:type="gramEnd"/>
      <w:r w:rsidRPr="002D6D60">
        <w:rPr>
          <w:sz w:val="12"/>
        </w:rPr>
        <w:t xml:space="preserve"> </w:t>
      </w:r>
      <w:r w:rsidRPr="002D6D60">
        <w:t>That’s why the CERC represents an important pilot project. The joint work plan announced for the advanced coal technology consortium features on-the-ground collaboration and research around existing complementary demonstration projects. The U.S. funding goes to researchers in the United States who will be working with their Chinese counterparts who focus on the same issues in China.</w:t>
      </w:r>
      <w:r w:rsidRPr="002D6D60">
        <w:rPr>
          <w:sz w:val="12"/>
        </w:rPr>
        <w:t xml:space="preserve">¶ </w:t>
      </w:r>
      <w:r w:rsidRPr="002D6D60">
        <w:t>In Both Countries’ Interest</w:t>
      </w:r>
      <w:r w:rsidRPr="002D6D60">
        <w:rPr>
          <w:sz w:val="12"/>
        </w:rPr>
        <w:t xml:space="preserve">¶ </w:t>
      </w:r>
      <w:r w:rsidRPr="002D6D60">
        <w:t xml:space="preserve">In his opening remarks at the Clean Energy Forum, Zheng </w:t>
      </w:r>
      <w:proofErr w:type="spellStart"/>
      <w:r w:rsidRPr="002D6D60">
        <w:t>Bijian</w:t>
      </w:r>
      <w:proofErr w:type="spellEnd"/>
      <w:r w:rsidRPr="002D6D60">
        <w:t xml:space="preserve">, Chairman of the China Institute for Innovation &amp; Development Strategy, reminded participants that Chinese investment in the United States surpassed United States investment in China last year. </w:t>
      </w:r>
      <w:r w:rsidRPr="002D6D60">
        <w:rPr>
          <w:rStyle w:val="StyleBoldUnderline"/>
        </w:rPr>
        <w:t>The countries’ economies are increasingly interdependent</w:t>
      </w:r>
      <w:r w:rsidRPr="002D6D60">
        <w:t xml:space="preserve"> – as are the energy and environmental challenges they face. Zheng said, “</w:t>
      </w:r>
      <w:r w:rsidRPr="002D6D60">
        <w:rPr>
          <w:rStyle w:val="StyleBoldUnderline"/>
        </w:rPr>
        <w:t>It is</w:t>
      </w:r>
      <w:r w:rsidRPr="002D6D60">
        <w:t xml:space="preserve"> both </w:t>
      </w:r>
      <w:r w:rsidRPr="002D6D60">
        <w:rPr>
          <w:rStyle w:val="StyleBoldUnderline"/>
        </w:rPr>
        <w:t>necessary and possible to work together</w:t>
      </w:r>
      <w:r w:rsidRPr="002D6D60">
        <w:t>,” and he spoke of a future where our two countries find and foster “communities of common interest.”</w:t>
      </w:r>
      <w:r w:rsidRPr="002D6D60">
        <w:rPr>
          <w:sz w:val="12"/>
        </w:rPr>
        <w:t xml:space="preserve">¶ </w:t>
      </w:r>
      <w:r w:rsidRPr="002D6D60">
        <w:rPr>
          <w:rStyle w:val="StyleBoldUnderline"/>
        </w:rPr>
        <w:t>Reducing emissions, shifting to cleaner energy sources, and implementing advanced coal technologies are clearly areas of common interest to the U</w:t>
      </w:r>
      <w:r w:rsidRPr="002D6D60">
        <w:t xml:space="preserve">nited </w:t>
      </w:r>
      <w:r w:rsidRPr="002D6D60">
        <w:rPr>
          <w:rStyle w:val="StyleBoldUnderline"/>
        </w:rPr>
        <w:t>S</w:t>
      </w:r>
      <w:r w:rsidRPr="002D6D60">
        <w:t xml:space="preserve">tates </w:t>
      </w:r>
      <w:r w:rsidRPr="002D6D60">
        <w:rPr>
          <w:rStyle w:val="StyleBoldUnderline"/>
        </w:rPr>
        <w:t>and China</w:t>
      </w:r>
      <w:r w:rsidRPr="002D6D60">
        <w:t xml:space="preserve">. </w:t>
      </w:r>
      <w:r w:rsidRPr="002D6D60">
        <w:rPr>
          <w:rStyle w:val="StyleBoldUnderline"/>
        </w:rPr>
        <w:t>The CERC serves a prime example of joint collaboration to advance clean energy development and deployment.</w:t>
      </w:r>
    </w:p>
    <w:p w14:paraId="19A63ECC" w14:textId="77777777" w:rsidR="00F069D9" w:rsidRPr="002D6D60" w:rsidRDefault="00F069D9" w:rsidP="00F069D9">
      <w:pPr>
        <w:pStyle w:val="Heading4"/>
      </w:pPr>
      <w:r w:rsidRPr="002D6D60">
        <w:t>CCS only way to solve Chinese emissions</w:t>
      </w:r>
    </w:p>
    <w:p w14:paraId="19C3E48A" w14:textId="77777777" w:rsidR="00F069D9" w:rsidRPr="002D6D60" w:rsidRDefault="00F069D9" w:rsidP="00F069D9">
      <w:proofErr w:type="spellStart"/>
      <w:r w:rsidRPr="002D6D60">
        <w:rPr>
          <w:rStyle w:val="StyleStyleBold12pt"/>
        </w:rPr>
        <w:t>Germanwatch</w:t>
      </w:r>
      <w:proofErr w:type="spellEnd"/>
      <w:r w:rsidRPr="002D6D60">
        <w:t xml:space="preserve">, German NGO for climatology, </w:t>
      </w:r>
      <w:r w:rsidRPr="002D6D60">
        <w:rPr>
          <w:rStyle w:val="StyleStyleBold12pt"/>
        </w:rPr>
        <w:t>2009</w:t>
      </w:r>
      <w:r w:rsidRPr="002D6D60">
        <w:t>, “Carbon Capture and Storage in China,” an E3G Report, http://germanwatch.org/klima/ccs-china.pdf</w:t>
      </w:r>
    </w:p>
    <w:p w14:paraId="0B23401A" w14:textId="77777777" w:rsidR="00F069D9" w:rsidRPr="002D6D60" w:rsidRDefault="00F069D9" w:rsidP="00F069D9">
      <w:pPr>
        <w:rPr>
          <w:sz w:val="16"/>
        </w:rPr>
      </w:pPr>
      <w:r w:rsidRPr="002D6D60">
        <w:rPr>
          <w:rStyle w:val="StyleBoldUnderline"/>
        </w:rPr>
        <w:t>China’s domestic coal reserves are</w:t>
      </w:r>
      <w:r w:rsidRPr="002D6D60">
        <w:rPr>
          <w:sz w:val="16"/>
        </w:rPr>
        <w:t xml:space="preserve"> the </w:t>
      </w:r>
      <w:r w:rsidRPr="002D6D60">
        <w:rPr>
          <w:rStyle w:val="StyleBoldUnderline"/>
        </w:rPr>
        <w:t>second largest in the world</w:t>
      </w:r>
      <w:r w:rsidRPr="002D6D60">
        <w:rPr>
          <w:sz w:val="16"/>
        </w:rPr>
        <w:t xml:space="preserve"> after Russia. </w:t>
      </w:r>
      <w:r w:rsidRPr="002D6D60">
        <w:rPr>
          <w:sz w:val="12"/>
        </w:rPr>
        <w:t>¶</w:t>
      </w:r>
      <w:r w:rsidRPr="002D6D60">
        <w:rPr>
          <w:sz w:val="16"/>
        </w:rPr>
        <w:t xml:space="preserve"> According to the IEA, in 1999 China’s coal reserves were identified as 1,003 </w:t>
      </w:r>
      <w:r w:rsidRPr="002D6D60">
        <w:rPr>
          <w:sz w:val="12"/>
        </w:rPr>
        <w:t>¶</w:t>
      </w:r>
      <w:r w:rsidRPr="002D6D60">
        <w:rPr>
          <w:sz w:val="16"/>
        </w:rPr>
        <w:t xml:space="preserve"> billion </w:t>
      </w:r>
      <w:proofErr w:type="spellStart"/>
      <w:r w:rsidRPr="002D6D60">
        <w:rPr>
          <w:sz w:val="16"/>
        </w:rPr>
        <w:t>tonnes</w:t>
      </w:r>
      <w:proofErr w:type="spellEnd"/>
      <w:r w:rsidRPr="002D6D60">
        <w:rPr>
          <w:sz w:val="16"/>
        </w:rPr>
        <w:t xml:space="preserve">, although only 115 billion </w:t>
      </w:r>
      <w:proofErr w:type="spellStart"/>
      <w:r w:rsidRPr="002D6D60">
        <w:rPr>
          <w:sz w:val="16"/>
        </w:rPr>
        <w:t>tonnes</w:t>
      </w:r>
      <w:proofErr w:type="spellEnd"/>
      <w:r w:rsidRPr="002D6D60">
        <w:rPr>
          <w:sz w:val="16"/>
        </w:rPr>
        <w:t xml:space="preserve"> can be regarded as proven </w:t>
      </w:r>
      <w:r w:rsidRPr="002D6D60">
        <w:rPr>
          <w:sz w:val="12"/>
        </w:rPr>
        <w:t>¶</w:t>
      </w:r>
      <w:r w:rsidRPr="002D6D60">
        <w:rPr>
          <w:sz w:val="16"/>
        </w:rPr>
        <w:t xml:space="preserve"> reserves. </w:t>
      </w:r>
      <w:r w:rsidRPr="002D6D60">
        <w:rPr>
          <w:rStyle w:val="StyleBoldUnderline"/>
        </w:rPr>
        <w:t>This yields a reserve-to-production ratio of around 50 years at</w:t>
      </w:r>
      <w:r w:rsidRPr="002D6D60">
        <w:rPr>
          <w:sz w:val="16"/>
        </w:rPr>
        <w:t xml:space="preserve"> </w:t>
      </w:r>
      <w:r w:rsidRPr="002D6D60">
        <w:rPr>
          <w:rStyle w:val="StyleBoldUnderline"/>
        </w:rPr>
        <w:t xml:space="preserve">current </w:t>
      </w:r>
      <w:r w:rsidRPr="002D6D60">
        <w:rPr>
          <w:rStyle w:val="StyleBoldUnderline"/>
          <w:b w:val="0"/>
          <w:sz w:val="12"/>
          <w:u w:val="none"/>
        </w:rPr>
        <w:t>¶</w:t>
      </w:r>
      <w:r w:rsidRPr="002D6D60">
        <w:rPr>
          <w:rStyle w:val="StyleBoldUnderline"/>
        </w:rPr>
        <w:t xml:space="preserve"> production levels</w:t>
      </w:r>
      <w:r w:rsidRPr="002D6D60">
        <w:rPr>
          <w:sz w:val="16"/>
        </w:rPr>
        <w:t xml:space="preserve">. More recent assessments conclude that proven reserves could </w:t>
      </w:r>
      <w:r w:rsidRPr="002D6D60">
        <w:rPr>
          <w:sz w:val="12"/>
        </w:rPr>
        <w:t>¶</w:t>
      </w:r>
      <w:r w:rsidRPr="002D6D60">
        <w:rPr>
          <w:sz w:val="16"/>
        </w:rPr>
        <w:t xml:space="preserve"> be as high as 192 billion </w:t>
      </w:r>
      <w:proofErr w:type="spellStart"/>
      <w:r w:rsidRPr="002D6D60">
        <w:rPr>
          <w:sz w:val="16"/>
        </w:rPr>
        <w:t>tonnes</w:t>
      </w:r>
      <w:proofErr w:type="spellEnd"/>
      <w:r w:rsidRPr="002D6D60">
        <w:rPr>
          <w:sz w:val="16"/>
        </w:rPr>
        <w:t xml:space="preserve">, and a prospecting </w:t>
      </w:r>
      <w:proofErr w:type="spellStart"/>
      <w:r w:rsidRPr="002D6D60">
        <w:rPr>
          <w:sz w:val="16"/>
        </w:rPr>
        <w:t>programme</w:t>
      </w:r>
      <w:proofErr w:type="spellEnd"/>
      <w:r w:rsidRPr="002D6D60">
        <w:rPr>
          <w:sz w:val="16"/>
        </w:rPr>
        <w:t xml:space="preserve"> is underway to </w:t>
      </w:r>
      <w:r w:rsidRPr="002D6D60">
        <w:rPr>
          <w:sz w:val="12"/>
        </w:rPr>
        <w:t>¶</w:t>
      </w:r>
      <w:r w:rsidRPr="002D6D60">
        <w:rPr>
          <w:sz w:val="16"/>
        </w:rPr>
        <w:t xml:space="preserve"> expand this. It is therefore likely that China has more than 50 years of coal </w:t>
      </w:r>
      <w:r w:rsidRPr="002D6D60">
        <w:rPr>
          <w:sz w:val="12"/>
        </w:rPr>
        <w:t>¶</w:t>
      </w:r>
      <w:r w:rsidRPr="002D6D60">
        <w:rPr>
          <w:sz w:val="16"/>
        </w:rPr>
        <w:t xml:space="preserve"> available. </w:t>
      </w:r>
      <w:r w:rsidRPr="002D6D60">
        <w:rPr>
          <w:sz w:val="12"/>
        </w:rPr>
        <w:t>¶</w:t>
      </w:r>
      <w:r w:rsidRPr="002D6D60">
        <w:rPr>
          <w:sz w:val="16"/>
        </w:rPr>
        <w:t xml:space="preserve"> Rapid </w:t>
      </w:r>
      <w:r w:rsidRPr="002D6D60">
        <w:rPr>
          <w:rStyle w:val="StyleBoldUnderline"/>
        </w:rPr>
        <w:t>growth in the power sector is</w:t>
      </w:r>
      <w:r w:rsidRPr="002D6D60">
        <w:rPr>
          <w:sz w:val="16"/>
        </w:rPr>
        <w:t xml:space="preserve"> the </w:t>
      </w:r>
      <w:r w:rsidRPr="002D6D60">
        <w:rPr>
          <w:rStyle w:val="StyleBoldUnderline"/>
        </w:rPr>
        <w:t>main</w:t>
      </w:r>
      <w:r w:rsidRPr="002D6D60">
        <w:rPr>
          <w:sz w:val="16"/>
        </w:rPr>
        <w:t xml:space="preserve"> </w:t>
      </w:r>
      <w:r w:rsidRPr="002D6D60">
        <w:rPr>
          <w:rStyle w:val="StyleBoldUnderline"/>
        </w:rPr>
        <w:t>driver of increasing coal use</w:t>
      </w:r>
      <w:r w:rsidRPr="002D6D60">
        <w:rPr>
          <w:sz w:val="16"/>
        </w:rPr>
        <w:t xml:space="preserve">. </w:t>
      </w:r>
      <w:r w:rsidRPr="002D6D60">
        <w:rPr>
          <w:rStyle w:val="StyleBoldUnderline"/>
        </w:rPr>
        <w:t xml:space="preserve">In </w:t>
      </w:r>
      <w:r w:rsidRPr="002D6D60">
        <w:rPr>
          <w:rStyle w:val="StyleBoldUnderline"/>
          <w:b w:val="0"/>
          <w:sz w:val="12"/>
          <w:u w:val="none"/>
        </w:rPr>
        <w:t>¶</w:t>
      </w:r>
      <w:r w:rsidRPr="002D6D60">
        <w:rPr>
          <w:rStyle w:val="StyleBoldUnderline"/>
        </w:rPr>
        <w:t xml:space="preserve"> 2006, China had around 622 GW of</w:t>
      </w:r>
      <w:r w:rsidRPr="002D6D60">
        <w:rPr>
          <w:sz w:val="16"/>
        </w:rPr>
        <w:t xml:space="preserve"> installed </w:t>
      </w:r>
      <w:r w:rsidRPr="002D6D60">
        <w:rPr>
          <w:rStyle w:val="StyleBoldUnderline"/>
        </w:rPr>
        <w:t>electricity generation</w:t>
      </w:r>
      <w:r w:rsidRPr="002D6D60">
        <w:rPr>
          <w:sz w:val="16"/>
        </w:rPr>
        <w:t xml:space="preserve"> capacity, </w:t>
      </w:r>
      <w:r w:rsidRPr="002D6D60">
        <w:rPr>
          <w:rStyle w:val="StyleBoldUnderline"/>
        </w:rPr>
        <w:t>up</w:t>
      </w:r>
      <w:r w:rsidRPr="002D6D60">
        <w:rPr>
          <w:sz w:val="16"/>
        </w:rPr>
        <w:t xml:space="preserve"> </w:t>
      </w:r>
      <w:r w:rsidRPr="002D6D60">
        <w:rPr>
          <w:sz w:val="12"/>
        </w:rPr>
        <w:t>¶</w:t>
      </w:r>
      <w:r w:rsidRPr="002D6D60">
        <w:rPr>
          <w:sz w:val="16"/>
        </w:rPr>
        <w:t xml:space="preserve"> </w:t>
      </w:r>
      <w:r w:rsidRPr="002D6D60">
        <w:rPr>
          <w:rStyle w:val="StyleBoldUnderline"/>
        </w:rPr>
        <w:t>by 100 GW in 2005</w:t>
      </w:r>
      <w:r w:rsidRPr="002D6D60">
        <w:rPr>
          <w:sz w:val="16"/>
        </w:rPr>
        <w:t xml:space="preserve">. This was </w:t>
      </w:r>
      <w:r w:rsidRPr="002D6D60">
        <w:rPr>
          <w:rStyle w:val="StyleBoldUnderline"/>
        </w:rPr>
        <w:t>the largest year-on-year increase ever</w:t>
      </w:r>
      <w:r w:rsidRPr="002D6D60">
        <w:rPr>
          <w:sz w:val="16"/>
        </w:rPr>
        <w:t xml:space="preserve"> recorded in </w:t>
      </w:r>
      <w:r w:rsidRPr="002D6D60">
        <w:rPr>
          <w:sz w:val="12"/>
        </w:rPr>
        <w:t>¶</w:t>
      </w:r>
      <w:r w:rsidRPr="002D6D60">
        <w:rPr>
          <w:sz w:val="16"/>
        </w:rPr>
        <w:t xml:space="preserve"> China, or indeed in any nation </w:t>
      </w:r>
      <w:r w:rsidRPr="002D6D60">
        <w:rPr>
          <w:rStyle w:val="StyleBoldUnderline"/>
        </w:rPr>
        <w:t>in the world</w:t>
      </w:r>
      <w:r w:rsidRPr="002D6D60">
        <w:rPr>
          <w:sz w:val="16"/>
        </w:rPr>
        <w:t xml:space="preserve">. Over </w:t>
      </w:r>
      <w:r w:rsidRPr="002D6D60">
        <w:rPr>
          <w:rStyle w:val="StyleBoldUnderline"/>
        </w:rPr>
        <w:t xml:space="preserve">90% of this capacity increase in </w:t>
      </w:r>
      <w:r w:rsidRPr="002D6D60">
        <w:rPr>
          <w:rStyle w:val="StyleBoldUnderline"/>
          <w:b w:val="0"/>
          <w:sz w:val="12"/>
          <w:u w:val="none"/>
        </w:rPr>
        <w:t>¶</w:t>
      </w:r>
      <w:r w:rsidRPr="002D6D60">
        <w:rPr>
          <w:rStyle w:val="StyleBoldUnderline"/>
        </w:rPr>
        <w:t xml:space="preserve"> 2006 was coal fired</w:t>
      </w:r>
      <w:r w:rsidRPr="002D6D60">
        <w:rPr>
          <w:sz w:val="16"/>
        </w:rPr>
        <w:t xml:space="preserve">. An additional 1,312 GW of capacity is expected to be </w:t>
      </w:r>
      <w:r w:rsidRPr="002D6D60">
        <w:rPr>
          <w:sz w:val="12"/>
        </w:rPr>
        <w:t>¶</w:t>
      </w:r>
      <w:r w:rsidRPr="002D6D60">
        <w:rPr>
          <w:sz w:val="16"/>
        </w:rPr>
        <w:t xml:space="preserve"> installed by 2030, leading to a total installed capacity of 1,755 GW – equivalent to </w:t>
      </w:r>
      <w:r w:rsidRPr="002D6D60">
        <w:rPr>
          <w:sz w:val="12"/>
        </w:rPr>
        <w:t>¶</w:t>
      </w:r>
      <w:r w:rsidRPr="002D6D60">
        <w:rPr>
          <w:sz w:val="16"/>
        </w:rPr>
        <w:t xml:space="preserve"> the current installed capacity of the US and EU combined. In a business-as-usual </w:t>
      </w:r>
      <w:r w:rsidRPr="002D6D60">
        <w:rPr>
          <w:sz w:val="12"/>
        </w:rPr>
        <w:t>¶</w:t>
      </w:r>
      <w:r w:rsidRPr="002D6D60">
        <w:rPr>
          <w:sz w:val="16"/>
        </w:rPr>
        <w:t xml:space="preserve"> scenario the majority of this will be based on sub-critical </w:t>
      </w:r>
      <w:proofErr w:type="spellStart"/>
      <w:r w:rsidRPr="002D6D60">
        <w:rPr>
          <w:sz w:val="16"/>
        </w:rPr>
        <w:t>pulverised</w:t>
      </w:r>
      <w:proofErr w:type="spellEnd"/>
      <w:r w:rsidRPr="002D6D60">
        <w:rPr>
          <w:sz w:val="16"/>
        </w:rPr>
        <w:t xml:space="preserve"> coal </w:t>
      </w:r>
      <w:r w:rsidRPr="002D6D60">
        <w:rPr>
          <w:sz w:val="12"/>
        </w:rPr>
        <w:t>¶</w:t>
      </w:r>
      <w:r w:rsidRPr="002D6D60">
        <w:rPr>
          <w:sz w:val="16"/>
        </w:rPr>
        <w:t xml:space="preserve"> technology, with an efficiency of less than 40%. </w:t>
      </w:r>
      <w:r w:rsidRPr="002D6D60">
        <w:rPr>
          <w:sz w:val="12"/>
        </w:rPr>
        <w:t>¶</w:t>
      </w:r>
      <w:r w:rsidRPr="002D6D60">
        <w:rPr>
          <w:sz w:val="16"/>
        </w:rPr>
        <w:t xml:space="preserve"> Industrial sectors such as steel are also heavy consumers of coal – accounting </w:t>
      </w:r>
      <w:r w:rsidRPr="002D6D60">
        <w:rPr>
          <w:sz w:val="12"/>
        </w:rPr>
        <w:t>¶</w:t>
      </w:r>
      <w:r w:rsidRPr="002D6D60">
        <w:rPr>
          <w:sz w:val="16"/>
        </w:rPr>
        <w:t xml:space="preserve"> for around 26% of annual coal consumption in China. Industrial use of coal is </w:t>
      </w:r>
      <w:r w:rsidRPr="002D6D60">
        <w:rPr>
          <w:sz w:val="12"/>
        </w:rPr>
        <w:t>¶</w:t>
      </w:r>
      <w:r w:rsidRPr="002D6D60">
        <w:rPr>
          <w:sz w:val="16"/>
        </w:rPr>
        <w:t xml:space="preserve"> expected to grow by 2.1% a year between now and 2030. </w:t>
      </w:r>
      <w:r w:rsidRPr="002D6D60">
        <w:rPr>
          <w:rStyle w:val="StyleBoldUnderline"/>
        </w:rPr>
        <w:t xml:space="preserve">China is also exploring </w:t>
      </w:r>
      <w:r w:rsidRPr="002D6D60">
        <w:rPr>
          <w:rStyle w:val="StyleBoldUnderline"/>
          <w:b w:val="0"/>
          <w:sz w:val="12"/>
          <w:u w:val="none"/>
        </w:rPr>
        <w:t>¶</w:t>
      </w:r>
      <w:r w:rsidRPr="002D6D60">
        <w:rPr>
          <w:rStyle w:val="StyleBoldUnderline"/>
        </w:rPr>
        <w:t xml:space="preserve"> coal-to-fuels technology to reduce its dependence on oil imports</w:t>
      </w:r>
      <w:r w:rsidRPr="002D6D60">
        <w:rPr>
          <w:sz w:val="16"/>
        </w:rPr>
        <w:t xml:space="preserve">, which are </w:t>
      </w:r>
      <w:r w:rsidRPr="002D6D60">
        <w:rPr>
          <w:sz w:val="12"/>
        </w:rPr>
        <w:t>¶</w:t>
      </w:r>
      <w:r w:rsidRPr="002D6D60">
        <w:rPr>
          <w:sz w:val="16"/>
        </w:rPr>
        <w:t xml:space="preserve"> expected to quadruple by 2030 under business-as-usual projections.</w:t>
      </w:r>
      <w:r w:rsidRPr="002D6D60">
        <w:rPr>
          <w:sz w:val="12"/>
        </w:rPr>
        <w:t>¶</w:t>
      </w:r>
      <w:r w:rsidRPr="002D6D60">
        <w:rPr>
          <w:sz w:val="16"/>
        </w:rPr>
        <w:t xml:space="preserve"> It has </w:t>
      </w:r>
      <w:r w:rsidRPr="002D6D60">
        <w:rPr>
          <w:sz w:val="12"/>
        </w:rPr>
        <w:t>¶</w:t>
      </w:r>
      <w:r w:rsidRPr="002D6D60">
        <w:rPr>
          <w:sz w:val="16"/>
        </w:rPr>
        <w:t xml:space="preserve"> invested some $128 billion in a </w:t>
      </w:r>
      <w:proofErr w:type="spellStart"/>
      <w:r w:rsidRPr="002D6D60">
        <w:rPr>
          <w:sz w:val="16"/>
        </w:rPr>
        <w:t>programme</w:t>
      </w:r>
      <w:proofErr w:type="spellEnd"/>
      <w:r w:rsidRPr="002D6D60">
        <w:rPr>
          <w:sz w:val="16"/>
        </w:rPr>
        <w:t xml:space="preserve"> to develop coal-based synthetic fuels </w:t>
      </w:r>
      <w:r w:rsidRPr="002D6D60">
        <w:rPr>
          <w:sz w:val="12"/>
        </w:rPr>
        <w:t>¶</w:t>
      </w:r>
      <w:r w:rsidRPr="002D6D60">
        <w:rPr>
          <w:sz w:val="16"/>
        </w:rPr>
        <w:t xml:space="preserve"> and chemical feedstocks15</w:t>
      </w:r>
      <w:r w:rsidRPr="002D6D60">
        <w:rPr>
          <w:sz w:val="12"/>
        </w:rPr>
        <w:t>¶</w:t>
      </w:r>
      <w:r w:rsidRPr="002D6D60">
        <w:rPr>
          <w:sz w:val="16"/>
        </w:rPr>
        <w:t xml:space="preserve"> . Coal-to-liquid projects are a particular focus and there </w:t>
      </w:r>
      <w:r w:rsidRPr="002D6D60">
        <w:rPr>
          <w:sz w:val="12"/>
        </w:rPr>
        <w:t>¶</w:t>
      </w:r>
      <w:r w:rsidRPr="002D6D60">
        <w:rPr>
          <w:sz w:val="16"/>
        </w:rPr>
        <w:t xml:space="preserve"> are around 20 coal-to-oil projects under construction. The IEA has estimated that </w:t>
      </w:r>
      <w:r w:rsidRPr="002D6D60">
        <w:rPr>
          <w:sz w:val="12"/>
        </w:rPr>
        <w:t>¶</w:t>
      </w:r>
      <w:r w:rsidRPr="002D6D60">
        <w:rPr>
          <w:sz w:val="16"/>
        </w:rPr>
        <w:t xml:space="preserve"> after </w:t>
      </w:r>
      <w:proofErr w:type="gramStart"/>
      <w:r w:rsidRPr="002D6D60">
        <w:rPr>
          <w:sz w:val="16"/>
        </w:rPr>
        <w:t>2010,</w:t>
      </w:r>
      <w:proofErr w:type="gramEnd"/>
      <w:r w:rsidRPr="002D6D60">
        <w:rPr>
          <w:sz w:val="16"/>
        </w:rPr>
        <w:t xml:space="preserve"> coal use for coal-to-liquids (CTL) plants is expected to rise rapidly, </w:t>
      </w:r>
      <w:r w:rsidRPr="002D6D60">
        <w:rPr>
          <w:sz w:val="12"/>
        </w:rPr>
        <w:t>¶</w:t>
      </w:r>
      <w:r w:rsidRPr="002D6D60">
        <w:rPr>
          <w:sz w:val="16"/>
        </w:rPr>
        <w:t xml:space="preserve"> reaching 72 </w:t>
      </w:r>
      <w:proofErr w:type="spellStart"/>
      <w:r w:rsidRPr="002D6D60">
        <w:rPr>
          <w:sz w:val="16"/>
        </w:rPr>
        <w:t>Mtoe</w:t>
      </w:r>
      <w:proofErr w:type="spellEnd"/>
      <w:r w:rsidRPr="002D6D60">
        <w:rPr>
          <w:sz w:val="16"/>
        </w:rPr>
        <w:t xml:space="preserve"> in 2030. </w:t>
      </w:r>
      <w:r w:rsidRPr="002D6D60">
        <w:rPr>
          <w:sz w:val="12"/>
        </w:rPr>
        <w:t>¶</w:t>
      </w:r>
      <w:r w:rsidRPr="002D6D60">
        <w:rPr>
          <w:sz w:val="16"/>
        </w:rPr>
        <w:t xml:space="preserve"> </w:t>
      </w:r>
      <w:r w:rsidRPr="002D6D60">
        <w:rPr>
          <w:rStyle w:val="StyleBoldUnderline"/>
        </w:rPr>
        <w:t>Given China’s huge reserves of coal</w:t>
      </w:r>
      <w:r w:rsidRPr="002D6D60">
        <w:rPr>
          <w:sz w:val="16"/>
        </w:rPr>
        <w:t xml:space="preserve">, </w:t>
      </w:r>
      <w:r w:rsidRPr="002D6D60">
        <w:rPr>
          <w:rStyle w:val="StyleBoldUnderline"/>
        </w:rPr>
        <w:t>and its desire to continue to use them</w:t>
      </w:r>
      <w:r w:rsidRPr="002D6D60">
        <w:rPr>
          <w:sz w:val="16"/>
        </w:rPr>
        <w:t xml:space="preserve"> to </w:t>
      </w:r>
      <w:r w:rsidRPr="002D6D60">
        <w:rPr>
          <w:sz w:val="12"/>
        </w:rPr>
        <w:t>¶</w:t>
      </w:r>
      <w:r w:rsidRPr="002D6D60">
        <w:rPr>
          <w:sz w:val="16"/>
        </w:rPr>
        <w:t xml:space="preserve"> improve its security of supply, </w:t>
      </w:r>
      <w:r w:rsidRPr="002D6D60">
        <w:rPr>
          <w:rStyle w:val="StyleBoldUnderline"/>
        </w:rPr>
        <w:t xml:space="preserve">it is </w:t>
      </w:r>
      <w:r w:rsidRPr="002D6D60">
        <w:rPr>
          <w:rStyle w:val="Emphasis"/>
        </w:rPr>
        <w:t>impossible to imagine</w:t>
      </w:r>
      <w:r w:rsidRPr="002D6D60">
        <w:rPr>
          <w:rStyle w:val="StyleBoldUnderline"/>
        </w:rPr>
        <w:t xml:space="preserve"> a situation where China </w:t>
      </w:r>
      <w:r w:rsidRPr="002D6D60">
        <w:rPr>
          <w:rStyle w:val="StyleBoldUnderline"/>
          <w:b w:val="0"/>
          <w:sz w:val="12"/>
          <w:u w:val="none"/>
        </w:rPr>
        <w:t>¶</w:t>
      </w:r>
      <w:r w:rsidRPr="002D6D60">
        <w:rPr>
          <w:rStyle w:val="StyleBoldUnderline"/>
        </w:rPr>
        <w:t xml:space="preserve"> is not using coal to meet its energy needs</w:t>
      </w:r>
      <w:r w:rsidRPr="002D6D60">
        <w:rPr>
          <w:sz w:val="16"/>
        </w:rPr>
        <w:t xml:space="preserve"> </w:t>
      </w:r>
      <w:r w:rsidRPr="002D6D60">
        <w:rPr>
          <w:rStyle w:val="StyleBoldUnderline"/>
        </w:rPr>
        <w:t>in the coming decades</w:t>
      </w:r>
      <w:r w:rsidRPr="002D6D60">
        <w:rPr>
          <w:sz w:val="16"/>
        </w:rPr>
        <w:t xml:space="preserve">. </w:t>
      </w:r>
      <w:r w:rsidRPr="002D6D60">
        <w:rPr>
          <w:rStyle w:val="StyleBoldUnderline"/>
        </w:rPr>
        <w:t>This makes</w:t>
      </w:r>
      <w:r w:rsidRPr="002D6D60">
        <w:rPr>
          <w:sz w:val="16"/>
        </w:rPr>
        <w:t xml:space="preserve"> the </w:t>
      </w:r>
      <w:r w:rsidRPr="002D6D60">
        <w:rPr>
          <w:sz w:val="12"/>
        </w:rPr>
        <w:t>¶</w:t>
      </w:r>
      <w:r w:rsidRPr="002D6D60">
        <w:rPr>
          <w:sz w:val="16"/>
        </w:rPr>
        <w:t xml:space="preserve"> </w:t>
      </w:r>
      <w:r w:rsidRPr="002D6D60">
        <w:rPr>
          <w:rStyle w:val="Emphasis"/>
        </w:rPr>
        <w:t>development of CCS technology critical</w:t>
      </w:r>
      <w:r w:rsidRPr="002D6D60">
        <w:rPr>
          <w:sz w:val="16"/>
        </w:rPr>
        <w:t>.</w:t>
      </w:r>
    </w:p>
    <w:p w14:paraId="625EE13C" w14:textId="77777777" w:rsidR="00F069D9" w:rsidRPr="002D6D60" w:rsidRDefault="00F069D9" w:rsidP="00F069D9">
      <w:pPr>
        <w:pStyle w:val="Heading4"/>
      </w:pPr>
      <w:r w:rsidRPr="002D6D60">
        <w:t>CCS key to solve Chinese emissions</w:t>
      </w:r>
    </w:p>
    <w:p w14:paraId="6CF3B90C" w14:textId="77777777" w:rsidR="00F069D9" w:rsidRPr="002D6D60" w:rsidRDefault="00F069D9" w:rsidP="00F069D9">
      <w:proofErr w:type="spellStart"/>
      <w:r w:rsidRPr="002D6D60">
        <w:rPr>
          <w:rStyle w:val="StyleStyleBold12pt"/>
        </w:rPr>
        <w:t>Germanwatch</w:t>
      </w:r>
      <w:proofErr w:type="spellEnd"/>
      <w:r w:rsidRPr="002D6D60">
        <w:t xml:space="preserve">, German NGO for climatology, </w:t>
      </w:r>
      <w:r w:rsidRPr="002D6D60">
        <w:rPr>
          <w:rStyle w:val="StyleStyleBold12pt"/>
        </w:rPr>
        <w:t>2009</w:t>
      </w:r>
      <w:r w:rsidRPr="002D6D60">
        <w:t>, “Carbon Capture and Storage in China,” an E3G Report, http://germanwatch.org/klima/ccs-china.pdf</w:t>
      </w:r>
    </w:p>
    <w:p w14:paraId="5D0F0408" w14:textId="77777777" w:rsidR="00F069D9" w:rsidRPr="002D6D60" w:rsidRDefault="00F069D9" w:rsidP="00F069D9">
      <w:pPr>
        <w:rPr>
          <w:rStyle w:val="StyleBoldUnderline"/>
        </w:rPr>
      </w:pPr>
      <w:r w:rsidRPr="002D6D60">
        <w:t xml:space="preserve">These </w:t>
      </w:r>
      <w:r w:rsidRPr="002D6D60">
        <w:rPr>
          <w:rStyle w:val="StyleBoldUnderline"/>
        </w:rPr>
        <w:t>studies</w:t>
      </w:r>
      <w:r w:rsidRPr="002D6D60">
        <w:t xml:space="preserve">, and others, </w:t>
      </w:r>
      <w:r w:rsidRPr="002D6D60">
        <w:rPr>
          <w:rStyle w:val="StyleBoldUnderline"/>
        </w:rPr>
        <w:t>indicate that even with strong</w:t>
      </w:r>
      <w:r w:rsidRPr="002D6D60">
        <w:t xml:space="preserve"> policy </w:t>
      </w:r>
      <w:r w:rsidRPr="002D6D60">
        <w:rPr>
          <w:rStyle w:val="StyleBoldUnderline"/>
        </w:rPr>
        <w:t>incentives ¶ for energy efficiency</w:t>
      </w:r>
      <w:r w:rsidRPr="002D6D60">
        <w:t xml:space="preserve">, </w:t>
      </w:r>
      <w:r w:rsidRPr="002D6D60">
        <w:rPr>
          <w:rStyle w:val="StyleBoldUnderline"/>
        </w:rPr>
        <w:t>renewables</w:t>
      </w:r>
      <w:r w:rsidRPr="002D6D60">
        <w:t xml:space="preserve"> and other low carbon technologies, </w:t>
      </w:r>
      <w:r w:rsidRPr="002D6D60">
        <w:rPr>
          <w:rStyle w:val="StyleBoldUnderline"/>
        </w:rPr>
        <w:t>coal ¶ will remain a major part of China’s energy mix</w:t>
      </w:r>
      <w:r w:rsidRPr="002D6D60">
        <w:t xml:space="preserve"> </w:t>
      </w:r>
      <w:r w:rsidRPr="002D6D60">
        <w:rPr>
          <w:rStyle w:val="StyleBoldUnderline"/>
        </w:rPr>
        <w:t>until at least 2030</w:t>
      </w:r>
      <w:r w:rsidRPr="002D6D60">
        <w:t xml:space="preserve">. What ¶ happens beyond that cannot be predicted with certainty but it seems likely ¶ that </w:t>
      </w:r>
      <w:r w:rsidRPr="002D6D60">
        <w:rPr>
          <w:rStyle w:val="StyleBoldUnderline"/>
        </w:rPr>
        <w:t>coal will continue to play a major role in powering China’s economy</w:t>
      </w:r>
      <w:r w:rsidRPr="002D6D60">
        <w:t xml:space="preserve">. ¶ </w:t>
      </w:r>
      <w:r w:rsidRPr="002D6D60">
        <w:rPr>
          <w:rStyle w:val="StyleBoldUnderline"/>
        </w:rPr>
        <w:t>If China is to make a</w:t>
      </w:r>
      <w:r w:rsidRPr="002D6D60">
        <w:t xml:space="preserve"> </w:t>
      </w:r>
      <w:r w:rsidRPr="002D6D60">
        <w:rPr>
          <w:rStyle w:val="StyleBoldUnderline"/>
        </w:rPr>
        <w:t>meaningful contribution to global efforts to reduce carbon ¶ emissions it will need to use</w:t>
      </w:r>
      <w:r w:rsidRPr="002D6D60">
        <w:t xml:space="preserve"> the full range of opportunities available – energy ¶ efficiency, renewables but also cleaner coal technologies including </w:t>
      </w:r>
      <w:r w:rsidRPr="002D6D60">
        <w:rPr>
          <w:rStyle w:val="StyleBoldUnderline"/>
        </w:rPr>
        <w:t>CCS</w:t>
      </w:r>
      <w:r w:rsidRPr="002D6D60">
        <w:t xml:space="preserve">. Hence, ¶ CCS should be seen as one component of an ambitious overall clean energy ¶ strategy, not a substitute for other measures. </w:t>
      </w:r>
      <w:r w:rsidRPr="002D6D60">
        <w:rPr>
          <w:rStyle w:val="StyleBoldUnderline"/>
        </w:rPr>
        <w:t xml:space="preserve">A coal-free China is not a realistic ¶ medium-term option </w:t>
      </w:r>
      <w:r w:rsidRPr="002D6D60">
        <w:rPr>
          <w:rStyle w:val="StyleBoldUnderline"/>
        </w:rPr>
        <w:lastRenderedPageBreak/>
        <w:t xml:space="preserve">and there is no obvious alternative to CCS as a means to ¶ reduce China’s emissions from coal on the scale required </w:t>
      </w:r>
      <w:r w:rsidRPr="002D6D60">
        <w:rPr>
          <w:rStyle w:val="Emphasis"/>
        </w:rPr>
        <w:t>to avoid dangerous ¶ climate change</w:t>
      </w:r>
      <w:r w:rsidRPr="002D6D60">
        <w:rPr>
          <w:rStyle w:val="StyleBoldUnderline"/>
        </w:rPr>
        <w:t xml:space="preserve">. </w:t>
      </w:r>
    </w:p>
    <w:p w14:paraId="241A9EB8" w14:textId="77777777" w:rsidR="00F069D9" w:rsidRPr="002D6D60" w:rsidRDefault="00F069D9" w:rsidP="00F069D9">
      <w:pPr>
        <w:pStyle w:val="Heading3"/>
      </w:pPr>
      <w:r w:rsidRPr="002D6D60">
        <w:lastRenderedPageBreak/>
        <w:t>China models CCS</w:t>
      </w:r>
    </w:p>
    <w:p w14:paraId="2C47BD54" w14:textId="77777777" w:rsidR="00F069D9" w:rsidRPr="002D6D60" w:rsidRDefault="00F069D9" w:rsidP="00F069D9">
      <w:pPr>
        <w:pStyle w:val="Heading4"/>
        <w:rPr>
          <w:rFonts w:asciiTheme="minorHAnsi" w:hAnsiTheme="minorHAnsi" w:cstheme="minorHAnsi"/>
        </w:rPr>
      </w:pPr>
      <w:r w:rsidRPr="002D6D60">
        <w:rPr>
          <w:rFonts w:asciiTheme="minorHAnsi" w:hAnsiTheme="minorHAnsi" w:cstheme="minorHAnsi"/>
        </w:rPr>
        <w:t>China wants CCS – needs international investment</w:t>
      </w:r>
    </w:p>
    <w:p w14:paraId="57371A1A" w14:textId="77777777" w:rsidR="00F069D9" w:rsidRPr="002D6D60" w:rsidRDefault="00F069D9" w:rsidP="00F069D9">
      <w:pPr>
        <w:rPr>
          <w:rFonts w:asciiTheme="minorHAnsi" w:hAnsiTheme="minorHAnsi" w:cstheme="minorHAnsi"/>
        </w:rPr>
      </w:pPr>
      <w:r w:rsidRPr="002D6D60">
        <w:rPr>
          <w:rStyle w:val="StyleStyleBold12pt"/>
          <w:rFonts w:asciiTheme="minorHAnsi" w:hAnsiTheme="minorHAnsi" w:cstheme="minorHAnsi"/>
        </w:rPr>
        <w:t>Bloomberg</w:t>
      </w:r>
      <w:r w:rsidRPr="002D6D60">
        <w:rPr>
          <w:rFonts w:asciiTheme="minorHAnsi" w:hAnsiTheme="minorHAnsi" w:cstheme="minorHAnsi"/>
        </w:rPr>
        <w:t>, 7-14-</w:t>
      </w:r>
      <w:r w:rsidRPr="002D6D60">
        <w:rPr>
          <w:rStyle w:val="StyleStyleBold12pt"/>
          <w:rFonts w:asciiTheme="minorHAnsi" w:hAnsiTheme="minorHAnsi" w:cstheme="minorHAnsi"/>
        </w:rPr>
        <w:t>2012</w:t>
      </w:r>
      <w:r w:rsidRPr="002D6D60">
        <w:rPr>
          <w:rFonts w:asciiTheme="minorHAnsi" w:hAnsiTheme="minorHAnsi" w:cstheme="minorHAnsi"/>
        </w:rPr>
        <w:t xml:space="preserve">, “Asian Development Bank Aids China’s Pollution Trapping Mission,” by Sally </w:t>
      </w:r>
      <w:proofErr w:type="spellStart"/>
      <w:r w:rsidRPr="002D6D60">
        <w:rPr>
          <w:rFonts w:asciiTheme="minorHAnsi" w:hAnsiTheme="minorHAnsi" w:cstheme="minorHAnsi"/>
        </w:rPr>
        <w:t>Bakewell</w:t>
      </w:r>
      <w:proofErr w:type="spellEnd"/>
      <w:r w:rsidRPr="002D6D60">
        <w:rPr>
          <w:rFonts w:asciiTheme="minorHAnsi" w:hAnsiTheme="minorHAnsi" w:cstheme="minorHAnsi"/>
        </w:rPr>
        <w:t>, http://www.bloomberg.com/news/2012-08-14/asian-development-bank-aids-china-s-pollution-trapping-mission.html</w:t>
      </w:r>
    </w:p>
    <w:p w14:paraId="77F1486F" w14:textId="77777777" w:rsidR="00F069D9" w:rsidRPr="002D6D60" w:rsidRDefault="00F069D9" w:rsidP="00F069D9">
      <w:pPr>
        <w:rPr>
          <w:rFonts w:asciiTheme="minorHAnsi" w:hAnsiTheme="minorHAnsi" w:cstheme="minorHAnsi"/>
        </w:rPr>
      </w:pPr>
      <w:r w:rsidRPr="002D6D60">
        <w:rPr>
          <w:rFonts w:asciiTheme="minorHAnsi" w:hAnsiTheme="minorHAnsi" w:cstheme="minorHAnsi"/>
        </w:rPr>
        <w:t>“</w:t>
      </w:r>
      <w:r w:rsidRPr="002D6D60">
        <w:rPr>
          <w:rStyle w:val="StyleBoldUnderline"/>
          <w:rFonts w:asciiTheme="minorHAnsi" w:hAnsiTheme="minorHAnsi" w:cstheme="minorHAnsi"/>
        </w:rPr>
        <w:t>There is an urgent need to fast-track</w:t>
      </w:r>
      <w:r w:rsidRPr="002D6D60">
        <w:rPr>
          <w:rFonts w:asciiTheme="minorHAnsi" w:hAnsiTheme="minorHAnsi" w:cstheme="minorHAnsi"/>
        </w:rPr>
        <w:t xml:space="preserve"> the demonstration and deployment of </w:t>
      </w:r>
      <w:r w:rsidRPr="002D6D60">
        <w:rPr>
          <w:rStyle w:val="StyleBoldUnderline"/>
          <w:rFonts w:asciiTheme="minorHAnsi" w:hAnsiTheme="minorHAnsi" w:cstheme="minorHAnsi"/>
        </w:rPr>
        <w:t>carbon capture and storage in</w:t>
      </w:r>
      <w:r w:rsidRPr="002D6D60">
        <w:rPr>
          <w:rFonts w:asciiTheme="minorHAnsi" w:hAnsiTheme="minorHAnsi" w:cstheme="minorHAnsi"/>
        </w:rPr>
        <w:t xml:space="preserve"> the People’s Republic of </w:t>
      </w:r>
      <w:r w:rsidRPr="002D6D60">
        <w:rPr>
          <w:rStyle w:val="StyleBoldUnderline"/>
          <w:rFonts w:asciiTheme="minorHAnsi" w:hAnsiTheme="minorHAnsi" w:cstheme="minorHAnsi"/>
        </w:rPr>
        <w:t>China to cut CO2 emissions</w:t>
      </w:r>
      <w:r w:rsidRPr="002D6D60">
        <w:rPr>
          <w:rFonts w:asciiTheme="minorHAnsi" w:hAnsiTheme="minorHAnsi" w:cstheme="minorHAnsi"/>
        </w:rPr>
        <w:t xml:space="preserve"> from the energy and industrial sectors and achieve the country’s long-term climate change mitigation goals,” Annika Seiler, finance specialist for energy at ADB’s East Asia department, said in the statement.</w:t>
      </w:r>
      <w:r w:rsidRPr="002D6D60">
        <w:rPr>
          <w:rFonts w:asciiTheme="minorHAnsi" w:hAnsiTheme="minorHAnsi" w:cstheme="minorHAnsi"/>
          <w:sz w:val="12"/>
        </w:rPr>
        <w:t xml:space="preserve">¶ </w:t>
      </w:r>
      <w:r w:rsidRPr="002D6D60">
        <w:rPr>
          <w:rFonts w:asciiTheme="minorHAnsi" w:hAnsiTheme="minorHAnsi" w:cstheme="minorHAnsi"/>
        </w:rPr>
        <w:t xml:space="preserve">Incomplete policy, </w:t>
      </w:r>
      <w:r w:rsidRPr="002D6D60">
        <w:rPr>
          <w:rStyle w:val="StyleBoldUnderline"/>
          <w:rFonts w:asciiTheme="minorHAnsi" w:hAnsiTheme="minorHAnsi" w:cstheme="minorHAnsi"/>
        </w:rPr>
        <w:t>low financial</w:t>
      </w:r>
      <w:r w:rsidRPr="002D6D60">
        <w:rPr>
          <w:rFonts w:asciiTheme="minorHAnsi" w:hAnsiTheme="minorHAnsi" w:cstheme="minorHAnsi"/>
        </w:rPr>
        <w:t xml:space="preserve"> </w:t>
      </w:r>
      <w:r w:rsidRPr="002D6D60">
        <w:rPr>
          <w:rStyle w:val="StyleBoldUnderline"/>
          <w:rFonts w:asciiTheme="minorHAnsi" w:hAnsiTheme="minorHAnsi" w:cstheme="minorHAnsi"/>
        </w:rPr>
        <w:t>support and inadequate international funding are the main barriers to CCS in China</w:t>
      </w:r>
      <w:r w:rsidRPr="002D6D60">
        <w:rPr>
          <w:rFonts w:asciiTheme="minorHAnsi" w:hAnsiTheme="minorHAnsi" w:cstheme="minorHAnsi"/>
        </w:rPr>
        <w:t xml:space="preserve">, according to the ADB. A planned road map will help initiate at least two CCS demonstration projects by 2016, according to the statement. The ADB will help assemble a team of experts to advise the Chinese government on the plan. </w:t>
      </w:r>
    </w:p>
    <w:p w14:paraId="7E74C73A" w14:textId="77777777" w:rsidR="00F069D9" w:rsidRPr="002D6D60" w:rsidRDefault="00F069D9" w:rsidP="00F069D9">
      <w:pPr>
        <w:rPr>
          <w:rStyle w:val="StyleBoldUnderline"/>
        </w:rPr>
      </w:pPr>
    </w:p>
    <w:p w14:paraId="610BF47A" w14:textId="77777777" w:rsidR="00F069D9" w:rsidRPr="002D6D60" w:rsidRDefault="00F069D9" w:rsidP="00F069D9">
      <w:pPr>
        <w:pStyle w:val="Heading3"/>
      </w:pPr>
      <w:r w:rsidRPr="002D6D60">
        <w:lastRenderedPageBreak/>
        <w:t>China Key – Warming</w:t>
      </w:r>
    </w:p>
    <w:p w14:paraId="22AEE8A1" w14:textId="77777777" w:rsidR="00F069D9" w:rsidRPr="002D6D60" w:rsidRDefault="00F069D9" w:rsidP="00F069D9">
      <w:pPr>
        <w:pStyle w:val="Heading4"/>
      </w:pPr>
      <w:r w:rsidRPr="002D6D60">
        <w:t>China key I/L to warming</w:t>
      </w:r>
    </w:p>
    <w:p w14:paraId="2B1F2914" w14:textId="77777777" w:rsidR="00F069D9" w:rsidRPr="002D6D60" w:rsidRDefault="00F069D9" w:rsidP="00F069D9">
      <w:proofErr w:type="spellStart"/>
      <w:r w:rsidRPr="002D6D60">
        <w:rPr>
          <w:rStyle w:val="StyleStyleBold12pt"/>
        </w:rPr>
        <w:t>Germanwatch</w:t>
      </w:r>
      <w:proofErr w:type="spellEnd"/>
      <w:r w:rsidRPr="002D6D60">
        <w:t xml:space="preserve">, German NGO for climatology, </w:t>
      </w:r>
      <w:r w:rsidRPr="002D6D60">
        <w:rPr>
          <w:rStyle w:val="StyleStyleBold12pt"/>
        </w:rPr>
        <w:t>2009</w:t>
      </w:r>
      <w:r w:rsidRPr="002D6D60">
        <w:t>, “Carbon Capture and Storage in China,” an E3G Report, http://germanwatch.org/klima/ccs-china.pdf</w:t>
      </w:r>
    </w:p>
    <w:p w14:paraId="6577ADC5" w14:textId="77777777" w:rsidR="00F069D9" w:rsidRPr="002D6D60" w:rsidRDefault="00F069D9" w:rsidP="00F069D9">
      <w:r w:rsidRPr="002D6D60">
        <w:t xml:space="preserve">China’s per capita emissions are substantially lower than those of Europe or the </w:t>
      </w:r>
      <w:r w:rsidRPr="002D6D60">
        <w:rPr>
          <w:sz w:val="12"/>
        </w:rPr>
        <w:t xml:space="preserve">¶ </w:t>
      </w:r>
      <w:r w:rsidRPr="002D6D60">
        <w:t>United States.</w:t>
      </w:r>
      <w:r w:rsidRPr="002D6D60">
        <w:rPr>
          <w:sz w:val="12"/>
        </w:rPr>
        <w:t xml:space="preserve">¶ </w:t>
      </w:r>
      <w:r w:rsidRPr="002D6D60">
        <w:t xml:space="preserve">However, </w:t>
      </w:r>
      <w:r w:rsidRPr="002D6D60">
        <w:rPr>
          <w:rStyle w:val="StyleBoldUnderline"/>
        </w:rPr>
        <w:t>in</w:t>
      </w:r>
      <w:r w:rsidRPr="002D6D60">
        <w:t xml:space="preserve"> terms of </w:t>
      </w:r>
      <w:r w:rsidRPr="002D6D60">
        <w:rPr>
          <w:rStyle w:val="StyleBoldUnderline"/>
        </w:rPr>
        <w:t>total emissions</w:t>
      </w:r>
      <w:r w:rsidRPr="002D6D60">
        <w:t xml:space="preserve">, </w:t>
      </w:r>
      <w:r w:rsidRPr="002D6D60">
        <w:rPr>
          <w:rStyle w:val="StyleBoldUnderline"/>
        </w:rPr>
        <w:t>China has overtaken the US ¶ as the world’s largest CO2 emitter</w:t>
      </w:r>
      <w:r w:rsidRPr="002D6D60">
        <w:t xml:space="preserve">. This is mainly </w:t>
      </w:r>
      <w:r w:rsidRPr="002D6D60">
        <w:rPr>
          <w:rStyle w:val="StyleBoldUnderline"/>
        </w:rPr>
        <w:t>due to China’s</w:t>
      </w:r>
      <w:r w:rsidRPr="002D6D60">
        <w:t xml:space="preserve"> impressive </w:t>
      </w:r>
      <w:r w:rsidRPr="002D6D60">
        <w:rPr>
          <w:sz w:val="12"/>
        </w:rPr>
        <w:t xml:space="preserve">¶ </w:t>
      </w:r>
      <w:r w:rsidRPr="002D6D60">
        <w:rPr>
          <w:rStyle w:val="StyleBoldUnderline"/>
        </w:rPr>
        <w:t>growth</w:t>
      </w:r>
      <w:r w:rsidRPr="002D6D60">
        <w:t xml:space="preserve"> </w:t>
      </w:r>
      <w:r w:rsidRPr="002D6D60">
        <w:rPr>
          <w:rStyle w:val="StyleBoldUnderline"/>
        </w:rPr>
        <w:t>and</w:t>
      </w:r>
      <w:r w:rsidRPr="002D6D60">
        <w:t xml:space="preserve"> relatively </w:t>
      </w:r>
      <w:r w:rsidRPr="002D6D60">
        <w:rPr>
          <w:rStyle w:val="StyleBoldUnderline"/>
        </w:rPr>
        <w:t>high energy intensity</w:t>
      </w:r>
      <w:r w:rsidRPr="002D6D60">
        <w:t xml:space="preserve"> compared to developed countries. For </w:t>
      </w:r>
      <w:r w:rsidRPr="002D6D60">
        <w:rPr>
          <w:sz w:val="12"/>
        </w:rPr>
        <w:t xml:space="preserve">¶ </w:t>
      </w:r>
      <w:r w:rsidRPr="002D6D60">
        <w:t xml:space="preserve">example, </w:t>
      </w:r>
      <w:r w:rsidRPr="002D6D60">
        <w:rPr>
          <w:rStyle w:val="StyleBoldUnderline"/>
        </w:rPr>
        <w:t>energy-intensive industries and</w:t>
      </w:r>
      <w:r w:rsidRPr="002D6D60">
        <w:t xml:space="preserve"> the </w:t>
      </w:r>
      <w:r w:rsidRPr="002D6D60">
        <w:rPr>
          <w:rStyle w:val="StyleBoldUnderline"/>
        </w:rPr>
        <w:t>construction</w:t>
      </w:r>
      <w:r w:rsidRPr="002D6D60">
        <w:t xml:space="preserve"> </w:t>
      </w:r>
      <w:r w:rsidRPr="002D6D60">
        <w:rPr>
          <w:rStyle w:val="StyleBoldUnderline"/>
        </w:rPr>
        <w:t>sector account for</w:t>
      </w:r>
      <w:r w:rsidRPr="002D6D60">
        <w:t xml:space="preserve"> </w:t>
      </w:r>
      <w:r w:rsidRPr="002D6D60">
        <w:rPr>
          <w:sz w:val="12"/>
        </w:rPr>
        <w:t xml:space="preserve">¶ </w:t>
      </w:r>
      <w:r w:rsidRPr="002D6D60">
        <w:t xml:space="preserve">nearly </w:t>
      </w:r>
      <w:r w:rsidRPr="002D6D60">
        <w:rPr>
          <w:rStyle w:val="StyleBoldUnderline"/>
        </w:rPr>
        <w:t>half of China's energy</w:t>
      </w:r>
      <w:r w:rsidRPr="002D6D60">
        <w:t xml:space="preserve"> use.</w:t>
      </w:r>
      <w:r w:rsidRPr="002D6D60">
        <w:rPr>
          <w:sz w:val="12"/>
        </w:rPr>
        <w:t xml:space="preserve">¶ </w:t>
      </w:r>
      <w:r w:rsidRPr="002D6D60">
        <w:t xml:space="preserve">It is also because of </w:t>
      </w:r>
      <w:r w:rsidRPr="002D6D60">
        <w:rPr>
          <w:rStyle w:val="StyleBoldUnderline"/>
        </w:rPr>
        <w:t>China’s role as</w:t>
      </w:r>
      <w:r w:rsidRPr="002D6D60">
        <w:t xml:space="preserve"> a </w:t>
      </w:r>
      <w:r w:rsidRPr="002D6D60">
        <w:rPr>
          <w:sz w:val="12"/>
        </w:rPr>
        <w:t xml:space="preserve">¶ </w:t>
      </w:r>
      <w:r w:rsidRPr="002D6D60">
        <w:rPr>
          <w:rStyle w:val="StyleBoldUnderline"/>
        </w:rPr>
        <w:t>manufacturing hub in global supply</w:t>
      </w:r>
      <w:r w:rsidRPr="002D6D60">
        <w:t xml:space="preserve"> chains: a recent study suggested that about </w:t>
      </w:r>
      <w:r w:rsidRPr="002D6D60">
        <w:rPr>
          <w:sz w:val="12"/>
        </w:rPr>
        <w:t xml:space="preserve">¶ </w:t>
      </w:r>
      <w:r w:rsidRPr="002D6D60">
        <w:rPr>
          <w:rStyle w:val="StyleBoldUnderline"/>
        </w:rPr>
        <w:t>one third of China's</w:t>
      </w:r>
      <w:r w:rsidRPr="002D6D60">
        <w:t xml:space="preserve"> </w:t>
      </w:r>
      <w:r w:rsidRPr="002D6D60">
        <w:rPr>
          <w:rStyle w:val="StyleBoldUnderline"/>
        </w:rPr>
        <w:t>emissions were embedded in exports</w:t>
      </w:r>
      <w:r w:rsidRPr="002D6D60">
        <w:t xml:space="preserve"> to the rest of the world </w:t>
      </w:r>
      <w:r w:rsidRPr="002D6D60">
        <w:rPr>
          <w:sz w:val="12"/>
        </w:rPr>
        <w:t xml:space="preserve">¶ </w:t>
      </w:r>
      <w:r w:rsidRPr="002D6D60">
        <w:t>in 2005.</w:t>
      </w:r>
      <w:r w:rsidRPr="002D6D60">
        <w:rPr>
          <w:sz w:val="12"/>
        </w:rPr>
        <w:t xml:space="preserve">¶ ¶ </w:t>
      </w:r>
      <w:r w:rsidRPr="002D6D60">
        <w:rPr>
          <w:rStyle w:val="StyleBoldUnderline"/>
        </w:rPr>
        <w:t>Recent analysis by the</w:t>
      </w:r>
      <w:r w:rsidRPr="002D6D60">
        <w:t xml:space="preserve"> </w:t>
      </w:r>
      <w:r w:rsidRPr="002D6D60">
        <w:rPr>
          <w:rStyle w:val="StyleBoldUnderline"/>
        </w:rPr>
        <w:t>N</w:t>
      </w:r>
      <w:r w:rsidRPr="002D6D60">
        <w:t xml:space="preserve">etherlands </w:t>
      </w:r>
      <w:r w:rsidRPr="002D6D60">
        <w:rPr>
          <w:rStyle w:val="StyleBoldUnderline"/>
        </w:rPr>
        <w:t>E</w:t>
      </w:r>
      <w:r w:rsidRPr="002D6D60">
        <w:t xml:space="preserve">nvironmental </w:t>
      </w:r>
      <w:r w:rsidRPr="002D6D60">
        <w:rPr>
          <w:rStyle w:val="StyleBoldUnderline"/>
        </w:rPr>
        <w:t>A</w:t>
      </w:r>
      <w:r w:rsidRPr="002D6D60">
        <w:t xml:space="preserve">ssessment </w:t>
      </w:r>
      <w:r w:rsidRPr="002D6D60">
        <w:rPr>
          <w:rStyle w:val="StyleBoldUnderline"/>
        </w:rPr>
        <w:t>A</w:t>
      </w:r>
      <w:r w:rsidRPr="002D6D60">
        <w:t>gency</w:t>
      </w:r>
      <w:r w:rsidRPr="002D6D60">
        <w:rPr>
          <w:sz w:val="12"/>
        </w:rPr>
        <w:t xml:space="preserve">¶ </w:t>
      </w:r>
      <w:r w:rsidRPr="002D6D60">
        <w:rPr>
          <w:rStyle w:val="StyleBoldUnderline"/>
        </w:rPr>
        <w:t>found</w:t>
      </w:r>
      <w:r w:rsidRPr="002D6D60">
        <w:t xml:space="preserve"> </w:t>
      </w:r>
      <w:r w:rsidRPr="002D6D60">
        <w:rPr>
          <w:sz w:val="12"/>
        </w:rPr>
        <w:t xml:space="preserve">¶ </w:t>
      </w:r>
      <w:r w:rsidRPr="002D6D60">
        <w:t xml:space="preserve">that </w:t>
      </w:r>
      <w:r w:rsidRPr="002D6D60">
        <w:rPr>
          <w:rStyle w:val="StyleBoldUnderline"/>
        </w:rPr>
        <w:t>China accounted for 24% of global CO2</w:t>
      </w:r>
      <w:r w:rsidRPr="002D6D60">
        <w:t xml:space="preserve"> </w:t>
      </w:r>
      <w:r w:rsidRPr="002D6D60">
        <w:rPr>
          <w:rStyle w:val="StyleBoldUnderline"/>
        </w:rPr>
        <w:t>emissions</w:t>
      </w:r>
      <w:r w:rsidRPr="002D6D60">
        <w:t xml:space="preserve">, with the US accounting </w:t>
      </w:r>
      <w:r w:rsidRPr="002D6D60">
        <w:rPr>
          <w:sz w:val="12"/>
        </w:rPr>
        <w:t xml:space="preserve">¶ </w:t>
      </w:r>
      <w:r w:rsidRPr="002D6D60">
        <w:t xml:space="preserve">for 21% and the EU-15 12%. The US Energy Information Agency (EIA) estimates </w:t>
      </w:r>
      <w:r w:rsidRPr="002D6D60">
        <w:rPr>
          <w:sz w:val="12"/>
        </w:rPr>
        <w:t xml:space="preserve">¶ </w:t>
      </w:r>
      <w:r w:rsidRPr="002D6D60">
        <w:t xml:space="preserve">China’s annual emissions at 6.01 billion </w:t>
      </w:r>
      <w:proofErr w:type="spellStart"/>
      <w:r w:rsidRPr="002D6D60">
        <w:t>tonnes</w:t>
      </w:r>
      <w:proofErr w:type="spellEnd"/>
      <w:r w:rsidRPr="002D6D60">
        <w:t xml:space="preserve"> (Gt) of CO2, with the US at </w:t>
      </w:r>
      <w:r w:rsidRPr="002D6D60">
        <w:rPr>
          <w:sz w:val="12"/>
        </w:rPr>
        <w:t xml:space="preserve">¶ </w:t>
      </w:r>
      <w:r w:rsidRPr="002D6D60">
        <w:t>5.9Gt.</w:t>
      </w:r>
      <w:r w:rsidRPr="002D6D60">
        <w:rPr>
          <w:sz w:val="12"/>
        </w:rPr>
        <w:t xml:space="preserve">¶ </w:t>
      </w:r>
      <w:r w:rsidRPr="002D6D60">
        <w:t xml:space="preserve">The International Energy Agency (IEA) estimates China’s annual </w:t>
      </w:r>
      <w:r w:rsidRPr="002D6D60">
        <w:rPr>
          <w:sz w:val="12"/>
        </w:rPr>
        <w:t xml:space="preserve">¶ </w:t>
      </w:r>
      <w:r w:rsidRPr="002D6D60">
        <w:t>emissions at 5.61Gt of CO2, with the US at 5.7Gt.</w:t>
      </w:r>
      <w:r w:rsidRPr="002D6D60">
        <w:rPr>
          <w:sz w:val="12"/>
        </w:rPr>
        <w:t xml:space="preserve">¶ </w:t>
      </w:r>
      <w:r w:rsidRPr="002D6D60">
        <w:t xml:space="preserve">All of the analysis points to a </w:t>
      </w:r>
      <w:r w:rsidRPr="002D6D60">
        <w:rPr>
          <w:sz w:val="12"/>
        </w:rPr>
        <w:t xml:space="preserve">¶ </w:t>
      </w:r>
      <w:r w:rsidRPr="002D6D60">
        <w:t>rapid rise in China’s emissions under business-as-usual projections.</w:t>
      </w:r>
    </w:p>
    <w:p w14:paraId="3B523FAD" w14:textId="77777777" w:rsidR="00F069D9" w:rsidRPr="002D6D60" w:rsidRDefault="00F069D9" w:rsidP="00F069D9">
      <w:pPr>
        <w:pStyle w:val="Heading3"/>
      </w:pPr>
      <w:r w:rsidRPr="002D6D60">
        <w:lastRenderedPageBreak/>
        <w:t>Chinese Econ Good – Global Econ</w:t>
      </w:r>
    </w:p>
    <w:p w14:paraId="5D6192E8" w14:textId="77777777" w:rsidR="00F069D9" w:rsidRPr="002D6D60" w:rsidRDefault="00F069D9" w:rsidP="00F069D9">
      <w:pPr>
        <w:pStyle w:val="Heading4"/>
      </w:pPr>
      <w:r w:rsidRPr="002D6D60">
        <w:t>China’s economy key to world economy</w:t>
      </w:r>
    </w:p>
    <w:p w14:paraId="034DBDEE" w14:textId="77777777" w:rsidR="00F069D9" w:rsidRPr="002D6D60" w:rsidRDefault="00F069D9" w:rsidP="00F069D9">
      <w:r w:rsidRPr="002D6D60">
        <w:rPr>
          <w:rStyle w:val="StyleStyleBold12pt"/>
        </w:rPr>
        <w:t>IMF</w:t>
      </w:r>
      <w:r w:rsidRPr="002D6D60">
        <w:t xml:space="preserve"> November 16, </w:t>
      </w:r>
      <w:r w:rsidRPr="002D6D60">
        <w:rPr>
          <w:rStyle w:val="StyleStyleBold12pt"/>
        </w:rPr>
        <w:t>2009</w:t>
      </w:r>
      <w:r w:rsidRPr="002D6D60">
        <w:t xml:space="preserve">  “China's Leadership Key in Global Economic Recovery and Reform, IMF Managing Director Dominique Strauss-Kahn Says” Press Release No. 09/</w:t>
      </w:r>
      <w:proofErr w:type="gramStart"/>
      <w:r w:rsidRPr="002D6D60">
        <w:t>408  http</w:t>
      </w:r>
      <w:proofErr w:type="gramEnd"/>
      <w:r w:rsidRPr="002D6D60">
        <w:t>://www.imf.org/external/np/sec/pr/2009/pr09408.htm</w:t>
      </w:r>
    </w:p>
    <w:p w14:paraId="587BF94C" w14:textId="77777777" w:rsidR="00F069D9" w:rsidRPr="002D6D60" w:rsidRDefault="00F069D9" w:rsidP="00F069D9">
      <w:pPr>
        <w:rPr>
          <w:rStyle w:val="StyleBoldUnderline"/>
        </w:rPr>
      </w:pPr>
      <w:r w:rsidRPr="002D6D60">
        <w:rPr>
          <w:rStyle w:val="StyleBoldUnderline"/>
        </w:rPr>
        <w:t>China is leading the world out of recession and has a key role to play in the longer-term reform and rebalancing of the global economy</w:t>
      </w:r>
      <w:r w:rsidRPr="002D6D60">
        <w:t>, Mr. Dominique Strauss-Kahn, Managing Director of the International Monetary Fund (IMF), said in a speech to the International Finance Forum in Beijing today.</w:t>
      </w:r>
      <w:r w:rsidRPr="002D6D60">
        <w:rPr>
          <w:sz w:val="12"/>
        </w:rPr>
        <w:t xml:space="preserve">  </w:t>
      </w:r>
      <w:r w:rsidRPr="002D6D60">
        <w:t>The IMF projects China to grow at 8.5 percent in 2009, and at 9 percent in 2010, greatly exceeding average global growth rates. “This performance is in keeping with China’s remarkable achievements over the last generation,” said Mr. Strauss-Kahn.</w:t>
      </w:r>
      <w:r w:rsidRPr="002D6D60">
        <w:rPr>
          <w:sz w:val="12"/>
        </w:rPr>
        <w:t xml:space="preserve">  </w:t>
      </w:r>
      <w:r w:rsidRPr="002D6D60">
        <w:t>“</w:t>
      </w:r>
      <w:r w:rsidRPr="002D6D60">
        <w:rPr>
          <w:rStyle w:val="StyleBoldUnderline"/>
        </w:rPr>
        <w:t>China’s role in the international policy debate has been rising in tandem with its growing economy. As a key member of the G20, China is helping to design the global priorities for the future and devise solutions to global problems,” he added. “For China and for Asia as a whole, a growing voice on the international stage means tremendous opportunities to contribute to the shaping of the post-crisis global economy. This is entirely appropriate, given Asia’s economic weight in the world.”</w:t>
      </w:r>
    </w:p>
    <w:p w14:paraId="2717CE67" w14:textId="77777777" w:rsidR="00F069D9" w:rsidRPr="002D6D60" w:rsidRDefault="00F069D9" w:rsidP="00F069D9"/>
    <w:p w14:paraId="5755FE36" w14:textId="77777777" w:rsidR="00F069D9" w:rsidRPr="002D6D60" w:rsidRDefault="00F069D9" w:rsidP="00F069D9">
      <w:pPr>
        <w:pStyle w:val="Heading3"/>
      </w:pPr>
      <w:r w:rsidRPr="002D6D60">
        <w:lastRenderedPageBreak/>
        <w:t>AT:  China Coal Switch</w:t>
      </w:r>
    </w:p>
    <w:p w14:paraId="190651AF" w14:textId="77777777" w:rsidR="00F069D9" w:rsidRPr="002D6D60" w:rsidRDefault="00F069D9" w:rsidP="00F069D9">
      <w:pPr>
        <w:pStyle w:val="Heading4"/>
      </w:pPr>
      <w:r w:rsidRPr="002D6D60">
        <w:t>China will remain massively dependent on coal</w:t>
      </w:r>
    </w:p>
    <w:p w14:paraId="227867EA" w14:textId="77777777" w:rsidR="00F069D9" w:rsidRPr="002D6D60" w:rsidRDefault="00F069D9" w:rsidP="00F069D9">
      <w:r w:rsidRPr="002D6D60">
        <w:rPr>
          <w:rStyle w:val="StyleStyleBold12pt"/>
        </w:rPr>
        <w:t>WCA 2011</w:t>
      </w:r>
      <w:r w:rsidRPr="002D6D60">
        <w:t xml:space="preserve"> World Coal Association “COAL'S VITAL ROLE IN CHINA” </w:t>
      </w:r>
      <w:proofErr w:type="spellStart"/>
      <w:r w:rsidRPr="002D6D60">
        <w:t>Ecoal</w:t>
      </w:r>
      <w:proofErr w:type="spellEnd"/>
      <w:r w:rsidRPr="002D6D60">
        <w:t>, Vol. 74, May 2011 http://www.worldcoal.org/resources/ecoal/ecoal-current-issue/coals-vital-role-in-china/</w:t>
      </w:r>
    </w:p>
    <w:p w14:paraId="00373E79" w14:textId="77777777" w:rsidR="00F069D9" w:rsidRPr="002D6D60" w:rsidRDefault="00F069D9" w:rsidP="00F069D9">
      <w:r w:rsidRPr="002D6D60">
        <w:t>Powering Growth</w:t>
      </w:r>
      <w:r w:rsidRPr="002D6D60">
        <w:rPr>
          <w:sz w:val="12"/>
        </w:rPr>
        <w:t xml:space="preserve">¶ </w:t>
      </w:r>
      <w:r w:rsidRPr="002D6D60">
        <w:t xml:space="preserve">Despite the importance of coking coal in steel production in China, </w:t>
      </w:r>
      <w:r w:rsidRPr="002D6D60">
        <w:rPr>
          <w:rStyle w:val="StyleBoldUnderline"/>
        </w:rPr>
        <w:t>it is thermal coal in electricity production that has been the powerhouse of the Chinese coal market.</w:t>
      </w:r>
      <w:r w:rsidRPr="002D6D60">
        <w:rPr>
          <w:rStyle w:val="StyleBoldUnderline"/>
          <w:sz w:val="12"/>
        </w:rPr>
        <w:t xml:space="preserve">¶ </w:t>
      </w:r>
      <w:r w:rsidRPr="002D6D60">
        <w:rPr>
          <w:rStyle w:val="StyleBoldUnderline"/>
        </w:rPr>
        <w:t>The IEA estimates that in 2008 coal accounted for almost 80% of Chinese electricity production.</w:t>
      </w:r>
      <w:r w:rsidRPr="002D6D60">
        <w:t xml:space="preserve"> Hydro makes up much of the remaining 20% of electricity generation in China. </w:t>
      </w:r>
      <w:r w:rsidRPr="002D6D60">
        <w:rPr>
          <w:rStyle w:val="StyleBoldUnderline"/>
        </w:rPr>
        <w:t>While growth rates in renewable energies are high, they are starting from a very low base. According to the IEA, China will add an additional 600GW of new coal-fired power generation by 2035, this exceeds the current coal capacity of the USA, EU and Japan combined.</w:t>
      </w:r>
      <w:r w:rsidRPr="002D6D60">
        <w:t xml:space="preserve"> It is this level of consumption and projected growth that makes China key to the future look of the global coal industry.</w:t>
      </w:r>
    </w:p>
    <w:p w14:paraId="62645FDA" w14:textId="77777777" w:rsidR="00F069D9" w:rsidRPr="002D6D60" w:rsidRDefault="00F069D9" w:rsidP="00F069D9">
      <w:pPr>
        <w:pStyle w:val="Heading3"/>
      </w:pPr>
      <w:r w:rsidRPr="002D6D60">
        <w:lastRenderedPageBreak/>
        <w:t>China War = High Risk</w:t>
      </w:r>
    </w:p>
    <w:p w14:paraId="3FBE1B5E" w14:textId="77777777" w:rsidR="00F069D9" w:rsidRPr="002D6D60" w:rsidRDefault="00F069D9" w:rsidP="00F069D9">
      <w:pPr>
        <w:pStyle w:val="Heading4"/>
      </w:pPr>
      <w:r w:rsidRPr="002D6D60">
        <w:t>US China Crises inevitable – high risk</w:t>
      </w:r>
    </w:p>
    <w:p w14:paraId="7B2CBFF5" w14:textId="77777777" w:rsidR="00F069D9" w:rsidRPr="002D6D60" w:rsidRDefault="00F069D9" w:rsidP="00F069D9">
      <w:r w:rsidRPr="002D6D60">
        <w:t xml:space="preserve">Thomas </w:t>
      </w:r>
      <w:r w:rsidRPr="002D6D60">
        <w:rPr>
          <w:rStyle w:val="StyleStyleBold12pt"/>
        </w:rPr>
        <w:t>Wright</w:t>
      </w:r>
      <w:r w:rsidRPr="002D6D60">
        <w:t>, Exec. Dir. @ Chicago Council on Global Affairs, 4-30-</w:t>
      </w:r>
      <w:r w:rsidRPr="002D6D60">
        <w:rPr>
          <w:rStyle w:val="StyleStyleBold12pt"/>
        </w:rPr>
        <w:t>2009</w:t>
      </w:r>
      <w:r w:rsidRPr="002D6D60">
        <w:t>, “5 Questions,” Rising Powers, http://risingpowers.foreignpolicyblogs.com/2009/04/</w:t>
      </w:r>
    </w:p>
    <w:p w14:paraId="7ECD1FE6" w14:textId="77777777" w:rsidR="00F069D9" w:rsidRPr="002D6D60" w:rsidRDefault="00F069D9" w:rsidP="00F069D9">
      <w:r w:rsidRPr="002D6D60">
        <w:t xml:space="preserve">The implications are enormous because it implies that </w:t>
      </w:r>
      <w:r w:rsidRPr="002D6D60">
        <w:rPr>
          <w:rStyle w:val="StyleBoldUnderline"/>
        </w:rPr>
        <w:t>the great dramas of the 21st century will play out in Asia</w:t>
      </w:r>
      <w:r w:rsidRPr="002D6D60">
        <w:t xml:space="preserve"> rather than Europe. Let me just focus on two implications that don’t get as much attention as they should.  The first has to do with strategic culture. The United States is used to great power politics in the Atlantic area and most US foreign policy experts have learned their trade from studying that experience. The United States must be careful not to assume that the lessons learned from that are transferable to Asia. India-China-Japan relations will not necessarily play out like Germany-France-Britain relations in the 19th century. So it will be important for the US foreign policy community to appreciate and understand the specific context of great power relations in the 21st century. Given that </w:t>
      </w:r>
      <w:r w:rsidRPr="002D6D60">
        <w:rPr>
          <w:rStyle w:val="StyleBoldUnderline"/>
        </w:rPr>
        <w:t>strategic misunderstanding and misperceptions can heighten the risk of conflict</w:t>
      </w:r>
      <w:r w:rsidRPr="002D6D60">
        <w:t xml:space="preserve">, it is tremendously important that America gets this right.  The second has to do with worse case scenarios. </w:t>
      </w:r>
      <w:r w:rsidRPr="002D6D60">
        <w:rPr>
          <w:rStyle w:val="StyleBoldUnderline"/>
        </w:rPr>
        <w:t xml:space="preserve">East Asia is probably </w:t>
      </w:r>
      <w:r w:rsidRPr="002D6D60">
        <w:rPr>
          <w:rStyle w:val="Emphasis"/>
        </w:rPr>
        <w:t>the only place on the planet</w:t>
      </w:r>
      <w:r w:rsidRPr="002D6D60">
        <w:rPr>
          <w:rStyle w:val="StyleBoldUnderline"/>
        </w:rPr>
        <w:t xml:space="preserve"> where one could imagine a major war or struggle</w:t>
      </w:r>
      <w:r w:rsidRPr="002D6D60">
        <w:t xml:space="preserve"> on a par with the conflicts of the 20th century. </w:t>
      </w:r>
      <w:r w:rsidRPr="002D6D60">
        <w:rPr>
          <w:rStyle w:val="StyleBoldUnderline"/>
        </w:rPr>
        <w:t xml:space="preserve">Regional </w:t>
      </w:r>
      <w:proofErr w:type="spellStart"/>
      <w:r w:rsidRPr="002D6D60">
        <w:rPr>
          <w:rStyle w:val="StyleBoldUnderline"/>
        </w:rPr>
        <w:t>multipolarity</w:t>
      </w:r>
      <w:proofErr w:type="spellEnd"/>
      <w:r w:rsidRPr="002D6D60">
        <w:rPr>
          <w:rStyle w:val="StyleBoldUnderline"/>
        </w:rPr>
        <w:t>, volatility in economics, rising nationalisms, historic animosities and grievances, legitimate differences of interests and dramatic power transitions make East Asia unique in the modern world. It falls to the U</w:t>
      </w:r>
      <w:r w:rsidRPr="002D6D60">
        <w:t xml:space="preserve">nited </w:t>
      </w:r>
      <w:r w:rsidRPr="002D6D60">
        <w:rPr>
          <w:rStyle w:val="StyleBoldUnderline"/>
        </w:rPr>
        <w:t>S</w:t>
      </w:r>
      <w:r w:rsidRPr="002D6D60">
        <w:t xml:space="preserve">tates, as the world’s strongest power and as a Pacific nation, </w:t>
      </w:r>
      <w:r w:rsidRPr="002D6D60">
        <w:rPr>
          <w:rStyle w:val="StyleBoldUnderline"/>
        </w:rPr>
        <w:t>to take the lead in managing this situation</w:t>
      </w:r>
      <w:r w:rsidRPr="002D6D60">
        <w:t xml:space="preserve">, reassuring all nations, dissuading and deterring aggression and guiding them to a mutually beneficial future. This may be </w:t>
      </w:r>
      <w:r w:rsidRPr="002D6D60">
        <w:rPr>
          <w:rStyle w:val="StyleBoldUnderline"/>
        </w:rPr>
        <w:t xml:space="preserve">America’s greatest foreign policy challenge </w:t>
      </w:r>
      <w:r w:rsidRPr="002D6D60">
        <w:t>of the next half century.</w:t>
      </w:r>
    </w:p>
    <w:p w14:paraId="1E4DAB2D" w14:textId="77777777" w:rsidR="00F069D9" w:rsidRPr="002D6D60" w:rsidRDefault="00F069D9" w:rsidP="00F069D9">
      <w:pPr>
        <w:pStyle w:val="Heading4"/>
      </w:pPr>
      <w:r w:rsidRPr="002D6D60">
        <w:t xml:space="preserve">Our </w:t>
      </w:r>
      <w:proofErr w:type="spellStart"/>
      <w:r w:rsidRPr="002D6D60">
        <w:t>miscalc</w:t>
      </w:r>
      <w:proofErr w:type="spellEnd"/>
      <w:r w:rsidRPr="002D6D60">
        <w:t xml:space="preserve"> scenarios are unique – tense conflicts with China are inevitable</w:t>
      </w:r>
    </w:p>
    <w:p w14:paraId="24AC9120" w14:textId="77777777" w:rsidR="00F069D9" w:rsidRPr="002D6D60" w:rsidRDefault="00F069D9" w:rsidP="00F069D9">
      <w:r w:rsidRPr="002D6D60">
        <w:t xml:space="preserve">Robert </w:t>
      </w:r>
      <w:r w:rsidRPr="002D6D60">
        <w:rPr>
          <w:rStyle w:val="StyleStyleBold12pt"/>
        </w:rPr>
        <w:t>Kagan</w:t>
      </w:r>
      <w:r w:rsidRPr="002D6D60">
        <w:t xml:space="preserve">, PhD American, </w:t>
      </w:r>
      <w:r w:rsidRPr="002D6D60">
        <w:rPr>
          <w:rStyle w:val="StyleStyleBold12pt"/>
        </w:rPr>
        <w:t>2009</w:t>
      </w:r>
      <w:r w:rsidRPr="002D6D60">
        <w:t>, “Ambition and Anxiety,” in The Rise Of China, ed. Schmitt, p. 2-3</w:t>
      </w:r>
    </w:p>
    <w:p w14:paraId="0B483FCF" w14:textId="77777777" w:rsidR="00F069D9" w:rsidRPr="002D6D60" w:rsidRDefault="00F069D9" w:rsidP="00F069D9">
      <w:r w:rsidRPr="002D6D60">
        <w:rPr>
          <w:rStyle w:val="StyleBoldUnderline"/>
        </w:rPr>
        <w:t>The struggle between China and the U</w:t>
      </w:r>
      <w:r w:rsidRPr="002D6D60">
        <w:t xml:space="preserve">nited </w:t>
      </w:r>
      <w:r w:rsidRPr="002D6D60">
        <w:rPr>
          <w:rStyle w:val="StyleBoldUnderline"/>
        </w:rPr>
        <w:t>S</w:t>
      </w:r>
      <w:r w:rsidRPr="002D6D60">
        <w:t xml:space="preserve">tates that </w:t>
      </w:r>
      <w:r w:rsidRPr="002D6D60">
        <w:rPr>
          <w:rStyle w:val="StyleBoldUnderline"/>
        </w:rPr>
        <w:t>will dominate the 21st Century</w:t>
      </w:r>
      <w:r w:rsidRPr="002D6D60">
        <w:t xml:space="preserve"> is about both power and belief.  Two rising, ambitious powers are contesting for leadership in East Asia. As the world’s strongest democracy and the world’s strongest autocracy, however, they are also engaged in a contest about ideas, about definitions of justice, morality, and legitimacy, about order and liberalism. Today, neither China nor the United States wants war, and wise statesmanship on both sides may avoid it for years and even decades to come, perhaps long enough for circumstances to change and the confrontation to dissipate. </w:t>
      </w:r>
      <w:r w:rsidRPr="002D6D60">
        <w:rPr>
          <w:rStyle w:val="StyleBoldUnderline"/>
        </w:rPr>
        <w:t>Neither Americans nor Chinese should delude themselves</w:t>
      </w:r>
      <w:r w:rsidRPr="002D6D60">
        <w:t xml:space="preserve">, however. </w:t>
      </w:r>
      <w:r w:rsidRPr="002D6D60">
        <w:rPr>
          <w:rStyle w:val="StyleBoldUnderline"/>
        </w:rPr>
        <w:t>All the classic conditions for conflict are already in place; they merely await the right sequence of events to provide a spark. Nor is this Sino-American confrontation a product of misunderstandings or errors that just need to be cleared up. It is not an anomaly. It is normal, the unavoidable consequence of two powerful nations with clashing ambitions and colliding worldviews,</w:t>
      </w:r>
      <w:r w:rsidRPr="002D6D60">
        <w:t xml:space="preserve"> and also with much in common. It is on the subject of power that America and China have the most in common. </w:t>
      </w:r>
      <w:r w:rsidRPr="002D6D60">
        <w:rPr>
          <w:rStyle w:val="StyleBoldUnderline"/>
        </w:rPr>
        <w:t>Both seek power and believe power is necessary to defend and promote their interests</w:t>
      </w:r>
      <w:r w:rsidRPr="002D6D60">
        <w:t xml:space="preserve"> and beliefs. Both deny this, of course, because the 21st-century world recoils at discussions of power. Yet the United States spent more on its military than the next dozen powers combined even before September it, 2001. Nor has it been shy about using it, with ten military interventions in the past two decades alone. In the same two decades, China has been increasing military spending by more than ten percent per year. It will soon spend as much on defense as all the nations of the European Union combined. Power changes nations. It expands their wants and desires, in- creases their sense of entitlement, their need for deference and respect. It also makes them more ambitious. It lessens their tolerance to obstacles, their willingness to take no for an answer.</w:t>
      </w:r>
    </w:p>
    <w:p w14:paraId="6DC4B11A" w14:textId="77777777" w:rsidR="00F069D9" w:rsidRPr="002D6D60" w:rsidRDefault="00F069D9" w:rsidP="00F069D9"/>
    <w:p w14:paraId="2DCB2889" w14:textId="77777777" w:rsidR="00F069D9" w:rsidRPr="002D6D60" w:rsidRDefault="00F069D9" w:rsidP="00F069D9">
      <w:pPr>
        <w:pStyle w:val="Heading3"/>
      </w:pPr>
      <w:r w:rsidRPr="002D6D60">
        <w:lastRenderedPageBreak/>
        <w:t>China Pollution Bad – China Stability</w:t>
      </w:r>
    </w:p>
    <w:p w14:paraId="65DECD6F" w14:textId="77777777" w:rsidR="00F069D9" w:rsidRPr="002D6D60" w:rsidRDefault="00F069D9" w:rsidP="00F069D9">
      <w:pPr>
        <w:pStyle w:val="Heading4"/>
      </w:pPr>
      <w:r w:rsidRPr="002D6D60">
        <w:t>Warming kills economic stability</w:t>
      </w:r>
    </w:p>
    <w:p w14:paraId="2F7C07F9" w14:textId="77777777" w:rsidR="00F069D9" w:rsidRPr="002D6D60" w:rsidRDefault="00F069D9" w:rsidP="00F069D9">
      <w:r w:rsidRPr="002D6D60">
        <w:rPr>
          <w:rStyle w:val="StyleStyleBold12pt"/>
        </w:rPr>
        <w:t>Center for American Progress</w:t>
      </w:r>
      <w:r w:rsidRPr="002D6D60">
        <w:t xml:space="preserve">, and Asia Society, November </w:t>
      </w:r>
      <w:r w:rsidRPr="002D6D60">
        <w:rPr>
          <w:rStyle w:val="StyleStyleBold12pt"/>
        </w:rPr>
        <w:t>2009</w:t>
      </w:r>
      <w:r w:rsidRPr="002D6D60">
        <w:t>, “A Roadmap for U.S.-China Collaboration on Carbon Capture and Sequestration,” http://www.americanprogress.org/issues/2009/11/pdf/china_ccs.pdf</w:t>
      </w:r>
    </w:p>
    <w:p w14:paraId="444A9D78" w14:textId="77777777" w:rsidR="00F069D9" w:rsidRPr="002D6D60" w:rsidRDefault="00F069D9" w:rsidP="00F069D9">
      <w:pPr>
        <w:rPr>
          <w:rStyle w:val="StyleBoldUnderline"/>
        </w:rPr>
      </w:pPr>
      <w:r w:rsidRPr="002D6D60">
        <w:t xml:space="preserve">The problems for China are expected to be no less </w:t>
      </w:r>
      <w:proofErr w:type="gramStart"/>
      <w:r w:rsidRPr="002D6D60">
        <w:t>severe .</w:t>
      </w:r>
      <w:proofErr w:type="gramEnd"/>
      <w:r w:rsidRPr="002D6D60">
        <w:t xml:space="preserve"> </w:t>
      </w:r>
      <w:r w:rsidRPr="002D6D60">
        <w:rPr>
          <w:rStyle w:val="StyleBoldUnderline"/>
        </w:rPr>
        <w:t>China’s spectacular economic ¶ growth over the past</w:t>
      </w:r>
      <w:r w:rsidRPr="002D6D60">
        <w:t xml:space="preserve"> several </w:t>
      </w:r>
      <w:r w:rsidRPr="002D6D60">
        <w:rPr>
          <w:rStyle w:val="StyleBoldUnderline"/>
        </w:rPr>
        <w:t xml:space="preserve">decades has come with a </w:t>
      </w:r>
      <w:proofErr w:type="gramStart"/>
      <w:r w:rsidRPr="002D6D60">
        <w:rPr>
          <w:rStyle w:val="StyleBoldUnderline"/>
        </w:rPr>
        <w:t>price</w:t>
      </w:r>
      <w:r w:rsidRPr="002D6D60">
        <w:t xml:space="preserve"> </w:t>
      </w:r>
      <w:r w:rsidRPr="002D6D60">
        <w:rPr>
          <w:rStyle w:val="StyleBoldUnderline"/>
        </w:rPr>
        <w:t>.</w:t>
      </w:r>
      <w:proofErr w:type="gramEnd"/>
      <w:r w:rsidRPr="002D6D60">
        <w:rPr>
          <w:rStyle w:val="StyleBoldUnderline"/>
        </w:rPr>
        <w:t xml:space="preserve"> According to the United Nations</w:t>
      </w:r>
      <w:r w:rsidRPr="002D6D60">
        <w:t xml:space="preserve"> </w:t>
      </w:r>
      <w:r w:rsidRPr="002D6D60">
        <w:rPr>
          <w:sz w:val="12"/>
        </w:rPr>
        <w:t xml:space="preserve">¶ </w:t>
      </w:r>
      <w:r w:rsidRPr="002D6D60">
        <w:t xml:space="preserve">Development program, </w:t>
      </w:r>
      <w:r w:rsidRPr="002D6D60">
        <w:rPr>
          <w:rStyle w:val="StyleBoldUnderline"/>
        </w:rPr>
        <w:t>China is home to 16 of the world’s 20 most polluted cities</w:t>
      </w:r>
      <w:r w:rsidRPr="002D6D60">
        <w:t xml:space="preserve">, </w:t>
      </w:r>
      <w:r w:rsidRPr="002D6D60">
        <w:rPr>
          <w:rStyle w:val="StyleBoldUnderline"/>
        </w:rPr>
        <w:t>with ¶ one-third of the urban</w:t>
      </w:r>
      <w:r w:rsidRPr="002D6D60">
        <w:t xml:space="preserve"> </w:t>
      </w:r>
      <w:r w:rsidRPr="002D6D60">
        <w:rPr>
          <w:rStyle w:val="StyleBoldUnderline"/>
        </w:rPr>
        <w:t xml:space="preserve">population breathing heavily polluted </w:t>
      </w:r>
      <w:proofErr w:type="gramStart"/>
      <w:r w:rsidRPr="002D6D60">
        <w:rPr>
          <w:rStyle w:val="StyleBoldUnderline"/>
        </w:rPr>
        <w:t>air</w:t>
      </w:r>
      <w:r w:rsidRPr="002D6D60">
        <w:t xml:space="preserve"> .</w:t>
      </w:r>
      <w:r w:rsidRPr="002D6D60">
        <w:rPr>
          <w:sz w:val="12"/>
        </w:rPr>
        <w:t>¶</w:t>
      </w:r>
      <w:proofErr w:type="gramEnd"/>
      <w:r w:rsidRPr="002D6D60">
        <w:rPr>
          <w:sz w:val="12"/>
        </w:rPr>
        <w:t xml:space="preserve"> </w:t>
      </w:r>
      <w:r w:rsidRPr="002D6D60">
        <w:rPr>
          <w:rStyle w:val="StyleBoldUnderline"/>
        </w:rPr>
        <w:t>Conservative estimates ¶ show</w:t>
      </w:r>
      <w:r w:rsidRPr="002D6D60">
        <w:t xml:space="preserve"> that </w:t>
      </w:r>
      <w:r w:rsidRPr="002D6D60">
        <w:rPr>
          <w:rStyle w:val="StyleBoldUnderline"/>
        </w:rPr>
        <w:t>environmental</w:t>
      </w:r>
      <w:r w:rsidRPr="002D6D60">
        <w:t xml:space="preserve"> </w:t>
      </w:r>
      <w:r w:rsidRPr="002D6D60">
        <w:rPr>
          <w:rStyle w:val="StyleBoldUnderline"/>
        </w:rPr>
        <w:t xml:space="preserve">degradation costs China 8 percent of </w:t>
      </w:r>
      <w:proofErr w:type="spellStart"/>
      <w:r w:rsidRPr="002D6D60">
        <w:rPr>
          <w:rStyle w:val="StyleBoldUnderline"/>
        </w:rPr>
        <w:t>gDp</w:t>
      </w:r>
      <w:proofErr w:type="spellEnd"/>
      <w:r w:rsidRPr="002D6D60">
        <w:rPr>
          <w:rStyle w:val="StyleBoldUnderline"/>
        </w:rPr>
        <w:t xml:space="preserve"> per year</w:t>
      </w:r>
      <w:r w:rsidRPr="002D6D60">
        <w:t xml:space="preserve"> .</w:t>
      </w:r>
      <w:r w:rsidRPr="002D6D60">
        <w:rPr>
          <w:sz w:val="12"/>
        </w:rPr>
        <w:t xml:space="preserve">¶ </w:t>
      </w:r>
      <w:r w:rsidRPr="002D6D60">
        <w:rPr>
          <w:rStyle w:val="StyleBoldUnderline"/>
        </w:rPr>
        <w:t>Confronting ¶ climate change in China is</w:t>
      </w:r>
      <w:r w:rsidRPr="002D6D60">
        <w:t xml:space="preserve"> increasingly understood to be </w:t>
      </w:r>
      <w:r w:rsidRPr="002D6D60">
        <w:rPr>
          <w:rStyle w:val="StyleBoldUnderline"/>
        </w:rPr>
        <w:t>critical</w:t>
      </w:r>
      <w:r w:rsidRPr="002D6D60">
        <w:t xml:space="preserve"> not only for environmental </w:t>
      </w:r>
      <w:r w:rsidRPr="002D6D60">
        <w:rPr>
          <w:sz w:val="12"/>
        </w:rPr>
        <w:t xml:space="preserve">¶ </w:t>
      </w:r>
      <w:r w:rsidRPr="002D6D60">
        <w:t xml:space="preserve">protection, but also </w:t>
      </w:r>
      <w:r w:rsidRPr="002D6D60">
        <w:rPr>
          <w:rStyle w:val="StyleBoldUnderline"/>
        </w:rPr>
        <w:t>for the</w:t>
      </w:r>
      <w:r w:rsidRPr="002D6D60">
        <w:t xml:space="preserve"> </w:t>
      </w:r>
      <w:r w:rsidRPr="002D6D60">
        <w:rPr>
          <w:rStyle w:val="StyleBoldUnderline"/>
        </w:rPr>
        <w:t>maintenance of China’s economic, political, and social stability .</w:t>
      </w:r>
    </w:p>
    <w:p w14:paraId="7D87DF67" w14:textId="77777777" w:rsidR="00F069D9" w:rsidRPr="002D6D60" w:rsidRDefault="00F069D9" w:rsidP="00F069D9">
      <w:pPr>
        <w:pStyle w:val="Heading3"/>
      </w:pPr>
      <w:r w:rsidRPr="002D6D60">
        <w:lastRenderedPageBreak/>
        <w:t>China Pollution Bad – China Econ</w:t>
      </w:r>
    </w:p>
    <w:p w14:paraId="60927850" w14:textId="77777777" w:rsidR="00F069D9" w:rsidRPr="002D6D60" w:rsidRDefault="00F069D9" w:rsidP="00F069D9">
      <w:pPr>
        <w:pStyle w:val="Heading4"/>
      </w:pPr>
      <w:r w:rsidRPr="002D6D60">
        <w:t>Pollution kills Chinese growth</w:t>
      </w:r>
    </w:p>
    <w:p w14:paraId="6E1E85AD" w14:textId="77777777" w:rsidR="00F069D9" w:rsidRPr="002D6D60" w:rsidRDefault="00F069D9" w:rsidP="00F069D9">
      <w:r w:rsidRPr="002D6D60">
        <w:t xml:space="preserve">Melanie </w:t>
      </w:r>
      <w:r w:rsidRPr="002D6D60">
        <w:rPr>
          <w:rStyle w:val="StyleStyleBold12pt"/>
        </w:rPr>
        <w:t>Hart</w:t>
      </w:r>
      <w:r w:rsidRPr="002D6D60">
        <w:t>, Policy Analyst for Chinese Energy and Climate Policy at the Center for American Progress, 4-20-</w:t>
      </w:r>
      <w:r w:rsidRPr="002D6D60">
        <w:rPr>
          <w:rStyle w:val="StyleStyleBold12pt"/>
        </w:rPr>
        <w:t>2012</w:t>
      </w:r>
      <w:r w:rsidRPr="002D6D60">
        <w:t>, “Environmental Standards Give the United States an Edge Over China,” Center for American Progress, http://www.americanprogress.org/issues/2012/04/china_earthday.html</w:t>
      </w:r>
    </w:p>
    <w:p w14:paraId="23FB3E47" w14:textId="77777777" w:rsidR="00F069D9" w:rsidRPr="002D6D60" w:rsidRDefault="00F069D9" w:rsidP="00F069D9">
      <w:r w:rsidRPr="002D6D60">
        <w:t xml:space="preserve">It is important to note that despite what some politicians and fossil-fuel industry interests in the United States may claim, </w:t>
      </w:r>
      <w:r w:rsidRPr="002D6D60">
        <w:rPr>
          <w:rStyle w:val="StyleBoldUnderline"/>
        </w:rPr>
        <w:t>a dirty environment is not good for business</w:t>
      </w:r>
      <w:r w:rsidRPr="002D6D60">
        <w:t xml:space="preserve">. In fact, environmental regulation actually strengthens our economy. </w:t>
      </w:r>
      <w:r w:rsidRPr="002D6D60">
        <w:rPr>
          <w:rStyle w:val="StyleBoldUnderline"/>
        </w:rPr>
        <w:t>When the air and water are cleaner, people are healthier. That means we can spend less on health care and lost productivity</w:t>
      </w:r>
      <w:r w:rsidRPr="002D6D60">
        <w:t xml:space="preserve"> due to illness, </w:t>
      </w:r>
      <w:r w:rsidRPr="002D6D60">
        <w:rPr>
          <w:rStyle w:val="StyleBoldUnderline"/>
        </w:rPr>
        <w:t>and more on</w:t>
      </w:r>
      <w:r w:rsidRPr="002D6D60">
        <w:t xml:space="preserve"> the </w:t>
      </w:r>
      <w:r w:rsidRPr="002D6D60">
        <w:rPr>
          <w:rStyle w:val="StyleBoldUnderline"/>
        </w:rPr>
        <w:t>products</w:t>
      </w:r>
      <w:r w:rsidRPr="002D6D60">
        <w:t xml:space="preserve"> and services produced by businesses </w:t>
      </w:r>
      <w:r w:rsidRPr="002D6D60">
        <w:rPr>
          <w:rStyle w:val="StyleBoldUnderline"/>
        </w:rPr>
        <w:t>and</w:t>
      </w:r>
      <w:r w:rsidRPr="002D6D60">
        <w:t xml:space="preserve">, more broadly, on </w:t>
      </w:r>
      <w:r w:rsidRPr="002D6D60">
        <w:rPr>
          <w:rStyle w:val="StyleBoldUnderline"/>
        </w:rPr>
        <w:t>building good foundations for the future by investing in education, infrastructure, and science and technology research and development</w:t>
      </w:r>
      <w:r w:rsidRPr="002D6D60">
        <w:t xml:space="preserve">. Most American companies are loath to admit they seek out places to manufacture based on the level of pollution they can create at the expense of nearby communities. But it is certainly true that many companies send their operations to China to take advantage of low labor costs and lax environmental regulations to increase profit margins, particularly on lower-value-added manufacturing, where margins are often slim. And yet it is also true that </w:t>
      </w:r>
      <w:r w:rsidRPr="002D6D60">
        <w:rPr>
          <w:rStyle w:val="StyleBoldUnderline"/>
        </w:rPr>
        <w:t>environmental pollution is</w:t>
      </w:r>
      <w:r w:rsidRPr="002D6D60">
        <w:t xml:space="preserve"> actually </w:t>
      </w:r>
      <w:r w:rsidRPr="002D6D60">
        <w:rPr>
          <w:rStyle w:val="StyleBoldUnderline"/>
        </w:rPr>
        <w:t>threatening economic growth in China. All of China’s key manufacturing sectors</w:t>
      </w:r>
      <w:r w:rsidRPr="002D6D60">
        <w:t xml:space="preserve">, for example, </w:t>
      </w:r>
      <w:r w:rsidRPr="002D6D60">
        <w:rPr>
          <w:rStyle w:val="StyleBoldUnderline"/>
        </w:rPr>
        <w:t>require water as a critical input</w:t>
      </w:r>
      <w:r w:rsidRPr="002D6D60">
        <w:t xml:space="preserve">. From coal mining to semiconductor manufacturing, the Chinese economy is water intensive. Problem is, global </w:t>
      </w:r>
      <w:r w:rsidRPr="002D6D60">
        <w:rPr>
          <w:rStyle w:val="StyleBoldUnderline"/>
        </w:rPr>
        <w:t>warming is</w:t>
      </w:r>
      <w:r w:rsidRPr="002D6D60">
        <w:t xml:space="preserve"> causing droughts that are </w:t>
      </w:r>
      <w:r w:rsidRPr="002D6D60">
        <w:rPr>
          <w:rStyle w:val="StyleBoldUnderline"/>
        </w:rPr>
        <w:t>depleting China’s water sources, and the remaining supplies are becoming so polluted that many provinces are struggling to find enough water to keep their factories running</w:t>
      </w:r>
      <w:r w:rsidRPr="002D6D60">
        <w:t>. Chinese officials report that around 300 million rural citizens—the size of the U.S. population—do not have access to safe drinking water, that most urban groundwater is unfit for human consumption, and that 20 percent of China’s rivers are “too toxic even to touch.”</w:t>
      </w:r>
    </w:p>
    <w:p w14:paraId="7890EA27" w14:textId="77777777" w:rsidR="00F069D9" w:rsidRPr="002D6D60" w:rsidRDefault="00F069D9" w:rsidP="00F069D9"/>
    <w:p w14:paraId="6A73DB7E" w14:textId="77777777" w:rsidR="00F069D9" w:rsidRPr="002D6D60" w:rsidRDefault="00F069D9" w:rsidP="00F069D9">
      <w:pPr>
        <w:pStyle w:val="Heading3"/>
      </w:pPr>
      <w:r w:rsidRPr="002D6D60">
        <w:lastRenderedPageBreak/>
        <w:t>China Economy Good – War</w:t>
      </w:r>
    </w:p>
    <w:p w14:paraId="79B85E64" w14:textId="77777777" w:rsidR="00F069D9" w:rsidRPr="002D6D60" w:rsidRDefault="00F069D9" w:rsidP="00F069D9">
      <w:pPr>
        <w:pStyle w:val="Heading4"/>
      </w:pPr>
      <w:r w:rsidRPr="002D6D60">
        <w:t>Chinese economic collapse causes global economic decline and global war</w:t>
      </w:r>
    </w:p>
    <w:p w14:paraId="310A1891" w14:textId="77777777" w:rsidR="00F069D9" w:rsidRPr="002D6D60" w:rsidRDefault="00F069D9" w:rsidP="00F069D9">
      <w:r w:rsidRPr="002D6D60">
        <w:t xml:space="preserve">Walter Russell </w:t>
      </w:r>
      <w:r w:rsidRPr="002D6D60">
        <w:rPr>
          <w:rStyle w:val="StyleStyleBold12pt"/>
        </w:rPr>
        <w:t>Mead</w:t>
      </w:r>
      <w:r w:rsidRPr="002D6D60">
        <w:t>, Henry A. Kissinger Senior Fellow in U.S. Foreign Policy at the Council on Foreign Relations, 2-4-</w:t>
      </w:r>
      <w:r w:rsidRPr="002D6D60">
        <w:rPr>
          <w:rStyle w:val="StyleStyleBold12pt"/>
        </w:rPr>
        <w:t>2009</w:t>
      </w:r>
      <w:r w:rsidRPr="002D6D60">
        <w:t>, “Only Makes You Stronger: Why the recession bolstered America,” http://webcache.googleusercontent.com/search?q=cache:f4weFT4x5L8J:www.freerepublic.com/focus/news/2169866/posts+http://www.freerepublic.com/focus/news/2169866/posts&amp;cd=1&amp;hl=en&amp;ct=clnk&amp;gl=us&amp;client=firefox-a</w:t>
      </w:r>
    </w:p>
    <w:p w14:paraId="6B5D3E6D" w14:textId="77777777" w:rsidR="00F069D9" w:rsidRPr="002D6D60" w:rsidRDefault="00F069D9" w:rsidP="00F069D9">
      <w:pPr>
        <w:rPr>
          <w:sz w:val="16"/>
        </w:rPr>
      </w:pPr>
      <w:r w:rsidRPr="002D6D60">
        <w:rPr>
          <w:rStyle w:val="StyleBoldUnderline"/>
        </w:rPr>
        <w:t>The greatest danger</w:t>
      </w:r>
      <w:r w:rsidRPr="002D6D60">
        <w:rPr>
          <w:sz w:val="16"/>
        </w:rPr>
        <w:t xml:space="preserve"> both to U.S.-China relations and to American power itself is probably not that China will rise too far, too fast; it </w:t>
      </w:r>
      <w:r w:rsidRPr="002D6D60">
        <w:rPr>
          <w:rStyle w:val="StyleBoldUnderline"/>
        </w:rPr>
        <w:t xml:space="preserve">is that the </w:t>
      </w:r>
      <w:r w:rsidRPr="002D6D60">
        <w:rPr>
          <w:sz w:val="16"/>
        </w:rPr>
        <w:t xml:space="preserve">current </w:t>
      </w:r>
      <w:r w:rsidRPr="002D6D60">
        <w:rPr>
          <w:rStyle w:val="StyleBoldUnderline"/>
        </w:rPr>
        <w:t>crisis might end China's growth miracle</w:t>
      </w:r>
      <w:r w:rsidRPr="002D6D60">
        <w:rPr>
          <w:sz w:val="16"/>
        </w:rPr>
        <w:t xml:space="preserve">. In the worst-case scenario, the turmoil in the international economy will plunge China into a major economic downturn. The Chinese financial system will implode as </w:t>
      </w:r>
      <w:r w:rsidRPr="002D6D60">
        <w:rPr>
          <w:rStyle w:val="StyleBoldUnderline"/>
        </w:rPr>
        <w:t>loans</w:t>
      </w:r>
      <w:r w:rsidRPr="002D6D60">
        <w:rPr>
          <w:sz w:val="16"/>
        </w:rPr>
        <w:t xml:space="preserve"> to both state </w:t>
      </w:r>
      <w:r w:rsidRPr="002D6D60">
        <w:rPr>
          <w:rStyle w:val="StyleBoldUnderline"/>
        </w:rPr>
        <w:t>and private enterprises go bad.</w:t>
      </w:r>
      <w:r w:rsidRPr="002D6D60">
        <w:rPr>
          <w:sz w:val="16"/>
        </w:rPr>
        <w:t xml:space="preserve"> Millions or even tens of millions of Chinese will be unemployed in a country without an effective social safety net. The collapse of asset bubbles in the stock and property markets will wipe out the savings of a generation of the Chinese middle class. </w:t>
      </w:r>
      <w:r w:rsidRPr="002D6D60">
        <w:rPr>
          <w:rStyle w:val="StyleBoldUnderline"/>
        </w:rPr>
        <w:t>The</w:t>
      </w:r>
      <w:r w:rsidRPr="002D6D60">
        <w:rPr>
          <w:sz w:val="16"/>
        </w:rPr>
        <w:t xml:space="preserve"> political </w:t>
      </w:r>
      <w:r w:rsidRPr="002D6D60">
        <w:rPr>
          <w:rStyle w:val="StyleBoldUnderline"/>
        </w:rPr>
        <w:t>consequences could include dangerous unrest</w:t>
      </w:r>
      <w:r w:rsidRPr="002D6D60">
        <w:rPr>
          <w:sz w:val="16"/>
        </w:rPr>
        <w:t>--</w:t>
      </w:r>
      <w:r w:rsidRPr="002D6D60">
        <w:rPr>
          <w:rStyle w:val="StyleBoldUnderline"/>
        </w:rPr>
        <w:t>and a</w:t>
      </w:r>
      <w:r w:rsidRPr="002D6D60">
        <w:rPr>
          <w:sz w:val="16"/>
        </w:rPr>
        <w:t xml:space="preserve"> bitter </w:t>
      </w:r>
      <w:r w:rsidRPr="002D6D60">
        <w:rPr>
          <w:rStyle w:val="StyleBoldUnderline"/>
        </w:rPr>
        <w:t>climate of anti-foreign feeling that blames others for China's woes</w:t>
      </w:r>
      <w:r w:rsidRPr="002D6D60">
        <w:rPr>
          <w:sz w:val="16"/>
        </w:rPr>
        <w:t>. (</w:t>
      </w:r>
      <w:r w:rsidRPr="002D6D60">
        <w:rPr>
          <w:rStyle w:val="StyleBoldUnderline"/>
        </w:rPr>
        <w:t>Think of</w:t>
      </w:r>
      <w:r w:rsidRPr="002D6D60">
        <w:rPr>
          <w:sz w:val="16"/>
        </w:rPr>
        <w:t xml:space="preserve"> </w:t>
      </w:r>
      <w:r w:rsidRPr="002D6D60">
        <w:rPr>
          <w:rStyle w:val="StyleBoldUnderline"/>
        </w:rPr>
        <w:t>Weimar Germany, when both Nazi and communist politicians blamed the West</w:t>
      </w:r>
      <w:r w:rsidRPr="002D6D60">
        <w:rPr>
          <w:sz w:val="16"/>
        </w:rPr>
        <w:t xml:space="preserve"> for Germany's economic travails.) Worse, </w:t>
      </w:r>
      <w:r w:rsidRPr="002D6D60">
        <w:rPr>
          <w:rStyle w:val="StyleBoldUnderline"/>
        </w:rPr>
        <w:t>instability could lead to a vicious cycle</w:t>
      </w:r>
      <w:r w:rsidRPr="002D6D60">
        <w:rPr>
          <w:sz w:val="16"/>
        </w:rPr>
        <w:t xml:space="preserve">, as nervous investors moved their money out of the country, further slowing growth and, in turn, fomenting ever-greater bitterness. Thanks to a generation of rapid economic growth, China has so far been able to manage the stresses and conflicts of modernization and change; nobody knows what will happen if the growth stops. India's future is also a question. Support for global integration is a fairly recent development in India, and many serious Indians remain skeptical of it. While India's 60-year-old democratic system has resisted many shocks, a deep economic recession in a country where mass poverty and even hunger are still major concerns could undermine political order, long-term growth, and India's attitude toward the United States and global economic integration. The violent </w:t>
      </w:r>
      <w:proofErr w:type="spellStart"/>
      <w:r w:rsidRPr="002D6D60">
        <w:rPr>
          <w:sz w:val="16"/>
        </w:rPr>
        <w:t>Naxalite</w:t>
      </w:r>
      <w:proofErr w:type="spellEnd"/>
      <w:r w:rsidRPr="002D6D60">
        <w:rPr>
          <w:sz w:val="16"/>
        </w:rPr>
        <w:t xml:space="preserve"> insurrection plaguing a significant swath of the country could get worse; religious extremism among both Hindus and Muslims could further polarize Indian politics; and India's economic miracle could be nipped in the bud. 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For billions of people in nuclear-armed countries to emerge from this crisis believing either that the United States was indifferent to their well-being or that it had profited from their distress could damage U.S. foreign policy far more severely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w:t>
      </w:r>
      <w:proofErr w:type="gramStart"/>
      <w:r w:rsidRPr="002D6D60">
        <w:rPr>
          <w:sz w:val="16"/>
        </w:rPr>
        <w:t>however</w:t>
      </w:r>
      <w:proofErr w:type="gramEnd"/>
      <w:r w:rsidRPr="002D6D60">
        <w:rPr>
          <w:sz w:val="16"/>
        </w:rPr>
        <w:t xml:space="preserve">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w:t>
      </w:r>
      <w:proofErr w:type="spellStart"/>
      <w:r w:rsidRPr="002D6D60">
        <w:rPr>
          <w:sz w:val="16"/>
        </w:rPr>
        <w:t>Markazi</w:t>
      </w:r>
      <w:proofErr w:type="spellEnd"/>
      <w:r w:rsidRPr="002D6D60">
        <w:rPr>
          <w:sz w:val="16"/>
        </w:rPr>
        <w:t xml:space="preserve">.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w:t>
      </w:r>
      <w:r w:rsidRPr="002D6D60">
        <w:rPr>
          <w:sz w:val="16"/>
        </w:rPr>
        <w:lastRenderedPageBreak/>
        <w:t xml:space="preserve">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2D6D60">
        <w:rPr>
          <w:sz w:val="16"/>
        </w:rPr>
        <w:t>states</w:t>
      </w:r>
      <w:proofErr w:type="gramEnd"/>
      <w:r w:rsidRPr="002D6D60">
        <w:rPr>
          <w:sz w:val="16"/>
        </w:rPr>
        <w:t xml:space="preserve">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w:t>
      </w:r>
      <w:proofErr w:type="gramStart"/>
      <w:r w:rsidRPr="002D6D60">
        <w:rPr>
          <w:sz w:val="16"/>
        </w:rPr>
        <w:t>None of which means that we can just sit back and enjoy the recession.</w:t>
      </w:r>
      <w:proofErr w:type="gramEnd"/>
      <w:r w:rsidRPr="002D6D60">
        <w:rPr>
          <w:sz w:val="16"/>
        </w:rPr>
        <w:t xml:space="preserve">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2D6D60">
        <w:rPr>
          <w:rStyle w:val="StyleBoldUnderline"/>
        </w:rPr>
        <w:t>Bad economic times</w:t>
      </w:r>
      <w:r w:rsidRPr="002D6D60">
        <w:rPr>
          <w:sz w:val="16"/>
        </w:rPr>
        <w:t xml:space="preserve"> can </w:t>
      </w:r>
      <w:r w:rsidRPr="002D6D60">
        <w:rPr>
          <w:rStyle w:val="StyleBoldUnderline"/>
        </w:rPr>
        <w:t>breed wars</w:t>
      </w:r>
      <w:r w:rsidRPr="002D6D60">
        <w:rPr>
          <w:sz w:val="16"/>
        </w:rPr>
        <w:t xml:space="preserve">. Europe was a pretty peaceful place in 1928, but </w:t>
      </w:r>
      <w:r w:rsidRPr="002D6D60">
        <w:rPr>
          <w:rStyle w:val="StyleBoldUnderline"/>
        </w:rPr>
        <w:t>the Depression poisoned German public opinion and helped bring</w:t>
      </w:r>
      <w:r w:rsidRPr="002D6D60">
        <w:rPr>
          <w:sz w:val="16"/>
        </w:rPr>
        <w:t xml:space="preserve"> Adolf </w:t>
      </w:r>
      <w:r w:rsidRPr="002D6D60">
        <w:rPr>
          <w:rStyle w:val="StyleBoldUnderline"/>
        </w:rPr>
        <w:t>Hitler to power</w:t>
      </w:r>
      <w:r w:rsidRPr="002D6D60">
        <w:rPr>
          <w:sz w:val="16"/>
        </w:rPr>
        <w:t xml:space="preserve">. If the current crisis turns into a depression, </w:t>
      </w:r>
      <w:r w:rsidRPr="002D6D60">
        <w:rPr>
          <w:rStyle w:val="StyleBoldUnderline"/>
        </w:rPr>
        <w:t>what rough beasts might</w:t>
      </w:r>
      <w:r w:rsidRPr="002D6D60">
        <w:rPr>
          <w:sz w:val="16"/>
        </w:rPr>
        <w:t xml:space="preserve"> </w:t>
      </w:r>
      <w:r w:rsidRPr="002D6D60">
        <w:rPr>
          <w:rStyle w:val="StyleBoldUnderline"/>
        </w:rPr>
        <w:t>start slouching toward</w:t>
      </w:r>
      <w:r w:rsidRPr="002D6D60">
        <w:rPr>
          <w:sz w:val="16"/>
        </w:rPr>
        <w:t xml:space="preserve"> Moscow, Karachi, </w:t>
      </w:r>
      <w:r w:rsidRPr="002D6D60">
        <w:rPr>
          <w:rStyle w:val="StyleBoldUnderline"/>
        </w:rPr>
        <w:t>Beijing</w:t>
      </w:r>
      <w:r w:rsidRPr="002D6D60">
        <w:rPr>
          <w:sz w:val="16"/>
        </w:rPr>
        <w:t xml:space="preserve">, or New Delhi </w:t>
      </w:r>
      <w:r w:rsidRPr="002D6D60">
        <w:rPr>
          <w:rStyle w:val="StyleBoldUnderline"/>
        </w:rPr>
        <w:t>to be born?</w:t>
      </w:r>
      <w:r w:rsidRPr="002D6D60">
        <w:rPr>
          <w:sz w:val="16"/>
        </w:rPr>
        <w:t xml:space="preserve"> </w:t>
      </w:r>
    </w:p>
    <w:p w14:paraId="7330CDEF" w14:textId="77777777" w:rsidR="00F069D9" w:rsidRPr="002D6D60" w:rsidRDefault="00F069D9" w:rsidP="00F069D9">
      <w:pPr>
        <w:pStyle w:val="Heading3"/>
      </w:pPr>
      <w:r w:rsidRPr="002D6D60">
        <w:lastRenderedPageBreak/>
        <w:t>China Economy Good – War</w:t>
      </w:r>
    </w:p>
    <w:p w14:paraId="32595139" w14:textId="77777777" w:rsidR="00F069D9" w:rsidRPr="002D6D60" w:rsidRDefault="00F069D9" w:rsidP="00F069D9">
      <w:pPr>
        <w:pStyle w:val="Heading4"/>
      </w:pPr>
      <w:r w:rsidRPr="002D6D60">
        <w:t xml:space="preserve">Growth is key to limit Chinese social unrest which causes CCP </w:t>
      </w:r>
      <w:proofErr w:type="spellStart"/>
      <w:r w:rsidRPr="002D6D60">
        <w:t>lashout</w:t>
      </w:r>
      <w:proofErr w:type="spellEnd"/>
      <w:r w:rsidRPr="002D6D60">
        <w:t xml:space="preserve"> against the US</w:t>
      </w:r>
    </w:p>
    <w:p w14:paraId="278DB3E0" w14:textId="77777777" w:rsidR="00F069D9" w:rsidRPr="002D6D60" w:rsidRDefault="00F069D9" w:rsidP="00F069D9">
      <w:r w:rsidRPr="002D6D60">
        <w:t xml:space="preserve">Susan </w:t>
      </w:r>
      <w:r w:rsidRPr="002D6D60">
        <w:rPr>
          <w:rStyle w:val="StyleStyleBold12pt"/>
        </w:rPr>
        <w:t>Shirk</w:t>
      </w:r>
      <w:r w:rsidRPr="002D6D60">
        <w:t xml:space="preserve">, director of the University of California system-wide Institute on Global Conflict, </w:t>
      </w:r>
      <w:r w:rsidRPr="002D6D60">
        <w:rPr>
          <w:rStyle w:val="StyleStyleBold12pt"/>
        </w:rPr>
        <w:t>2007</w:t>
      </w:r>
      <w:r w:rsidRPr="002D6D60">
        <w:t xml:space="preserve">, “China: Fragile Superpower,” 69. </w:t>
      </w:r>
    </w:p>
    <w:p w14:paraId="023A6CC0" w14:textId="77777777" w:rsidR="00F069D9" w:rsidRPr="002D6D60" w:rsidRDefault="00F069D9" w:rsidP="00F069D9">
      <w:pPr>
        <w:rPr>
          <w:b/>
          <w:bCs/>
          <w:u w:val="single"/>
        </w:rPr>
      </w:pPr>
      <w:r w:rsidRPr="002D6D60">
        <w:t xml:space="preserve">As China’s leaders well know, </w:t>
      </w:r>
      <w:r w:rsidRPr="002D6D60">
        <w:rPr>
          <w:rStyle w:val="StyleBoldUnderline"/>
        </w:rPr>
        <w:t>the greatest political risk</w:t>
      </w:r>
      <w:r w:rsidRPr="002D6D60">
        <w:t xml:space="preserve"> lying ahead of them </w:t>
      </w:r>
      <w:r w:rsidRPr="002D6D60">
        <w:rPr>
          <w:rStyle w:val="StyleBoldUnderline"/>
        </w:rPr>
        <w:t>is</w:t>
      </w:r>
      <w:r w:rsidRPr="002D6D60">
        <w:t xml:space="preserve"> the possibility of </w:t>
      </w:r>
      <w:r w:rsidRPr="002D6D60">
        <w:rPr>
          <w:rStyle w:val="StyleBoldUnderline"/>
        </w:rPr>
        <w:t>an economic crash that throws millions</w:t>
      </w:r>
      <w:r w:rsidRPr="002D6D60">
        <w:t xml:space="preserve"> of workers </w:t>
      </w:r>
      <w:r w:rsidRPr="002D6D60">
        <w:rPr>
          <w:rStyle w:val="StyleBoldUnderline"/>
        </w:rPr>
        <w:t>out of their jobs</w:t>
      </w:r>
      <w:r w:rsidRPr="002D6D60">
        <w:t xml:space="preserve"> or sends </w:t>
      </w:r>
      <w:r w:rsidRPr="002D6D60">
        <w:rPr>
          <w:rStyle w:val="StyleBoldUnderline"/>
        </w:rPr>
        <w:t>millions</w:t>
      </w:r>
      <w:r w:rsidRPr="002D6D60">
        <w:t xml:space="preserve"> of depositors </w:t>
      </w:r>
      <w:r w:rsidRPr="002D6D60">
        <w:rPr>
          <w:rStyle w:val="StyleBoldUnderline"/>
        </w:rPr>
        <w:t>to withdraw their savings</w:t>
      </w:r>
      <w:r w:rsidRPr="002D6D60">
        <w:t xml:space="preserve"> from the shaky banking system. A massive environmental or public health disaster could also trigger regime collapse, especially if people’s lives are endangered by a media cover-up imposed by Party authorities. </w:t>
      </w:r>
      <w:r w:rsidRPr="002D6D60">
        <w:rPr>
          <w:rStyle w:val="StyleBoldUnderline"/>
        </w:rPr>
        <w:t>Nationwide rebellion becomes a real possibility</w:t>
      </w:r>
      <w:r w:rsidRPr="002D6D60">
        <w:t xml:space="preserve"> when large numbers of people are upset about the same issue at the same time. </w:t>
      </w:r>
      <w:r w:rsidRPr="002D6D60">
        <w:rPr>
          <w:rStyle w:val="StyleBoldUnderline"/>
        </w:rPr>
        <w:t>Another</w:t>
      </w:r>
      <w:r w:rsidRPr="002D6D60">
        <w:t xml:space="preserve"> dangerous </w:t>
      </w:r>
      <w:r w:rsidRPr="002D6D60">
        <w:rPr>
          <w:rStyle w:val="StyleBoldUnderline"/>
        </w:rPr>
        <w:t>scenario is a domestic</w:t>
      </w:r>
      <w:r w:rsidRPr="002D6D60">
        <w:t xml:space="preserve"> or international </w:t>
      </w:r>
      <w:r w:rsidRPr="002D6D60">
        <w:rPr>
          <w:rStyle w:val="StyleBoldUnderline"/>
        </w:rPr>
        <w:t>crisis in which the CCP leaders feel compelled to lash out</w:t>
      </w:r>
      <w:r w:rsidRPr="002D6D60">
        <w:t xml:space="preserve"> </w:t>
      </w:r>
      <w:r w:rsidRPr="002D6D60">
        <w:rPr>
          <w:rStyle w:val="StyleBoldUnderline"/>
        </w:rPr>
        <w:t>against</w:t>
      </w:r>
      <w:r w:rsidRPr="002D6D60">
        <w:t xml:space="preserve"> Japan, Taiwan, or </w:t>
      </w:r>
      <w:r w:rsidRPr="002D6D60">
        <w:rPr>
          <w:rStyle w:val="StyleBoldUnderline"/>
        </w:rPr>
        <w:t>the</w:t>
      </w:r>
      <w:r w:rsidRPr="002D6D60">
        <w:t xml:space="preserve"> </w:t>
      </w:r>
      <w:r w:rsidRPr="002D6D60">
        <w:rPr>
          <w:rStyle w:val="StyleBoldUnderline"/>
        </w:rPr>
        <w:t>U</w:t>
      </w:r>
      <w:r w:rsidRPr="002D6D60">
        <w:t xml:space="preserve">nited </w:t>
      </w:r>
      <w:r w:rsidRPr="002D6D60">
        <w:rPr>
          <w:rStyle w:val="StyleBoldUnderline"/>
        </w:rPr>
        <w:t>S</w:t>
      </w:r>
      <w:r w:rsidRPr="002D6D60">
        <w:t xml:space="preserve">tates </w:t>
      </w:r>
      <w:r w:rsidRPr="002D6D60">
        <w:rPr>
          <w:rStyle w:val="StyleBoldUnderline"/>
        </w:rPr>
        <w:t>because</w:t>
      </w:r>
      <w:r w:rsidRPr="002D6D60">
        <w:t xml:space="preserve"> from their point of view </w:t>
      </w:r>
      <w:r w:rsidRPr="002D6D60">
        <w:rPr>
          <w:rStyle w:val="StyleBoldUnderline"/>
        </w:rPr>
        <w:t>not lashing out might endanger Party rule.”</w:t>
      </w:r>
    </w:p>
    <w:p w14:paraId="166AA319" w14:textId="77777777" w:rsidR="00F069D9" w:rsidRPr="002D6D60" w:rsidRDefault="00F069D9" w:rsidP="00F069D9">
      <w:proofErr w:type="gramStart"/>
      <w:r w:rsidRPr="002D6D60">
        <w:t>direction</w:t>
      </w:r>
      <w:proofErr w:type="gramEnd"/>
      <w:r w:rsidRPr="002D6D60">
        <w:t xml:space="preserve"> the White House now seems to prefer.</w:t>
      </w:r>
    </w:p>
    <w:p w14:paraId="13FFA30B" w14:textId="77777777" w:rsidR="00F069D9" w:rsidRPr="002D6D60" w:rsidRDefault="00F069D9" w:rsidP="00F069D9"/>
    <w:p w14:paraId="511EA6E0" w14:textId="77777777" w:rsidR="00F069D9" w:rsidRPr="002D6D60" w:rsidRDefault="00F069D9" w:rsidP="00F069D9"/>
    <w:p w14:paraId="1FF4BCF6" w14:textId="77777777" w:rsidR="00F069D9" w:rsidRPr="002D6D60" w:rsidRDefault="00F069D9" w:rsidP="00F069D9">
      <w:pPr>
        <w:pStyle w:val="Heading3"/>
      </w:pPr>
      <w:r w:rsidRPr="002D6D60">
        <w:lastRenderedPageBreak/>
        <w:t>China Economy Good – CCP Stability</w:t>
      </w:r>
    </w:p>
    <w:p w14:paraId="0B01FE31" w14:textId="77777777" w:rsidR="00F069D9" w:rsidRPr="002D6D60" w:rsidRDefault="00F069D9" w:rsidP="00F069D9">
      <w:pPr>
        <w:pStyle w:val="Heading4"/>
      </w:pPr>
      <w:r w:rsidRPr="002D6D60">
        <w:t>Chinese economy is key to CCP stability</w:t>
      </w:r>
    </w:p>
    <w:p w14:paraId="66814297" w14:textId="77777777" w:rsidR="00F069D9" w:rsidRPr="002D6D60" w:rsidRDefault="00F069D9" w:rsidP="00F069D9">
      <w:r w:rsidRPr="002D6D60">
        <w:rPr>
          <w:rStyle w:val="StyleStyleBold12pt"/>
        </w:rPr>
        <w:t>Epoch Times</w:t>
      </w:r>
      <w:r w:rsidRPr="002D6D60">
        <w:t>, Chinese communist regime’s collapsing economy will be its downfall, 1-3-</w:t>
      </w:r>
      <w:r w:rsidRPr="002D6D60">
        <w:rPr>
          <w:rStyle w:val="StyleStyleBold12pt"/>
        </w:rPr>
        <w:t>2009</w:t>
      </w:r>
      <w:r w:rsidRPr="002D6D60">
        <w:t>, http://en.epochtimes.com/n2/content/view/9656/</w:t>
      </w:r>
    </w:p>
    <w:p w14:paraId="07E47BD1" w14:textId="77777777" w:rsidR="00F069D9" w:rsidRPr="002D6D60" w:rsidRDefault="00F069D9" w:rsidP="00F069D9">
      <w:r w:rsidRPr="002D6D60">
        <w:t xml:space="preserve">By contrast China’s current economy has a GDP that still appears to be increasing, and a relatively large foreign reserve—although much of this is tied to foreign bonds. Moreover, the country has seen repeated increases in both the income for government officials at various levels and the national revenue.  </w:t>
      </w:r>
      <w:r w:rsidRPr="002D6D60">
        <w:rPr>
          <w:rStyle w:val="StyleBoldUnderline"/>
        </w:rPr>
        <w:t xml:space="preserve">The CCP regime’s legality is built on an ideology the proceeds the period of reform and openness seen during the nation’s economically prosperous period. </w:t>
      </w:r>
      <w:r w:rsidRPr="002D6D60">
        <w:t xml:space="preserve">Especially after June 4, 1989, </w:t>
      </w:r>
      <w:r w:rsidRPr="002D6D60">
        <w:rPr>
          <w:rStyle w:val="StyleBoldUnderline"/>
        </w:rPr>
        <w:t>China completely transferred to a more economic focus.</w:t>
      </w:r>
      <w:r w:rsidRPr="002D6D60">
        <w:t xml:space="preserve"> This transition is known by many. What people still don’t realize is that </w:t>
      </w:r>
      <w:r w:rsidRPr="002D6D60">
        <w:rPr>
          <w:rStyle w:val="StyleBoldUnderline"/>
        </w:rPr>
        <w:t>the CCP is using this new system to negate its old one.</w:t>
      </w:r>
      <w:r w:rsidRPr="002D6D60">
        <w:t xml:space="preserve"> However with the old ideology being completely negated, </w:t>
      </w:r>
      <w:r w:rsidRPr="002D6D60">
        <w:rPr>
          <w:rStyle w:val="StyleBoldUnderline"/>
        </w:rPr>
        <w:t xml:space="preserve">this new system will be completely lost in this economic crisis, leaving nothing for the Chinese people </w:t>
      </w:r>
      <w:r w:rsidRPr="002D6D60">
        <w:t xml:space="preserve"> </w:t>
      </w:r>
      <w:r w:rsidRPr="002D6D60">
        <w:rPr>
          <w:rStyle w:val="StyleBoldUnderline"/>
        </w:rPr>
        <w:t>China has a government, intent on demonstrating its legitimacy, that will “drain the pond to catch the fish</w:t>
      </w:r>
      <w:r w:rsidRPr="002D6D60">
        <w:t xml:space="preserve">,” as the old saying goes. </w:t>
      </w:r>
      <w:r w:rsidRPr="002D6D60">
        <w:rPr>
          <w:rStyle w:val="StyleBoldUnderline"/>
        </w:rPr>
        <w:t xml:space="preserve">It has been so driven by a quick paced development, that it has brought severe </w:t>
      </w:r>
      <w:r w:rsidRPr="002D6D60">
        <w:t>ecological damage and</w:t>
      </w:r>
      <w:r w:rsidRPr="002D6D60">
        <w:rPr>
          <w:rStyle w:val="StyleBoldUnderline"/>
        </w:rPr>
        <w:t xml:space="preserve"> moral degeneration to the country as a consequence</w:t>
      </w:r>
      <w:r w:rsidRPr="002D6D60">
        <w:t xml:space="preserve">.  Governments of democratic countries also have responsibilities for developing a nation’s economy. Yet it differs from the economic development of the CCP in three fundamental ways:  </w:t>
      </w:r>
      <w:r w:rsidRPr="002D6D60">
        <w:rPr>
          <w:rStyle w:val="StyleBoldUnderline"/>
        </w:rPr>
        <w:t>First</w:t>
      </w:r>
      <w:r w:rsidRPr="002D6D60">
        <w:t xml:space="preserve">, let’s take the United States as an example: the Republican Party’s defeat in the 2008 General Election was directly related to the economic crisis. As a result, this party lost control of the White House. The result is not so simple for </w:t>
      </w:r>
      <w:r w:rsidRPr="002D6D60">
        <w:rPr>
          <w:rStyle w:val="StyleBoldUnderline"/>
        </w:rPr>
        <w:t>the CCP</w:t>
      </w:r>
      <w:r w:rsidRPr="002D6D60">
        <w:t xml:space="preserve">, as it </w:t>
      </w:r>
      <w:r w:rsidRPr="002D6D60">
        <w:rPr>
          <w:rStyle w:val="StyleBoldUnderline"/>
        </w:rPr>
        <w:t>will face being brought to justice if it loses power</w:t>
      </w:r>
      <w:r w:rsidRPr="002D6D60">
        <w:t xml:space="preserve">.  </w:t>
      </w:r>
      <w:r w:rsidRPr="002D6D60">
        <w:rPr>
          <w:rStyle w:val="StyleBoldUnderline"/>
        </w:rPr>
        <w:t>Second</w:t>
      </w:r>
      <w:r w:rsidRPr="002D6D60">
        <w:t>, if the U.S. economy doesn’t run well, people cannot simply target all their anger toward the Republican Party and George W. Bush, because Bush or the Republican Party did not have all the power, especially after 2006, when the Democratic Party seized the majority of seats in both houses. In contrast</w:t>
      </w:r>
      <w:r w:rsidRPr="002D6D60">
        <w:rPr>
          <w:rStyle w:val="StyleBoldUnderline"/>
        </w:rPr>
        <w:t xml:space="preserve">, the CCP alone holds all the power in China, and must naturally bear full responsibility for whatever befalls the country. </w:t>
      </w:r>
      <w:r w:rsidRPr="002D6D60">
        <w:t xml:space="preserve"> </w:t>
      </w:r>
      <w:r w:rsidRPr="002D6D60">
        <w:rPr>
          <w:rStyle w:val="StyleBoldUnderline"/>
        </w:rPr>
        <w:t>Third</w:t>
      </w:r>
      <w:r w:rsidRPr="002D6D60">
        <w:t xml:space="preserve">, the leader of a democratic country is chosen from elections. If the economy is bad under a certain leader, he or she can only stay in power within the duration of a term even though the economy is not good. With </w:t>
      </w:r>
      <w:r w:rsidRPr="002D6D60">
        <w:rPr>
          <w:rStyle w:val="StyleBoldUnderline"/>
        </w:rPr>
        <w:t>the CCP,</w:t>
      </w:r>
      <w:r w:rsidRPr="002D6D60">
        <w:t xml:space="preserve"> however, it </w:t>
      </w:r>
      <w:r w:rsidRPr="002D6D60">
        <w:rPr>
          <w:rStyle w:val="StyleBoldUnderline"/>
        </w:rPr>
        <w:t>faces resistance and challenges from Chinese people all the time</w:t>
      </w:r>
      <w:r w:rsidRPr="002D6D60">
        <w:t xml:space="preserve">.  </w:t>
      </w:r>
      <w:r w:rsidRPr="002D6D60">
        <w:rPr>
          <w:rStyle w:val="StyleBoldUnderline"/>
        </w:rPr>
        <w:t xml:space="preserve">Therefore, economic development has become of sole importance to the CCP. It has destroyed a host of constitutional rights, including the freedoms of belief, expression, and association, stripped millions of their homes, and taken privately owned property by force, all in the name of "economic development." Yet this “economic development at any cost” policy may be the end to the party itself. </w:t>
      </w:r>
      <w:r w:rsidRPr="002D6D60">
        <w:t xml:space="preserve"> For decades, the CCP has encouraged people to pursue material desires, advocating for an unbridled hedonism to divert attention. Perhaps it did not realize that when people become obsessed with their own selfish desires, they lose the ability to endure suffering for the ultimate good of the country. Once their desires can no longer be met, </w:t>
      </w:r>
      <w:r w:rsidRPr="002D6D60">
        <w:rPr>
          <w:rStyle w:val="StyleBoldUnderline"/>
        </w:rPr>
        <w:t xml:space="preserve">people’s discontent will be directly aimed at the CCP. The economic crisis will evolve into both political and social crisis. </w:t>
      </w:r>
      <w:r w:rsidRPr="002D6D60">
        <w:rPr>
          <w:b/>
          <w:u w:val="single"/>
        </w:rPr>
        <w:t xml:space="preserve"> </w:t>
      </w:r>
      <w:r w:rsidRPr="002D6D60">
        <w:t xml:space="preserve">Consider this: since the CCP seized control of China in 1949, major events have occurred in every year ending in 9: The year 1959 was marked by the Great Famine. There was a war between China and the Soviet Union in 1969, the Sino-Vietnam War in 1979, the Tiananmen Square Massacre in 1989, and the suppression of Falun gong in 1999. We are now at the dawn of another chapter: 2009. Despite continued promises of success and prosperity, for several decades </w:t>
      </w:r>
      <w:r w:rsidRPr="002D6D60">
        <w:rPr>
          <w:rStyle w:val="StyleBoldUnderline"/>
        </w:rPr>
        <w:t>the CCP has brought repeated disasters to China</w:t>
      </w:r>
      <w:r w:rsidRPr="002D6D60">
        <w:t xml:space="preserve">. Now is our opportunity to wake up, and help our fellow countrymen to see the light. Spread the “Nine Commentaries” in the New Year and help China return to its former glory. </w:t>
      </w:r>
    </w:p>
    <w:p w14:paraId="636EB60C" w14:textId="77777777" w:rsidR="00F069D9" w:rsidRPr="002D6D60" w:rsidRDefault="00F069D9" w:rsidP="00F069D9">
      <w:pPr>
        <w:pStyle w:val="Heading4"/>
      </w:pPr>
      <w:r w:rsidRPr="002D6D60">
        <w:lastRenderedPageBreak/>
        <w:t>The result is a CCP lash-out causing a billion deaths</w:t>
      </w:r>
    </w:p>
    <w:p w14:paraId="294AE23F" w14:textId="77777777" w:rsidR="00F069D9" w:rsidRPr="002D6D60" w:rsidRDefault="00F069D9" w:rsidP="00F069D9">
      <w:r w:rsidRPr="002D6D60">
        <w:rPr>
          <w:rStyle w:val="StyleStyleBold12pt"/>
        </w:rPr>
        <w:t>Epoch Times</w:t>
      </w:r>
      <w:r w:rsidRPr="002D6D60">
        <w:t xml:space="preserve">, the </w:t>
      </w:r>
      <w:proofErr w:type="spellStart"/>
      <w:r w:rsidRPr="002D6D60">
        <w:t>ccp’s</w:t>
      </w:r>
      <w:proofErr w:type="spellEnd"/>
      <w:r w:rsidRPr="002D6D60">
        <w:t xml:space="preserve"> last-ditch gamble: biological and nuclear war, august </w:t>
      </w:r>
      <w:r w:rsidRPr="002D6D60">
        <w:rPr>
          <w:rStyle w:val="StyleStyleBold12pt"/>
        </w:rPr>
        <w:t>2005</w:t>
      </w:r>
      <w:r w:rsidRPr="002D6D60">
        <w:t>, http://english.epochtimes.com/news/5-8-5/30931.html</w:t>
      </w:r>
    </w:p>
    <w:p w14:paraId="38D65657" w14:textId="77777777" w:rsidR="00F069D9" w:rsidRPr="002D6D60" w:rsidRDefault="00F069D9" w:rsidP="00F069D9">
      <w:r w:rsidRPr="002D6D60">
        <w:t>Since the Party’s life is “above all else,”</w:t>
      </w:r>
      <w:r w:rsidRPr="002D6D60">
        <w:rPr>
          <w:rStyle w:val="StyleBoldUnderline"/>
        </w:rPr>
        <w:t xml:space="preserve"> it would not be surprising if the CCP resorts to the use of biological, chemical, and nuclear weapons in its attempt to extend its life. The CCP</w:t>
      </w:r>
      <w:r w:rsidRPr="002D6D60">
        <w:t xml:space="preserve">, which disregards human life, </w:t>
      </w:r>
      <w:r w:rsidRPr="002D6D60">
        <w:rPr>
          <w:rStyle w:val="StyleBoldUnderline"/>
        </w:rPr>
        <w:t>would not hesitate to kill two hundred million Americans, along with</w:t>
      </w:r>
      <w:r w:rsidRPr="002D6D60">
        <w:t xml:space="preserve"> seven or </w:t>
      </w:r>
      <w:r w:rsidRPr="002D6D60">
        <w:rPr>
          <w:rStyle w:val="StyleBoldUnderline"/>
        </w:rPr>
        <w:t>eight hundred million Chinese, to achieve its ends.</w:t>
      </w:r>
      <w:r w:rsidRPr="002D6D60">
        <w:t xml:space="preserve"> These speeches let the public see the CCP for what it really is. With evil filling its every cell </w:t>
      </w:r>
      <w:r w:rsidRPr="002D6D60">
        <w:rPr>
          <w:rStyle w:val="StyleBoldUnderline"/>
        </w:rPr>
        <w:t>the CCP intends to wage a war against humankind in its desperate attempt to cling to life</w:t>
      </w:r>
      <w:r w:rsidRPr="002D6D60">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w:t>
      </w:r>
      <w:r w:rsidRPr="002D6D60">
        <w:rPr>
          <w:rStyle w:val="StyleBoldUnderline"/>
        </w:rPr>
        <w:t>This bloody confession has confirmed the CCP</w:t>
      </w:r>
      <w:r w:rsidRPr="002D6D60">
        <w:t xml:space="preserve">’s nature: that of a monstrous murderer who has killed 80 million Chinese people and who now </w:t>
      </w:r>
      <w:r w:rsidRPr="002D6D60">
        <w:rPr>
          <w:rStyle w:val="StyleBoldUnderline"/>
        </w:rPr>
        <w:t>plans to hold one billion people hostage and gamble with their lives.</w:t>
      </w:r>
    </w:p>
    <w:p w14:paraId="11BB1E13" w14:textId="77777777" w:rsidR="00F069D9" w:rsidRPr="002D6D60" w:rsidRDefault="00F069D9" w:rsidP="00F069D9">
      <w:pPr>
        <w:pStyle w:val="Heading3"/>
      </w:pPr>
      <w:r w:rsidRPr="002D6D60">
        <w:lastRenderedPageBreak/>
        <w:t>China Economy Good – CCP Stability</w:t>
      </w:r>
    </w:p>
    <w:p w14:paraId="527D89E8" w14:textId="77777777" w:rsidR="00F069D9" w:rsidRPr="002D6D60" w:rsidRDefault="00F069D9" w:rsidP="00F069D9">
      <w:pPr>
        <w:pStyle w:val="Heading4"/>
      </w:pPr>
      <w:r w:rsidRPr="002D6D60">
        <w:t>Growth is the most important factor in determining CCP stability</w:t>
      </w:r>
    </w:p>
    <w:p w14:paraId="35205C4E" w14:textId="77777777" w:rsidR="00F069D9" w:rsidRPr="002D6D60" w:rsidRDefault="00F069D9" w:rsidP="00F069D9">
      <w:r w:rsidRPr="002D6D60">
        <w:t xml:space="preserve">Daniel </w:t>
      </w:r>
      <w:proofErr w:type="spellStart"/>
      <w:r w:rsidRPr="002D6D60">
        <w:rPr>
          <w:rStyle w:val="StyleStyleBold12pt"/>
        </w:rPr>
        <w:t>Abebe</w:t>
      </w:r>
      <w:proofErr w:type="spellEnd"/>
      <w:r w:rsidRPr="002D6D60">
        <w:rPr>
          <w:rStyle w:val="StyleStyleBold12pt"/>
        </w:rPr>
        <w:t xml:space="preserve"> and</w:t>
      </w:r>
      <w:r w:rsidRPr="002D6D60">
        <w:t xml:space="preserve"> Jonathan </w:t>
      </w:r>
      <w:proofErr w:type="spellStart"/>
      <w:r w:rsidRPr="002D6D60">
        <w:rPr>
          <w:rStyle w:val="StyleStyleBold12pt"/>
        </w:rPr>
        <w:t>Masur</w:t>
      </w:r>
      <w:proofErr w:type="spellEnd"/>
      <w:r w:rsidRPr="002D6D60">
        <w:t xml:space="preserve">, Assistant Professors of Law, University of Chicago Law School, </w:t>
      </w:r>
      <w:r w:rsidRPr="002D6D60">
        <w:rPr>
          <w:rStyle w:val="StyleStyleBold12pt"/>
        </w:rPr>
        <w:t>2010</w:t>
      </w:r>
      <w:r w:rsidRPr="002D6D60">
        <w:t>, “International Agreements, Internal Heterogeneity, and Climate Change: The "Two Chinas" Problem” Virginia Journal of International Law, Winter, 2010, Lexis.</w:t>
      </w:r>
    </w:p>
    <w:p w14:paraId="3581D9B4" w14:textId="77777777" w:rsidR="00F069D9" w:rsidRPr="002D6D60" w:rsidRDefault="00F069D9" w:rsidP="00F069D9">
      <w:pPr>
        <w:rPr>
          <w:sz w:val="16"/>
        </w:rPr>
      </w:pPr>
      <w:r w:rsidRPr="002D6D60">
        <w:rPr>
          <w:sz w:val="16"/>
        </w:rPr>
        <w:t xml:space="preserve">First, since the collapse of the Marxist-Leninist ideology that served as the basis for the party’s authority, </w:t>
      </w:r>
      <w:r w:rsidRPr="002D6D60">
        <w:rPr>
          <w:rStyle w:val="StyleBoldUnderline"/>
        </w:rPr>
        <w:t>the CCP</w:t>
      </w:r>
      <w:r w:rsidRPr="002D6D60">
        <w:rPr>
          <w:sz w:val="16"/>
        </w:rPr>
        <w:t xml:space="preserve"> has </w:t>
      </w:r>
      <w:r w:rsidRPr="002D6D60">
        <w:rPr>
          <w:rStyle w:val="StyleBoldUnderline"/>
        </w:rPr>
        <w:t>adopted</w:t>
      </w:r>
      <w:r w:rsidRPr="002D6D60">
        <w:rPr>
          <w:sz w:val="16"/>
        </w:rPr>
        <w:t xml:space="preserve"> economic </w:t>
      </w:r>
      <w:r w:rsidRPr="002D6D60">
        <w:rPr>
          <w:rStyle w:val="StyleBoldUnderline"/>
        </w:rPr>
        <w:t>growth as the central justification for its one-party rule</w:t>
      </w:r>
      <w:r w:rsidRPr="002D6D60">
        <w:rPr>
          <w:sz w:val="16"/>
        </w:rPr>
        <w:t xml:space="preserve">. </w:t>
      </w:r>
      <w:r w:rsidRPr="002D6D60">
        <w:rPr>
          <w:rStyle w:val="StyleBoldUnderline"/>
        </w:rPr>
        <w:t>The</w:t>
      </w:r>
      <w:r w:rsidRPr="002D6D60">
        <w:rPr>
          <w:sz w:val="16"/>
        </w:rPr>
        <w:t xml:space="preserve"> </w:t>
      </w:r>
      <w:r w:rsidRPr="002D6D60">
        <w:rPr>
          <w:rStyle w:val="StyleBoldUnderline"/>
        </w:rPr>
        <w:t>CCP</w:t>
      </w:r>
      <w:r w:rsidRPr="002D6D60">
        <w:rPr>
          <w:sz w:val="16"/>
        </w:rPr>
        <w:t xml:space="preserve"> has </w:t>
      </w:r>
      <w:r w:rsidRPr="002D6D60">
        <w:rPr>
          <w:rStyle w:val="StyleBoldUnderline"/>
        </w:rPr>
        <w:t>pegged</w:t>
      </w:r>
      <w:r w:rsidRPr="002D6D60">
        <w:rPr>
          <w:sz w:val="16"/>
        </w:rPr>
        <w:t xml:space="preserve"> </w:t>
      </w:r>
      <w:r w:rsidRPr="002D6D60">
        <w:rPr>
          <w:rStyle w:val="StyleBoldUnderline"/>
        </w:rPr>
        <w:t>its political future to a</w:t>
      </w:r>
      <w:r w:rsidRPr="002D6D60">
        <w:rPr>
          <w:sz w:val="16"/>
        </w:rPr>
        <w:t xml:space="preserve"> type of “</w:t>
      </w:r>
      <w:r w:rsidRPr="002D6D60">
        <w:rPr>
          <w:rStyle w:val="StyleBoldUnderline"/>
        </w:rPr>
        <w:t>performance legitimacy</w:t>
      </w:r>
      <w:r w:rsidRPr="002D6D60">
        <w:rPr>
          <w:sz w:val="16"/>
        </w:rPr>
        <w:t xml:space="preserve">”12—it governs because it can provide faster growth and higher standards of living than any alternative form of central authority. In Eastern China, the CCP’s approach has been a nearly unqualified success. Special coastal economic zones, favorable banking policies, and massive decentralization of government have combined to spur blistering economic growth. Western China, however, has been left starkly behind: per capita gross domestic product (GDP) in Western China is less than half of what it is in Eastern China. The result has been rising income inequality, social instability, and dramatic divisions between East and West, rural and city, and peasants and urban residents, along with the creation of a roaming underclass of Western Chinese seeking work in the coastal cities.13 Worse still, these social schisms coincide with ethnic and religious fault lines: Western China is home to many ethnic minority groups that harbor substantial animosity toward CCP rule. Poorer conditions in the West have created the political environment for the emergence of separatist movements. Brisk economic growth in Western China has thus become a political imperative for the CCP, and the CCP has </w:t>
      </w:r>
      <w:proofErr w:type="spellStart"/>
      <w:r w:rsidRPr="002D6D60">
        <w:rPr>
          <w:sz w:val="16"/>
        </w:rPr>
        <w:t>denbergh’s</w:t>
      </w:r>
      <w:proofErr w:type="spellEnd"/>
      <w:r w:rsidRPr="002D6D60">
        <w:rPr>
          <w:sz w:val="16"/>
        </w:rPr>
        <w:t xml:space="preserve"> excellent article. See </w:t>
      </w:r>
      <w:proofErr w:type="spellStart"/>
      <w:r w:rsidRPr="002D6D60">
        <w:rPr>
          <w:sz w:val="16"/>
        </w:rPr>
        <w:t>Vandenbergh</w:t>
      </w:r>
      <w:proofErr w:type="spellEnd"/>
      <w:r w:rsidRPr="002D6D60">
        <w:rPr>
          <w:sz w:val="16"/>
        </w:rPr>
        <w:t xml:space="preserve">, supra note 5; Donald C. Clarke, Economic Development and the Rights Hypothesis, 51 AM. J. COMP. L. 89 (2003) (using the phrase to refer to a test of the “rights hypothesis” through a case study of post-Mao China). Others, most prominently the Chinese government itself, have used the same phrase to refer to the political situation surrounding China and Taiwan, though of course no one has yet used it in the sense we mean here. </w:t>
      </w:r>
      <w:proofErr w:type="gramStart"/>
      <w:r w:rsidRPr="002D6D60">
        <w:rPr>
          <w:sz w:val="16"/>
        </w:rPr>
        <w:t>prioritized</w:t>
      </w:r>
      <w:proofErr w:type="gramEnd"/>
      <w:r w:rsidRPr="002D6D60">
        <w:rPr>
          <w:sz w:val="16"/>
        </w:rPr>
        <w:t xml:space="preserve"> it accordingly. China is likely to balk at any international agreement that might imperil this growth. Second, as a result of its growth-driven delegation of power, the CCP suffers from a surprising (for such a centralized government) erosion of state capacity: the provinces often ignore the central government’s directives, frequently without meaningful consequences.14 The political structure of the CCP and the institutional structure of China’s government are sometimes overlapping or redundant and, in many places, lack effective vertical or horizontal accountability. The environmental regulatory agencies are often subordinate to the very agencies they are intended to regulate. Province-level CCP officials are often evaluated (both locally and in Beijing) by their ability to produce high levels of economic growth, not their commitment to environmental protection. Although the CCP has recently tried to recentralize power and rationalize the governance structure</w:t>
      </w:r>
      <w:proofErr w:type="gramStart"/>
      <w:r w:rsidRPr="002D6D60">
        <w:rPr>
          <w:sz w:val="16"/>
        </w:rPr>
        <w:t>,15</w:t>
      </w:r>
      <w:proofErr w:type="gramEnd"/>
      <w:r w:rsidRPr="002D6D60">
        <w:rPr>
          <w:sz w:val="16"/>
        </w:rPr>
        <w:t xml:space="preserve"> the center’s capacity to enforce environmental regulations on the provinces is much weaker than in a typical industrialized state. The existing structural relationship between the provinces and Beijing often results in a chronic inability on the part of the CCP to provide public goods like environmental protection, an inability it will not be able to reverse without incurring substantial costs. Finally, there is reason to believe that the vast majority of economic and scientific projections have substantially underestimated China’s future carbon emissions by failing to account for heterogeneity among provinces. Eastern China is already highly industrialized and reasonably wealthy; there is every reason to expect that it will begin to move towards cleaner technologies and shift economic production away from industry and towards services (which are generally less energy and carbon-intensive).16 Western China, by contrast, is poorer and more agrarian, and the typical development pattern for such an area involves a shift towards greater industrialization and higher per capita energy consumption (and carbon production). Indeed, this is precisely the direction in which Western China is moving.17 Every quantitative forecast of Chinese emissions—save for two important exceptions—uses only national-level data, a methodological weakness that can wash out distinctions between East and West. Of the two studies that employ sub-national data, one projects higher emissions than any of the national-level studies; the other projects much higher emissions than any other study.18 We read this as suggesting that Chinese carbon emissions over the forthcoming several decades may be significantly greater than the standard models have anticipated, with correspondingly higher costs to China from any agreement to curb carbon emissions. In light of the importance of economic growth to the CCP, the internal structure of Chinese governance, and the need to develop Western China, the prospects for China choosing to join such an agreement in the immediate future seem slim. This Article proceeds in four parts. Part I focuses on the general importance of economic growth to the CCP, the distribution of growth within China, and the social and economic difficulties generated by the CCP’s hyper-growth policies. Part II analyzes the CCP’s internal environmental enforcement capacity and argues that China would encounter substantial domestic challenges in implementing a climate accord, even if it chooses to sign one. Part III critiques the assumptions underlying quantitative forecasts of Chinese carbon emissions and suggests that future emissions may exceed conventional projections by substantial margins. Part IV canvasses extant potential frameworks for an international climate change agreement and argues that they are likely to be unsuitable to one or more of the relevant parties. Our conclusion is a pessimistic one: it will be difficult to convince China to join a meaningful international climate agreement in the near future under the best of circumstances. The Two Chinas, coupled with China’s internal political dynamics, present circumstances that are hardly ideal. I. THE CHINESE GROWTH IMPERATIVE Modern China has reinvented itself on a foundation of kudzu-like economic growth. Where Marxism once served as the unifying national ideology, </w:t>
      </w:r>
      <w:r w:rsidRPr="002D6D60">
        <w:rPr>
          <w:rStyle w:val="StyleBoldUnderline"/>
        </w:rPr>
        <w:t>the CCP</w:t>
      </w:r>
      <w:r w:rsidRPr="002D6D60">
        <w:rPr>
          <w:sz w:val="16"/>
        </w:rPr>
        <w:t xml:space="preserve"> has </w:t>
      </w:r>
      <w:r w:rsidRPr="002D6D60">
        <w:rPr>
          <w:rStyle w:val="StyleBoldUnderline"/>
        </w:rPr>
        <w:t>substituted</w:t>
      </w:r>
      <w:r w:rsidRPr="002D6D60">
        <w:rPr>
          <w:sz w:val="16"/>
        </w:rPr>
        <w:t xml:space="preserve"> </w:t>
      </w:r>
      <w:r w:rsidRPr="002D6D60">
        <w:rPr>
          <w:rStyle w:val="StyleBoldUnderline"/>
        </w:rPr>
        <w:t>wealth generation and prosperity as the touchstones of the regime</w:t>
      </w:r>
      <w:r w:rsidRPr="002D6D60">
        <w:rPr>
          <w:sz w:val="16"/>
        </w:rPr>
        <w:t xml:space="preserve"> </w:t>
      </w:r>
      <w:r w:rsidRPr="002D6D60">
        <w:rPr>
          <w:rStyle w:val="StyleBoldUnderline"/>
        </w:rPr>
        <w:t>and suggested that the Chinese people judge the legitimacy of CCP rule by the increases in their own standards of living</w:t>
      </w:r>
      <w:r w:rsidRPr="002D6D60">
        <w:rPr>
          <w:sz w:val="16"/>
        </w:rPr>
        <w:t xml:space="preserve">. Economic growth in China has been spectacular, but it has also been highly uneven. Eastern, coastal provinces have become wealthy, while central and western provinces have lagged far behind. In effect, there is no longer simply “China.” There is now Eastern China, which is urban, industrialized, and relatively prosperous, and Western China, which is rural, agrarian, and relatively poor. This divergence in economic outcomes—a divergence that in places coincides with pre-existing ethnic and religious fault lines—poses a serious threat to social stability within China.19 In response, the CCP has begun an aptly named “Western Development Program” in an attempt to prioritize economic growth, encourage national integration, and curb nationalist unrest in Western provinces. Accordingly, the governing regime will be reluctant to join a </w:t>
      </w:r>
      <w:r w:rsidRPr="002D6D60">
        <w:rPr>
          <w:sz w:val="16"/>
        </w:rPr>
        <w:lastRenderedPageBreak/>
        <w:t>climate agreement that might contribute to greater instability by stunting crucial economic development in Western China. A. Foundations of CCP Rule: Economic Growth Since 1949, China has been governed by the autocratic CCP, dominated by Chairman Mao’s conception of Marxism and designed to bring “socialist glory” to China while preserving party rule. After the Cultural Revolution and Mao’s death in 1976, however, the CCP, led by Deng Xiaoping, began to move away from the Marxist ideological foundation that served as the legitimating discursive force for CCP authority.20 Concerned with increasing levels of apathy toward communism and questions about its efficacy as the governing regime</w:t>
      </w:r>
      <w:proofErr w:type="gramStart"/>
      <w:r w:rsidRPr="002D6D60">
        <w:rPr>
          <w:sz w:val="16"/>
        </w:rPr>
        <w:t>,21</w:t>
      </w:r>
      <w:proofErr w:type="gramEnd"/>
      <w:r w:rsidRPr="002D6D60">
        <w:rPr>
          <w:sz w:val="16"/>
        </w:rPr>
        <w:t xml:space="preserve"> the CCP turned to two new sources of authority and legitimacy to galvanize support among the populace and strengthen its hold on power. The first of these was a new Chinese nationalism. The second was an emphasis on continued economic growth—a type of “performance legitimacy”22—as a benchmark and measure of the regime’s success. From the late 1970s until the suppression of student-led democratic protests in Tiananmen Square in 1989, Deng and the CCP moved slowly toward a reform of China’s centralized economic policies and internal governance structure. Deng and some of the reformers began to argue that the Chinese people wanted a higher standard of living, technological dynamism, and economic efficiency, not more ideology and excessive bureaucracy. To be economically successful, they argued, China needed the CCP’s one-party rule to ensure stability and regain international prestige. In the words of one scholar, “[</w:t>
      </w:r>
      <w:proofErr w:type="spellStart"/>
      <w:r w:rsidRPr="002D6D60">
        <w:rPr>
          <w:sz w:val="16"/>
        </w:rPr>
        <w:t>i</w:t>
      </w:r>
      <w:proofErr w:type="spellEnd"/>
      <w:r w:rsidRPr="002D6D60">
        <w:rPr>
          <w:sz w:val="16"/>
        </w:rPr>
        <w:t xml:space="preserve">]n the most fundamental sense . . . China’s economic reform strategy has been guided by a </w:t>
      </w:r>
      <w:proofErr w:type="spellStart"/>
      <w:r w:rsidRPr="002D6D60">
        <w:rPr>
          <w:sz w:val="16"/>
        </w:rPr>
        <w:t>stra</w:t>
      </w:r>
      <w:proofErr w:type="spellEnd"/>
      <w:r w:rsidRPr="002D6D60">
        <w:rPr>
          <w:sz w:val="16"/>
        </w:rPr>
        <w:t xml:space="preserve"> </w:t>
      </w:r>
      <w:proofErr w:type="spellStart"/>
      <w:r w:rsidRPr="002D6D60">
        <w:rPr>
          <w:sz w:val="16"/>
        </w:rPr>
        <w:t>tegic</w:t>
      </w:r>
      <w:proofErr w:type="spellEnd"/>
      <w:r w:rsidRPr="002D6D60">
        <w:rPr>
          <w:sz w:val="16"/>
        </w:rPr>
        <w:t xml:space="preserve"> vision at the top of the political system. This vision links China’s security, global influence, and domestic stability to the state of its economy.”23 Sustained economic growth is paramount for the continuation of the CCP, the maintenance of China’s territorial integrity, and the pursuit of China’s national interests in international politics.24 The CCP’s reform strategy has been marked by incremental opening of the domestic economy, beginning with agriculture in the late 1970s and continuing through China’s accession to the World Trade Organization (WTO) in 2001.25 During the 1980s, the CCP delegated a significant amount of authority from the central government to the provinces and cities, freeing local actors—province and city-level officials—to develop policies that encouraged economic growth independent of the center.26 After a temporary delay in reforms after Tiananmen Square, the 1990s saw the CCP commit to the creation of a market system, the privatization of some state-owned enterprises, and the development of the private sector. At the turn of the century, the CCP began to embrace private entrepreneurs and “retreat from economic administration to economic regulation as the core economic function of government.”27 From a national perspective, the CCP’s economic reforms are an unqualified success. Fueled by these reforms, the Chinese economy has produced tremendous economic growth and a rapidly improving standard of living for many of China’s citizens (in addition to severe consequences for the environment). Between 1978 and 2000, “[o]</w:t>
      </w:r>
      <w:proofErr w:type="spellStart"/>
      <w:r w:rsidRPr="002D6D60">
        <w:rPr>
          <w:sz w:val="16"/>
        </w:rPr>
        <w:t>verall</w:t>
      </w:r>
      <w:proofErr w:type="spellEnd"/>
      <w:r w:rsidRPr="002D6D60">
        <w:rPr>
          <w:sz w:val="16"/>
        </w:rPr>
        <w:t xml:space="preserve"> per capita gross domestic product (GDP) in constant </w:t>
      </w:r>
      <w:proofErr w:type="spellStart"/>
      <w:r w:rsidRPr="002D6D60">
        <w:rPr>
          <w:sz w:val="16"/>
        </w:rPr>
        <w:t>yuan</w:t>
      </w:r>
      <w:proofErr w:type="spellEnd"/>
      <w:r w:rsidRPr="002D6D60">
        <w:rPr>
          <w:sz w:val="16"/>
        </w:rPr>
        <w:t xml:space="preserve"> roughly quadrupled.”28 Today, China has the world’s second largest economy by purchasing power parity, surpassing Japan, India, and Germany.29 It has the world’s largest foreign capital reserves.30 It enjoys a trade surplus of $163.3 billion with the United States.31 It is a leading destination for foreign direct investment</w:t>
      </w:r>
      <w:proofErr w:type="gramStart"/>
      <w:r w:rsidRPr="002D6D60">
        <w:rPr>
          <w:sz w:val="16"/>
        </w:rPr>
        <w:t>,32</w:t>
      </w:r>
      <w:proofErr w:type="gramEnd"/>
      <w:r w:rsidRPr="002D6D60">
        <w:rPr>
          <w:sz w:val="16"/>
        </w:rPr>
        <w:t xml:space="preserve"> and has become more integrated into the world economy through its membership in the WTO. By almost every economic measure, the CCP’s economic policies and drive for modernization have produced tremendous aggregate gains for China and its citizens. The CCP’s policies have also created a consumer society in the formerly Marxist China. From telephones to televisions, newspapers to the internet, and automobiles to overseas travel, the CCP has brought to the Chinese people access to information, goods, and technology that were unimaginable during the Maoist era.33 The CCP’s economic policies have reduced the role of the state in the affairs of daily life, leaving ordinary citizens more free to engage in social and economic activities. In so doing, the CCP has reinforced the norm that prioritizing </w:t>
      </w:r>
      <w:proofErr w:type="spellStart"/>
      <w:r w:rsidRPr="002D6D60">
        <w:rPr>
          <w:sz w:val="16"/>
        </w:rPr>
        <w:t>hypergrowth</w:t>
      </w:r>
      <w:proofErr w:type="spellEnd"/>
      <w:r w:rsidRPr="002D6D60">
        <w:rPr>
          <w:sz w:val="16"/>
        </w:rPr>
        <w:t xml:space="preserve"> polices and ensuring economic development are the party’s overriding responsibilities. China is hardly unique in favoring continued economic growth; there are few nations on earth that are not attempting to grow their economies and produce wealth for their citizens. In China, however, economic growth is not merely a matter of policy. Growth, particularly in certain geographic regions, is viewed by the CCP as a political imperative, integral to the regime’s survival. As subsequent discussion will demonstrate, this focus on economic growth significantly impacts the CCP’s incentives to curb environmental degradation and reduce greenhouse gas emissions.</w:t>
      </w:r>
    </w:p>
    <w:p w14:paraId="51899F2A" w14:textId="77777777" w:rsidR="00F069D9" w:rsidRPr="002D6D60" w:rsidRDefault="00F069D9" w:rsidP="00F069D9">
      <w:pPr>
        <w:pStyle w:val="Heading3"/>
      </w:pPr>
      <w:r w:rsidRPr="002D6D60">
        <w:lastRenderedPageBreak/>
        <w:t>China Economy Good – Taiwan</w:t>
      </w:r>
    </w:p>
    <w:p w14:paraId="27ABE0C1" w14:textId="77777777" w:rsidR="00F069D9" w:rsidRPr="002D6D60" w:rsidRDefault="00F069D9" w:rsidP="00F069D9">
      <w:pPr>
        <w:pStyle w:val="Heading4"/>
      </w:pPr>
      <w:r w:rsidRPr="002D6D60">
        <w:t>CCP will use nationalism to placate masses leads to Taiwan strike</w:t>
      </w:r>
    </w:p>
    <w:p w14:paraId="07DA256E" w14:textId="77777777" w:rsidR="00F069D9" w:rsidRPr="002D6D60" w:rsidRDefault="00F069D9" w:rsidP="00F069D9">
      <w:proofErr w:type="spellStart"/>
      <w:r w:rsidRPr="002D6D60">
        <w:t>Malou</w:t>
      </w:r>
      <w:proofErr w:type="spellEnd"/>
      <w:r w:rsidRPr="002D6D60">
        <w:t xml:space="preserve"> </w:t>
      </w:r>
      <w:r w:rsidRPr="002D6D60">
        <w:rPr>
          <w:rStyle w:val="StyleStyleBold12pt"/>
        </w:rPr>
        <w:t>Innocent</w:t>
      </w:r>
      <w:r w:rsidRPr="002D6D60">
        <w:t>, Foreign Policy Analyst at the Cato Institute specializing in U.S. foreign policy toward Pakistan and China, 2.27.</w:t>
      </w:r>
      <w:r w:rsidRPr="002D6D60">
        <w:rPr>
          <w:rStyle w:val="StyleStyleBold12pt"/>
        </w:rPr>
        <w:t>2009</w:t>
      </w:r>
      <w:r w:rsidRPr="002D6D60">
        <w:t>, http://www.realclearworld.com/articles/2009/02/china_peace_partner_or_warmong.html</w:t>
      </w:r>
    </w:p>
    <w:p w14:paraId="56DAB437" w14:textId="77777777" w:rsidR="00F069D9" w:rsidRPr="002D6D60" w:rsidRDefault="00F069D9" w:rsidP="00F069D9">
      <w:r w:rsidRPr="002D6D60">
        <w:t xml:space="preserve">For more than 30 years, free and open markets have propelled China's labor-driven growth and lifted more than 200 million of its citizens out of rural poverty. But </w:t>
      </w:r>
      <w:r w:rsidRPr="002D6D60">
        <w:rPr>
          <w:rStyle w:val="StyleBoldUnderline"/>
        </w:rPr>
        <w:t>America's recent economic downturn has hit China hard.</w:t>
      </w:r>
      <w:r w:rsidRPr="002D6D60">
        <w:t xml:space="preserve"> Exports from its booming trade sector dropped 17.5 percent in January from a year ago. In the past several months, an estimated </w:t>
      </w:r>
      <w:r w:rsidRPr="002D6D60">
        <w:rPr>
          <w:rStyle w:val="StyleBoldUnderline"/>
        </w:rPr>
        <w:t>20 million rural Chinese migrant workers have lost their jobs.</w:t>
      </w:r>
      <w:r w:rsidRPr="002D6D60">
        <w:t xml:space="preserve">  </w:t>
      </w:r>
      <w:r w:rsidRPr="002D6D60">
        <w:rPr>
          <w:rStyle w:val="StyleBoldUnderline"/>
        </w:rPr>
        <w:t>China's rising unemployment could lead to increased social unrest, and challenge the authority of the ruling</w:t>
      </w:r>
      <w:r w:rsidRPr="002D6D60">
        <w:t xml:space="preserve"> Chinese Communist Party (</w:t>
      </w:r>
      <w:r w:rsidRPr="002D6D60">
        <w:rPr>
          <w:rStyle w:val="StyleBoldUnderline"/>
        </w:rPr>
        <w:t>CCP</w:t>
      </w:r>
      <w:r w:rsidRPr="002D6D60">
        <w:t xml:space="preserve">). Throughout 30 years of liberal reform, </w:t>
      </w:r>
      <w:r w:rsidRPr="002D6D60">
        <w:rPr>
          <w:rStyle w:val="StyleBoldUnderline"/>
        </w:rPr>
        <w:t xml:space="preserve">the CCP has justified its authoritarian grip through the promise of economic advancement. </w:t>
      </w:r>
      <w:r w:rsidRPr="002D6D60">
        <w:t xml:space="preserve"> </w:t>
      </w:r>
      <w:r w:rsidRPr="002D6D60">
        <w:rPr>
          <w:rStyle w:val="StyleBoldUnderline"/>
        </w:rPr>
        <w:t>If it can't maintain the steady growth it's promised, experts fear the country's leaders might bolster their legitimacy by other means</w:t>
      </w:r>
      <w:r w:rsidRPr="002D6D60">
        <w:t>,</w:t>
      </w:r>
      <w:r w:rsidRPr="002D6D60">
        <w:rPr>
          <w:rStyle w:val="StyleBoldUnderline"/>
        </w:rPr>
        <w:t xml:space="preserve"> such as exploiting Chinese nationalism and directing popular discontent toward outside targets. </w:t>
      </w:r>
      <w:r w:rsidRPr="002D6D60">
        <w:t xml:space="preserve"> </w:t>
      </w:r>
      <w:r w:rsidRPr="002D6D60">
        <w:rPr>
          <w:rStyle w:val="StyleBoldUnderline"/>
        </w:rPr>
        <w:t xml:space="preserve">Given the severity of the financial crisis, China will be entering a stressful and possibly turbulent period. America must be careful not to adopt policies that </w:t>
      </w:r>
      <w:proofErr w:type="gramStart"/>
      <w:r w:rsidRPr="002D6D60">
        <w:rPr>
          <w:rStyle w:val="StyleBoldUnderline"/>
        </w:rPr>
        <w:t>risk making the history of great power conflict come</w:t>
      </w:r>
      <w:proofErr w:type="gramEnd"/>
      <w:r w:rsidRPr="002D6D60">
        <w:rPr>
          <w:rStyle w:val="StyleBoldUnderline"/>
        </w:rPr>
        <w:t xml:space="preserve"> to fruition. </w:t>
      </w:r>
    </w:p>
    <w:p w14:paraId="1F409838" w14:textId="77777777" w:rsidR="00F069D9" w:rsidRPr="002D6D60" w:rsidRDefault="00F069D9" w:rsidP="00F069D9">
      <w:pPr>
        <w:pStyle w:val="Heading4"/>
      </w:pPr>
      <w:r w:rsidRPr="002D6D60">
        <w:t>Taiwan conflict causes nuclear war. –text modified</w:t>
      </w:r>
    </w:p>
    <w:p w14:paraId="0C1C67F3" w14:textId="77777777" w:rsidR="00F069D9" w:rsidRPr="002D6D60" w:rsidRDefault="00F069D9" w:rsidP="00F069D9">
      <w:r w:rsidRPr="002D6D60">
        <w:t xml:space="preserve">Chalmers </w:t>
      </w:r>
      <w:r w:rsidRPr="002D6D60">
        <w:rPr>
          <w:rStyle w:val="StyleStyleBold12pt"/>
        </w:rPr>
        <w:t>Johnson</w:t>
      </w:r>
      <w:r w:rsidRPr="002D6D60">
        <w:t>, author of Blowback: The Costs and Consequences of American Empire, 5/14/20</w:t>
      </w:r>
      <w:r w:rsidRPr="002D6D60">
        <w:rPr>
          <w:rStyle w:val="StyleStyleBold12pt"/>
        </w:rPr>
        <w:t>01</w:t>
      </w:r>
      <w:r w:rsidRPr="002D6D60">
        <w:t xml:space="preserve">, </w:t>
      </w:r>
      <w:proofErr w:type="gramStart"/>
      <w:r w:rsidRPr="002D6D60">
        <w:t>The</w:t>
      </w:r>
      <w:proofErr w:type="gramEnd"/>
    </w:p>
    <w:p w14:paraId="38CC9352" w14:textId="77777777" w:rsidR="00F069D9" w:rsidRPr="002D6D60" w:rsidRDefault="00F069D9" w:rsidP="00F069D9">
      <w:r w:rsidRPr="002D6D60">
        <w:t>Nation, Pg. 20</w:t>
      </w:r>
    </w:p>
    <w:p w14:paraId="1B3C738E" w14:textId="77777777" w:rsidR="00F069D9" w:rsidRPr="002D6D60" w:rsidRDefault="00F069D9" w:rsidP="00F069D9">
      <w:r w:rsidRPr="002D6D60">
        <w:t xml:space="preserve">China is another matter. No sane figure in the Pentagon wants a war with China, and all serious US militarists know that China’s minuscule nuclear capacity is not offensive but a deterrent against the overwhelming US power arrayed against it (twenty archaic Chinese warheads versus more than 7,000 US warheads). </w:t>
      </w:r>
      <w:r w:rsidRPr="002D6D60">
        <w:rPr>
          <w:rStyle w:val="StyleBoldUnderline"/>
        </w:rPr>
        <w:t>Taiwan</w:t>
      </w:r>
      <w:r w:rsidRPr="002D6D60">
        <w:t xml:space="preserve">, whose status constitutes the still incomplete last act of the Chinese civil war, </w:t>
      </w:r>
      <w:r w:rsidRPr="002D6D60">
        <w:rPr>
          <w:rStyle w:val="StyleBoldUnderline"/>
        </w:rPr>
        <w:t>remains the most dangerous place on earth</w:t>
      </w:r>
      <w:r w:rsidRPr="002D6D60">
        <w:t xml:space="preserve">. Much as the 1914 assassination of the Austrian crown prince in Sarajevo led to a war that no wanted, a misstep in </w:t>
      </w:r>
      <w:r w:rsidRPr="002D6D60">
        <w:rPr>
          <w:rStyle w:val="StyleBoldUnderline"/>
        </w:rPr>
        <w:t>Taiwan</w:t>
      </w:r>
      <w:r w:rsidRPr="002D6D60">
        <w:t xml:space="preserve"> by any side </w:t>
      </w:r>
      <w:r w:rsidRPr="002D6D60">
        <w:rPr>
          <w:rStyle w:val="StyleBoldUnderline"/>
        </w:rPr>
        <w:t>could bring the United States and China into a conflict that neither wants. Such a war would bankrupt the U</w:t>
      </w:r>
      <w:r w:rsidRPr="002D6D60">
        <w:t>nited</w:t>
      </w:r>
      <w:r w:rsidRPr="002D6D60">
        <w:rPr>
          <w:rStyle w:val="StyleBoldUnderline"/>
        </w:rPr>
        <w:t xml:space="preserve"> S</w:t>
      </w:r>
      <w:r w:rsidRPr="002D6D60">
        <w:t xml:space="preserve">tates, deeply divide Japan </w:t>
      </w:r>
      <w:r w:rsidRPr="002D6D60">
        <w:rPr>
          <w:rStyle w:val="StyleBoldUnderline"/>
        </w:rPr>
        <w:t>and</w:t>
      </w:r>
      <w:r w:rsidRPr="002D6D60">
        <w:t xml:space="preserve"> probably end in a Chinese victory, given that China is the world’s most populous country and would be defending itself against a foreign aggressor. More seriously, it</w:t>
      </w:r>
      <w:r w:rsidRPr="002D6D60">
        <w:rPr>
          <w:rStyle w:val="StyleBoldUnderline"/>
        </w:rPr>
        <w:t xml:space="preserve"> could easily escalate into a nuclear [</w:t>
      </w:r>
      <w:proofErr w:type="gramStart"/>
      <w:r w:rsidRPr="002D6D60">
        <w:rPr>
          <w:rStyle w:val="StyleBoldUnderline"/>
        </w:rPr>
        <w:t>war]</w:t>
      </w:r>
      <w:r w:rsidRPr="002D6D60">
        <w:t>holocaust</w:t>
      </w:r>
      <w:proofErr w:type="gramEnd"/>
      <w:r w:rsidRPr="002D6D60">
        <w:t>. However, given the nationalistic challenge to China’s sovereignty of any Taiwanese attempt to declare its independence formally, forward-deployed US forces on China’s borders have virtually no deterrent effect.</w:t>
      </w:r>
    </w:p>
    <w:p w14:paraId="7929BBFD" w14:textId="77777777" w:rsidR="00F069D9" w:rsidRPr="002D6D60" w:rsidRDefault="00F069D9" w:rsidP="00F069D9">
      <w:pPr>
        <w:pStyle w:val="Heading3"/>
      </w:pPr>
      <w:r w:rsidRPr="002D6D60">
        <w:lastRenderedPageBreak/>
        <w:t>AT:  China Economy Resilient</w:t>
      </w:r>
    </w:p>
    <w:p w14:paraId="511DDBF6" w14:textId="77777777" w:rsidR="00F069D9" w:rsidRPr="002D6D60" w:rsidRDefault="00F069D9" w:rsidP="00F069D9">
      <w:pPr>
        <w:pStyle w:val="Heading4"/>
      </w:pPr>
      <w:r w:rsidRPr="002D6D60">
        <w:t xml:space="preserve">China is no longer resilient – economic stagnation is sufficient to cause regime collapse. </w:t>
      </w:r>
    </w:p>
    <w:p w14:paraId="018C3A5F" w14:textId="77777777" w:rsidR="00F069D9" w:rsidRPr="002D6D60" w:rsidRDefault="00F069D9" w:rsidP="00F069D9">
      <w:proofErr w:type="spellStart"/>
      <w:r w:rsidRPr="002D6D60">
        <w:t>Minxin</w:t>
      </w:r>
      <w:proofErr w:type="spellEnd"/>
      <w:r w:rsidRPr="002D6D60">
        <w:t xml:space="preserve"> </w:t>
      </w:r>
      <w:r w:rsidRPr="002D6D60">
        <w:rPr>
          <w:rStyle w:val="StyleStyleBold12pt"/>
        </w:rPr>
        <w:t>Pei</w:t>
      </w:r>
      <w:r w:rsidRPr="002D6D60">
        <w:t>, adjunct senior associate in the Asia Program at the Carnegie Endowment, “Will the Chinese Communist Party Survive the Crisis?” Carnegie Endowment for International Peace, Foreign Affair, 3-12-</w:t>
      </w:r>
      <w:r w:rsidRPr="002D6D60">
        <w:rPr>
          <w:rStyle w:val="StyleStyleBold12pt"/>
        </w:rPr>
        <w:t>2009</w:t>
      </w:r>
      <w:r w:rsidRPr="002D6D60">
        <w:t>, http://www.carnegieendowment.org/publications/?fa=view&amp;id=22847</w:t>
      </w:r>
    </w:p>
    <w:p w14:paraId="7BA8055B" w14:textId="77777777" w:rsidR="00F069D9" w:rsidRPr="002D6D60" w:rsidRDefault="00F069D9" w:rsidP="00F069D9">
      <w:r w:rsidRPr="002D6D60">
        <w:t xml:space="preserve">Until recently, </w:t>
      </w:r>
      <w:r w:rsidRPr="002D6D60">
        <w:rPr>
          <w:rStyle w:val="StyleBoldUnderline"/>
        </w:rPr>
        <w:t>most</w:t>
      </w:r>
      <w:r w:rsidRPr="002D6D60">
        <w:t xml:space="preserve"> leading </w:t>
      </w:r>
      <w:r w:rsidRPr="002D6D60">
        <w:rPr>
          <w:rStyle w:val="StyleBoldUnderline"/>
        </w:rPr>
        <w:t>China watchers</w:t>
      </w:r>
      <w:r w:rsidRPr="002D6D60">
        <w:t xml:space="preserve"> </w:t>
      </w:r>
      <w:r w:rsidRPr="002D6D60">
        <w:rPr>
          <w:rStyle w:val="StyleBoldUnderline"/>
        </w:rPr>
        <w:t>thought</w:t>
      </w:r>
      <w:r w:rsidRPr="002D6D60">
        <w:t xml:space="preserve"> </w:t>
      </w:r>
      <w:r w:rsidRPr="002D6D60">
        <w:rPr>
          <w:rStyle w:val="StyleBoldUnderline"/>
        </w:rPr>
        <w:t>the</w:t>
      </w:r>
      <w:r w:rsidRPr="002D6D60">
        <w:t xml:space="preserve"> Chinese Communist Party (</w:t>
      </w:r>
      <w:r w:rsidRPr="002D6D60">
        <w:rPr>
          <w:rStyle w:val="StyleBoldUnderline"/>
        </w:rPr>
        <w:t>CCP) had become</w:t>
      </w:r>
      <w:r w:rsidRPr="002D6D60">
        <w:t xml:space="preserve"> remarkably </w:t>
      </w:r>
      <w:r w:rsidRPr="002D6D60">
        <w:rPr>
          <w:rStyle w:val="StyleBoldUnderline"/>
        </w:rPr>
        <w:t>resilient</w:t>
      </w:r>
      <w:r w:rsidRPr="002D6D60">
        <w:t xml:space="preserve">. Through learning and adaptation, it seemed, the world's largest and most powerful one-party regime had become politically nimble and skillful enough to overcome difficulties that would have overwhelmed lesser autocratic rulers. For two decades, the party has compiled an impressive list of achievements: at home it has kept the economy growing at a gravity-defying double-digit rate, while abroad it has pursued a pragmatic foreign policy, avoiding confrontation with the United States and methodically gaining prestige and influence. </w:t>
      </w:r>
      <w:r w:rsidRPr="002D6D60">
        <w:rPr>
          <w:rStyle w:val="StyleBoldUnderline"/>
        </w:rPr>
        <w:t>Because of the</w:t>
      </w:r>
      <w:r w:rsidRPr="002D6D60">
        <w:t xml:space="preserve"> global </w:t>
      </w:r>
      <w:r w:rsidRPr="002D6D60">
        <w:rPr>
          <w:rStyle w:val="StyleBoldUnderline"/>
        </w:rPr>
        <w:t>economic crisis</w:t>
      </w:r>
      <w:r w:rsidRPr="002D6D60">
        <w:t xml:space="preserve">, however, </w:t>
      </w:r>
      <w:r w:rsidRPr="002D6D60">
        <w:rPr>
          <w:rStyle w:val="StyleBoldUnderline"/>
        </w:rPr>
        <w:t>Beijing is in trouble</w:t>
      </w:r>
      <w:r w:rsidRPr="002D6D60">
        <w:t xml:space="preserve">. The problems are numerous: China's exports are plummeting, tens of millions of migrant laborers have lost their jobs, millions of college graduates cannot find employment, industrial overcapacity is threatening deflation, and the once red-hot real estate sector has nose-dived. </w:t>
      </w:r>
      <w:r w:rsidRPr="002D6D60">
        <w:rPr>
          <w:rStyle w:val="StyleBoldUnderline"/>
        </w:rPr>
        <w:t>The</w:t>
      </w:r>
      <w:r w:rsidRPr="002D6D60">
        <w:t xml:space="preserve"> </w:t>
      </w:r>
      <w:r w:rsidRPr="002D6D60">
        <w:rPr>
          <w:rStyle w:val="StyleBoldUnderline"/>
        </w:rPr>
        <w:t>country's</w:t>
      </w:r>
      <w:r w:rsidRPr="002D6D60">
        <w:t xml:space="preserve"> </w:t>
      </w:r>
      <w:r w:rsidRPr="002D6D60">
        <w:rPr>
          <w:rStyle w:val="StyleBoldUnderline"/>
        </w:rPr>
        <w:t>faltering growth is posing the hardest test</w:t>
      </w:r>
      <w:r w:rsidRPr="002D6D60">
        <w:t xml:space="preserve"> yet </w:t>
      </w:r>
      <w:r w:rsidRPr="002D6D60">
        <w:rPr>
          <w:rStyle w:val="StyleBoldUnderline"/>
        </w:rPr>
        <w:t>to the CCP's resilience</w:t>
      </w:r>
      <w:r w:rsidRPr="002D6D60">
        <w:t xml:space="preserve">. To be sure, the Chinese economy has fared less badly than many others. The country's insulated banking sector remains largely unscathed. Indeed, the government's fiscal balance sheet is strong enough to fund a $580 billion stimulus package (although only about a quarter represents genuinely new fiscal spending). China's colossal $1.9 trillion in foreign exchange reserves provide a comfortable insurance policy against global financial turmoil, and the country should be able to avoid an outright recession. But </w:t>
      </w:r>
      <w:r w:rsidRPr="002D6D60">
        <w:rPr>
          <w:rStyle w:val="StyleBoldUnderline"/>
        </w:rPr>
        <w:t>a reduced annual growth rate</w:t>
      </w:r>
      <w:r w:rsidRPr="002D6D60">
        <w:t xml:space="preserve"> -- now down to about seven percent from over 11 percent a couple of years ago -- </w:t>
      </w:r>
      <w:r w:rsidRPr="002D6D60">
        <w:rPr>
          <w:rStyle w:val="StyleBoldUnderline"/>
        </w:rPr>
        <w:t>will</w:t>
      </w:r>
      <w:r w:rsidRPr="002D6D60">
        <w:t xml:space="preserve"> </w:t>
      </w:r>
      <w:r w:rsidRPr="002D6D60">
        <w:rPr>
          <w:rStyle w:val="StyleBoldUnderline"/>
        </w:rPr>
        <w:t>bring</w:t>
      </w:r>
      <w:r w:rsidRPr="002D6D60">
        <w:t xml:space="preserve"> enough </w:t>
      </w:r>
      <w:r w:rsidRPr="002D6D60">
        <w:rPr>
          <w:rStyle w:val="StyleBoldUnderline"/>
        </w:rPr>
        <w:t>trouble</w:t>
      </w:r>
      <w:r w:rsidRPr="002D6D60">
        <w:t xml:space="preserve">. Every year, the Chinese labor market grows by more than ten million workers, the bulk of whom are leaving the countryside for urban areas in search of employment. Each percentage point of GDP growth translates into roughly one million new jobs a year, which means that China needs GDP to rise at least ten percent every year in order to absorb the influx of laborers. With no end to the global crisis in sight, many are wondering how long China's economic doldrums will last and what the political impact of stagnation will be. The conventional wisdom is that low growth will erode the party's political legitimacy and fuel social unrest as jobless migrants and college graduates vent their frustrations through riots and protests. Although this forecast is not necessarily wrong, it is incomplete. </w:t>
      </w:r>
      <w:r w:rsidRPr="002D6D60">
        <w:rPr>
          <w:rStyle w:val="StyleBoldUnderline"/>
        </w:rPr>
        <w:t>Strong economic performance has been the single most important source of legitimacy for the CCP</w:t>
      </w:r>
      <w:r w:rsidRPr="002D6D60">
        <w:t xml:space="preserve">, so </w:t>
      </w:r>
      <w:r w:rsidRPr="002D6D60">
        <w:rPr>
          <w:rStyle w:val="StyleBoldUnderline"/>
        </w:rPr>
        <w:t>prolonged</w:t>
      </w:r>
      <w:r w:rsidRPr="002D6D60">
        <w:t xml:space="preserve"> economic </w:t>
      </w:r>
      <w:r w:rsidRPr="002D6D60">
        <w:rPr>
          <w:rStyle w:val="StyleBoldUnderline"/>
        </w:rPr>
        <w:t>stagnation carries the danger of disenchanting a</w:t>
      </w:r>
      <w:r w:rsidRPr="002D6D60">
        <w:t xml:space="preserve"> growing </w:t>
      </w:r>
      <w:r w:rsidRPr="002D6D60">
        <w:rPr>
          <w:rStyle w:val="StyleBoldUnderline"/>
        </w:rPr>
        <w:t>middle class</w:t>
      </w:r>
      <w:r w:rsidRPr="002D6D60">
        <w:t xml:space="preserve"> that was lulled into political apathy by the prosperity of the post-Tiananmen years. And economic policies that favor the rich have already alienated industrial workers and rural peasants, formerly the social base of the party. Even in recent boom years, grass-roots unrest has been high, with close to 90,000 riots, strikes, demonstrations, and collective protests reported annually. Such frustrations will only intensify in hard times. It might seem reasonable to expect that challenges from the disaffected urban middle class, frustrated college graduates, and unemployed migrants will constitute the principal threat to the party's rule. If those groups were in fact to band together in a powerful coalition, then the world's longest-ruling party would indeed be in deep trouble. But that is not going to happen. Such a revolutionary scenario overlooks two critical forces blocking political change in China and similar authoritarian political systems: the regime's capacity for repression and the unity among the elite. Economic crisis and social unrest may make it tougher for the CCP to govern, but they will not loosen the party's hold on power. A glance at countries such as Zimbabwe, North Korea, Cuba, and Burma shows that a relatively unified </w:t>
      </w:r>
      <w:r w:rsidRPr="002D6D60">
        <w:lastRenderedPageBreak/>
        <w:t xml:space="preserve">elite in control of the military and police can cling to power through brutal force, even in the face of abysmal economic failure. Disunity within the ruling elite, on the other hand, weakens the regime's repressive capacity and usually spells the rulers' doom. The CCP has already demonstrated its remarkable ability to contain and suppress chronic social protest and small-scale dissident movements. The regime maintains the People's Armed Police, a well-trained and well-equipped anti-riot force of 250,000. In addition, China's secret police are among the most capable in the world and are augmented by a vast network of informers. And although the Internet may have made control of information more difficult, Chinese censors can still react quickly and thoroughly to end the dissemination of dangerous news. Since the Tiananmen crackdown, the Chinese government has greatly refined its repressive capabilities. Responding to tens of thousands of riots each year has made Chinese law enforcement the most experienced in the world at crowd control and dispersion.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 </w:t>
      </w:r>
      <w:r w:rsidRPr="002D6D60">
        <w:rPr>
          <w:rStyle w:val="StyleBoldUnderline"/>
        </w:rPr>
        <w:t>If popular unrest is not a true threat to the party's continued rule</w:t>
      </w:r>
      <w:r w:rsidRPr="002D6D60">
        <w:t xml:space="preserve">, then </w:t>
      </w:r>
      <w:r w:rsidRPr="002D6D60">
        <w:rPr>
          <w:rStyle w:val="StyleBoldUnderline"/>
        </w:rPr>
        <w:t>what is?</w:t>
      </w:r>
      <w:r w:rsidRPr="002D6D60">
        <w:t xml:space="preserve"> The answer could likely be </w:t>
      </w:r>
      <w:r w:rsidRPr="002D6D60">
        <w:rPr>
          <w:rStyle w:val="StyleBoldUnderline"/>
        </w:rPr>
        <w:t>disunity among the country's elite</w:t>
      </w:r>
      <w:r w:rsidRPr="002D6D60">
        <w:t xml:space="preserve">. Those who talk of China's "authoritarian resilience" consider elite unity to be one of the CCP's most significant achievements in recent decades, citing as evidence technocratic dominance, a lack of ideological disputes, the creation of standardized procedures for the promotion and retirement of high officials, and the relatively smooth leadership succession from Jiang Zemin to Hu Jintao. But there are reasons to remain skeptical of such apparent harmony -- </w:t>
      </w:r>
      <w:r w:rsidRPr="002D6D60">
        <w:rPr>
          <w:rStyle w:val="StyleBoldUnderline"/>
        </w:rPr>
        <w:t>arrangements of power that are struck in times of economic prosperity</w:t>
      </w:r>
      <w:r w:rsidRPr="002D6D60">
        <w:t xml:space="preserve"> often </w:t>
      </w:r>
      <w:r w:rsidRPr="002D6D60">
        <w:rPr>
          <w:rStyle w:val="StyleBoldUnderline"/>
        </w:rPr>
        <w:t>come undone when crisis hits.</w:t>
      </w:r>
      <w:r w:rsidRPr="002D6D60">
        <w:t xml:space="preserve"> </w:t>
      </w:r>
      <w:r w:rsidRPr="002D6D60">
        <w:rPr>
          <w:rStyle w:val="StyleBoldUnderline"/>
        </w:rPr>
        <w:t>The current Chinese leadership is a delicately balanced</w:t>
      </w:r>
      <w:r w:rsidRPr="002D6D60">
        <w:t xml:space="preserve"> coalition of regional, factional, and institutional interests, which makes it vulnerable to dissension. To most Western eyes, China is blessed with strong, capable, and decisive leaders. But to the Chinese leaders themselves, the situation looks somewhat different. Their </w:t>
      </w:r>
      <w:proofErr w:type="spellStart"/>
      <w:r w:rsidRPr="002D6D60">
        <w:t>resumés</w:t>
      </w:r>
      <w:proofErr w:type="spellEnd"/>
      <w:r w:rsidRPr="002D6D60">
        <w:t xml:space="preserve"> are remarkably similar, as are their records as administrators. No single individual towers above the others in terms of demonstrated leadership, vision, or performance -- which means that no one is beyond challenge, and </w:t>
      </w:r>
      <w:r w:rsidRPr="002D6D60">
        <w:rPr>
          <w:rStyle w:val="StyleBoldUnderline"/>
        </w:rPr>
        <w:t>the stage is set for jockeying for preeminence</w:t>
      </w:r>
      <w:r w:rsidRPr="002D6D60">
        <w:t xml:space="preserve">. So far, </w:t>
      </w:r>
      <w:r w:rsidRPr="002D6D60">
        <w:rPr>
          <w:rStyle w:val="StyleBoldUnderline"/>
        </w:rPr>
        <w:t>the</w:t>
      </w:r>
      <w:r w:rsidRPr="002D6D60">
        <w:t xml:space="preserve"> real </w:t>
      </w:r>
      <w:r w:rsidRPr="002D6D60">
        <w:rPr>
          <w:rStyle w:val="StyleBoldUnderline"/>
        </w:rPr>
        <w:t>glue</w:t>
      </w:r>
      <w:r w:rsidRPr="002D6D60">
        <w:t xml:space="preserve"> that has held the CCP together </w:t>
      </w:r>
      <w:r w:rsidRPr="002D6D60">
        <w:rPr>
          <w:rStyle w:val="StyleBoldUnderline"/>
        </w:rPr>
        <w:t>is a vast patronage system that has been underwritten by</w:t>
      </w:r>
      <w:r w:rsidRPr="002D6D60">
        <w:t xml:space="preserve"> a long period of </w:t>
      </w:r>
      <w:r w:rsidRPr="002D6D60">
        <w:rPr>
          <w:rStyle w:val="StyleBoldUnderline"/>
        </w:rPr>
        <w:t>economic growth</w:t>
      </w:r>
      <w:r w:rsidRPr="002D6D60">
        <w:t xml:space="preserve">. The regime has used its financial resources to balance domestic interests, satisfy different constituencies, and purchase the contingent support of China's social elites. But </w:t>
      </w:r>
      <w:r w:rsidRPr="002D6D60">
        <w:rPr>
          <w:rStyle w:val="StyleBoldUnderline"/>
        </w:rPr>
        <w:t>this</w:t>
      </w:r>
      <w:r w:rsidRPr="002D6D60">
        <w:t xml:space="preserve"> patronage </w:t>
      </w:r>
      <w:r w:rsidRPr="002D6D60">
        <w:rPr>
          <w:rStyle w:val="StyleBoldUnderline"/>
        </w:rPr>
        <w:t>system</w:t>
      </w:r>
      <w:r w:rsidRPr="002D6D60">
        <w:t xml:space="preserve"> </w:t>
      </w:r>
      <w:r w:rsidRPr="002D6D60">
        <w:rPr>
          <w:rStyle w:val="StyleBoldUnderline"/>
        </w:rPr>
        <w:t>is</w:t>
      </w:r>
      <w:r w:rsidRPr="002D6D60">
        <w:t xml:space="preserve"> extremely </w:t>
      </w:r>
      <w:r w:rsidRPr="002D6D60">
        <w:rPr>
          <w:rStyle w:val="StyleBoldUnderline"/>
        </w:rPr>
        <w:t>expensive</w:t>
      </w:r>
      <w:r w:rsidRPr="002D6D60">
        <w:t xml:space="preserve"> -- administrative expenses alone consume more than 20 percent of China's government budget, and over 40 percent of China's GDP comes from fixed-asset investments such as factories and warehouses -- a sector that is state-dominated and stuffed with pork. In other words, China's </w:t>
      </w:r>
      <w:proofErr w:type="spellStart"/>
      <w:r w:rsidRPr="002D6D60">
        <w:t>nonideological</w:t>
      </w:r>
      <w:proofErr w:type="spellEnd"/>
      <w:r w:rsidRPr="002D6D60">
        <w:t xml:space="preserve"> ruling elites have stuck with the party because it has been paying them off. But </w:t>
      </w:r>
      <w:r w:rsidRPr="002D6D60">
        <w:rPr>
          <w:rStyle w:val="StyleBoldUnderline"/>
        </w:rPr>
        <w:t xml:space="preserve">when economic hardship ends </w:t>
      </w:r>
      <w:r w:rsidRPr="002D6D60">
        <w:t xml:space="preserve">the easy </w:t>
      </w:r>
      <w:r w:rsidRPr="002D6D60">
        <w:rPr>
          <w:rStyle w:val="StyleBoldUnderline"/>
        </w:rPr>
        <w:t>handouts</w:t>
      </w:r>
      <w:r w:rsidRPr="002D6D60">
        <w:t xml:space="preserve">, the </w:t>
      </w:r>
      <w:r w:rsidRPr="002D6D60">
        <w:rPr>
          <w:rStyle w:val="StyleBoldUnderline"/>
        </w:rPr>
        <w:t>elites'</w:t>
      </w:r>
      <w:r w:rsidRPr="002D6D60">
        <w:t xml:space="preserve"> </w:t>
      </w:r>
      <w:r w:rsidRPr="002D6D60">
        <w:rPr>
          <w:rStyle w:val="StyleBoldUnderline"/>
        </w:rPr>
        <w:t>support</w:t>
      </w:r>
      <w:r w:rsidRPr="002D6D60">
        <w:t xml:space="preserve"> and loyalty to the system </w:t>
      </w:r>
      <w:r w:rsidRPr="002D6D60">
        <w:rPr>
          <w:rStyle w:val="StyleBoldUnderline"/>
        </w:rPr>
        <w:t>can no longer be taken for granted.</w:t>
      </w:r>
      <w:r w:rsidRPr="002D6D60">
        <w:t xml:space="preserve"> Rising </w:t>
      </w:r>
      <w:r w:rsidRPr="002D6D60">
        <w:rPr>
          <w:rStyle w:val="StyleBoldUnderline"/>
        </w:rPr>
        <w:t>social discontent</w:t>
      </w:r>
      <w:r w:rsidRPr="002D6D60">
        <w:t xml:space="preserve"> may not be enough to force the party out of power, but it </w:t>
      </w:r>
      <w:r w:rsidRPr="002D6D60">
        <w:rPr>
          <w:rStyle w:val="StyleBoldUnderline"/>
        </w:rPr>
        <w:t>might be sufficient to tempt</w:t>
      </w:r>
      <w:r w:rsidRPr="002D6D60">
        <w:t xml:space="preserve"> some members of </w:t>
      </w:r>
      <w:r w:rsidRPr="002D6D60">
        <w:rPr>
          <w:rStyle w:val="StyleBoldUnderline"/>
        </w:rPr>
        <w:t>the elite to exploit the situation to their own political advantage</w:t>
      </w:r>
      <w:r w:rsidRPr="002D6D60">
        <w:t xml:space="preserve">. Such political entrepreneurs could use populist appeals to weaken their rivals and, in the process, open up divisions within the party's seemingly unified upper ranks. </w:t>
      </w:r>
      <w:r w:rsidRPr="002D6D60">
        <w:rPr>
          <w:rStyle w:val="StyleBoldUnderline"/>
        </w:rPr>
        <w:t>Any</w:t>
      </w:r>
      <w:r w:rsidRPr="002D6D60">
        <w:t xml:space="preserve"> of these sources of </w:t>
      </w:r>
      <w:r w:rsidRPr="002D6D60">
        <w:rPr>
          <w:rStyle w:val="StyleBoldUnderline"/>
        </w:rPr>
        <w:t>elite dissension</w:t>
      </w:r>
      <w:r w:rsidRPr="002D6D60">
        <w:t xml:space="preserve"> </w:t>
      </w:r>
      <w:r w:rsidRPr="002D6D60">
        <w:rPr>
          <w:rStyle w:val="StyleBoldUnderline"/>
        </w:rPr>
        <w:t>could lead to</w:t>
      </w:r>
      <w:r w:rsidRPr="002D6D60">
        <w:t xml:space="preserve"> confusion and </w:t>
      </w:r>
      <w:r w:rsidRPr="002D6D60">
        <w:rPr>
          <w:rStyle w:val="StyleBoldUnderline"/>
        </w:rPr>
        <w:t>turmoil</w:t>
      </w:r>
      <w:r w:rsidRPr="002D6D60">
        <w:t xml:space="preserve"> </w:t>
      </w:r>
      <w:r w:rsidRPr="002D6D60">
        <w:rPr>
          <w:rStyle w:val="StyleBoldUnderline"/>
        </w:rPr>
        <w:t>within the Chinese state's repressive apparatus, rendering it less capable of containing social instability</w:t>
      </w:r>
      <w:r w:rsidRPr="002D6D60">
        <w:t xml:space="preserve"> and thus </w:t>
      </w:r>
      <w:r w:rsidRPr="002D6D60">
        <w:rPr>
          <w:rStyle w:val="StyleBoldUnderline"/>
        </w:rPr>
        <w:t>creating a vicious cycle of events</w:t>
      </w:r>
      <w:r w:rsidRPr="002D6D60">
        <w:t xml:space="preserve"> that could result in progressive destabilization. </w:t>
      </w:r>
      <w:r w:rsidRPr="002D6D60">
        <w:rPr>
          <w:rStyle w:val="StyleBoldUnderline"/>
        </w:rPr>
        <w:t>Does this mean the CCP's rule is doomed? Not yet. The government</w:t>
      </w:r>
      <w:r w:rsidRPr="002D6D60">
        <w:t xml:space="preserve"> has </w:t>
      </w:r>
      <w:r w:rsidRPr="002D6D60">
        <w:rPr>
          <w:rStyle w:val="StyleBoldUnderline"/>
        </w:rPr>
        <w:t>weathered</w:t>
      </w:r>
      <w:r w:rsidRPr="002D6D60">
        <w:t xml:space="preserve"> </w:t>
      </w:r>
      <w:r w:rsidRPr="002D6D60">
        <w:rPr>
          <w:rStyle w:val="StyleBoldUnderline"/>
        </w:rPr>
        <w:t>the</w:t>
      </w:r>
      <w:r w:rsidRPr="002D6D60">
        <w:t xml:space="preserve"> early stages of the </w:t>
      </w:r>
      <w:r w:rsidRPr="002D6D60">
        <w:rPr>
          <w:rStyle w:val="StyleBoldUnderline"/>
        </w:rPr>
        <w:t>crisis successfully</w:t>
      </w:r>
      <w:r w:rsidRPr="002D6D60">
        <w:t>, and even tensions within its upper ranks might yield something less than regime change. But as the economic slowdown continues, some political impact in China is likely -- and any change is apt to come from the top rather than the bottom.</w:t>
      </w:r>
    </w:p>
    <w:p w14:paraId="77E272C3" w14:textId="77777777" w:rsidR="003D682F" w:rsidRPr="002D6D60" w:rsidRDefault="003D682F" w:rsidP="003D682F">
      <w:pPr>
        <w:pStyle w:val="Heading1"/>
      </w:pPr>
      <w:r w:rsidRPr="002D6D60">
        <w:lastRenderedPageBreak/>
        <w:t>Aff</w:t>
      </w:r>
    </w:p>
    <w:p w14:paraId="45598E36" w14:textId="77777777" w:rsidR="003D682F" w:rsidRPr="002D6D60" w:rsidRDefault="003D682F" w:rsidP="003D682F">
      <w:pPr>
        <w:pStyle w:val="Heading2"/>
      </w:pPr>
      <w:r w:rsidRPr="002D6D60">
        <w:lastRenderedPageBreak/>
        <w:t>Uniqueness</w:t>
      </w:r>
    </w:p>
    <w:p w14:paraId="17B192B3" w14:textId="77777777" w:rsidR="003D682F" w:rsidRPr="002D6D60" w:rsidRDefault="003D682F" w:rsidP="003D682F">
      <w:pPr>
        <w:pStyle w:val="Heading3"/>
      </w:pPr>
      <w:r w:rsidRPr="002D6D60">
        <w:lastRenderedPageBreak/>
        <w:t>No Coal</w:t>
      </w:r>
    </w:p>
    <w:p w14:paraId="125591C8" w14:textId="77777777" w:rsidR="003D682F" w:rsidRPr="002D6D60" w:rsidRDefault="003D682F" w:rsidP="003D682F">
      <w:pPr>
        <w:pStyle w:val="Heading4"/>
      </w:pPr>
      <w:r w:rsidRPr="002D6D60">
        <w:t>Coal is dead – natural gas is king</w:t>
      </w:r>
    </w:p>
    <w:p w14:paraId="77C65455" w14:textId="77777777" w:rsidR="003D682F" w:rsidRPr="002D6D60" w:rsidRDefault="003D682F" w:rsidP="003D682F">
      <w:r w:rsidRPr="002D6D60">
        <w:rPr>
          <w:rStyle w:val="StyleStyleBold12pt"/>
        </w:rPr>
        <w:t>Seeking Alpha</w:t>
      </w:r>
      <w:r w:rsidRPr="002D6D60">
        <w:t>, 7-13-</w:t>
      </w:r>
      <w:r w:rsidRPr="002D6D60">
        <w:rPr>
          <w:rStyle w:val="StyleStyleBold12pt"/>
        </w:rPr>
        <w:t>2012</w:t>
      </w:r>
      <w:r w:rsidRPr="002D6D60">
        <w:t>, “Coal Is Dead; Long Live Natural Gas,” http://seekingalpha.com/article/719541-coal-is-dead-long-live-natural-gas</w:t>
      </w:r>
    </w:p>
    <w:p w14:paraId="0E9E474E" w14:textId="77777777" w:rsidR="003D682F" w:rsidRPr="002D6D60" w:rsidRDefault="003D682F" w:rsidP="003D682F">
      <w:r w:rsidRPr="002D6D60">
        <w:t xml:space="preserve">When reality turned out to be different from expectations, </w:t>
      </w:r>
      <w:r w:rsidRPr="002D6D60">
        <w:rPr>
          <w:rStyle w:val="StyleBoldUnderline"/>
        </w:rPr>
        <w:t>coal price collapsed with natural gas flooding the electricity generating market</w:t>
      </w:r>
      <w:r w:rsidRPr="002D6D60">
        <w:t xml:space="preserve">. </w:t>
      </w:r>
      <w:r w:rsidRPr="002D6D60">
        <w:rPr>
          <w:rStyle w:val="StyleBoldUnderline"/>
        </w:rPr>
        <w:t xml:space="preserve">Since natural gas is more efficient, cleaner, and now inexpensive, </w:t>
      </w:r>
      <w:r w:rsidRPr="002D6D60">
        <w:t xml:space="preserve">the </w:t>
      </w:r>
      <w:r w:rsidRPr="002D6D60">
        <w:rPr>
          <w:rStyle w:val="StyleBoldUnderline"/>
        </w:rPr>
        <w:t>coal</w:t>
      </w:r>
      <w:r w:rsidRPr="002D6D60">
        <w:t xml:space="preserve"> industry as a whole </w:t>
      </w:r>
      <w:r w:rsidRPr="002D6D60">
        <w:rPr>
          <w:rStyle w:val="StyleBoldUnderline"/>
        </w:rPr>
        <w:t>faces major trouble</w:t>
      </w:r>
      <w:r w:rsidRPr="002D6D60">
        <w:t xml:space="preserve">. </w:t>
      </w:r>
      <w:r w:rsidRPr="002D6D60">
        <w:rPr>
          <w:rStyle w:val="StyleBoldUnderline"/>
        </w:rPr>
        <w:t>Power generation from natural gas has matched coal for the first time</w:t>
      </w:r>
      <w:r w:rsidRPr="002D6D60">
        <w:t xml:space="preserve">. </w:t>
      </w:r>
      <w:r w:rsidRPr="002D6D60">
        <w:rPr>
          <w:rStyle w:val="StyleBoldUnderline"/>
        </w:rPr>
        <w:t>This major trend appears unstoppable</w:t>
      </w:r>
      <w:r w:rsidRPr="002D6D60">
        <w:t xml:space="preserve">. And </w:t>
      </w:r>
      <w:r w:rsidRPr="002D6D60">
        <w:rPr>
          <w:rStyle w:val="StyleBoldUnderline"/>
        </w:rPr>
        <w:t>the worst may be yet to come</w:t>
      </w:r>
      <w:r w:rsidRPr="002D6D60">
        <w:t xml:space="preserve">. All </w:t>
      </w:r>
      <w:r w:rsidRPr="002D6D60">
        <w:rPr>
          <w:rStyle w:val="StyleBoldUnderline"/>
        </w:rPr>
        <w:t>coal miners will have to downsize, and more will go bust</w:t>
      </w:r>
      <w:r w:rsidRPr="002D6D60">
        <w:t xml:space="preserve">. Within the United States, coal </w:t>
      </w:r>
      <w:r w:rsidRPr="002D6D60">
        <w:rPr>
          <w:rStyle w:val="StyleBoldUnderline"/>
        </w:rPr>
        <w:t>consumption has dropped sharply</w:t>
      </w:r>
      <w:r w:rsidRPr="002D6D60">
        <w:t xml:space="preserve"> during recent years as natural gas gradually becomes cheap and abundant, replacing thermal coal in power plants. The following chart shows this trend vividly. Click to enlarge In the meantime, U.S. coal stocks have been rising as supply constantly outruns demand, which almost inevitably leads to lower prices. </w:t>
      </w:r>
      <w:r w:rsidRPr="002D6D60">
        <w:rPr>
          <w:rStyle w:val="StyleBoldUnderline"/>
        </w:rPr>
        <w:t>Given coal miners' razor-thin profit margin in general, a small coal price movement often translates into huge stock price swings</w:t>
      </w:r>
      <w:r w:rsidRPr="002D6D60">
        <w:t xml:space="preserve">. And finally, as coal production piles up, the export of coal has been rising sharply (in the following chart). The sharp rise in exports is a consequence of price collapse—it becomes so cheap that it's a better deal for other continents to ship coal across the ocean, still cheaper than digging in their own backyards. Coal mining is a dirty business, polluting self while serving cheap coal to other countries perhaps wouldn't serve the industry well politically. </w:t>
      </w:r>
      <w:r w:rsidRPr="002D6D60">
        <w:rPr>
          <w:rStyle w:val="StyleBoldUnderline"/>
        </w:rPr>
        <w:t xml:space="preserve">Given such overwhelming trends, one has to be very suspicious of the sustainability of this industry for years to come. </w:t>
      </w:r>
      <w:r w:rsidRPr="002D6D60">
        <w:t xml:space="preserve">One possible policy change that might help coal mining is that the environmentalists and the EPA manage to stop hydraulic fracturing of natural gas, which will curb natural gas supply and make dirtier coal a viable option again—a bit ironic, isn't it? The one that might do better than the others is Walter Energy, Inc. (WLT), which has a focus on metallurgical coal for the steel industry, and is not so much dependent on thermal coal (for burning). So what about natural gas? Would major natural gas businesses such as Chesapeake Energy Corporation (CHK) become the new king? Not necessarily. With abundant reserve and a relatively cheap way of exploration, competition will be fierce. Big players like Exxon Mobile still have an edge in financial resources. At the end of the day, companies like Chesapeake are not necessarily winners even if natural gas becomes mainstream. Overall, </w:t>
      </w:r>
      <w:r w:rsidRPr="002D6D60">
        <w:rPr>
          <w:rStyle w:val="StyleBoldUnderline"/>
        </w:rPr>
        <w:t>investors shall not count on a turnaround of the coal industry like what happened during the last roller coaster cycle of coal prices</w:t>
      </w:r>
      <w:r w:rsidRPr="002D6D60">
        <w:t>.</w:t>
      </w:r>
    </w:p>
    <w:p w14:paraId="692229B7" w14:textId="77777777" w:rsidR="003D682F" w:rsidRPr="002D6D60" w:rsidRDefault="003D682F" w:rsidP="003D682F">
      <w:pPr>
        <w:pStyle w:val="Heading4"/>
      </w:pPr>
      <w:r w:rsidRPr="002D6D60">
        <w:t>Natural gas beats out coal in the long run</w:t>
      </w:r>
    </w:p>
    <w:p w14:paraId="5EA73C07" w14:textId="77777777" w:rsidR="003D682F" w:rsidRPr="002D6D60" w:rsidRDefault="003D682F" w:rsidP="003D682F">
      <w:r w:rsidRPr="002D6D60">
        <w:t xml:space="preserve">Ben </w:t>
      </w:r>
      <w:r w:rsidRPr="002D6D60">
        <w:rPr>
          <w:rStyle w:val="StyleStyleBold12pt"/>
        </w:rPr>
        <w:t>Lefebvre and</w:t>
      </w:r>
      <w:r w:rsidRPr="002D6D60">
        <w:t xml:space="preserve"> Carolyn </w:t>
      </w:r>
      <w:r w:rsidRPr="002D6D60">
        <w:rPr>
          <w:rStyle w:val="StyleStyleBold12pt"/>
        </w:rPr>
        <w:t>Cui</w:t>
      </w:r>
      <w:r w:rsidRPr="002D6D60">
        <w:t>, staff writers, 5-21-</w:t>
      </w:r>
      <w:r w:rsidRPr="002D6D60">
        <w:rPr>
          <w:rStyle w:val="StyleStyleBold12pt"/>
        </w:rPr>
        <w:t>2012</w:t>
      </w:r>
      <w:r w:rsidRPr="002D6D60">
        <w:t>, “Investors Look for Gas Cap,” WSJ, http://online.wsj.com/article/SB10001424052702304791704577418273833920922.html</w:t>
      </w:r>
    </w:p>
    <w:p w14:paraId="50B6BD9F" w14:textId="77777777" w:rsidR="003D682F" w:rsidRPr="002D6D60" w:rsidRDefault="003D682F" w:rsidP="003D682F">
      <w:r w:rsidRPr="002D6D60">
        <w:t xml:space="preserve">Some analysts say </w:t>
      </w:r>
      <w:r w:rsidRPr="002D6D60">
        <w:rPr>
          <w:rStyle w:val="StyleBoldUnderline"/>
        </w:rPr>
        <w:t>natural gas will win out over coal long term</w:t>
      </w:r>
      <w:r w:rsidRPr="002D6D60">
        <w:t xml:space="preserve">. </w:t>
      </w:r>
      <w:r w:rsidRPr="002D6D60">
        <w:rPr>
          <w:rStyle w:val="StyleBoldUnderline"/>
        </w:rPr>
        <w:t>Utilities gradually have been turning away from coal in response to pressure from stringent clean-air regulations</w:t>
      </w:r>
      <w:r w:rsidRPr="002D6D60">
        <w:t xml:space="preserve">. Hugh Wynne, a power analyst with Sanford C. Bernstein, said </w:t>
      </w:r>
      <w:r w:rsidRPr="002D6D60">
        <w:rPr>
          <w:rStyle w:val="StyleBoldUnderline"/>
        </w:rPr>
        <w:t>the market probably is underestimating the industry's potential to use more gas</w:t>
      </w:r>
      <w:r w:rsidRPr="002D6D60">
        <w:t>. For many plants, switching is as easy as powering up some units and powering down others. Those with less flexibility are taking extreme measures, such as burning gas in units previously dedicated to coal, Mr. Wynne said.</w:t>
      </w:r>
    </w:p>
    <w:p w14:paraId="0D9557E1" w14:textId="77777777" w:rsidR="003D682F" w:rsidRPr="002D6D60" w:rsidRDefault="003D682F" w:rsidP="003D682F">
      <w:pPr>
        <w:pStyle w:val="Heading4"/>
      </w:pPr>
      <w:r w:rsidRPr="002D6D60">
        <w:t>Natural gas destroys coal – accelerating production</w:t>
      </w:r>
    </w:p>
    <w:p w14:paraId="3559016B" w14:textId="77777777" w:rsidR="003D682F" w:rsidRPr="002D6D60" w:rsidRDefault="003D682F" w:rsidP="003D682F">
      <w:r w:rsidRPr="002D6D60">
        <w:rPr>
          <w:rStyle w:val="StyleStyleBold12pt"/>
        </w:rPr>
        <w:t>Virginian-Pilot, 9-19</w:t>
      </w:r>
      <w:r w:rsidRPr="002D6D60">
        <w:t>-2012, “Cheap natural gas hurting coal market,” http://hamptonroads.com/2012/09/cheap-natural-gas-hurting-coal-market</w:t>
      </w:r>
    </w:p>
    <w:p w14:paraId="329845EE" w14:textId="77777777" w:rsidR="003D682F" w:rsidRPr="002D6D60" w:rsidRDefault="003D682F" w:rsidP="003D682F">
      <w:pPr>
        <w:rPr>
          <w:rStyle w:val="StyleBoldUnderline"/>
        </w:rPr>
      </w:pPr>
      <w:r w:rsidRPr="002D6D60">
        <w:rPr>
          <w:rStyle w:val="StyleBoldUnderline"/>
        </w:rPr>
        <w:lastRenderedPageBreak/>
        <w:t>American mines are closing because coal</w:t>
      </w:r>
      <w:r w:rsidRPr="002D6D60">
        <w:t xml:space="preserve"> right now </w:t>
      </w:r>
      <w:r w:rsidRPr="002D6D60">
        <w:rPr>
          <w:rStyle w:val="StyleBoldUnderline"/>
        </w:rPr>
        <w:t>is too expensive to use to generate electricity.</w:t>
      </w:r>
      <w:r w:rsidRPr="002D6D60">
        <w:t xml:space="preserve"> </w:t>
      </w:r>
      <w:r w:rsidRPr="002D6D60">
        <w:rPr>
          <w:rStyle w:val="StyleBoldUnderline"/>
        </w:rPr>
        <w:t xml:space="preserve">Natural gas is so abundant, and so cheap, that electricity companies are using it in new ways. </w:t>
      </w:r>
      <w:r w:rsidRPr="002D6D60">
        <w:t xml:space="preserve">Just a few years ago, coal was the cheapest way to make electricity. Despite years of efforts, coal pollutes horribly. It contributes to algae blooms in the Chesapeake Bay, helps make smog and ozone in Hampton Roads, </w:t>
      </w:r>
      <w:proofErr w:type="gramStart"/>
      <w:r w:rsidRPr="002D6D60">
        <w:t>spews</w:t>
      </w:r>
      <w:proofErr w:type="gramEnd"/>
      <w:r w:rsidRPr="002D6D60">
        <w:t xml:space="preserve"> mercury and other toxics that contaminate our waterways. It contributes enormous amounts of greenhouse gases to the atmosphere, helping warm the planet. Ten years ago, natural gas - far cleaner than coal - was used to generate power to use only in emergencies. Gas was so fast to come on line but so expensive that it made sense to use it to compensate for times of peak demand. Now, though, </w:t>
      </w:r>
      <w:r w:rsidRPr="002D6D60">
        <w:rPr>
          <w:rStyle w:val="StyleBoldUnderline"/>
        </w:rPr>
        <w:t>natural gas has fallen to prices unseen in a decade</w:t>
      </w:r>
      <w:r w:rsidRPr="002D6D60">
        <w:t xml:space="preserve">. </w:t>
      </w:r>
      <w:r w:rsidRPr="002D6D60">
        <w:rPr>
          <w:rStyle w:val="StyleBoldUnderline"/>
        </w:rPr>
        <w:t>Prices are so low</w:t>
      </w:r>
      <w:r w:rsidRPr="002D6D60">
        <w:t xml:space="preserve">, in fact, </w:t>
      </w:r>
      <w:r w:rsidRPr="002D6D60">
        <w:rPr>
          <w:rStyle w:val="StyleBoldUnderline"/>
        </w:rPr>
        <w:t xml:space="preserve">that electricity companies have begun building new natural gas power stations, with some replacing their coal facilities. </w:t>
      </w:r>
      <w:r w:rsidRPr="002D6D60">
        <w:t xml:space="preserve">The abundance of natural gas is thanks to new drilling techniques that have been more effective in extracting natural gas that had heretofore been unreachable. </w:t>
      </w:r>
      <w:proofErr w:type="gramStart"/>
      <w:r w:rsidRPr="002D6D60">
        <w:t>Horizontal drilling and hydraulic fracturing together promise to provide America with vast new reserves of energy from domestic wells.</w:t>
      </w:r>
      <w:proofErr w:type="gramEnd"/>
      <w:r w:rsidRPr="002D6D60">
        <w:t xml:space="preserve"> </w:t>
      </w:r>
      <w:r w:rsidRPr="002D6D60">
        <w:rPr>
          <w:rStyle w:val="StyleBoldUnderline"/>
        </w:rPr>
        <w:t>Not only is America producing more gas</w:t>
      </w:r>
      <w:r w:rsidRPr="002D6D60">
        <w:t xml:space="preserve"> (and oil</w:t>
      </w:r>
      <w:r w:rsidRPr="002D6D60">
        <w:rPr>
          <w:rStyle w:val="StyleBoldUnderline"/>
        </w:rPr>
        <w:t>), it's also finding more.</w:t>
      </w:r>
    </w:p>
    <w:p w14:paraId="16BF900F" w14:textId="77777777" w:rsidR="003D682F" w:rsidRPr="002D6D60" w:rsidRDefault="003D682F" w:rsidP="003D682F"/>
    <w:p w14:paraId="4E0645B2" w14:textId="77777777" w:rsidR="003D682F" w:rsidRPr="002D6D60" w:rsidRDefault="003D682F" w:rsidP="003D682F">
      <w:pPr>
        <w:pStyle w:val="Heading3"/>
      </w:pPr>
      <w:r w:rsidRPr="002D6D60">
        <w:lastRenderedPageBreak/>
        <w:t>No Coal/CCS</w:t>
      </w:r>
    </w:p>
    <w:p w14:paraId="61ACAAFC" w14:textId="77777777" w:rsidR="003D682F" w:rsidRPr="002D6D60" w:rsidRDefault="003D682F" w:rsidP="003D682F">
      <w:pPr>
        <w:pStyle w:val="Heading4"/>
      </w:pPr>
      <w:r w:rsidRPr="002D6D60">
        <w:t>Natural gas and regulations have killed CCS and coal</w:t>
      </w:r>
    </w:p>
    <w:p w14:paraId="38285FE9" w14:textId="77777777" w:rsidR="003D682F" w:rsidRPr="002D6D60" w:rsidRDefault="003D682F" w:rsidP="003D682F">
      <w:r w:rsidRPr="002D6D60">
        <w:t xml:space="preserve">Ken </w:t>
      </w:r>
      <w:r w:rsidRPr="002D6D60">
        <w:rPr>
          <w:rStyle w:val="StyleStyleBold12pt"/>
        </w:rPr>
        <w:t>Silverstein</w:t>
      </w:r>
      <w:r w:rsidRPr="002D6D60">
        <w:t>, Energy Central Editor for Forbes, 5-23-</w:t>
      </w:r>
      <w:r w:rsidRPr="002D6D60">
        <w:rPr>
          <w:rStyle w:val="StyleStyleBold12pt"/>
        </w:rPr>
        <w:t>2012</w:t>
      </w:r>
      <w:r w:rsidRPr="002D6D60">
        <w:t>, “Natural Gas Smothering 'Clean Coal' and Carbon Capture,” Forbes, www.forbes.com/sites/kensilverstein/2012/05/23/natural-gas-smothering-clean-coal-and-carbon-capture/</w:t>
      </w:r>
    </w:p>
    <w:p w14:paraId="7FF449BA" w14:textId="77777777" w:rsidR="003D682F" w:rsidRPr="002D6D60" w:rsidRDefault="003D682F" w:rsidP="003D682F">
      <w:pPr>
        <w:rPr>
          <w:rStyle w:val="StyleBoldUnderline"/>
        </w:rPr>
      </w:pPr>
      <w:r w:rsidRPr="002D6D60">
        <w:t xml:space="preserve">The energy business is supposed to move at a snail’s pace. And while no one had heard of shale gas 10 years ago, it is now the hot topic. At the same time, </w:t>
      </w:r>
      <w:r w:rsidRPr="002D6D60">
        <w:rPr>
          <w:rStyle w:val="StyleBoldUnderline"/>
        </w:rPr>
        <w:t>the price of</w:t>
      </w:r>
      <w:r w:rsidRPr="002D6D60">
        <w:t xml:space="preserve"> such unconventional </w:t>
      </w:r>
      <w:r w:rsidRPr="002D6D60">
        <w:rPr>
          <w:rStyle w:val="StyleBoldUnderline"/>
        </w:rPr>
        <w:t>natural gas has declined precipitously</w:t>
      </w:r>
      <w:r w:rsidRPr="002D6D60">
        <w:t xml:space="preserve">, </w:t>
      </w:r>
      <w:r w:rsidRPr="002D6D60">
        <w:rPr>
          <w:rStyle w:val="StyleBoldUnderline"/>
        </w:rPr>
        <w:t>making it a</w:t>
      </w:r>
      <w:r w:rsidRPr="002D6D60">
        <w:t xml:space="preserve">n economic </w:t>
      </w:r>
      <w:r w:rsidRPr="002D6D60">
        <w:rPr>
          <w:rStyle w:val="StyleBoldUnderline"/>
        </w:rPr>
        <w:t>bargain compared to coal</w:t>
      </w:r>
      <w:r w:rsidRPr="002D6D60">
        <w:t xml:space="preserve">. Meantime, the </w:t>
      </w:r>
      <w:r w:rsidRPr="002D6D60">
        <w:rPr>
          <w:rStyle w:val="StyleBoldUnderline"/>
        </w:rPr>
        <w:t>coal</w:t>
      </w:r>
      <w:r w:rsidRPr="002D6D60">
        <w:t xml:space="preserve"> sector </w:t>
      </w:r>
      <w:r w:rsidRPr="002D6D60">
        <w:rPr>
          <w:rStyle w:val="StyleBoldUnderline"/>
        </w:rPr>
        <w:t>has been given a number of one-two punches by</w:t>
      </w:r>
      <w:r w:rsidRPr="002D6D60">
        <w:t xml:space="preserve"> environmental </w:t>
      </w:r>
      <w:r w:rsidRPr="002D6D60">
        <w:rPr>
          <w:rStyle w:val="StyleBoldUnderline"/>
        </w:rPr>
        <w:t>regulators</w:t>
      </w:r>
      <w:r w:rsidRPr="002D6D60">
        <w:t xml:space="preserve"> with the most recent coming in March that nullified any future plants that can’t sequester carbon. “Regulation is certainly a key,” says Nick Akins, chief executive of American Electric Power, during an </w:t>
      </w:r>
      <w:proofErr w:type="spellStart"/>
      <w:r w:rsidRPr="002D6D60">
        <w:t>EnergyBiz</w:t>
      </w:r>
      <w:proofErr w:type="spellEnd"/>
      <w:r w:rsidRPr="002D6D60">
        <w:t xml:space="preserve"> appearance. “It must be consistent and coherent. But decisions are being made and the regulations could change overnight.” As for AEP, it has chosen to hold off on building a pilot plant that would use carbon capture and sequestration technology. It estimated the cost to be $664 million, roughly half of which was to be paid by the U.S. Department of Energy. It cited the prevailing political landscape, noting that it would be unable to recover its expenses from ratepayers. “We can’t forget about the customers who are paying the bills and who would authorize this recovery,” says Akins. “There was not any enabling legislation requiring this to be done. We are already dealing with environmental costs and it is very difficult for state utility commissions and customers to pay the additional costs over and above basic infrastructure needs.” In 2009, the Energy Department awarded AEP $334 million through the Clean Coal Power Initiative to help pay for installation of a commercial-scale carbon capture and sequestration system at AEP’s Mountaineer coal-fueled power plant in New Haven, WV. The system was designed to capture at least 90 percent of the carbon dioxide from 235 megawatts of the plant’s 1,300 megawatts of capacity. The captured carbon, approximately 1.5 million metric tons per year, would have been treated and compressed, then injected into suitable geologic formations for permanent storage approximately 1.5 miles below the surface. </w:t>
      </w:r>
      <w:r w:rsidRPr="002D6D60">
        <w:rPr>
          <w:rStyle w:val="StyleBoldUnderline"/>
        </w:rPr>
        <w:t>AEP is not the only one having “clean coal” troubles</w:t>
      </w:r>
      <w:r w:rsidRPr="002D6D60">
        <w:t xml:space="preserve">. So is Tenaska Energy, which had been pushing hard for a coal gasification facility that scrubs coal of most of its impurities before turning it into a gas and creating electricity. Exelon Corp., however, is opposed, emphasizing that it would be cheaper and easier to just burn the natural gas, noting that Illinois taxpayers would have to pay $3.5 billion for this deal. Tenaska, on the other hand, has been trying to get the state legislature there to view the project as a 40-year endeavor. It is adding that Exelon has a vested interest in stopping the construction: Capacity from the coal gasification unit would be bid into the system, making Exelon’s energy offerings less valuable. Now, though, Tenaska may relent and build a traditional natural gas plant. But it is saying that the same facility could be later modified to gasify coal. “It makes absolutely no sense to take coal and make synthetic natural gas out of it,” says Paul Grimmer, chief executive of </w:t>
      </w:r>
      <w:proofErr w:type="spellStart"/>
      <w:r w:rsidRPr="002D6D60">
        <w:t>Eltron</w:t>
      </w:r>
      <w:proofErr w:type="spellEnd"/>
      <w:r w:rsidRPr="002D6D60">
        <w:t xml:space="preserve"> Research in Boulder, Colo., in a talk with this reporter. “The processes are too expensive. But if you see a huge run-up in natural gas, it may then make sense.” Duke Energy, however, will be firing up a 618 megawatt coal gasification plant in Indiana this fall. It’s a $3 billion public-private partnership that has gotten a pummeling from its opponents who have said that the price tag just keeps rising. But Duke-Indiana President Doug </w:t>
      </w:r>
      <w:proofErr w:type="spellStart"/>
      <w:r w:rsidRPr="002D6D60">
        <w:t>Esamann</w:t>
      </w:r>
      <w:proofErr w:type="spellEnd"/>
      <w:r w:rsidRPr="002D6D60">
        <w:t xml:space="preserve"> told this reporter that the facility will be the state’s most reliable and most cost effective electric generator. It will also have the potential to capture and bury carbon releases. Meanwhile, Southern Company also has a $3 billion coal gasification effort in Mississippi. Then there’s </w:t>
      </w:r>
      <w:proofErr w:type="spellStart"/>
      <w:r w:rsidRPr="002D6D60">
        <w:t>FutureGen</w:t>
      </w:r>
      <w:proofErr w:type="spellEnd"/>
      <w:r w:rsidRPr="002D6D60">
        <w:t xml:space="preserve">. It’s a $1.1 billion project that is expected to be 200 megawatts — one that will retrofit an oil-fueled unit in </w:t>
      </w:r>
      <w:proofErr w:type="spellStart"/>
      <w:r w:rsidRPr="002D6D60">
        <w:t>Meredosia</w:t>
      </w:r>
      <w:proofErr w:type="spellEnd"/>
      <w:r w:rsidRPr="002D6D60">
        <w:t xml:space="preserve">, Illinois. “Gasification has been around for some time,” says John Mead, director of the Coal Extraction and Utilization Research Center at Southern Illinois University </w:t>
      </w:r>
      <w:r w:rsidRPr="002D6D60">
        <w:lastRenderedPageBreak/>
        <w:t xml:space="preserve">Carbondale, in an earlier talk. “But incremental improvements” in current coal generation technologies are becoming increasingly beneficial. The Obama administration wants to not just advance coal gasification but also carbon sequestration. To that end, it is providing funds to get 5 to 10 such projects underway. That’s possible within 15 years, says the Government Accountability Office. But technical obstacles still persist that would increase the cost of electricity to consumers by at least 30 percent and potentially as much as 80 percent. That’s a tough pill to swallow. But President </w:t>
      </w:r>
      <w:r w:rsidRPr="002D6D60">
        <w:rPr>
          <w:rStyle w:val="StyleBoldUnderline"/>
        </w:rPr>
        <w:t>Obama is trying to throw coal-based utilities a life-saving rope</w:t>
      </w:r>
      <w:r w:rsidRPr="002D6D60">
        <w:t xml:space="preserve">, </w:t>
      </w:r>
      <w:r w:rsidRPr="002D6D60">
        <w:rPr>
          <w:rStyle w:val="StyleBoldUnderline"/>
        </w:rPr>
        <w:t>saying that the government will assist with</w:t>
      </w:r>
      <w:r w:rsidRPr="002D6D60">
        <w:t xml:space="preserve"> the financing of progressive, </w:t>
      </w:r>
      <w:r w:rsidRPr="002D6D60">
        <w:rPr>
          <w:rStyle w:val="StyleBoldUnderline"/>
        </w:rPr>
        <w:t>new technologies. Some power companies are getting cold feet</w:t>
      </w:r>
      <w:r w:rsidRPr="002D6D60">
        <w:t xml:space="preserve">, however, </w:t>
      </w:r>
      <w:r w:rsidRPr="002D6D60">
        <w:rPr>
          <w:rStyle w:val="StyleBoldUnderline"/>
        </w:rPr>
        <w:t>as natural gas is providing them with an acceptable escape route.</w:t>
      </w:r>
    </w:p>
    <w:p w14:paraId="59BD6DD6" w14:textId="77777777" w:rsidR="003D682F" w:rsidRPr="002D6D60" w:rsidRDefault="003D682F" w:rsidP="003D682F">
      <w:pPr>
        <w:pStyle w:val="Heading3"/>
      </w:pPr>
      <w:r w:rsidRPr="002D6D60">
        <w:lastRenderedPageBreak/>
        <w:t>No CCS</w:t>
      </w:r>
    </w:p>
    <w:p w14:paraId="532BA1F4" w14:textId="77777777" w:rsidR="003D682F" w:rsidRPr="002D6D60" w:rsidRDefault="003D682F" w:rsidP="003D682F">
      <w:pPr>
        <w:pStyle w:val="Heading4"/>
      </w:pPr>
      <w:r w:rsidRPr="002D6D60">
        <w:t>No CCS investment – liability fear</w:t>
      </w:r>
    </w:p>
    <w:p w14:paraId="4BF0E71B" w14:textId="77777777" w:rsidR="003D682F" w:rsidRPr="002D6D60" w:rsidRDefault="003D682F" w:rsidP="003D682F">
      <w:r w:rsidRPr="002D6D60">
        <w:rPr>
          <w:rStyle w:val="verdana"/>
        </w:rPr>
        <w:t xml:space="preserve">Will </w:t>
      </w:r>
      <w:proofErr w:type="spellStart"/>
      <w:r w:rsidRPr="002D6D60">
        <w:rPr>
          <w:rStyle w:val="StyleStyleBold12pt"/>
        </w:rPr>
        <w:t>Reisinger</w:t>
      </w:r>
      <w:proofErr w:type="spellEnd"/>
      <w:r w:rsidRPr="002D6D60">
        <w:rPr>
          <w:rStyle w:val="StyleStyleBold12pt"/>
        </w:rPr>
        <w:t xml:space="preserve"> et al</w:t>
      </w:r>
      <w:r w:rsidRPr="002D6D60">
        <w:rPr>
          <w:rStyle w:val="verdana"/>
        </w:rPr>
        <w:t xml:space="preserve">, Staff Attorney, J.D. and B.A., Nolan Moser, Staff Attorney, J.D. and B.A., Trent A. Dougherty, Director of Legal Affairs at the Ohio Environmental Council, J.D. and James D. </w:t>
      </w:r>
      <w:proofErr w:type="spellStart"/>
      <w:r w:rsidRPr="002D6D60">
        <w:rPr>
          <w:rStyle w:val="verdana"/>
        </w:rPr>
        <w:t>Madeiros</w:t>
      </w:r>
      <w:proofErr w:type="spellEnd"/>
      <w:r w:rsidRPr="002D6D60">
        <w:rPr>
          <w:rStyle w:val="verdana"/>
        </w:rPr>
        <w:t xml:space="preserve">, J.D. Candidate, </w:t>
      </w:r>
      <w:r w:rsidRPr="002D6D60">
        <w:rPr>
          <w:rStyle w:val="StyleStyleBold12pt"/>
        </w:rPr>
        <w:t>2009</w:t>
      </w:r>
      <w:r w:rsidRPr="002D6D60">
        <w:rPr>
          <w:rStyle w:val="verdana"/>
        </w:rPr>
        <w:t>, “Reconciling King Coal and Climate Change: A Regulatory Framework for Carbon Capture and Storage,” Vermont Journal of Environmental Law</w:t>
      </w:r>
    </w:p>
    <w:p w14:paraId="73DECC00" w14:textId="77777777" w:rsidR="003D682F" w:rsidRPr="002D6D60" w:rsidRDefault="003D682F" w:rsidP="003D682F">
      <w:r w:rsidRPr="002D6D60">
        <w:rPr>
          <w:rStyle w:val="StyleBoldUnderline"/>
        </w:rPr>
        <w:t xml:space="preserve">There are many potential sources of liability that storage operators may face after </w:t>
      </w:r>
      <w:proofErr w:type="gramStart"/>
      <w:r w:rsidRPr="002D6D60">
        <w:rPr>
          <w:rStyle w:val="StyleBoldUnderline"/>
        </w:rPr>
        <w:t>CO[</w:t>
      </w:r>
      <w:proofErr w:type="gramEnd"/>
      <w:r w:rsidRPr="002D6D60">
        <w:rPr>
          <w:rStyle w:val="StyleBoldUnderline"/>
        </w:rPr>
        <w:t>2] is injected</w:t>
      </w:r>
      <w:r w:rsidRPr="002D6D60">
        <w:t xml:space="preserve"> underground. </w:t>
      </w:r>
      <w:proofErr w:type="gramStart"/>
      <w:r w:rsidRPr="002D6D60">
        <w:t>n86</w:t>
      </w:r>
      <w:proofErr w:type="gramEnd"/>
      <w:r w:rsidRPr="002D6D60">
        <w:t xml:space="preserve"> Unlike the direct legal obstacles to storage outlined in our discussion of property rights above, </w:t>
      </w:r>
      <w:r w:rsidRPr="002D6D60">
        <w:rPr>
          <w:rStyle w:val="StyleBoldUnderline"/>
        </w:rPr>
        <w:t xml:space="preserve">unresolved liability issues can be characterized as indirect </w:t>
      </w:r>
      <w:r w:rsidRPr="002D6D60">
        <w:rPr>
          <w:rStyle w:val="Emphasis"/>
        </w:rPr>
        <w:t>disincentives</w:t>
      </w:r>
      <w:r w:rsidRPr="002D6D60">
        <w:rPr>
          <w:rStyle w:val="StyleBoldUnderline"/>
        </w:rPr>
        <w:t xml:space="preserve"> to CCS</w:t>
      </w:r>
      <w:r w:rsidRPr="002D6D60">
        <w:t xml:space="preserve"> </w:t>
      </w:r>
      <w:r w:rsidRPr="002D6D60">
        <w:rPr>
          <w:rStyle w:val="StyleBoldUnderline"/>
        </w:rPr>
        <w:t>development</w:t>
      </w:r>
      <w:r w:rsidRPr="002D6D60">
        <w:t xml:space="preserve">. </w:t>
      </w:r>
      <w:r w:rsidRPr="002D6D60">
        <w:rPr>
          <w:rStyle w:val="StyleBoldUnderline"/>
        </w:rPr>
        <w:t>Potential operators of carbon storage projects have identified liability as a primary</w:t>
      </w:r>
      <w:r w:rsidRPr="002D6D60">
        <w:t xml:space="preserve"> </w:t>
      </w:r>
      <w:r w:rsidRPr="002D6D60">
        <w:rPr>
          <w:rStyle w:val="StyleBoldUnderline"/>
        </w:rPr>
        <w:t>barrier to CCS</w:t>
      </w:r>
      <w:r w:rsidRPr="002D6D60">
        <w:t xml:space="preserve">. </w:t>
      </w:r>
      <w:proofErr w:type="gramStart"/>
      <w:r w:rsidRPr="002D6D60">
        <w:t>n87</w:t>
      </w:r>
      <w:proofErr w:type="gramEnd"/>
      <w:r w:rsidRPr="002D6D60">
        <w:rPr>
          <w:sz w:val="12"/>
        </w:rPr>
        <w:t xml:space="preserve">¶ </w:t>
      </w:r>
      <w:r w:rsidRPr="002D6D60">
        <w:t xml:space="preserve">For the purposes of this paper, post-injection liability for non-performing sequestration operations applies solely to the party who must make economic restitution should there be a failure to retain the CO[2] as originally sequestered. A non-performing CCS operation is one that has not properly sequestered </w:t>
      </w:r>
      <w:proofErr w:type="gramStart"/>
      <w:r w:rsidRPr="002D6D60">
        <w:t>CO[</w:t>
      </w:r>
      <w:proofErr w:type="gramEnd"/>
      <w:r w:rsidRPr="002D6D60">
        <w:t xml:space="preserve">2],either by allowing the gas to seep out and return to the atmosphere, migrate onto the property of another, or contaminate groundwater resources. </w:t>
      </w:r>
      <w:r w:rsidRPr="002D6D60">
        <w:rPr>
          <w:rStyle w:val="StyleBoldUnderline"/>
        </w:rPr>
        <w:t>Each</w:t>
      </w:r>
      <w:r w:rsidRPr="002D6D60">
        <w:t xml:space="preserve"> of these </w:t>
      </w:r>
      <w:r w:rsidRPr="002D6D60">
        <w:rPr>
          <w:rStyle w:val="StyleBoldUnderline"/>
        </w:rPr>
        <w:t>scenarios has the potential to cost the operator money through legal damage awards or</w:t>
      </w:r>
      <w:r w:rsidRPr="002D6D60">
        <w:t xml:space="preserve"> </w:t>
      </w:r>
      <w:r w:rsidRPr="002D6D60">
        <w:rPr>
          <w:rStyle w:val="StyleBoldUnderline"/>
        </w:rPr>
        <w:t>contract-type damages</w:t>
      </w:r>
      <w:r w:rsidRPr="002D6D60">
        <w:t xml:space="preserve"> for non-compliance with a sequestration agreement.</w:t>
      </w:r>
    </w:p>
    <w:p w14:paraId="454509FF" w14:textId="77777777" w:rsidR="003D682F" w:rsidRPr="002D6D60" w:rsidRDefault="003D682F" w:rsidP="003D682F">
      <w:pPr>
        <w:pStyle w:val="Heading2"/>
      </w:pPr>
      <w:r w:rsidRPr="002D6D60">
        <w:lastRenderedPageBreak/>
        <w:t>Link</w:t>
      </w:r>
    </w:p>
    <w:p w14:paraId="049D47FE" w14:textId="77777777" w:rsidR="003D682F" w:rsidRPr="002D6D60" w:rsidRDefault="003D682F" w:rsidP="003D682F">
      <w:pPr>
        <w:pStyle w:val="Heading3"/>
      </w:pPr>
      <w:r w:rsidRPr="002D6D60">
        <w:lastRenderedPageBreak/>
        <w:t>No Link – OTEC</w:t>
      </w:r>
    </w:p>
    <w:p w14:paraId="20DF9246" w14:textId="77777777" w:rsidR="003D682F" w:rsidRPr="002D6D60" w:rsidRDefault="003D682F" w:rsidP="003D682F">
      <w:pPr>
        <w:pStyle w:val="Heading4"/>
      </w:pPr>
      <w:r w:rsidRPr="002D6D60">
        <w:t>This card doesn’t exist</w:t>
      </w:r>
    </w:p>
    <w:p w14:paraId="3BFB4758" w14:textId="77777777" w:rsidR="003D682F" w:rsidRPr="002D6D60" w:rsidRDefault="003D682F" w:rsidP="003D682F">
      <w:pPr>
        <w:pStyle w:val="Heading3"/>
      </w:pPr>
      <w:r w:rsidRPr="002D6D60">
        <w:lastRenderedPageBreak/>
        <w:t>No Link UQ</w:t>
      </w:r>
    </w:p>
    <w:p w14:paraId="31ECD27C" w14:textId="77777777" w:rsidR="003D682F" w:rsidRPr="002D6D60" w:rsidRDefault="003D682F" w:rsidP="003D682F">
      <w:pPr>
        <w:pStyle w:val="Heading4"/>
      </w:pPr>
      <w:r w:rsidRPr="002D6D60">
        <w:t>Coal phased out for natural gas</w:t>
      </w:r>
    </w:p>
    <w:p w14:paraId="6553BEE1" w14:textId="77777777" w:rsidR="003D682F" w:rsidRPr="002D6D60" w:rsidRDefault="003D682F" w:rsidP="003D682F">
      <w:r w:rsidRPr="002D6D60">
        <w:rPr>
          <w:rStyle w:val="StyleStyleBold12pt"/>
        </w:rPr>
        <w:t>Associated Press</w:t>
      </w:r>
      <w:r w:rsidRPr="002D6D60">
        <w:t xml:space="preserve">, </w:t>
      </w:r>
      <w:r w:rsidRPr="002D6D60">
        <w:rPr>
          <w:rStyle w:val="StyleStyleBold12pt"/>
        </w:rPr>
        <w:t>8-16</w:t>
      </w:r>
      <w:r w:rsidRPr="002D6D60">
        <w:t xml:space="preserve">-2012, “AP IMPACT: CO2 emissions in US drop to 20-year low,” by Kevin </w:t>
      </w:r>
      <w:proofErr w:type="spellStart"/>
      <w:r w:rsidRPr="002D6D60">
        <w:t>Begos</w:t>
      </w:r>
      <w:proofErr w:type="spellEnd"/>
      <w:r w:rsidRPr="002D6D60">
        <w:t>, lexis</w:t>
      </w:r>
    </w:p>
    <w:p w14:paraId="58CEA3CA" w14:textId="77777777" w:rsidR="003D682F" w:rsidRPr="002D6D60" w:rsidRDefault="003D682F" w:rsidP="003D682F">
      <w:r w:rsidRPr="002D6D60">
        <w:t xml:space="preserve">"The Sierra Club has serious doubts about the net benefits of natural gas," said Deborah </w:t>
      </w:r>
      <w:proofErr w:type="spellStart"/>
      <w:r w:rsidRPr="002D6D60">
        <w:t>Nardone</w:t>
      </w:r>
      <w:proofErr w:type="spellEnd"/>
      <w:r w:rsidRPr="002D6D60">
        <w:t>, director of the group's Beyond Natural Gas campaign.</w:t>
      </w:r>
      <w:r w:rsidRPr="002D6D60">
        <w:rPr>
          <w:sz w:val="12"/>
        </w:rPr>
        <w:t xml:space="preserve">¶ </w:t>
      </w:r>
      <w:r w:rsidRPr="002D6D60">
        <w:t>"Without sufficient oversight and protections, we have no way of knowing how much dangerous pollution is being released into Americans' air and water by the gas industry. For those reason, our ultimate goal is to replace coal with clean energy and energy efficiency and as little natural gas as possible."</w:t>
      </w:r>
      <w:r w:rsidRPr="002D6D60">
        <w:rPr>
          <w:sz w:val="12"/>
        </w:rPr>
        <w:t xml:space="preserve">¶ </w:t>
      </w:r>
      <w:r w:rsidRPr="002D6D60">
        <w:t xml:space="preserve">Wind supplied less than 3 percent of the nation's electricity in 2011 according to EIA data, and solar power was far less. Estimates for this year suggest that </w:t>
      </w:r>
      <w:r w:rsidRPr="002D6D60">
        <w:rPr>
          <w:rStyle w:val="StyleBoldUnderline"/>
        </w:rPr>
        <w:t>coal will account for about 37 percent of the nation's electricity</w:t>
      </w:r>
      <w:r w:rsidRPr="002D6D60">
        <w:t xml:space="preserve">, </w:t>
      </w:r>
      <w:r w:rsidRPr="002D6D60">
        <w:rPr>
          <w:rStyle w:val="StyleBoldUnderline"/>
        </w:rPr>
        <w:t>natural gas 30 percent</w:t>
      </w:r>
      <w:r w:rsidRPr="002D6D60">
        <w:t xml:space="preserve">, </w:t>
      </w:r>
      <w:r w:rsidRPr="002D6D60">
        <w:rPr>
          <w:rStyle w:val="StyleBoldUnderline"/>
        </w:rPr>
        <w:t>and nuclear about 19 percent</w:t>
      </w:r>
      <w:r w:rsidRPr="002D6D60">
        <w:t>.</w:t>
      </w:r>
      <w:r w:rsidRPr="002D6D60">
        <w:rPr>
          <w:sz w:val="12"/>
        </w:rPr>
        <w:t xml:space="preserve">¶ </w:t>
      </w:r>
      <w:r w:rsidRPr="002D6D60">
        <w:t xml:space="preserve">Some worry that </w:t>
      </w:r>
      <w:r w:rsidRPr="002D6D60">
        <w:rPr>
          <w:rStyle w:val="StyleBoldUnderline"/>
        </w:rPr>
        <w:t>cheap gas could hurt renewable energy efforts</w:t>
      </w:r>
      <w:r w:rsidRPr="002D6D60">
        <w:t>.</w:t>
      </w:r>
      <w:r w:rsidRPr="002D6D60">
        <w:rPr>
          <w:sz w:val="12"/>
        </w:rPr>
        <w:t xml:space="preserve">¶ </w:t>
      </w:r>
      <w:r w:rsidRPr="002D6D60">
        <w:t>"</w:t>
      </w:r>
      <w:r w:rsidRPr="002D6D60">
        <w:rPr>
          <w:rStyle w:val="StyleBoldUnderline"/>
        </w:rPr>
        <w:t>Installation of new renewable energy facilities has now all but dried up</w:t>
      </w:r>
      <w:r w:rsidRPr="002D6D60">
        <w:t xml:space="preserve">, </w:t>
      </w:r>
      <w:r w:rsidRPr="002D6D60">
        <w:rPr>
          <w:rStyle w:val="StyleBoldUnderline"/>
        </w:rPr>
        <w:t>unable to compete on a grid now flooded with a low-cost, high-energy fuel</w:t>
      </w:r>
      <w:r w:rsidRPr="002D6D60">
        <w:t>," two experts from Colorado's Renewable and Sustainable Energy Institute said in an essay posted this week on Environment360, a Yale University website.</w:t>
      </w:r>
      <w:r w:rsidRPr="002D6D60">
        <w:rPr>
          <w:sz w:val="12"/>
        </w:rPr>
        <w:t xml:space="preserve">¶ </w:t>
      </w:r>
      <w:r w:rsidRPr="002D6D60">
        <w:rPr>
          <w:rStyle w:val="StyleBoldUnderline"/>
        </w:rPr>
        <w:t>How much further the shift from coal to natural gas can go is unclear</w:t>
      </w:r>
      <w:r w:rsidRPr="002D6D60">
        <w:t xml:space="preserve">. </w:t>
      </w:r>
      <w:proofErr w:type="spellStart"/>
      <w:r w:rsidRPr="002D6D60">
        <w:t>Bentek</w:t>
      </w:r>
      <w:proofErr w:type="spellEnd"/>
      <w:r w:rsidRPr="002D6D60">
        <w:t xml:space="preserve"> says that </w:t>
      </w:r>
      <w:r w:rsidRPr="002D6D60">
        <w:rPr>
          <w:rStyle w:val="StyleBoldUnderline"/>
        </w:rPr>
        <w:t>power companies plan to retire 175 coal-fired plants over the next five years. That could bring coal's CO2 emissions down to 1980 levels</w:t>
      </w:r>
      <w:r w:rsidRPr="002D6D60">
        <w:t>. However, the EIA predicts prices of natural gas will start to rise a bit next year, and then more about eight years from now.</w:t>
      </w:r>
    </w:p>
    <w:p w14:paraId="0A6E655C" w14:textId="77777777" w:rsidR="003D682F" w:rsidRPr="002D6D60" w:rsidRDefault="003D682F" w:rsidP="003D682F">
      <w:pPr>
        <w:pStyle w:val="Heading4"/>
      </w:pPr>
      <w:r w:rsidRPr="002D6D60">
        <w:t>Coal is dead</w:t>
      </w:r>
    </w:p>
    <w:p w14:paraId="48334041" w14:textId="77777777" w:rsidR="003D682F" w:rsidRPr="002D6D60" w:rsidRDefault="003D682F" w:rsidP="003D682F">
      <w:r w:rsidRPr="002D6D60">
        <w:rPr>
          <w:rStyle w:val="StyleStyleBold12pt"/>
        </w:rPr>
        <w:t>SNL Daily</w:t>
      </w:r>
      <w:r w:rsidRPr="002D6D60">
        <w:t xml:space="preserve">, </w:t>
      </w:r>
      <w:r w:rsidRPr="002D6D60">
        <w:rPr>
          <w:rStyle w:val="StyleStyleBold12pt"/>
        </w:rPr>
        <w:t>8-10</w:t>
      </w:r>
      <w:r w:rsidRPr="002D6D60">
        <w:t xml:space="preserve">-2012, “CSX executive: </w:t>
      </w:r>
      <w:proofErr w:type="spellStart"/>
      <w:r w:rsidRPr="002D6D60">
        <w:t>Baseload</w:t>
      </w:r>
      <w:proofErr w:type="spellEnd"/>
      <w:r w:rsidRPr="002D6D60">
        <w:t xml:space="preserve"> coal market eroding amid gas competition,” </w:t>
      </w:r>
      <w:proofErr w:type="spellStart"/>
      <w:r w:rsidRPr="002D6D60">
        <w:t>lexisnexis</w:t>
      </w:r>
      <w:proofErr w:type="spellEnd"/>
    </w:p>
    <w:p w14:paraId="7134E28A" w14:textId="77777777" w:rsidR="003D682F" w:rsidRPr="002D6D60" w:rsidRDefault="003D682F" w:rsidP="003D682F">
      <w:pPr>
        <w:rPr>
          <w:sz w:val="16"/>
        </w:rPr>
      </w:pPr>
      <w:r w:rsidRPr="002D6D60">
        <w:rPr>
          <w:sz w:val="16"/>
        </w:rPr>
        <w:t xml:space="preserve">In the first four months of 2010, </w:t>
      </w:r>
      <w:r w:rsidRPr="002D6D60">
        <w:rPr>
          <w:rStyle w:val="StyleBoldUnderline"/>
        </w:rPr>
        <w:t>68% of the</w:t>
      </w:r>
      <w:r w:rsidRPr="002D6D60">
        <w:rPr>
          <w:sz w:val="16"/>
        </w:rPr>
        <w:t xml:space="preserve"> approximately </w:t>
      </w:r>
      <w:r w:rsidRPr="002D6D60">
        <w:rPr>
          <w:rStyle w:val="StyleBoldUnderline"/>
        </w:rPr>
        <w:t>90 coal-fired power</w:t>
      </w:r>
      <w:r w:rsidRPr="002D6D60">
        <w:rPr>
          <w:sz w:val="16"/>
        </w:rPr>
        <w:t xml:space="preserve"> plants </w:t>
      </w:r>
      <w:r w:rsidRPr="002D6D60">
        <w:rPr>
          <w:rStyle w:val="StyleBoldUnderline"/>
        </w:rPr>
        <w:t>served by</w:t>
      </w:r>
      <w:r w:rsidRPr="002D6D60">
        <w:rPr>
          <w:sz w:val="16"/>
        </w:rPr>
        <w:t xml:space="preserve"> Eastern U.S. railroad </w:t>
      </w:r>
      <w:r w:rsidRPr="002D6D60">
        <w:rPr>
          <w:rStyle w:val="StyleBoldUnderline"/>
        </w:rPr>
        <w:t>CSX Corp</w:t>
      </w:r>
      <w:r w:rsidRPr="002D6D60">
        <w:rPr>
          <w:sz w:val="16"/>
        </w:rPr>
        <w:t xml:space="preserve">. </w:t>
      </w:r>
      <w:r w:rsidRPr="002D6D60">
        <w:rPr>
          <w:rStyle w:val="StyleBoldUnderline"/>
        </w:rPr>
        <w:t>utilized 60% or more of their total tonnage, but that</w:t>
      </w:r>
      <w:r w:rsidRPr="002D6D60">
        <w:rPr>
          <w:sz w:val="16"/>
        </w:rPr>
        <w:t xml:space="preserve"> number </w:t>
      </w:r>
      <w:r w:rsidRPr="002D6D60">
        <w:rPr>
          <w:rStyle w:val="StyleBoldUnderline"/>
        </w:rPr>
        <w:t>has</w:t>
      </w:r>
      <w:r w:rsidRPr="002D6D60">
        <w:rPr>
          <w:sz w:val="16"/>
        </w:rPr>
        <w:t xml:space="preserve"> </w:t>
      </w:r>
      <w:r w:rsidRPr="002D6D60">
        <w:rPr>
          <w:rStyle w:val="StyleBoldUnderline"/>
        </w:rPr>
        <w:t>plummeted to just 17% in 2012</w:t>
      </w:r>
      <w:r w:rsidRPr="002D6D60">
        <w:rPr>
          <w:sz w:val="16"/>
        </w:rPr>
        <w:t>.</w:t>
      </w:r>
      <w:r w:rsidRPr="002D6D60">
        <w:rPr>
          <w:sz w:val="12"/>
        </w:rPr>
        <w:t>¶</w:t>
      </w:r>
      <w:r w:rsidRPr="002D6D60">
        <w:rPr>
          <w:sz w:val="16"/>
        </w:rPr>
        <w:t xml:space="preserve"> In the first four months of 2010, nestled between the recession and an accelerated decline in natural gas prices, 68% of the approximately 90 coal-fired power plants served by Eastern U.S. railroad CSX Corp. utilized 60% or more of their total tonnage.</w:t>
      </w:r>
      <w:r w:rsidRPr="002D6D60">
        <w:rPr>
          <w:sz w:val="12"/>
        </w:rPr>
        <w:t>¶</w:t>
      </w:r>
      <w:r w:rsidRPr="002D6D60">
        <w:rPr>
          <w:sz w:val="16"/>
        </w:rPr>
        <w:t xml:space="preserve"> Over the same period in 2012, </w:t>
      </w:r>
      <w:r w:rsidRPr="002D6D60">
        <w:rPr>
          <w:rStyle w:val="StyleBoldUnderline"/>
        </w:rPr>
        <w:t>17% of CSX-served plants utilized at least 60% of their coal tonnage, and none more</w:t>
      </w:r>
      <w:r w:rsidRPr="002D6D60">
        <w:rPr>
          <w:sz w:val="16"/>
        </w:rPr>
        <w:t xml:space="preserve"> </w:t>
      </w:r>
      <w:r w:rsidRPr="002D6D60">
        <w:rPr>
          <w:rStyle w:val="StyleBoldUnderline"/>
        </w:rPr>
        <w:t>than 80%.</w:t>
      </w:r>
      <w:r w:rsidRPr="002D6D60">
        <w:rPr>
          <w:rStyle w:val="StyleBoldUnderline"/>
          <w:b w:val="0"/>
          <w:sz w:val="12"/>
          <w:u w:val="none"/>
        </w:rPr>
        <w:t>¶</w:t>
      </w:r>
      <w:r w:rsidRPr="002D6D60">
        <w:rPr>
          <w:sz w:val="16"/>
        </w:rPr>
        <w:t xml:space="preserve"> "If you look at our business model for coal, it used to be entirely base-loaded power plants," said Chris Jenkins, CSX vice president for coal and automotive service groups, during a discussion on trends in coal Aug. 8 hosted by TD Securities Equity Research. "We are moving into an environment where coal-fired power plants are only partially base loaded and many are only loaded in an intermediate and peaking basis."</w:t>
      </w:r>
      <w:r w:rsidRPr="002D6D60">
        <w:rPr>
          <w:sz w:val="12"/>
        </w:rPr>
        <w:t>¶</w:t>
      </w:r>
      <w:r w:rsidRPr="002D6D60">
        <w:rPr>
          <w:sz w:val="16"/>
        </w:rPr>
        <w:t xml:space="preserve"> </w:t>
      </w:r>
      <w:proofErr w:type="gramStart"/>
      <w:r w:rsidRPr="002D6D60">
        <w:rPr>
          <w:sz w:val="16"/>
        </w:rPr>
        <w:t>The</w:t>
      </w:r>
      <w:proofErr w:type="gramEnd"/>
      <w:r w:rsidRPr="002D6D60">
        <w:rPr>
          <w:sz w:val="16"/>
        </w:rPr>
        <w:t xml:space="preserve"> most serious risk to CSX's coal business is the development of new natural gas plants. But Jenkins said the need for a diversified fuel mix is preventing what he calls an "avalanche" of natural gas plant construction.</w:t>
      </w:r>
      <w:r w:rsidRPr="002D6D60">
        <w:rPr>
          <w:sz w:val="12"/>
        </w:rPr>
        <w:t>¶</w:t>
      </w:r>
      <w:r w:rsidRPr="002D6D60">
        <w:rPr>
          <w:sz w:val="16"/>
        </w:rPr>
        <w:t xml:space="preserve"> "It's interesting, because we are not seeing an overwhelming amount of new natural gas construction taking place," he said. "I think it's the case that many utilities are wary of becoming too dependent on natural gas. We're certainly seeing some natural gas plant construction. Essentially, most utilities are going to maintain a view they need a diversified mix of fuel types and generally not going to force coal out of their portfolios."</w:t>
      </w:r>
      <w:r w:rsidRPr="002D6D60">
        <w:rPr>
          <w:sz w:val="12"/>
        </w:rPr>
        <w:t>¶</w:t>
      </w:r>
      <w:r w:rsidRPr="002D6D60">
        <w:rPr>
          <w:sz w:val="16"/>
        </w:rPr>
        <w:t xml:space="preserve"> CSX is most exposed to southern utilities - its top coal customers include Duke Energy Corp., Southern Co., South Carolina Public Service Authority and South Carolina Electric &amp; Gas Co. - where Jenkins said stockpiles are 40 days above normal. Eastern U.S. inventories are averaging 76 days of supply.</w:t>
      </w:r>
      <w:r w:rsidRPr="002D6D60">
        <w:rPr>
          <w:sz w:val="12"/>
        </w:rPr>
        <w:t>¶</w:t>
      </w:r>
      <w:r w:rsidRPr="002D6D60">
        <w:rPr>
          <w:sz w:val="16"/>
        </w:rPr>
        <w:t xml:space="preserve"> </w:t>
      </w:r>
      <w:r w:rsidRPr="002D6D60">
        <w:rPr>
          <w:rStyle w:val="StyleBoldUnderline"/>
        </w:rPr>
        <w:t>Jenkins said utility coal volumes have reached a bottom</w:t>
      </w:r>
      <w:r w:rsidRPr="002D6D60">
        <w:rPr>
          <w:sz w:val="16"/>
        </w:rPr>
        <w:t>, though that bottom may last into 2013. He said the coal that CSX moves can only compete with natural gas prices between $4/</w:t>
      </w:r>
      <w:proofErr w:type="spellStart"/>
      <w:r w:rsidRPr="002D6D60">
        <w:rPr>
          <w:sz w:val="16"/>
        </w:rPr>
        <w:t>MMBtu</w:t>
      </w:r>
      <w:proofErr w:type="spellEnd"/>
      <w:r w:rsidRPr="002D6D60">
        <w:rPr>
          <w:sz w:val="16"/>
        </w:rPr>
        <w:t xml:space="preserve"> and $5/</w:t>
      </w:r>
      <w:proofErr w:type="spellStart"/>
      <w:r w:rsidRPr="002D6D60">
        <w:rPr>
          <w:sz w:val="16"/>
        </w:rPr>
        <w:t>MMBtu</w:t>
      </w:r>
      <w:proofErr w:type="spellEnd"/>
      <w:r w:rsidRPr="002D6D60">
        <w:rPr>
          <w:sz w:val="16"/>
        </w:rPr>
        <w:t>.</w:t>
      </w:r>
    </w:p>
    <w:p w14:paraId="14E3BBAD" w14:textId="77777777" w:rsidR="003D682F" w:rsidRPr="002D6D60" w:rsidRDefault="003D682F" w:rsidP="003D682F">
      <w:pPr>
        <w:pStyle w:val="Heading4"/>
      </w:pPr>
      <w:r w:rsidRPr="002D6D60">
        <w:t xml:space="preserve">US coal use ending – Obama </w:t>
      </w:r>
    </w:p>
    <w:p w14:paraId="7FA392EB" w14:textId="77777777" w:rsidR="003D682F" w:rsidRPr="002D6D60" w:rsidRDefault="003D682F" w:rsidP="003D682F">
      <w:r w:rsidRPr="002D6D60">
        <w:rPr>
          <w:rStyle w:val="StyleStyleBold12pt"/>
        </w:rPr>
        <w:t>Congressional Documents</w:t>
      </w:r>
      <w:r w:rsidRPr="002D6D60">
        <w:t xml:space="preserve"> and Publications, 6-4-</w:t>
      </w:r>
      <w:r w:rsidRPr="002D6D60">
        <w:rPr>
          <w:rStyle w:val="StyleStyleBold12pt"/>
        </w:rPr>
        <w:t>2012</w:t>
      </w:r>
      <w:r w:rsidRPr="002D6D60">
        <w:t xml:space="preserve">, “Inhofe: Senate Will Vote in Next Two Weeks on Effort to Stop Obama War on Coal,” U.S. Senate Documents, </w:t>
      </w:r>
      <w:proofErr w:type="spellStart"/>
      <w:r w:rsidRPr="002D6D60">
        <w:t>lexisnexis</w:t>
      </w:r>
      <w:proofErr w:type="spellEnd"/>
    </w:p>
    <w:p w14:paraId="41482E9E" w14:textId="77777777" w:rsidR="003D682F" w:rsidRPr="002D6D60" w:rsidRDefault="003D682F" w:rsidP="003D682F">
      <w:r w:rsidRPr="002D6D60">
        <w:t>One of the most interesting and telling aspects of President Obama's disingenuous attempt to rebrand himself as a supporter of fossil fuels is that he never mentions coal. He doesn't even pretend.</w:t>
      </w:r>
      <w:r w:rsidRPr="002D6D60">
        <w:rPr>
          <w:sz w:val="12"/>
        </w:rPr>
        <w:t xml:space="preserve">¶ </w:t>
      </w:r>
      <w:r w:rsidRPr="002D6D60">
        <w:t>In fact, up until very recently President Obama's campaign website had a section devoted to the President's goals for every energy resource except coal. Only after facing intense criticism, and disappointing primary results in coal states, the Obama campaign attempted quietly to add a "clean coal" section to its site</w:t>
      </w:r>
      <w:proofErr w:type="gramStart"/>
      <w:r w:rsidRPr="002D6D60">
        <w:t>.</w:t>
      </w:r>
      <w:r w:rsidRPr="002D6D60">
        <w:rPr>
          <w:sz w:val="12"/>
        </w:rPr>
        <w:t>¶</w:t>
      </w:r>
      <w:proofErr w:type="gramEnd"/>
      <w:r w:rsidRPr="002D6D60">
        <w:rPr>
          <w:sz w:val="12"/>
        </w:rPr>
        <w:t xml:space="preserve"> </w:t>
      </w:r>
      <w:r w:rsidRPr="002D6D60">
        <w:t xml:space="preserve">Well, apparently President </w:t>
      </w:r>
      <w:r w:rsidRPr="002D6D60">
        <w:rPr>
          <w:rStyle w:val="StyleBoldUnderline"/>
        </w:rPr>
        <w:t>Obama's definition of "clean coal" is no coal</w:t>
      </w:r>
      <w:r w:rsidRPr="002D6D60">
        <w:t xml:space="preserve">. </w:t>
      </w:r>
      <w:r w:rsidRPr="002D6D60">
        <w:rPr>
          <w:rStyle w:val="StyleBoldUnderline"/>
        </w:rPr>
        <w:t>In his 2013 budget</w:t>
      </w:r>
      <w:r w:rsidRPr="002D6D60">
        <w:t xml:space="preserve"> request, </w:t>
      </w:r>
      <w:r w:rsidRPr="002D6D60">
        <w:rPr>
          <w:rStyle w:val="StyleBoldUnderline"/>
        </w:rPr>
        <w:lastRenderedPageBreak/>
        <w:t>the President cut funding for coal research</w:t>
      </w:r>
      <w:r w:rsidRPr="002D6D60">
        <w:t xml:space="preserve"> and development at the National Energy Technology Laboratory (NETL) </w:t>
      </w:r>
      <w:r w:rsidRPr="002D6D60">
        <w:rPr>
          <w:rStyle w:val="StyleBoldUnderline"/>
        </w:rPr>
        <w:t>by</w:t>
      </w:r>
      <w:r w:rsidRPr="002D6D60">
        <w:t xml:space="preserve"> nearly </w:t>
      </w:r>
      <w:r w:rsidRPr="002D6D60">
        <w:rPr>
          <w:rStyle w:val="StyleBoldUnderline"/>
        </w:rPr>
        <w:t>30 percent</w:t>
      </w:r>
      <w:r w:rsidRPr="002D6D60">
        <w:t xml:space="preserve">. </w:t>
      </w:r>
      <w:r w:rsidRPr="002D6D60">
        <w:rPr>
          <w:rStyle w:val="StyleBoldUnderline"/>
        </w:rPr>
        <w:t>This is at the same time EPA has proposed</w:t>
      </w:r>
      <w:r w:rsidRPr="002D6D60">
        <w:t xml:space="preserve"> </w:t>
      </w:r>
      <w:r w:rsidRPr="002D6D60">
        <w:rPr>
          <w:rStyle w:val="StyleBoldUnderline"/>
        </w:rPr>
        <w:t>greenhouse gas standards for coal-fired power plants that require Carbon Capture and Sequestration</w:t>
      </w:r>
      <w:r w:rsidRPr="002D6D60">
        <w:t xml:space="preserve"> (CCS) - </w:t>
      </w:r>
      <w:r w:rsidRPr="002D6D60">
        <w:rPr>
          <w:rStyle w:val="StyleBoldUnderline"/>
        </w:rPr>
        <w:t>a technology that is not ready</w:t>
      </w:r>
      <w:r w:rsidRPr="002D6D60">
        <w:t xml:space="preserve"> to operate on a commercial scale. So on the one hand </w:t>
      </w:r>
      <w:r w:rsidRPr="002D6D60">
        <w:rPr>
          <w:rStyle w:val="StyleBoldUnderline"/>
        </w:rPr>
        <w:t>we have</w:t>
      </w:r>
      <w:r w:rsidRPr="002D6D60">
        <w:t xml:space="preserve"> </w:t>
      </w:r>
      <w:r w:rsidRPr="002D6D60">
        <w:rPr>
          <w:rStyle w:val="StyleBoldUnderline"/>
        </w:rPr>
        <w:t>Obama issuing standards</w:t>
      </w:r>
      <w:r w:rsidRPr="002D6D60">
        <w:t xml:space="preserve"> in </w:t>
      </w:r>
      <w:r w:rsidRPr="002D6D60">
        <w:rPr>
          <w:rStyle w:val="StyleBoldUnderline"/>
        </w:rPr>
        <w:t>which utilities can't comply without using CCS</w:t>
      </w:r>
      <w:r w:rsidRPr="002D6D60">
        <w:t xml:space="preserve">. On the other, </w:t>
      </w:r>
      <w:r w:rsidRPr="002D6D60">
        <w:rPr>
          <w:rStyle w:val="StyleBoldUnderline"/>
        </w:rPr>
        <w:t>we have him</w:t>
      </w:r>
      <w:r w:rsidRPr="002D6D60">
        <w:t xml:space="preserve"> </w:t>
      </w:r>
      <w:r w:rsidRPr="002D6D60">
        <w:rPr>
          <w:rStyle w:val="StyleBoldUnderline"/>
        </w:rPr>
        <w:t>handicapping that very technology</w:t>
      </w:r>
      <w:proofErr w:type="gramStart"/>
      <w:r w:rsidRPr="002D6D60">
        <w:t>.</w:t>
      </w:r>
      <w:r w:rsidRPr="002D6D60">
        <w:rPr>
          <w:sz w:val="12"/>
        </w:rPr>
        <w:t>¶</w:t>
      </w:r>
      <w:proofErr w:type="gramEnd"/>
      <w:r w:rsidRPr="002D6D60">
        <w:rPr>
          <w:sz w:val="12"/>
        </w:rPr>
        <w:t xml:space="preserve"> </w:t>
      </w:r>
      <w:r w:rsidRPr="002D6D60">
        <w:t xml:space="preserve">After cap-and-trade was thoroughly rejected by the American people and defeated in a Democrat controlled congress, President </w:t>
      </w:r>
      <w:r w:rsidRPr="002D6D60">
        <w:rPr>
          <w:rStyle w:val="StyleBoldUnderline"/>
        </w:rPr>
        <w:t>Obama promised that he wouldn't</w:t>
      </w:r>
      <w:r w:rsidRPr="002D6D60">
        <w:t xml:space="preserve"> </w:t>
      </w:r>
      <w:r w:rsidRPr="002D6D60">
        <w:rPr>
          <w:rStyle w:val="StyleBoldUnderline"/>
        </w:rPr>
        <w:t>give up in his efforts to stop coal development</w:t>
      </w:r>
      <w:r w:rsidRPr="002D6D60">
        <w:t>. He also said "Cap-and-trade was just one way of skinning the cat. It was a means, not an end. I'm going to be looking for other means to address this problem."</w:t>
      </w:r>
    </w:p>
    <w:p w14:paraId="093136F2" w14:textId="77777777" w:rsidR="003D682F" w:rsidRPr="002D6D60" w:rsidRDefault="003D682F" w:rsidP="003D682F"/>
    <w:p w14:paraId="4015A9B2" w14:textId="77777777" w:rsidR="003D682F" w:rsidRPr="002D6D60" w:rsidRDefault="003D682F" w:rsidP="003D682F">
      <w:pPr>
        <w:pStyle w:val="Heading2"/>
      </w:pPr>
      <w:r w:rsidRPr="002D6D60">
        <w:lastRenderedPageBreak/>
        <w:t>Internals</w:t>
      </w:r>
    </w:p>
    <w:p w14:paraId="1A1BEBF5" w14:textId="77777777" w:rsidR="003D682F" w:rsidRPr="002D6D60" w:rsidRDefault="003D682F" w:rsidP="003D682F">
      <w:pPr>
        <w:pStyle w:val="Heading3"/>
      </w:pPr>
      <w:r w:rsidRPr="002D6D60">
        <w:lastRenderedPageBreak/>
        <w:t>AT: US CCS solves China</w:t>
      </w:r>
    </w:p>
    <w:p w14:paraId="3C37C4C2" w14:textId="77777777" w:rsidR="003D682F" w:rsidRPr="002D6D60" w:rsidRDefault="003D682F" w:rsidP="003D682F">
      <w:pPr>
        <w:pStyle w:val="Heading4"/>
      </w:pPr>
      <w:r w:rsidRPr="002D6D60">
        <w:t>China’s plants are already cleaner than ours</w:t>
      </w:r>
    </w:p>
    <w:p w14:paraId="42842D81" w14:textId="77777777" w:rsidR="003D682F" w:rsidRPr="002D6D60" w:rsidRDefault="003D682F" w:rsidP="003D682F">
      <w:r w:rsidRPr="002D6D60">
        <w:t xml:space="preserve">Richard K. </w:t>
      </w:r>
      <w:r w:rsidRPr="002D6D60">
        <w:rPr>
          <w:rStyle w:val="StyleStyleBold12pt"/>
        </w:rPr>
        <w:t>Morse</w:t>
      </w:r>
      <w:r w:rsidRPr="002D6D60">
        <w:t xml:space="preserve">, Director of Research on Coal and Carbon Markets at Stanford University’s Program on Energy and Sustainable Development, July </w:t>
      </w:r>
      <w:r w:rsidRPr="002D6D60">
        <w:rPr>
          <w:rStyle w:val="StyleStyleBold12pt"/>
        </w:rPr>
        <w:t>2012</w:t>
      </w:r>
      <w:r w:rsidRPr="002D6D60">
        <w:t xml:space="preserve">, “Cleaning Up Coal Subtitle: From Climate Culprit to Solution,” Foreign Affairs, </w:t>
      </w:r>
      <w:proofErr w:type="spellStart"/>
      <w:r w:rsidRPr="002D6D60">
        <w:t>lexisnexis</w:t>
      </w:r>
      <w:proofErr w:type="spellEnd"/>
    </w:p>
    <w:p w14:paraId="63D27E56" w14:textId="77777777" w:rsidR="003D682F" w:rsidRPr="002D6D60" w:rsidRDefault="003D682F" w:rsidP="003D682F">
      <w:r w:rsidRPr="002D6D60">
        <w:t xml:space="preserve">The case of China, the world's biggest carbon emitter, demonstrates just how hard it is to give up the fuel. The country's reliance on coal is becoming increasingly costly. Over the last five years, as demand for coal has risen while supply has struggled to keep up, Chinese coal prices have skyrocketed. Meanwhile, tightly regulated electricity prices have not been allowed to rise in parallel. Pricing has become so distorted that at many points, a ton of coal has cost more than the value of the electricity it could create. China's dependence on coal is not only an expensive habit but also an environmental hazard. In addition to emitting carbon dioxide and sulfur dioxide, coal combustion creates mountains of toxic ash that are swept up in storms and blanket cities with particulate poison. That </w:t>
      </w:r>
      <w:r w:rsidRPr="002D6D60">
        <w:rPr>
          <w:rStyle w:val="StyleBoldUnderline"/>
        </w:rPr>
        <w:t>pollution is</w:t>
      </w:r>
      <w:r w:rsidRPr="002D6D60">
        <w:t xml:space="preserve"> </w:t>
      </w:r>
      <w:r w:rsidRPr="002D6D60">
        <w:rPr>
          <w:rStyle w:val="StyleBoldUnderline"/>
        </w:rPr>
        <w:t>increasingly drawing the ire of the Chinese public</w:t>
      </w:r>
      <w:r w:rsidRPr="002D6D60">
        <w:t xml:space="preserve"> and has even sparked protests. </w:t>
      </w:r>
      <w:r w:rsidRPr="002D6D60">
        <w:rPr>
          <w:rStyle w:val="StyleBoldUnderline"/>
        </w:rPr>
        <w:t>Beijing is making</w:t>
      </w:r>
      <w:r w:rsidRPr="002D6D60">
        <w:t xml:space="preserve"> </w:t>
      </w:r>
      <w:r w:rsidRPr="002D6D60">
        <w:rPr>
          <w:rStyle w:val="StyleBoldUnderline"/>
        </w:rPr>
        <w:t>every effort to kick its coal habit</w:t>
      </w:r>
      <w:r w:rsidRPr="002D6D60">
        <w:t xml:space="preserve">. </w:t>
      </w:r>
      <w:r w:rsidRPr="002D6D60">
        <w:rPr>
          <w:rStyle w:val="StyleBoldUnderline"/>
        </w:rPr>
        <w:t>The government has set a target of deriving 15 percent of the</w:t>
      </w:r>
      <w:r w:rsidRPr="002D6D60">
        <w:t xml:space="preserve"> country's </w:t>
      </w:r>
      <w:r w:rsidRPr="002D6D60">
        <w:rPr>
          <w:rStyle w:val="StyleBoldUnderline"/>
        </w:rPr>
        <w:t xml:space="preserve">energy from </w:t>
      </w:r>
      <w:proofErr w:type="spellStart"/>
      <w:r w:rsidRPr="002D6D60">
        <w:rPr>
          <w:rStyle w:val="StyleBoldUnderline"/>
        </w:rPr>
        <w:t>nonfossil</w:t>
      </w:r>
      <w:proofErr w:type="spellEnd"/>
      <w:r w:rsidRPr="002D6D60">
        <w:rPr>
          <w:rStyle w:val="StyleBoldUnderline"/>
        </w:rPr>
        <w:t xml:space="preserve"> fuels by 2020</w:t>
      </w:r>
      <w:r w:rsidRPr="002D6D60">
        <w:t xml:space="preserve"> (the current figure is eight percent), with nuclear and hydroelectric power likely to make up most of the difference in the electricity sector. </w:t>
      </w:r>
      <w:r w:rsidRPr="002D6D60">
        <w:rPr>
          <w:rStyle w:val="StyleBoldUnderline"/>
        </w:rPr>
        <w:t>It has given generous subsidies to wind and solar power</w:t>
      </w:r>
      <w:r w:rsidRPr="002D6D60">
        <w:t xml:space="preserve">, industries that have made strong gains in recent years. </w:t>
      </w:r>
      <w:r w:rsidRPr="002D6D60">
        <w:rPr>
          <w:rStyle w:val="StyleBoldUnderline"/>
        </w:rPr>
        <w:t>Beijing is also focusing on improving the efficiency of coal-fired power generation by funding state-of-the-art</w:t>
      </w:r>
      <w:r w:rsidRPr="002D6D60">
        <w:t xml:space="preserve"> engineering </w:t>
      </w:r>
      <w:r w:rsidRPr="002D6D60">
        <w:rPr>
          <w:rStyle w:val="StyleBoldUnderline"/>
        </w:rPr>
        <w:t xml:space="preserve">research and </w:t>
      </w:r>
      <w:r w:rsidRPr="002D6D60">
        <w:rPr>
          <w:rStyle w:val="Emphasis"/>
        </w:rPr>
        <w:t>shutting down older, dirtier coal plants</w:t>
      </w:r>
      <w:r w:rsidRPr="002D6D60">
        <w:t xml:space="preserve">. As a result, </w:t>
      </w:r>
      <w:r w:rsidRPr="002D6D60">
        <w:rPr>
          <w:rStyle w:val="StyleBoldUnderline"/>
        </w:rPr>
        <w:t>the average Chinese coal plant is already far more efficient than the average American one</w:t>
      </w:r>
      <w:r w:rsidRPr="002D6D60">
        <w:t xml:space="preserve">. </w:t>
      </w:r>
      <w:r w:rsidRPr="002D6D60">
        <w:rPr>
          <w:rStyle w:val="StyleBoldUnderline"/>
        </w:rPr>
        <w:t>These policies have</w:t>
      </w:r>
      <w:r w:rsidRPr="002D6D60">
        <w:t xml:space="preserve"> </w:t>
      </w:r>
      <w:r w:rsidRPr="002D6D60">
        <w:rPr>
          <w:rStyle w:val="StyleBoldUnderline"/>
        </w:rPr>
        <w:t>started to curb China's coal addiction</w:t>
      </w:r>
      <w:r w:rsidRPr="002D6D60">
        <w:t xml:space="preserve">, but they are fighting an uphill battle against ever-increasing energy demand. </w:t>
      </w:r>
      <w:r w:rsidRPr="002D6D60">
        <w:rPr>
          <w:rStyle w:val="StyleBoldUnderline"/>
        </w:rPr>
        <w:t>Coal's share of new electricity capacity in China dropped from 81 percent in 2007 to 64 percent in 2010</w:t>
      </w:r>
      <w:r w:rsidRPr="002D6D60">
        <w:t>, but the figure rose to 65 percent in 2011, proving that the march toward alternative sources of energy will not be linear.</w:t>
      </w:r>
    </w:p>
    <w:p w14:paraId="1D45863B" w14:textId="77777777" w:rsidR="003D682F" w:rsidRPr="002D6D60" w:rsidRDefault="003D682F" w:rsidP="003D682F">
      <w:pPr>
        <w:pStyle w:val="Heading4"/>
      </w:pPr>
      <w:r w:rsidRPr="002D6D60">
        <w:t>China investing in CCS now</w:t>
      </w:r>
    </w:p>
    <w:p w14:paraId="0F3B48DF" w14:textId="77777777" w:rsidR="003D682F" w:rsidRPr="002D6D60" w:rsidRDefault="003D682F" w:rsidP="003D682F">
      <w:r w:rsidRPr="002D6D60">
        <w:t xml:space="preserve">Xinhua General News, 8-6-2012, “China’s first CCS project captures 40,000 </w:t>
      </w:r>
      <w:proofErr w:type="spellStart"/>
      <w:r w:rsidRPr="002D6D60">
        <w:t>tonnes</w:t>
      </w:r>
      <w:proofErr w:type="spellEnd"/>
      <w:r w:rsidRPr="002D6D60">
        <w:t xml:space="preserve"> of CO2,” Domestic News, </w:t>
      </w:r>
      <w:proofErr w:type="spellStart"/>
      <w:r w:rsidRPr="002D6D60">
        <w:t>lexisnexis</w:t>
      </w:r>
      <w:proofErr w:type="spellEnd"/>
    </w:p>
    <w:p w14:paraId="706758C4" w14:textId="77777777" w:rsidR="003D682F" w:rsidRPr="002D6D60" w:rsidRDefault="003D682F" w:rsidP="003D682F">
      <w:r w:rsidRPr="002D6D60">
        <w:rPr>
          <w:rStyle w:val="StyleBoldUnderline"/>
        </w:rPr>
        <w:t>China's first</w:t>
      </w:r>
      <w:r w:rsidRPr="002D6D60">
        <w:t xml:space="preserve"> carbon capture and storage (</w:t>
      </w:r>
      <w:r w:rsidRPr="002D6D60">
        <w:rPr>
          <w:rStyle w:val="StyleBoldUnderline"/>
        </w:rPr>
        <w:t>CCS</w:t>
      </w:r>
      <w:r w:rsidRPr="002D6D60">
        <w:t xml:space="preserve">) demonstration </w:t>
      </w:r>
      <w:r w:rsidRPr="002D6D60">
        <w:rPr>
          <w:rStyle w:val="StyleBoldUnderline"/>
        </w:rPr>
        <w:t>project sealed off more than 40,000</w:t>
      </w:r>
      <w:r w:rsidRPr="002D6D60">
        <w:t xml:space="preserve"> </w:t>
      </w:r>
      <w:proofErr w:type="spellStart"/>
      <w:r w:rsidRPr="002D6D60">
        <w:rPr>
          <w:rStyle w:val="StyleBoldUnderline"/>
        </w:rPr>
        <w:t>tonnes</w:t>
      </w:r>
      <w:proofErr w:type="spellEnd"/>
      <w:r w:rsidRPr="002D6D60">
        <w:rPr>
          <w:rStyle w:val="StyleBoldUnderline"/>
        </w:rPr>
        <w:t xml:space="preserve"> of carbon dioxide</w:t>
      </w:r>
      <w:r w:rsidRPr="002D6D60">
        <w:t xml:space="preserve"> in the past 15 months in north China's Inner Mongolia autonomous region, operators told Xinhua Monday.</w:t>
      </w:r>
      <w:r w:rsidRPr="002D6D60">
        <w:rPr>
          <w:sz w:val="12"/>
        </w:rPr>
        <w:t xml:space="preserve">¶ </w:t>
      </w:r>
      <w:r w:rsidRPr="002D6D60">
        <w:t xml:space="preserve">As an environmental protection project of China's megaton direct liquefaction coal project, </w:t>
      </w:r>
      <w:r w:rsidRPr="002D6D60">
        <w:rPr>
          <w:rStyle w:val="StyleBoldUnderline"/>
        </w:rPr>
        <w:t>the CCS project was listed as a national key tech</w:t>
      </w:r>
      <w:r w:rsidRPr="002D6D60">
        <w:t xml:space="preserve">nology </w:t>
      </w:r>
      <w:r w:rsidRPr="002D6D60">
        <w:rPr>
          <w:rStyle w:val="StyleBoldUnderline"/>
        </w:rPr>
        <w:t>project and was</w:t>
      </w:r>
      <w:r w:rsidRPr="002D6D60">
        <w:t xml:space="preserve"> </w:t>
      </w:r>
      <w:r w:rsidRPr="002D6D60">
        <w:rPr>
          <w:rStyle w:val="StyleBoldUnderline"/>
        </w:rPr>
        <w:t>implemented by China's leading coal company</w:t>
      </w:r>
      <w:r w:rsidRPr="002D6D60">
        <w:t xml:space="preserve"> </w:t>
      </w:r>
      <w:proofErr w:type="spellStart"/>
      <w:r w:rsidRPr="002D6D60">
        <w:t>Shenhua</w:t>
      </w:r>
      <w:proofErr w:type="spellEnd"/>
      <w:r w:rsidRPr="002D6D60">
        <w:t xml:space="preserve"> Group Corporation Ltd, located in </w:t>
      </w:r>
      <w:proofErr w:type="spellStart"/>
      <w:r w:rsidRPr="002D6D60">
        <w:t>Wulanmulun</w:t>
      </w:r>
      <w:proofErr w:type="spellEnd"/>
      <w:r w:rsidRPr="002D6D60">
        <w:t xml:space="preserve">, </w:t>
      </w:r>
      <w:proofErr w:type="spellStart"/>
      <w:r w:rsidRPr="002D6D60">
        <w:t>Erjinhoro</w:t>
      </w:r>
      <w:proofErr w:type="spellEnd"/>
      <w:r w:rsidRPr="002D6D60">
        <w:t xml:space="preserve"> Banner, Inner Mongolia.</w:t>
      </w:r>
      <w:r w:rsidRPr="002D6D60">
        <w:rPr>
          <w:sz w:val="12"/>
        </w:rPr>
        <w:t xml:space="preserve">¶ </w:t>
      </w:r>
      <w:r w:rsidRPr="002D6D60">
        <w:rPr>
          <w:rStyle w:val="StyleBoldUnderline"/>
        </w:rPr>
        <w:t>The project proved China as the first country able to</w:t>
      </w:r>
      <w:r w:rsidRPr="002D6D60">
        <w:t xml:space="preserve"> </w:t>
      </w:r>
      <w:r w:rsidRPr="002D6D60">
        <w:rPr>
          <w:rStyle w:val="StyleBoldUnderline"/>
        </w:rPr>
        <w:t>realize the entire process of capturing carbon dioxide and sealing it</w:t>
      </w:r>
      <w:r w:rsidRPr="002D6D60">
        <w:t xml:space="preserve"> in saline aquifers, said Shu </w:t>
      </w:r>
      <w:proofErr w:type="spellStart"/>
      <w:r w:rsidRPr="002D6D60">
        <w:t>Geping</w:t>
      </w:r>
      <w:proofErr w:type="spellEnd"/>
      <w:r w:rsidRPr="002D6D60">
        <w:t xml:space="preserve">, general engineer of China </w:t>
      </w:r>
      <w:proofErr w:type="spellStart"/>
      <w:r w:rsidRPr="002D6D60">
        <w:t>Shenhua</w:t>
      </w:r>
      <w:proofErr w:type="spellEnd"/>
      <w:r w:rsidRPr="002D6D60">
        <w:t xml:space="preserve"> Coal to Liquid and Chemical Co., Ltd.</w:t>
      </w:r>
      <w:r w:rsidRPr="002D6D60">
        <w:rPr>
          <w:sz w:val="12"/>
        </w:rPr>
        <w:t xml:space="preserve">¶ </w:t>
      </w:r>
      <w:r w:rsidRPr="002D6D60">
        <w:t xml:space="preserve">Experiments and research are still underway and the goal of sealing 300,000 </w:t>
      </w:r>
      <w:proofErr w:type="spellStart"/>
      <w:r w:rsidRPr="002D6D60">
        <w:t>tonnes</w:t>
      </w:r>
      <w:proofErr w:type="spellEnd"/>
      <w:r w:rsidRPr="002D6D60">
        <w:t xml:space="preserve"> of carbon dioxide is expected to be realized in June 2014, Shu said.</w:t>
      </w:r>
      <w:r w:rsidRPr="002D6D60">
        <w:rPr>
          <w:sz w:val="12"/>
        </w:rPr>
        <w:t xml:space="preserve">¶ </w:t>
      </w:r>
      <w:r w:rsidRPr="002D6D60">
        <w:t xml:space="preserve">The underground saline aquifers in Ordos Basin in Inner Mongolia can store tens of billions of carbon dioxide, and this kind of basin is quite common in China, which means the demonstration project will greatly contribute to reducing China's carbon emissions, said Zhang </w:t>
      </w:r>
      <w:proofErr w:type="spellStart"/>
      <w:r w:rsidRPr="002D6D60">
        <w:t>Dongxiao</w:t>
      </w:r>
      <w:proofErr w:type="spellEnd"/>
      <w:r w:rsidRPr="002D6D60">
        <w:t>, dean of the Clean Energy Research Institute of Peking University.</w:t>
      </w:r>
      <w:r w:rsidRPr="002D6D60">
        <w:rPr>
          <w:sz w:val="12"/>
        </w:rPr>
        <w:t xml:space="preserve">¶ </w:t>
      </w:r>
      <w:r w:rsidRPr="002D6D60">
        <w:t xml:space="preserve">About 80 percent of China's carbon dioxide emissions come from coal burning. </w:t>
      </w:r>
      <w:r w:rsidRPr="002D6D60">
        <w:rPr>
          <w:rStyle w:val="StyleBoldUnderline"/>
        </w:rPr>
        <w:t>China made a promise to the United Nations that by</w:t>
      </w:r>
      <w:r w:rsidRPr="002D6D60">
        <w:t xml:space="preserve"> </w:t>
      </w:r>
      <w:r w:rsidRPr="002D6D60">
        <w:rPr>
          <w:rStyle w:val="StyleBoldUnderline"/>
        </w:rPr>
        <w:t>2020 the country would reduce carbon dioxide emissions per g</w:t>
      </w:r>
      <w:r w:rsidRPr="002D6D60">
        <w:t xml:space="preserve">ross </w:t>
      </w:r>
      <w:r w:rsidRPr="002D6D60">
        <w:rPr>
          <w:rStyle w:val="StyleBoldUnderline"/>
        </w:rPr>
        <w:t>d</w:t>
      </w:r>
      <w:r w:rsidRPr="002D6D60">
        <w:t xml:space="preserve">omestic </w:t>
      </w:r>
      <w:r w:rsidRPr="002D6D60">
        <w:rPr>
          <w:rStyle w:val="StyleBoldUnderline"/>
        </w:rPr>
        <w:t>p</w:t>
      </w:r>
      <w:r w:rsidRPr="002D6D60">
        <w:t xml:space="preserve">roduct </w:t>
      </w:r>
      <w:r w:rsidRPr="002D6D60">
        <w:rPr>
          <w:rStyle w:val="StyleBoldUnderline"/>
        </w:rPr>
        <w:t>by 40 to 45</w:t>
      </w:r>
      <w:r w:rsidRPr="002D6D60">
        <w:t xml:space="preserve"> </w:t>
      </w:r>
      <w:r w:rsidRPr="002D6D60">
        <w:rPr>
          <w:rStyle w:val="StyleBoldUnderline"/>
        </w:rPr>
        <w:t>percent, based on levels</w:t>
      </w:r>
      <w:r w:rsidRPr="002D6D60">
        <w:t xml:space="preserve"> observed </w:t>
      </w:r>
      <w:r w:rsidRPr="002D6D60">
        <w:rPr>
          <w:rStyle w:val="StyleBoldUnderline"/>
        </w:rPr>
        <w:t>in 2005</w:t>
      </w:r>
      <w:r w:rsidRPr="002D6D60">
        <w:t>.</w:t>
      </w:r>
      <w:r w:rsidRPr="002D6D60">
        <w:rPr>
          <w:sz w:val="12"/>
        </w:rPr>
        <w:t xml:space="preserve">¶ </w:t>
      </w:r>
      <w:r w:rsidRPr="002D6D60">
        <w:t xml:space="preserve">Researchers with </w:t>
      </w:r>
      <w:proofErr w:type="spellStart"/>
      <w:r w:rsidRPr="002D6D60">
        <w:t>Shenhua</w:t>
      </w:r>
      <w:proofErr w:type="spellEnd"/>
      <w:r w:rsidRPr="002D6D60">
        <w:t xml:space="preserve"> said the current CCS technology </w:t>
      </w:r>
      <w:r w:rsidRPr="002D6D60">
        <w:lastRenderedPageBreak/>
        <w:t xml:space="preserve">only stores carbon dioxide but can not generate profits. To popularize the technology, carbon dioxide needs to become a resource that can be utilized, and </w:t>
      </w:r>
      <w:proofErr w:type="spellStart"/>
      <w:r w:rsidRPr="002D6D60">
        <w:t>Shenhua</w:t>
      </w:r>
      <w:proofErr w:type="spellEnd"/>
      <w:r w:rsidRPr="002D6D60">
        <w:t xml:space="preserve"> has started relevant research, Shu said.</w:t>
      </w:r>
    </w:p>
    <w:p w14:paraId="47C55B87" w14:textId="77777777" w:rsidR="003D682F" w:rsidRPr="002D6D60" w:rsidRDefault="003D682F" w:rsidP="003D682F">
      <w:pPr>
        <w:pStyle w:val="Heading2"/>
      </w:pPr>
      <w:r w:rsidRPr="002D6D60">
        <w:lastRenderedPageBreak/>
        <w:t>Impacts</w:t>
      </w:r>
    </w:p>
    <w:p w14:paraId="79551B7D" w14:textId="77777777" w:rsidR="003D682F" w:rsidRPr="002D6D60" w:rsidRDefault="003D682F" w:rsidP="003D682F">
      <w:pPr>
        <w:pStyle w:val="Heading3"/>
      </w:pPr>
      <w:r w:rsidRPr="002D6D60">
        <w:lastRenderedPageBreak/>
        <w:t>CCS Fails – Timeframe</w:t>
      </w:r>
    </w:p>
    <w:p w14:paraId="510C7542" w14:textId="77777777" w:rsidR="003D682F" w:rsidRPr="002D6D60" w:rsidRDefault="003D682F" w:rsidP="003D682F">
      <w:pPr>
        <w:pStyle w:val="Heading4"/>
      </w:pPr>
      <w:r w:rsidRPr="002D6D60">
        <w:t>CCS can’t come online fast enough to solve</w:t>
      </w:r>
    </w:p>
    <w:p w14:paraId="65FB3FB6" w14:textId="77777777" w:rsidR="003D682F" w:rsidRPr="002D6D60" w:rsidRDefault="003D682F" w:rsidP="003D682F">
      <w:r w:rsidRPr="002D6D60">
        <w:t xml:space="preserve">Mike </w:t>
      </w:r>
      <w:proofErr w:type="spellStart"/>
      <w:r w:rsidRPr="002D6D60">
        <w:rPr>
          <w:rStyle w:val="StyleStyleBold12pt"/>
        </w:rPr>
        <w:t>Orcut</w:t>
      </w:r>
      <w:proofErr w:type="spellEnd"/>
      <w:r w:rsidRPr="002D6D60">
        <w:t>, Technology Review’s research editor, 6-29-</w:t>
      </w:r>
      <w:r w:rsidRPr="002D6D60">
        <w:rPr>
          <w:rStyle w:val="StyleStyleBold12pt"/>
        </w:rPr>
        <w:t>2012</w:t>
      </w:r>
      <w:r w:rsidRPr="002D6D60">
        <w:t>, “Will Carbon Capture Be Ready on Time?” Technology Review, http://www.technologyreview.com/news/428355/will-carbon-capture-be-ready-on-time/</w:t>
      </w:r>
    </w:p>
    <w:p w14:paraId="72C8280B" w14:textId="77777777" w:rsidR="003D682F" w:rsidRPr="002D6D60" w:rsidRDefault="003D682F" w:rsidP="003D682F">
      <w:r w:rsidRPr="002D6D60">
        <w:t xml:space="preserve">Many long-term strategies for combating climate change count heavily on the ability to capture huge amounts of carbon dioxide from the burning of fossil fuels and store it permanently in deep underground rock formations. But </w:t>
      </w:r>
      <w:r w:rsidRPr="002D6D60">
        <w:rPr>
          <w:rStyle w:val="StyleBoldUnderline"/>
        </w:rPr>
        <w:t>high costs and lingering technical uncertainties mean</w:t>
      </w:r>
      <w:r w:rsidRPr="002D6D60">
        <w:t xml:space="preserve"> the technology, so-called carbon capture and storage (</w:t>
      </w:r>
      <w:r w:rsidRPr="002D6D60">
        <w:rPr>
          <w:rStyle w:val="StyleBoldUnderline"/>
        </w:rPr>
        <w:t>CCS), might not be able to play a significant role in cutting carbon emissions</w:t>
      </w:r>
      <w:r w:rsidRPr="002D6D60">
        <w:t xml:space="preserve">. A recent report from the International Energy Agency warns that </w:t>
      </w:r>
      <w:r w:rsidRPr="002D6D60">
        <w:rPr>
          <w:rStyle w:val="StyleBoldUnderline"/>
        </w:rPr>
        <w:t>the development and deployment of CCS is "seriously off pace"</w:t>
      </w:r>
      <w:r w:rsidRPr="002D6D60">
        <w:t xml:space="preserve"> as a way to prevent the average global temperature from rising more than 2 °C—a widely used target in climate strategy. </w:t>
      </w:r>
      <w:r w:rsidRPr="002D6D60">
        <w:rPr>
          <w:rStyle w:val="StyleBoldUnderline"/>
        </w:rPr>
        <w:t>The window to begin applying CCS toward consequential emissions reduction is "shrinking fast</w:t>
      </w:r>
      <w:r w:rsidRPr="002D6D60">
        <w:t>," says the agency, which has declared that CCS must supply over a fifth of the emissions reductions needed by 2050 to keep the temperature rise below 2 °C.</w:t>
      </w:r>
    </w:p>
    <w:p w14:paraId="03B522AA" w14:textId="77777777" w:rsidR="003D682F" w:rsidRPr="002D6D60" w:rsidRDefault="003D682F" w:rsidP="003D682F">
      <w:pPr>
        <w:pStyle w:val="Heading3"/>
      </w:pPr>
      <w:r w:rsidRPr="002D6D60">
        <w:lastRenderedPageBreak/>
        <w:t>CCS Fails – Tech</w:t>
      </w:r>
    </w:p>
    <w:p w14:paraId="56FF8030" w14:textId="77777777" w:rsidR="003D682F" w:rsidRPr="002D6D60" w:rsidRDefault="003D682F" w:rsidP="003D682F">
      <w:pPr>
        <w:pStyle w:val="Heading4"/>
      </w:pPr>
      <w:r w:rsidRPr="002D6D60">
        <w:t>Tech’s not coming</w:t>
      </w:r>
    </w:p>
    <w:p w14:paraId="22E5A6A1" w14:textId="77777777" w:rsidR="003D682F" w:rsidRPr="002D6D60" w:rsidRDefault="003D682F" w:rsidP="003D682F">
      <w:r w:rsidRPr="002D6D60">
        <w:t xml:space="preserve">Brad </w:t>
      </w:r>
      <w:proofErr w:type="spellStart"/>
      <w:r w:rsidRPr="002D6D60">
        <w:rPr>
          <w:rStyle w:val="StyleStyleBold12pt"/>
        </w:rPr>
        <w:t>Plumer</w:t>
      </w:r>
      <w:proofErr w:type="spellEnd"/>
      <w:r w:rsidRPr="002D6D60">
        <w:t>, environment and energy analyst at Wonk Book, 10-11-</w:t>
      </w:r>
      <w:r w:rsidRPr="002D6D60">
        <w:rPr>
          <w:rStyle w:val="StyleStyleBold12pt"/>
        </w:rPr>
        <w:t>2012</w:t>
      </w:r>
      <w:r w:rsidRPr="002D6D60">
        <w:t>, “How’s that big carbon-capture push going? Slowly. Too slowly.” Washington Post, http://www.washingtonpost.com/blogs/ezra-klein/wp/2012/10/11/so-you-want-to-stash-your-carbon-emissions-underground/</w:t>
      </w:r>
    </w:p>
    <w:p w14:paraId="5F362542" w14:textId="77777777" w:rsidR="003D682F" w:rsidRPr="002D6D60" w:rsidRDefault="003D682F" w:rsidP="003D682F">
      <w:pPr>
        <w:rPr>
          <w:sz w:val="16"/>
        </w:rPr>
      </w:pPr>
      <w:r w:rsidRPr="002D6D60">
        <w:rPr>
          <w:sz w:val="16"/>
        </w:rPr>
        <w:t xml:space="preserve">So how’s that going? A big new report from </w:t>
      </w:r>
      <w:r w:rsidRPr="002D6D60">
        <w:rPr>
          <w:rStyle w:val="StyleBoldUnderline"/>
        </w:rPr>
        <w:t>the Global CCS Institute</w:t>
      </w:r>
      <w:r w:rsidRPr="002D6D60">
        <w:rPr>
          <w:sz w:val="16"/>
        </w:rPr>
        <w:t xml:space="preserve"> takes stock of carbon capture and sequestration (CCS) </w:t>
      </w:r>
      <w:r w:rsidRPr="002D6D60">
        <w:rPr>
          <w:rStyle w:val="StyleBoldUnderline"/>
        </w:rPr>
        <w:t>projects</w:t>
      </w:r>
      <w:r w:rsidRPr="002D6D60">
        <w:rPr>
          <w:sz w:val="16"/>
        </w:rPr>
        <w:t xml:space="preserve"> around the world as of 2012. And </w:t>
      </w:r>
      <w:r w:rsidRPr="002D6D60">
        <w:rPr>
          <w:rStyle w:val="StyleBoldUnderline"/>
        </w:rPr>
        <w:t>progress has been</w:t>
      </w:r>
      <w:r w:rsidRPr="002D6D60">
        <w:rPr>
          <w:sz w:val="16"/>
        </w:rPr>
        <w:t xml:space="preserve">… rather </w:t>
      </w:r>
      <w:r w:rsidRPr="002D6D60">
        <w:rPr>
          <w:rStyle w:val="StyleBoldUnderline"/>
        </w:rPr>
        <w:t>slow</w:t>
      </w:r>
      <w:r w:rsidRPr="002D6D60">
        <w:rPr>
          <w:sz w:val="16"/>
        </w:rPr>
        <w:t xml:space="preserve">. While a handful of carbon-capture projects are coming online, </w:t>
      </w:r>
      <w:r w:rsidRPr="002D6D60">
        <w:rPr>
          <w:rStyle w:val="StyleBoldUnderline"/>
        </w:rPr>
        <w:t xml:space="preserve">there’s still </w:t>
      </w:r>
      <w:r w:rsidRPr="002D6D60">
        <w:rPr>
          <w:rStyle w:val="Emphasis"/>
        </w:rPr>
        <w:t>nowhere near enough</w:t>
      </w:r>
      <w:r w:rsidRPr="002D6D60">
        <w:rPr>
          <w:rStyle w:val="StyleBoldUnderline"/>
        </w:rPr>
        <w:t xml:space="preserve"> to make a major contribution</w:t>
      </w:r>
      <w:r w:rsidRPr="002D6D60">
        <w:rPr>
          <w:sz w:val="16"/>
        </w:rPr>
        <w:t xml:space="preserve"> toward tackling climate change. What’s more, </w:t>
      </w:r>
      <w:r w:rsidRPr="002D6D60">
        <w:rPr>
          <w:rStyle w:val="StyleBoldUnderline"/>
        </w:rPr>
        <w:t>no one has yet figured out how to effectively capture</w:t>
      </w:r>
      <w:r w:rsidRPr="002D6D60">
        <w:rPr>
          <w:sz w:val="16"/>
        </w:rPr>
        <w:t xml:space="preserve"> and bury </w:t>
      </w:r>
      <w:r w:rsidRPr="002D6D60">
        <w:rPr>
          <w:rStyle w:val="StyleBoldUnderline"/>
        </w:rPr>
        <w:t>emissions</w:t>
      </w:r>
      <w:r w:rsidRPr="002D6D60">
        <w:rPr>
          <w:sz w:val="16"/>
        </w:rPr>
        <w:t xml:space="preserve"> from coal-fired power plants — a tantalizing idea that could have a huge impact around the world. </w:t>
      </w:r>
      <w:proofErr w:type="gramStart"/>
      <w:r w:rsidRPr="002D6D60">
        <w:rPr>
          <w:rStyle w:val="StyleBoldUnderline"/>
        </w:rPr>
        <w:t xml:space="preserve">If it could </w:t>
      </w:r>
      <w:r w:rsidRPr="002D6D60">
        <w:rPr>
          <w:rStyle w:val="Emphasis"/>
        </w:rPr>
        <w:t>ever</w:t>
      </w:r>
      <w:r w:rsidRPr="002D6D60">
        <w:rPr>
          <w:rStyle w:val="StyleBoldUnderline"/>
        </w:rPr>
        <w:t xml:space="preserve"> work</w:t>
      </w:r>
      <w:r w:rsidRPr="002D6D60">
        <w:rPr>
          <w:sz w:val="16"/>
        </w:rPr>
        <w:t>.</w:t>
      </w:r>
      <w:proofErr w:type="gramEnd"/>
      <w:r w:rsidRPr="002D6D60">
        <w:rPr>
          <w:sz w:val="16"/>
        </w:rPr>
        <w:t xml:space="preserve"> Worldwide, there are just eight CCS projects in operation. Most of those involve taking carbon-dioxide from gas processing and fertilizer plants and pumping it down into older oil wells to flush out hard-to-reach crude oil, a technique known as “enhanced oil recovery.” The United States has four such carbon-capture projects now operating, including the Val Verdes Gas Plants in western Texas. Altogether, these eight projects are storing 23 million tons of carbon-dioxide underground each year. The number is expected to rise to 16 projects capturing 36 million tons of carbon-dioxide per year by 2015. That’s not too shabby—it’s like taking six million cars off the road (though that’s partially offset by the additional oil production). But </w:t>
      </w:r>
      <w:r w:rsidRPr="002D6D60">
        <w:rPr>
          <w:rStyle w:val="StyleBoldUnderline"/>
        </w:rPr>
        <w:t>this is also considered woefully insufficient</w:t>
      </w:r>
      <w:r w:rsidRPr="002D6D60">
        <w:rPr>
          <w:sz w:val="16"/>
        </w:rPr>
        <w:t xml:space="preserve">. According to the International Energy Agency, the world needs something like 130 CCS projects by 2020 to meet its climate targets. </w:t>
      </w:r>
    </w:p>
    <w:p w14:paraId="3B404CB6" w14:textId="77777777" w:rsidR="003D682F" w:rsidRPr="002D6D60" w:rsidRDefault="003D682F" w:rsidP="003D682F">
      <w:pPr>
        <w:pStyle w:val="Heading4"/>
      </w:pPr>
      <w:r w:rsidRPr="002D6D60">
        <w:t>US development fails</w:t>
      </w:r>
    </w:p>
    <w:p w14:paraId="2CCBC600" w14:textId="77777777" w:rsidR="003D682F" w:rsidRPr="002D6D60" w:rsidRDefault="003D682F" w:rsidP="003D682F">
      <w:r w:rsidRPr="002D6D60">
        <w:t xml:space="preserve">Brad </w:t>
      </w:r>
      <w:proofErr w:type="spellStart"/>
      <w:r w:rsidRPr="002D6D60">
        <w:rPr>
          <w:rStyle w:val="StyleStyleBold12pt"/>
        </w:rPr>
        <w:t>Plumer</w:t>
      </w:r>
      <w:proofErr w:type="spellEnd"/>
      <w:r w:rsidRPr="002D6D60">
        <w:t>, environment and energy analyst at Wonk Book, 10-11-</w:t>
      </w:r>
      <w:r w:rsidRPr="002D6D60">
        <w:rPr>
          <w:rStyle w:val="StyleStyleBold12pt"/>
        </w:rPr>
        <w:t>2012</w:t>
      </w:r>
      <w:r w:rsidRPr="002D6D60">
        <w:t>, “How’s that big carbon-capture push going? Slowly. Too slowly.” Washington Post, http://www.washingtonpost.com/blogs/ezra-klein/wp/2012/10/11/so-you-want-to-stash-your-carbon-emissions-underground/</w:t>
      </w:r>
    </w:p>
    <w:p w14:paraId="2077A659" w14:textId="77777777" w:rsidR="003D682F" w:rsidRPr="002D6D60" w:rsidRDefault="003D682F" w:rsidP="003D682F">
      <w:pPr>
        <w:rPr>
          <w:sz w:val="16"/>
        </w:rPr>
      </w:pPr>
      <w:r w:rsidRPr="002D6D60">
        <w:rPr>
          <w:sz w:val="16"/>
        </w:rPr>
        <w:t xml:space="preserve">We’re nowhere close. Moreover, </w:t>
      </w:r>
      <w:r w:rsidRPr="002D6D60">
        <w:rPr>
          <w:rStyle w:val="StyleBoldUnderline"/>
        </w:rPr>
        <w:t>no country has yet figured out how to capture</w:t>
      </w:r>
      <w:r w:rsidRPr="002D6D60">
        <w:rPr>
          <w:sz w:val="16"/>
        </w:rPr>
        <w:t xml:space="preserve"> and bury </w:t>
      </w:r>
      <w:r w:rsidRPr="002D6D60">
        <w:rPr>
          <w:rStyle w:val="StyleBoldUnderline"/>
        </w:rPr>
        <w:t>carbon-dioxide from coal</w:t>
      </w:r>
      <w:r w:rsidRPr="002D6D60">
        <w:rPr>
          <w:sz w:val="16"/>
        </w:rPr>
        <w:t xml:space="preserve">-fired power </w:t>
      </w:r>
      <w:r w:rsidRPr="002D6D60">
        <w:rPr>
          <w:rStyle w:val="StyleBoldUnderline"/>
        </w:rPr>
        <w:t>plants</w:t>
      </w:r>
      <w:r w:rsidRPr="002D6D60">
        <w:rPr>
          <w:sz w:val="16"/>
        </w:rPr>
        <w:t xml:space="preserve"> effectively. Given that China and India are burning coal at a furious pace, there’s a lot of hope for this technology. But </w:t>
      </w:r>
      <w:r w:rsidRPr="002D6D60">
        <w:rPr>
          <w:rStyle w:val="StyleBoldUnderline"/>
        </w:rPr>
        <w:t>efforts to develop “clean coal”</w:t>
      </w:r>
      <w:r w:rsidRPr="002D6D60">
        <w:rPr>
          <w:sz w:val="16"/>
        </w:rPr>
        <w:t xml:space="preserve"> (the polite euphemism) </w:t>
      </w:r>
      <w:r w:rsidRPr="002D6D60">
        <w:rPr>
          <w:rStyle w:val="StyleBoldUnderline"/>
        </w:rPr>
        <w:t>in the United States are foundering</w:t>
      </w:r>
      <w:r w:rsidRPr="002D6D60">
        <w:rPr>
          <w:sz w:val="16"/>
        </w:rPr>
        <w:t xml:space="preserve">, </w:t>
      </w:r>
      <w:r w:rsidRPr="002D6D60">
        <w:rPr>
          <w:rStyle w:val="StyleBoldUnderline"/>
        </w:rPr>
        <w:t>even after Congress shelled out</w:t>
      </w:r>
      <w:r w:rsidRPr="002D6D60">
        <w:rPr>
          <w:sz w:val="16"/>
        </w:rPr>
        <w:t xml:space="preserve"> $6.9 billion </w:t>
      </w:r>
      <w:r w:rsidRPr="002D6D60">
        <w:rPr>
          <w:rStyle w:val="StyleBoldUnderline"/>
        </w:rPr>
        <w:t>for deployment</w:t>
      </w:r>
      <w:r w:rsidRPr="002D6D60">
        <w:rPr>
          <w:sz w:val="16"/>
        </w:rPr>
        <w:t xml:space="preserve">. There are a few demonstration projects in the works, but </w:t>
      </w:r>
      <w:r w:rsidRPr="002D6D60">
        <w:rPr>
          <w:rStyle w:val="StyleBoldUnderline"/>
        </w:rPr>
        <w:t>the technology is still too pricey</w:t>
      </w:r>
      <w:r w:rsidRPr="002D6D60">
        <w:rPr>
          <w:sz w:val="16"/>
        </w:rPr>
        <w:t xml:space="preserve"> — CCS coal plants cost about 75 percent more than regular coal plants. </w:t>
      </w:r>
    </w:p>
    <w:p w14:paraId="29356E96" w14:textId="77777777" w:rsidR="003D682F" w:rsidRPr="002D6D60" w:rsidRDefault="003D682F" w:rsidP="003D682F">
      <w:pPr>
        <w:pStyle w:val="Heading3"/>
      </w:pPr>
      <w:r w:rsidRPr="002D6D60">
        <w:lastRenderedPageBreak/>
        <w:t>No Impact – China Stability</w:t>
      </w:r>
    </w:p>
    <w:p w14:paraId="01E04A8F" w14:textId="77777777" w:rsidR="003D682F" w:rsidRPr="002D6D60" w:rsidRDefault="003D682F" w:rsidP="003D682F">
      <w:pPr>
        <w:pStyle w:val="Heading4"/>
      </w:pPr>
      <w:r w:rsidRPr="002D6D60">
        <w:t xml:space="preserve">No CCP </w:t>
      </w:r>
      <w:proofErr w:type="spellStart"/>
      <w:r w:rsidRPr="002D6D60">
        <w:t>lashout</w:t>
      </w:r>
      <w:proofErr w:type="spellEnd"/>
      <w:r w:rsidRPr="002D6D60">
        <w:t xml:space="preserve"> from instability</w:t>
      </w:r>
    </w:p>
    <w:p w14:paraId="1499102A" w14:textId="77777777" w:rsidR="003D682F" w:rsidRPr="002D6D60" w:rsidRDefault="003D682F" w:rsidP="003D682F">
      <w:proofErr w:type="spellStart"/>
      <w:r w:rsidRPr="002D6D60">
        <w:rPr>
          <w:rStyle w:val="StyleStyleBold12pt"/>
        </w:rPr>
        <w:t>Pravada</w:t>
      </w:r>
      <w:proofErr w:type="spellEnd"/>
      <w:r w:rsidRPr="002D6D60">
        <w:t>, 8-15-200</w:t>
      </w:r>
      <w:r w:rsidRPr="002D6D60">
        <w:rPr>
          <w:rStyle w:val="StyleStyleBold12pt"/>
        </w:rPr>
        <w:t>5</w:t>
      </w:r>
      <w:r w:rsidRPr="002D6D60">
        <w:t>, “National poverty does not affect political stability in China” http://english.pravda.ru/world/20/91/366/15985_China.html</w:t>
      </w:r>
    </w:p>
    <w:p w14:paraId="4F0DE849" w14:textId="77777777" w:rsidR="003D682F" w:rsidRPr="002D6D60" w:rsidRDefault="003D682F" w:rsidP="003D682F">
      <w:r w:rsidRPr="002D6D60">
        <w:t xml:space="preserve">According to official information from the Chinese government, </w:t>
      </w:r>
      <w:r w:rsidRPr="002D6D60">
        <w:rPr>
          <w:rStyle w:val="StyleBoldUnderline"/>
        </w:rPr>
        <w:t>there were 74,000 incidents of massive street disorders registered in China</w:t>
      </w:r>
      <w:r w:rsidRPr="002D6D60">
        <w:t xml:space="preserve">. The riots were caused with either social or political reasons, although Chinese authorities prefer not to dwell upon the latter. It may seem at first sight that the number is more than just large, taking into consideration the fact that many of the demonstrations ended with clashes with police. As a rule, China does not distribute information about any victims in this case. However, one has to acknowledge that street </w:t>
      </w:r>
      <w:r w:rsidRPr="002D6D60">
        <w:rPr>
          <w:rStyle w:val="StyleBoldUnderline"/>
        </w:rPr>
        <w:t>protests in China do not endanger Chinese politicians</w:t>
      </w:r>
      <w:r w:rsidRPr="002D6D60">
        <w:t xml:space="preserve">.  It may seem strange that China, which can be described as the fastest developing state in the world, has to deal with such vigorous manifestations of people's protesting attitudes. Quite remarkably, </w:t>
      </w:r>
      <w:r w:rsidRPr="002D6D60">
        <w:rPr>
          <w:rStyle w:val="StyleBoldUnderline"/>
        </w:rPr>
        <w:t>the misery of millions</w:t>
      </w:r>
      <w:r w:rsidRPr="002D6D60">
        <w:t xml:space="preserve"> of Chinese </w:t>
      </w:r>
      <w:r w:rsidRPr="002D6D60">
        <w:rPr>
          <w:rStyle w:val="StyleBoldUnderline"/>
        </w:rPr>
        <w:t>does not affect the political stability of the state</w:t>
      </w:r>
      <w:r w:rsidRPr="002D6D60">
        <w:t xml:space="preserve">.  One should analyze the culture of subordination to power, which counts thousands of years of history to try to understand the phenomenon. Furthermore, one should pay attention to the ability of the Communist Party of China to manipulate people. It is worth mentioning at this point that Chinese authorities have recently decided to grant Communist Party membership to businessmen. Chinese businessmen won an opportunity to incorporate their own people in the ruling party, thus strengthening the communist regime in the country on the whole.  China's geographic size is highly important too. There are provinces in China, which bear some resemblance to separate independent states: they have their own climate, economic principles, a special political regime and even peculiar ethnic structure. </w:t>
      </w:r>
      <w:r w:rsidRPr="002D6D60">
        <w:rPr>
          <w:rStyle w:val="StyleBoldUnderline"/>
        </w:rPr>
        <w:t>Even if thousands of paupers take to the streets</w:t>
      </w:r>
      <w:r w:rsidRPr="002D6D60">
        <w:t xml:space="preserve"> and fight with policemen </w:t>
      </w:r>
      <w:r w:rsidRPr="002D6D60">
        <w:rPr>
          <w:rStyle w:val="StyleBoldUnderline"/>
        </w:rPr>
        <w:t>in a city with a million-strong population</w:t>
      </w:r>
      <w:r w:rsidRPr="002D6D60">
        <w:t xml:space="preserve">, </w:t>
      </w:r>
      <w:r w:rsidRPr="002D6D60">
        <w:rPr>
          <w:rStyle w:val="StyleBoldUnderline"/>
        </w:rPr>
        <w:t>the people residing in a neighboring city may not support the protesting action even in they live in worse conditions</w:t>
      </w:r>
      <w:r w:rsidRPr="002D6D60">
        <w:t xml:space="preserve">. </w:t>
      </w:r>
      <w:r w:rsidRPr="002D6D60">
        <w:rPr>
          <w:rStyle w:val="StyleBoldUnderline"/>
        </w:rPr>
        <w:t>The Chinese have been learning patience and obedience for centuries</w:t>
      </w:r>
      <w:r w:rsidRPr="002D6D60">
        <w:t xml:space="preserve">.  The Chinese leadership is perfectly aware of it. Chinese public organizations, for example, are not allowed to establish regional departments. The state controls public activities and the field of communications, especially the Internet. One has to give credit to the Chinese Communist Party administration, though: it sometimes listens to requirements of the malcontent.  People presumably protest against corruption, which literally permeates the Chinese society from small village communities to the top of the political hierarchy in Beijing. </w:t>
      </w:r>
      <w:r w:rsidRPr="002D6D60">
        <w:rPr>
          <w:rStyle w:val="StyleBoldUnderline"/>
        </w:rPr>
        <w:t>China fights against corruption using ruthless measures at times</w:t>
      </w:r>
      <w:r w:rsidRPr="002D6D60">
        <w:t xml:space="preserve">, </w:t>
      </w:r>
      <w:r w:rsidRPr="002D6D60">
        <w:rPr>
          <w:rStyle w:val="StyleBoldUnderline"/>
        </w:rPr>
        <w:t>sentencing most odious corruption-linked figures to death penalty</w:t>
      </w:r>
      <w:r w:rsidRPr="002D6D60">
        <w:t xml:space="preserve">. It would therefore be sinful for people to complain, but the traditionally high level of bribery can always be explained with temporal economic problems.  However, the art of ruling, which the Chinese administration masters perfectly, has its limits too. The number of protesters was seven times lower in China ten years ago in comparison with the current situation (the number of street protests made up approximately 10,000 a year). </w:t>
      </w:r>
    </w:p>
    <w:p w14:paraId="63951EDF" w14:textId="77777777" w:rsidR="003D682F" w:rsidRPr="002D6D60" w:rsidRDefault="003D682F" w:rsidP="003D682F"/>
    <w:p w14:paraId="6ACE2F7E" w14:textId="77777777" w:rsidR="003D682F" w:rsidRPr="002D6D60" w:rsidRDefault="003D682F" w:rsidP="003D682F">
      <w:pPr>
        <w:pStyle w:val="Heading3"/>
      </w:pPr>
      <w:r w:rsidRPr="002D6D60">
        <w:lastRenderedPageBreak/>
        <w:t>No Impact – China Econ</w:t>
      </w:r>
    </w:p>
    <w:p w14:paraId="0300F6DA" w14:textId="77777777" w:rsidR="003D682F" w:rsidRPr="002D6D60" w:rsidRDefault="003D682F" w:rsidP="003D682F">
      <w:pPr>
        <w:pStyle w:val="Heading4"/>
      </w:pPr>
      <w:r w:rsidRPr="002D6D60">
        <w:t>Chinese economy resilient—manufacturing proves</w:t>
      </w:r>
    </w:p>
    <w:p w14:paraId="570AC942" w14:textId="77777777" w:rsidR="003D682F" w:rsidRPr="002D6D60" w:rsidRDefault="003D682F" w:rsidP="003D682F">
      <w:r w:rsidRPr="002D6D60">
        <w:rPr>
          <w:rStyle w:val="StyleStyleBold12pt"/>
        </w:rPr>
        <w:t>Bloomberg</w:t>
      </w:r>
      <w:r w:rsidRPr="002D6D60">
        <w:t xml:space="preserve"> News 10-24-</w:t>
      </w:r>
      <w:r w:rsidRPr="002D6D60">
        <w:rPr>
          <w:rStyle w:val="StyleStyleBold12pt"/>
        </w:rPr>
        <w:t>11</w:t>
      </w:r>
      <w:r w:rsidRPr="002D6D60">
        <w:t xml:space="preserve"> Asia Economic Resilience Seen in China Manufacturing Gauge, Japan Exports http://www.bloomberg.com/news/2011-10-24/china-manufacturing-may-expand-for-first-time-in-four-months-index-shows.html</w:t>
      </w:r>
    </w:p>
    <w:p w14:paraId="53D7CE6E" w14:textId="77777777" w:rsidR="003D682F" w:rsidRPr="002D6D60" w:rsidRDefault="003D682F" w:rsidP="003D682F">
      <w:r w:rsidRPr="002D6D60">
        <w:rPr>
          <w:rStyle w:val="StyleBoldUnderline"/>
        </w:rPr>
        <w:t>The MSCI Asia Pacific Index climbed 2.6 percent as of 5:19 p.m. in Tokyo. Stocks in China rallied after the data. The benchmark Shanghai Composite Index rose 2.3 percent to 2,370.33 at the 3 p.m. close.</w:t>
      </w:r>
      <w:r w:rsidRPr="002D6D60">
        <w:t xml:space="preserve"> The gauge declined earlier after Premier Wen </w:t>
      </w:r>
      <w:proofErr w:type="spellStart"/>
      <w:r w:rsidRPr="002D6D60">
        <w:t>Jiabao</w:t>
      </w:r>
      <w:proofErr w:type="spellEnd"/>
      <w:r w:rsidRPr="002D6D60">
        <w:t xml:space="preserve"> signaled over the weekend that policy makers will maintain an anti-inflation monetary stance. ‘Decisive’ Action The </w:t>
      </w:r>
      <w:proofErr w:type="spellStart"/>
      <w:r w:rsidRPr="002D6D60">
        <w:t>yuan</w:t>
      </w:r>
      <w:proofErr w:type="spellEnd"/>
      <w:r w:rsidRPr="002D6D60">
        <w:t xml:space="preserve"> rose 0.17 percent to 6.3732 as of 12:33 p.m. in Shanghai, according to the China Foreign Exchange Trading System. The yen was little changed at 76.21 per dollar at 5:24 p.m. in Tokyo. The currency rose to a post-World War II high of 75.82 last week, prompting Japanese Finance Minister Jun </w:t>
      </w:r>
      <w:proofErr w:type="spellStart"/>
      <w:r w:rsidRPr="002D6D60">
        <w:t>Azumi</w:t>
      </w:r>
      <w:proofErr w:type="spellEnd"/>
      <w:r w:rsidRPr="002D6D60">
        <w:t xml:space="preserve"> to signal today he’s ready to intervene in the currency market to stem its gains, saying Japan may take “decisive” steps. Japan’s exports increased 2.4 percent in September from a year earlier as demand for cars and auto parts rose, the Ministry of Finance said in Tokyo today. </w:t>
      </w:r>
      <w:r w:rsidRPr="002D6D60">
        <w:rPr>
          <w:rStyle w:val="StyleBoldUnderline"/>
        </w:rPr>
        <w:t>The median estimate of 26 economists surveyed by Bloomberg was for a 1 percent advance after a 2.8 percent gain in August</w:t>
      </w:r>
      <w:r w:rsidRPr="002D6D60">
        <w:t xml:space="preserve">. In Taiwan, industrial production rose 1.62 percent in September from a year earlier, government data showed today. That was slower than the median of 11 estimates for a 6.1 percent increase. At the same time, the island’s jobless rate fell to 4.27 percent last month compared with economist expectations of a 4.4 percent rate, another report showed. Recession Risk </w:t>
      </w:r>
      <w:r w:rsidRPr="002D6D60">
        <w:rPr>
          <w:rStyle w:val="StyleBoldUnderline"/>
        </w:rPr>
        <w:t>Emerging markets are strong and resilient</w:t>
      </w:r>
      <w:r w:rsidRPr="002D6D60">
        <w:t xml:space="preserve">, </w:t>
      </w:r>
      <w:proofErr w:type="spellStart"/>
      <w:r w:rsidRPr="002D6D60">
        <w:t>Nouriel</w:t>
      </w:r>
      <w:proofErr w:type="spellEnd"/>
      <w:r w:rsidRPr="002D6D60">
        <w:t xml:space="preserve"> </w:t>
      </w:r>
      <w:proofErr w:type="spellStart"/>
      <w:r w:rsidRPr="002D6D60">
        <w:t>Roubini</w:t>
      </w:r>
      <w:proofErr w:type="spellEnd"/>
      <w:r w:rsidRPr="002D6D60">
        <w:t xml:space="preserve">, the co-founder and chairman of </w:t>
      </w:r>
      <w:proofErr w:type="spellStart"/>
      <w:r w:rsidRPr="002D6D60">
        <w:t>Roubini</w:t>
      </w:r>
      <w:proofErr w:type="spellEnd"/>
      <w:r w:rsidRPr="002D6D60">
        <w:t xml:space="preserve"> Global Economics LLC, said in Jakarta today. He also said there’s a 50 percent probability of recession in the U.S., euro area and the U.K.</w:t>
      </w:r>
    </w:p>
    <w:p w14:paraId="1917408F" w14:textId="77777777" w:rsidR="003D682F" w:rsidRPr="002D6D60" w:rsidRDefault="003D682F" w:rsidP="003D682F"/>
    <w:p w14:paraId="2C146553" w14:textId="77777777" w:rsidR="003D682F" w:rsidRPr="002D6D60" w:rsidRDefault="003D682F" w:rsidP="003D682F">
      <w:pPr>
        <w:pStyle w:val="Heading4"/>
      </w:pPr>
      <w:r w:rsidRPr="002D6D60">
        <w:t>No hard landing for Chinese economy—manufacturing and internal construction checks</w:t>
      </w:r>
    </w:p>
    <w:p w14:paraId="257FDD8C" w14:textId="77777777" w:rsidR="003D682F" w:rsidRPr="002D6D60" w:rsidRDefault="003D682F" w:rsidP="003D682F">
      <w:r w:rsidRPr="002D6D60">
        <w:rPr>
          <w:rStyle w:val="StyleStyleBold12pt"/>
        </w:rPr>
        <w:t>Bloomberg</w:t>
      </w:r>
      <w:r w:rsidRPr="002D6D60">
        <w:t xml:space="preserve"> News 10-24-</w:t>
      </w:r>
      <w:r w:rsidRPr="002D6D60">
        <w:rPr>
          <w:rStyle w:val="StyleStyleBold12pt"/>
        </w:rPr>
        <w:t>11</w:t>
      </w:r>
      <w:r w:rsidRPr="002D6D60">
        <w:t xml:space="preserve"> Asia Economic Resilience Seen in China Manufacturing Gauge, Japan Exports http://www.bloomberg.com/news/2011-10-24/china-manufacturing-may-expand-for-first-time-in-four-months-index-shows.html</w:t>
      </w:r>
    </w:p>
    <w:p w14:paraId="356306C5" w14:textId="77777777" w:rsidR="003D682F" w:rsidRPr="002D6D60" w:rsidRDefault="003D682F" w:rsidP="003D682F">
      <w:r w:rsidRPr="002D6D60">
        <w:t xml:space="preserve">The data “confirm our view that </w:t>
      </w:r>
      <w:r w:rsidRPr="002D6D60">
        <w:rPr>
          <w:rStyle w:val="StyleBoldUnderline"/>
        </w:rPr>
        <w:t>there is no risk of a hard landing in China</w:t>
      </w:r>
      <w:r w:rsidRPr="002D6D60">
        <w:t xml:space="preserve">, Qu </w:t>
      </w:r>
      <w:proofErr w:type="spellStart"/>
      <w:r w:rsidRPr="002D6D60">
        <w:t>Hongbin</w:t>
      </w:r>
      <w:proofErr w:type="spellEnd"/>
      <w:r w:rsidRPr="002D6D60">
        <w:t xml:space="preserve">, a Hong Kong-based economist with HSBC, said in a statement on the PMI report. </w:t>
      </w:r>
      <w:r w:rsidRPr="002D6D60">
        <w:rPr>
          <w:rStyle w:val="StyleBoldUnderline"/>
        </w:rPr>
        <w:t>The index’s expansion marks ‘‘a steady start to manufacturing activities</w:t>
      </w:r>
      <w:r w:rsidRPr="002D6D60">
        <w:t xml:space="preserve"> in the fourth quarter.’’ </w:t>
      </w:r>
      <w:r w:rsidRPr="002D6D60">
        <w:rPr>
          <w:rStyle w:val="StyleBoldUnderline"/>
        </w:rPr>
        <w:t>The official manufacturing index</w:t>
      </w:r>
      <w:r w:rsidRPr="002D6D60">
        <w:t xml:space="preserve"> released by the statistics bureau and the China Federation of Logistics and Purchasing had a reading of 51.2 in September. The gauge </w:t>
      </w:r>
      <w:r w:rsidRPr="002D6D60">
        <w:rPr>
          <w:rStyle w:val="StyleBoldUnderline"/>
        </w:rPr>
        <w:t xml:space="preserve">hasn’t fallen below 50 since February 2009. ‘‘If the official PMI follows suit of the HSBC PMI, we are probably further away from any </w:t>
      </w:r>
      <w:r w:rsidRPr="002D6D60">
        <w:t xml:space="preserve">hope of a meaningful </w:t>
      </w:r>
      <w:r w:rsidRPr="002D6D60">
        <w:rPr>
          <w:rStyle w:val="StyleBoldUnderline"/>
        </w:rPr>
        <w:t>stimulus</w:t>
      </w:r>
      <w:r w:rsidRPr="002D6D60">
        <w:t xml:space="preserve">,’’ said Dong Tao, a Hong Kong-based economist with Credit Suisse AG. ‘‘I’m not convinced that the down cycle is over judging from steel, shipping, auto orders and home sales.’’ </w:t>
      </w:r>
      <w:proofErr w:type="spellStart"/>
      <w:r w:rsidRPr="002D6D60">
        <w:t>Xugong</w:t>
      </w:r>
      <w:proofErr w:type="spellEnd"/>
      <w:r w:rsidRPr="002D6D60">
        <w:t xml:space="preserve"> Group Construction Machinery Inc., China’s biggest maker of construction equipment, has seen demand cool since April amid monetary tightening by the central bank and is ‘‘concerned’’ about Europe’s economic outlook, Chairman Wang Min said last week. </w:t>
      </w:r>
      <w:r w:rsidRPr="002D6D60">
        <w:rPr>
          <w:rStyle w:val="StyleBoldUnderline"/>
        </w:rPr>
        <w:t>Even so, government policies to boost spending on water projects and spur construction of public housing offer ‘‘big room’’ for manufacturing to pick up</w:t>
      </w:r>
      <w:r w:rsidRPr="002D6D60">
        <w:t>, he said.</w:t>
      </w:r>
    </w:p>
    <w:p w14:paraId="33079546" w14:textId="77777777" w:rsidR="003D682F" w:rsidRPr="002D6D60" w:rsidRDefault="003D682F" w:rsidP="003D682F">
      <w:pPr>
        <w:pStyle w:val="Heading4"/>
      </w:pPr>
      <w:r w:rsidRPr="002D6D60">
        <w:t>China isn’t key to the global economy</w:t>
      </w:r>
    </w:p>
    <w:p w14:paraId="44F672E0" w14:textId="77777777" w:rsidR="003D682F" w:rsidRPr="002D6D60" w:rsidRDefault="003D682F" w:rsidP="003D682F">
      <w:r w:rsidRPr="002D6D60">
        <w:rPr>
          <w:rStyle w:val="StyleStyleBold12pt"/>
        </w:rPr>
        <w:t>AFP</w:t>
      </w:r>
      <w:r w:rsidRPr="002D6D60">
        <w:t xml:space="preserve">, January 27, </w:t>
      </w:r>
      <w:r w:rsidRPr="002D6D60">
        <w:rPr>
          <w:rStyle w:val="StyleStyleBold12pt"/>
        </w:rPr>
        <w:t>2008</w:t>
      </w:r>
    </w:p>
    <w:p w14:paraId="3DA1CA0D" w14:textId="77777777" w:rsidR="003D682F" w:rsidRPr="002D6D60" w:rsidRDefault="003D682F" w:rsidP="003D682F">
      <w:r w:rsidRPr="002D6D60">
        <w:lastRenderedPageBreak/>
        <w:t xml:space="preserve">    SHANGHAI, Jan 27, 2008 (AFP) - With fears mounting of a global economic slowdown, </w:t>
      </w:r>
      <w:r w:rsidRPr="002D6D60">
        <w:rPr>
          <w:rStyle w:val="StyleBoldUnderline"/>
        </w:rPr>
        <w:t>some analysts predict</w:t>
      </w:r>
      <w:r w:rsidRPr="002D6D60">
        <w:t xml:space="preserve"> developing giants </w:t>
      </w:r>
      <w:r w:rsidRPr="002D6D60">
        <w:rPr>
          <w:rStyle w:val="StyleBoldUnderline"/>
        </w:rPr>
        <w:t>China and India</w:t>
      </w:r>
      <w:r w:rsidRPr="002D6D60">
        <w:t xml:space="preserve">, with their booming growth, </w:t>
      </w:r>
      <w:r w:rsidRPr="002D6D60">
        <w:rPr>
          <w:rStyle w:val="StyleBoldUnderline"/>
        </w:rPr>
        <w:t>will</w:t>
      </w:r>
      <w:r w:rsidRPr="002D6D60">
        <w:t xml:space="preserve"> help </w:t>
      </w:r>
      <w:r w:rsidRPr="002D6D60">
        <w:rPr>
          <w:rStyle w:val="StyleBoldUnderline"/>
        </w:rPr>
        <w:t xml:space="preserve">lessen the impact. </w:t>
      </w:r>
      <w:r w:rsidRPr="002D6D60">
        <w:t xml:space="preserve">     Stock market turmoil this week triggered by fears of a U.S. recession in the wake of a massive mortgage crisis has ignited debate over whether Asia’s two rising economic stars are strong enough to power the world economy.      This directly challenges the 20th-century economic adage that when the U.S. economy sneezes the rest of the world catches a cold.      “What is occurring is the rise of other economies to balance out those of the U.S. — and that has to be a good thing,” said Chris Devonshire-Ellis, a business consultant specializing on China and India trade.      “The U.S. has problems but these will be offset against markets elsewhere. The new world order is working,” he told AFP.      China saw scorching expansion of 11.4 percent last year, closely followed by India’s 9.4 percent, and the prospects for both economies remain strong.      “We expect China and India to support regional growth in the event of a significant slowdown in the U.S.,” said ING Barings Asia economist Prakash </w:t>
      </w:r>
      <w:proofErr w:type="spellStart"/>
      <w:r w:rsidRPr="002D6D60">
        <w:t>Sakpal</w:t>
      </w:r>
      <w:proofErr w:type="spellEnd"/>
      <w:r w:rsidRPr="002D6D60">
        <w:t xml:space="preserve">.      Such a shakeup is significant because jobs and livelihoods are at stake, but also because, as financier George Soros wrote in the Financial Times, it could signal a major shift in economic power.      “The current financial crisis is less likely to cause a global recession than a radical realignment of the global economy, with a relative decline of the U.S. and the rise of China and other countries in the developing world.”      </w:t>
      </w:r>
      <w:r w:rsidRPr="002D6D60">
        <w:rPr>
          <w:rStyle w:val="StyleBoldUnderline"/>
        </w:rPr>
        <w:t>But</w:t>
      </w:r>
      <w:r w:rsidRPr="002D6D60">
        <w:t xml:space="preserve"> Zhang </w:t>
      </w:r>
      <w:r w:rsidRPr="002D6D60">
        <w:rPr>
          <w:rStyle w:val="StyleBoldUnderline"/>
        </w:rPr>
        <w:t>Ming</w:t>
      </w:r>
      <w:r w:rsidRPr="002D6D60">
        <w:t xml:space="preserve">, an economist at the Chinese Academy of Social Sciences, </w:t>
      </w:r>
      <w:r w:rsidRPr="002D6D60">
        <w:rPr>
          <w:rStyle w:val="StyleBoldUnderline"/>
        </w:rPr>
        <w:t>dismisses the notion that the Chinese and Indian economies are independent of U.S. consumption.</w:t>
      </w:r>
      <w:r w:rsidRPr="002D6D60">
        <w:t xml:space="preserve">      “</w:t>
      </w:r>
      <w:r w:rsidRPr="002D6D60">
        <w:rPr>
          <w:rStyle w:val="StyleBoldUnderline"/>
        </w:rPr>
        <w:t xml:space="preserve">If you want to look at who is going to be the motor of global growth then you have to look at who provides the biggest market </w:t>
      </w:r>
      <w:r w:rsidRPr="002D6D60">
        <w:t xml:space="preserve">for the world’s production of goods,” said Zhang.      “In the short run </w:t>
      </w:r>
      <w:r w:rsidRPr="002D6D60">
        <w:rPr>
          <w:rStyle w:val="StyleBoldUnderline"/>
        </w:rPr>
        <w:t xml:space="preserve">America is still strongest. China </w:t>
      </w:r>
      <w:r w:rsidRPr="002D6D60">
        <w:t>still</w:t>
      </w:r>
      <w:r w:rsidRPr="002D6D60">
        <w:rPr>
          <w:rStyle w:val="StyleBoldUnderline"/>
        </w:rPr>
        <w:t xml:space="preserve"> has a long way to go.”</w:t>
      </w:r>
      <w:r w:rsidRPr="002D6D60">
        <w:t xml:space="preserve">      China, whose 3.4-trillion-dollar economy is about one-third derived from exports, could easily face economic difficulties if it were to lose the 2.5 growth percentage points garnered from trade, said Stephen Green, a Standard Chartered economist.      However, Indian exports represent only about 17 percent of its 1.1 trillion dollar gross domestic product, allowing it greater resiliency in the face of a U.S. recession, analysts said.      “Our economy is geared to domestic demand. We are insulated so that even if there is a U.S. recession it will not have such a direct impact on the Indian economy,” said Federation of Chambers of Commerce and Industry economic adviser </w:t>
      </w:r>
      <w:proofErr w:type="spellStart"/>
      <w:r w:rsidRPr="002D6D60">
        <w:t>Anjun</w:t>
      </w:r>
      <w:proofErr w:type="spellEnd"/>
      <w:r w:rsidRPr="002D6D60">
        <w:t xml:space="preserve"> Roy.      But </w:t>
      </w:r>
      <w:r w:rsidRPr="002D6D60">
        <w:rPr>
          <w:rStyle w:val="StyleBoldUnderline"/>
        </w:rPr>
        <w:t>given that India’s share of world trade</w:t>
      </w:r>
      <w:r w:rsidRPr="002D6D60">
        <w:t xml:space="preserve"> in 2006 </w:t>
      </w:r>
      <w:r w:rsidRPr="002D6D60">
        <w:rPr>
          <w:rStyle w:val="StyleBoldUnderline"/>
        </w:rPr>
        <w:t>stood at 1.5 percent, it is not in a position to boost the world economy</w:t>
      </w:r>
      <w:r w:rsidRPr="002D6D60">
        <w:t xml:space="preserve">, Roy said, citing official statistics.      According to data published by the World Trade Organization, China’s merchandise exports last year totaled 8.0 percent of the world total, while imports stood at 6.4 percent. No cumulative figure was provided.      However, Stephen Roach, a leading economist as head of investment bank Morgan Stanley in Asia, said this week that </w:t>
      </w:r>
      <w:r w:rsidRPr="002D6D60">
        <w:rPr>
          <w:rStyle w:val="StyleBoldUnderline"/>
        </w:rPr>
        <w:t>the idea China and India could power the world economy</w:t>
      </w:r>
      <w:r w:rsidRPr="002D6D60">
        <w:t xml:space="preserve"> on their own </w:t>
      </w:r>
      <w:r w:rsidRPr="002D6D60">
        <w:rPr>
          <w:rStyle w:val="StyleBoldUnderline"/>
        </w:rPr>
        <w:t xml:space="preserve">could “turn out to be a fantasy.” </w:t>
      </w:r>
      <w:r w:rsidRPr="002D6D60">
        <w:t xml:space="preserve">     Roach, who is forecasting a U.S. recession, also argued in a recent note that </w:t>
      </w:r>
      <w:r w:rsidRPr="002D6D60">
        <w:rPr>
          <w:rStyle w:val="StyleBoldUnderline"/>
        </w:rPr>
        <w:t xml:space="preserve">when the U.S. consumer is in trouble this has great consequences for the world economy. </w:t>
      </w:r>
      <w:r w:rsidRPr="002D6D60">
        <w:t xml:space="preserve">     He calculated that the American consumer spent a combined 9.5 trillion dollars last year while Chinese only laid out one trillion dollars and Indians 650 billion dollars.      “</w:t>
      </w:r>
      <w:r w:rsidRPr="002D6D60">
        <w:rPr>
          <w:rStyle w:val="StyleBoldUnderline"/>
        </w:rPr>
        <w:t>It is almost mathematically impossible for China and India to offset a pullback in American consumption</w:t>
      </w:r>
      <w:r w:rsidRPr="002D6D60">
        <w:t>,” he said.</w:t>
      </w:r>
    </w:p>
    <w:p w14:paraId="02D123ED" w14:textId="77777777" w:rsidR="003D682F" w:rsidRPr="002D6D60" w:rsidRDefault="003D682F" w:rsidP="003D682F"/>
    <w:p w14:paraId="2C5BEE5A" w14:textId="77777777" w:rsidR="003D682F" w:rsidRPr="002D6D60" w:rsidRDefault="003D682F" w:rsidP="003D682F"/>
    <w:p w14:paraId="5DD3AF77" w14:textId="77777777" w:rsidR="003D682F" w:rsidRPr="002D6D60" w:rsidRDefault="003D682F" w:rsidP="003D682F">
      <w:pPr>
        <w:pStyle w:val="Heading3"/>
      </w:pPr>
      <w:r w:rsidRPr="002D6D60">
        <w:lastRenderedPageBreak/>
        <w:t>No Impact – China War</w:t>
      </w:r>
    </w:p>
    <w:p w14:paraId="1CFF3EA0" w14:textId="77777777" w:rsidR="003D682F" w:rsidRPr="002D6D60" w:rsidRDefault="003D682F" w:rsidP="003D682F">
      <w:pPr>
        <w:pStyle w:val="Heading4"/>
      </w:pPr>
      <w:r w:rsidRPr="002D6D60">
        <w:t>Economic ties prevent China war – comparative evidence</w:t>
      </w:r>
    </w:p>
    <w:p w14:paraId="0712442A" w14:textId="77777777" w:rsidR="003D682F" w:rsidRPr="002D6D60" w:rsidRDefault="003D682F" w:rsidP="003D682F">
      <w:r w:rsidRPr="002D6D60">
        <w:t xml:space="preserve">Noah </w:t>
      </w:r>
      <w:r w:rsidRPr="002D6D60">
        <w:rPr>
          <w:rStyle w:val="StyleStyleBold12pt"/>
        </w:rPr>
        <w:t>Feldman</w:t>
      </w:r>
      <w:r w:rsidRPr="002D6D60">
        <w:t>, Bemis Professor of Law at Harvard University and Senior Fellow of the Society of Fellows, 5-16-</w:t>
      </w:r>
      <w:r w:rsidRPr="002D6D60">
        <w:rPr>
          <w:rStyle w:val="StyleStyleBold12pt"/>
        </w:rPr>
        <w:t>2013</w:t>
      </w:r>
      <w:r w:rsidRPr="002D6D60">
        <w:t>, “The Unstoppable Force vs. the Immovable Object” http://www.foreignpolicy.com/articles/2013/05/16/china_united_states_cool_war_power?page=full</w:t>
      </w:r>
    </w:p>
    <w:p w14:paraId="62CDB009" w14:textId="77777777" w:rsidR="003D682F" w:rsidRPr="002D6D60" w:rsidRDefault="003D682F" w:rsidP="003D682F">
      <w:r w:rsidRPr="002D6D60">
        <w:t xml:space="preserve">The argument that </w:t>
      </w:r>
      <w:r w:rsidRPr="002D6D60">
        <w:rPr>
          <w:rStyle w:val="StyleBoldUnderline"/>
        </w:rPr>
        <w:t>the U</w:t>
      </w:r>
      <w:r w:rsidRPr="002D6D60">
        <w:t xml:space="preserve">nited </w:t>
      </w:r>
      <w:r w:rsidRPr="002D6D60">
        <w:rPr>
          <w:rStyle w:val="StyleBoldUnderline"/>
        </w:rPr>
        <w:t>S</w:t>
      </w:r>
      <w:r w:rsidRPr="002D6D60">
        <w:t xml:space="preserve">tates </w:t>
      </w:r>
      <w:r w:rsidRPr="002D6D60">
        <w:rPr>
          <w:rStyle w:val="StyleBoldUnderline"/>
        </w:rPr>
        <w:t>and China will not find themselves in a struggle for global power</w:t>
      </w:r>
      <w:r w:rsidRPr="002D6D60">
        <w:t xml:space="preserve"> depends on one historical fact: </w:t>
      </w:r>
      <w:r w:rsidRPr="002D6D60">
        <w:rPr>
          <w:rStyle w:val="StyleBoldUnderline"/>
        </w:rPr>
        <w:t>Never before has the dominant world power been so economically interdependent with the rising challenger</w:t>
      </w:r>
      <w:r w:rsidRPr="002D6D60">
        <w:t xml:space="preserve"> it must confront. </w:t>
      </w:r>
      <w:r w:rsidRPr="002D6D60">
        <w:rPr>
          <w:rStyle w:val="StyleBoldUnderline"/>
        </w:rPr>
        <w:t>Under these conditions, trade and debt provide overwhelming economic incentives to avoid conflict</w:t>
      </w:r>
      <w:r w:rsidRPr="002D6D60">
        <w:t xml:space="preserve"> that would be costly to all. Over time, </w:t>
      </w:r>
      <w:r w:rsidRPr="002D6D60">
        <w:rPr>
          <w:rStyle w:val="StyleBoldUnderline"/>
        </w:rPr>
        <w:t>the two countries' mutual interests will outweigh any tensions that arise between them.</w:t>
      </w:r>
    </w:p>
    <w:p w14:paraId="07E72CA1" w14:textId="77777777" w:rsidR="003D682F" w:rsidRPr="002D6D60" w:rsidRDefault="003D682F" w:rsidP="003D682F">
      <w:pPr>
        <w:pStyle w:val="Heading4"/>
      </w:pPr>
      <w:r w:rsidRPr="002D6D60">
        <w:t xml:space="preserve">No US-China war – economic integration, both sides would de-escalate because they have too much to lose  </w:t>
      </w:r>
      <w:bookmarkStart w:id="6" w:name="_GoBack"/>
      <w:bookmarkEnd w:id="6"/>
    </w:p>
    <w:p w14:paraId="4AA7CA6B" w14:textId="77777777" w:rsidR="003D682F" w:rsidRPr="002D6D60" w:rsidRDefault="003D682F" w:rsidP="003D682F">
      <w:r w:rsidRPr="002D6D60">
        <w:t xml:space="preserve">Peter W. </w:t>
      </w:r>
      <w:r w:rsidRPr="002D6D60">
        <w:rPr>
          <w:rStyle w:val="StyleStyleBold12pt"/>
        </w:rPr>
        <w:t>Singer</w:t>
      </w:r>
      <w:r w:rsidRPr="002D6D60">
        <w:t>, Director of the 21st Century Defense Initiative and a Senior Fellow in Foreign Policy at the Brookings Institution, 12-20-</w:t>
      </w:r>
      <w:r w:rsidRPr="002D6D60">
        <w:rPr>
          <w:rStyle w:val="StyleStyleBold12pt"/>
        </w:rPr>
        <w:t>2012</w:t>
      </w:r>
      <w:r w:rsidRPr="002D6D60">
        <w:t>, “Inside China’s Secret Arsenal” http://www.popsci.com/technology/article/2012-12/inside-chinas-secret-arsenal</w:t>
      </w:r>
    </w:p>
    <w:p w14:paraId="220D51F9" w14:textId="77777777" w:rsidR="003D682F" w:rsidRPr="002D6D60" w:rsidRDefault="003D682F" w:rsidP="003D682F">
      <w:pPr>
        <w:rPr>
          <w:rStyle w:val="StyleBoldUnderline"/>
        </w:rPr>
      </w:pPr>
      <w:r w:rsidRPr="002D6D60">
        <w:t xml:space="preserve">The episode underscores an important point: Unlike the U.S. and the Soviets, </w:t>
      </w:r>
      <w:r w:rsidRPr="002D6D60">
        <w:rPr>
          <w:rStyle w:val="StyleBoldUnderline"/>
        </w:rPr>
        <w:t>the U.S. and China are bound</w:t>
      </w:r>
      <w:r w:rsidRPr="002D6D60">
        <w:t xml:space="preserve"> together </w:t>
      </w:r>
      <w:r w:rsidRPr="002D6D60">
        <w:rPr>
          <w:rStyle w:val="StyleBoldUnderline"/>
        </w:rPr>
        <w:t>by hundreds of billions of dollars in mutual trade and investments</w:t>
      </w:r>
      <w:r w:rsidRPr="002D6D60">
        <w:t xml:space="preserve">. </w:t>
      </w:r>
      <w:r w:rsidRPr="002D6D60">
        <w:rPr>
          <w:rStyle w:val="StyleBoldUnderline"/>
        </w:rPr>
        <w:t>War</w:t>
      </w:r>
      <w:r w:rsidRPr="002D6D60">
        <w:t xml:space="preserve"> between the two countries </w:t>
      </w:r>
      <w:r w:rsidRPr="002D6D60">
        <w:rPr>
          <w:rStyle w:val="StyleBoldUnderline"/>
        </w:rPr>
        <w:t>would be mutually ruinous</w:t>
      </w:r>
      <w:r w:rsidRPr="002D6D60">
        <w:t xml:space="preserve">. </w:t>
      </w:r>
      <w:r w:rsidRPr="002D6D60">
        <w:rPr>
          <w:rStyle w:val="StyleBoldUnderline"/>
        </w:rPr>
        <w:t>Leaders on both sides know it</w:t>
      </w:r>
      <w:r w:rsidRPr="002D6D60">
        <w:t xml:space="preserve">. American and Chinese forces will eye each other suspiciously, and </w:t>
      </w:r>
      <w:r w:rsidRPr="002D6D60">
        <w:rPr>
          <w:rStyle w:val="StyleBoldUnderline"/>
        </w:rPr>
        <w:t>the relationship may become tense. But</w:t>
      </w:r>
      <w:r w:rsidRPr="002D6D60">
        <w:t xml:space="preserve"> recall that the much feared </w:t>
      </w:r>
      <w:r w:rsidRPr="002D6D60">
        <w:rPr>
          <w:rStyle w:val="StyleBoldUnderline"/>
        </w:rPr>
        <w:t>war between the U.S. and Soviets</w:t>
      </w:r>
      <w:r w:rsidRPr="002D6D60">
        <w:t>—the issue that defined world politics for the second half of the 20th century—</w:t>
      </w:r>
      <w:r w:rsidRPr="002D6D60">
        <w:rPr>
          <w:rStyle w:val="StyleBoldUnderline"/>
        </w:rPr>
        <w:t>never did break out.</w:t>
      </w:r>
      <w:r w:rsidRPr="002D6D60">
        <w:t xml:space="preserve"> </w:t>
      </w:r>
      <w:r w:rsidRPr="002D6D60">
        <w:rPr>
          <w:rStyle w:val="StyleBoldUnderline"/>
        </w:rPr>
        <w:t>With so much to lose, the two toughest kids decided it wasn’t worth it to fight.</w:t>
      </w:r>
    </w:p>
    <w:p w14:paraId="740E94E5" w14:textId="77777777" w:rsidR="003D682F" w:rsidRPr="002D6D60" w:rsidRDefault="003D682F" w:rsidP="003D682F">
      <w:pPr>
        <w:pStyle w:val="Heading4"/>
      </w:pPr>
      <w:r w:rsidRPr="002D6D60">
        <w:t>No China war – economic ties, no benefits from fighting</w:t>
      </w:r>
    </w:p>
    <w:p w14:paraId="6E73146B" w14:textId="77777777" w:rsidR="003D682F" w:rsidRPr="002D6D60" w:rsidRDefault="003D682F" w:rsidP="003D682F">
      <w:r w:rsidRPr="002D6D60">
        <w:t xml:space="preserve">Kevin </w:t>
      </w:r>
      <w:r w:rsidRPr="002D6D60">
        <w:rPr>
          <w:rStyle w:val="StyleStyleBold12pt"/>
        </w:rPr>
        <w:t>Sullivan</w:t>
      </w:r>
      <w:r w:rsidRPr="002D6D60">
        <w:t xml:space="preserve">, editor of </w:t>
      </w:r>
      <w:proofErr w:type="spellStart"/>
      <w:r w:rsidRPr="002D6D60">
        <w:t>RealClearWorld</w:t>
      </w:r>
      <w:proofErr w:type="spellEnd"/>
      <w:r w:rsidRPr="002D6D60">
        <w:t>, 5-1-</w:t>
      </w:r>
      <w:r w:rsidRPr="002D6D60">
        <w:rPr>
          <w:rStyle w:val="StyleStyleBold12pt"/>
        </w:rPr>
        <w:t>2012</w:t>
      </w:r>
      <w:r w:rsidRPr="002D6D60">
        <w:t>, “The New World Disorder” http://www.realclearpolitics.com/articles/2012/05/01/ian_bremmer_every_nation_for_itself_review_114012.html</w:t>
      </w:r>
    </w:p>
    <w:p w14:paraId="4FE33732" w14:textId="77777777" w:rsidR="003D682F" w:rsidRPr="002D6D60" w:rsidRDefault="003D682F" w:rsidP="003D682F">
      <w:r w:rsidRPr="002D6D60">
        <w:t xml:space="preserve">The greatest potential, as </w:t>
      </w:r>
      <w:proofErr w:type="spellStart"/>
      <w:r w:rsidRPr="002D6D60">
        <w:t>Bremmer</w:t>
      </w:r>
      <w:proofErr w:type="spellEnd"/>
      <w:r w:rsidRPr="002D6D60">
        <w:t xml:space="preserve"> notes, is the possibility of greater cooperation between Washington and Beijing to secure the global system. Unlike during the Cold War, when the West had to compete with a polar enemy peddling a competing ideology, </w:t>
      </w:r>
      <w:r w:rsidRPr="002D6D60">
        <w:rPr>
          <w:rStyle w:val="StyleBoldUnderline"/>
        </w:rPr>
        <w:t>China and the U</w:t>
      </w:r>
      <w:r w:rsidRPr="002D6D60">
        <w:t xml:space="preserve">nited </w:t>
      </w:r>
      <w:r w:rsidRPr="002D6D60">
        <w:rPr>
          <w:rStyle w:val="StyleBoldUnderline"/>
        </w:rPr>
        <w:t>S</w:t>
      </w:r>
      <w:r w:rsidRPr="002D6D60">
        <w:t xml:space="preserve">tates </w:t>
      </w:r>
      <w:r w:rsidRPr="002D6D60">
        <w:rPr>
          <w:rStyle w:val="StyleBoldUnderline"/>
        </w:rPr>
        <w:t>have</w:t>
      </w:r>
      <w:r w:rsidRPr="002D6D60">
        <w:t xml:space="preserve"> more </w:t>
      </w:r>
      <w:r w:rsidRPr="002D6D60">
        <w:rPr>
          <w:rStyle w:val="StyleBoldUnderline"/>
        </w:rPr>
        <w:t>reasons to choose cooperation over conflict</w:t>
      </w:r>
      <w:r w:rsidRPr="002D6D60">
        <w:t xml:space="preserve">. </w:t>
      </w:r>
      <w:r w:rsidRPr="002D6D60">
        <w:rPr>
          <w:rStyle w:val="StyleBoldUnderline"/>
        </w:rPr>
        <w:t>Both are highly invested in each other's economic and political stability,</w:t>
      </w:r>
      <w:r w:rsidRPr="002D6D60">
        <w:t xml:space="preserve"> and both</w:t>
      </w:r>
      <w:r w:rsidRPr="002D6D60">
        <w:rPr>
          <w:rStyle w:val="StyleBoldUnderline"/>
        </w:rPr>
        <w:t xml:space="preserve"> have a stake in keeping</w:t>
      </w:r>
      <w:r w:rsidRPr="002D6D60">
        <w:t xml:space="preserve"> the </w:t>
      </w:r>
      <w:r w:rsidRPr="002D6D60">
        <w:rPr>
          <w:rStyle w:val="StyleBoldUnderline"/>
        </w:rPr>
        <w:t>peace</w:t>
      </w:r>
      <w:r w:rsidRPr="002D6D60">
        <w:t xml:space="preserve"> on the high seas in order </w:t>
      </w:r>
      <w:r w:rsidRPr="002D6D60">
        <w:rPr>
          <w:rStyle w:val="StyleBoldUnderline"/>
        </w:rPr>
        <w:t>to maintain the free flow of products,</w:t>
      </w:r>
      <w:r w:rsidRPr="002D6D60">
        <w:t xml:space="preserve"> resources and riches. Both </w:t>
      </w:r>
      <w:r w:rsidRPr="002D6D60">
        <w:rPr>
          <w:rStyle w:val="StyleBoldUnderline"/>
        </w:rPr>
        <w:t>require</w:t>
      </w:r>
      <w:r w:rsidRPr="002D6D60">
        <w:t xml:space="preserve"> safe and </w:t>
      </w:r>
      <w:r w:rsidRPr="002D6D60">
        <w:rPr>
          <w:rStyle w:val="StyleBoldUnderline"/>
        </w:rPr>
        <w:t>secure access to oil and natural gas. Neither would benefit from</w:t>
      </w:r>
      <w:r w:rsidRPr="002D6D60">
        <w:t xml:space="preserve"> any additional </w:t>
      </w:r>
      <w:r w:rsidRPr="002D6D60">
        <w:rPr>
          <w:rStyle w:val="StyleBoldUnderline"/>
        </w:rPr>
        <w:t>war</w:t>
      </w:r>
      <w:r w:rsidRPr="002D6D60">
        <w:t xml:space="preserve">s in Asia. Simply put, says </w:t>
      </w:r>
      <w:proofErr w:type="spellStart"/>
      <w:r w:rsidRPr="002D6D60">
        <w:t>Bremmer</w:t>
      </w:r>
      <w:proofErr w:type="spellEnd"/>
      <w:r w:rsidRPr="002D6D60">
        <w:t>, there can be no global rebalance and stability "without coordinated leadership and burden sharing from America and China."</w:t>
      </w:r>
    </w:p>
    <w:p w14:paraId="5AC94969" w14:textId="77777777" w:rsidR="003D682F" w:rsidRPr="002D6D60" w:rsidRDefault="003D682F" w:rsidP="003D682F"/>
    <w:p w14:paraId="77122F96" w14:textId="77777777" w:rsidR="003D682F" w:rsidRPr="002D6D60" w:rsidRDefault="003D682F" w:rsidP="003D682F">
      <w:pPr>
        <w:pStyle w:val="Heading3"/>
      </w:pPr>
      <w:r w:rsidRPr="002D6D60">
        <w:lastRenderedPageBreak/>
        <w:t>No Impact – CCP Stability</w:t>
      </w:r>
    </w:p>
    <w:p w14:paraId="0FB883A8" w14:textId="77777777" w:rsidR="003D682F" w:rsidRPr="002D6D60" w:rsidRDefault="003D682F" w:rsidP="003D682F">
      <w:pPr>
        <w:pStyle w:val="Heading4"/>
      </w:pPr>
      <w:r w:rsidRPr="002D6D60">
        <w:t>CCP resilient</w:t>
      </w:r>
    </w:p>
    <w:p w14:paraId="349F88BE" w14:textId="77777777" w:rsidR="003D682F" w:rsidRPr="002D6D60" w:rsidRDefault="003D682F" w:rsidP="003D682F">
      <w:proofErr w:type="spellStart"/>
      <w:r w:rsidRPr="002D6D60">
        <w:t>Minxin</w:t>
      </w:r>
      <w:proofErr w:type="spellEnd"/>
      <w:r w:rsidRPr="002D6D60">
        <w:t xml:space="preserve"> </w:t>
      </w:r>
      <w:r w:rsidRPr="002D6D60">
        <w:rPr>
          <w:rStyle w:val="StyleStyleBold12pt"/>
        </w:rPr>
        <w:t>Pei</w:t>
      </w:r>
      <w:r w:rsidRPr="002D6D60">
        <w:t xml:space="preserve">, the Tom and Margot </w:t>
      </w:r>
      <w:proofErr w:type="spellStart"/>
      <w:r w:rsidRPr="002D6D60">
        <w:t>Pritzker</w:t>
      </w:r>
      <w:proofErr w:type="spellEnd"/>
      <w:r w:rsidRPr="002D6D60">
        <w:t xml:space="preserve"> ’72 Professor of Government and director of the Keck Center for International and Strategic Studies at Claremont McKenna College, Jan </w:t>
      </w:r>
      <w:r w:rsidRPr="002D6D60">
        <w:rPr>
          <w:rStyle w:val="StyleStyleBold12pt"/>
        </w:rPr>
        <w:t>2012</w:t>
      </w:r>
      <w:r w:rsidRPr="002D6D60">
        <w:t xml:space="preserve">, “is </w:t>
      </w:r>
      <w:proofErr w:type="spellStart"/>
      <w:r w:rsidRPr="002D6D60">
        <w:t>ccp</w:t>
      </w:r>
      <w:proofErr w:type="spellEnd"/>
      <w:r w:rsidRPr="002D6D60">
        <w:t xml:space="preserve"> rule fragile or resilient?,” Journal of Democracy</w:t>
      </w:r>
    </w:p>
    <w:p w14:paraId="674DAA27" w14:textId="77777777" w:rsidR="003D682F" w:rsidRDefault="003D682F" w:rsidP="003D682F">
      <w:r w:rsidRPr="002D6D60">
        <w:rPr>
          <w:rStyle w:val="StyleBoldUnderline"/>
        </w:rPr>
        <w:t>In terms of authoritarian resilience, the People’s Republic of China (PRC) stands out as exemplary. Not only did the ruling Chinese Communist Party (CCP) survive the turbulent spring of 1989</w:t>
      </w:r>
      <w:r w:rsidRPr="002D6D60">
        <w:t>, when millions of protesters nationwide nearly toppled its rule and it put down demonstrations in Beijing’s Tiananmen Square with dramatic violence, but it has since thrived. T</w:t>
      </w:r>
      <w:r w:rsidRPr="002D6D60">
        <w:rPr>
          <w:rStyle w:val="StyleBoldUnderline"/>
        </w:rPr>
        <w:t>he ruling elites coalesced around a new strategy that joined the promotion of rapid (mostly export-led) economic growth to the preservation of one-party rule through selective political repression. The rapid growth of the Chinese economy in the post-Tiananmen era has lent the CCP popular legitimacy and the resources to defend its political monopoly.</w:t>
      </w:r>
      <w:r w:rsidRPr="002D6D60">
        <w:t xml:space="preserve"> The party has demonstrated remarkable tactical sophistication, a knack for adaptation, and a capacity for asserting control. </w:t>
      </w:r>
      <w:r w:rsidRPr="002D6D60">
        <w:rPr>
          <w:rStyle w:val="StyleBoldUnderline"/>
        </w:rPr>
        <w:t>It has succeeded in maintaining unity</w:t>
      </w:r>
      <w:r w:rsidRPr="002D6D60">
        <w:t xml:space="preserve"> within the elite cadres, </w:t>
      </w:r>
      <w:r w:rsidRPr="002D6D60">
        <w:rPr>
          <w:rStyle w:val="StyleBoldUnderline"/>
        </w:rPr>
        <w:t>resisted the global tide of democratization, and prevented the revolution in communications technologies from undermining its grip on the flow of information</w:t>
      </w:r>
      <w:r w:rsidRPr="002D6D60">
        <w:t xml:space="preserve">. </w:t>
      </w:r>
      <w:r w:rsidRPr="002D6D60">
        <w:rPr>
          <w:rStyle w:val="StyleBoldUnderline"/>
        </w:rPr>
        <w:t>It has also manipulated nationalism to bolster its support among the young and better educated, eliminated any form of organized opposition,</w:t>
      </w:r>
      <w:r w:rsidRPr="002D6D60">
        <w:t xml:space="preserve"> and contained social unrest through a combination of carrots and sticks. The CCP’s ability to consolidate authoritarian rule even as a wave of democratic openings swept much the world after 1989 raises several important questions. Does the Chinese case validate any of the theories of authoritarian resilience advanced by scholars who specialize in the study of other regions? What are the explanations for authoritarian resilience in China, and what evidence supports them? Are these explanations theoretically robust? Is authoritarian resilience in China a passing phenomenon, or is it something more durable?</w:t>
      </w:r>
    </w:p>
    <w:p w14:paraId="29857ECC" w14:textId="77777777" w:rsidR="003D682F" w:rsidRPr="00DF03CD" w:rsidRDefault="003D682F" w:rsidP="003D682F"/>
    <w:p w14:paraId="015E2FC8" w14:textId="77777777" w:rsidR="00F069D9" w:rsidRDefault="00F069D9" w:rsidP="00F069D9"/>
    <w:sectPr w:rsidR="00F069D9">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859837" w14:textId="77777777" w:rsidR="00174EAA" w:rsidRDefault="00174EAA" w:rsidP="005F5576">
      <w:r>
        <w:separator/>
      </w:r>
    </w:p>
  </w:endnote>
  <w:endnote w:type="continuationSeparator" w:id="0">
    <w:p w14:paraId="3167256D" w14:textId="77777777" w:rsidR="00174EAA" w:rsidRDefault="00174EA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00000001" w:usb1="08070000" w:usb2="00000010" w:usb3="00000000" w:csb0="00020000" w:csb1="00000000"/>
  </w:font>
  <w:font w:name="MS Gothic">
    <w:altName w:val="ＭＳ ゴシック"/>
    <w:charset w:val="80"/>
    <w:family w:val="modern"/>
    <w:pitch w:val="fixed"/>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77B6F7" w14:textId="77777777" w:rsidR="00174EAA" w:rsidRDefault="00174EAA" w:rsidP="005F5576">
      <w:r>
        <w:separator/>
      </w:r>
    </w:p>
  </w:footnote>
  <w:footnote w:type="continuationSeparator" w:id="0">
    <w:p w14:paraId="5105C8C4" w14:textId="77777777" w:rsidR="00174EAA" w:rsidRDefault="00174EAA"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A2BCD4" w14:textId="330B4806" w:rsidR="002D6D60" w:rsidRDefault="002D6D60">
    <w:pPr>
      <w:pStyle w:val="Header"/>
    </w:pPr>
    <w:r w:rsidRPr="002D6D60">
      <w:rPr>
        <w:b/>
        <w:sz w:val="40"/>
        <w:szCs w:val="40"/>
      </w:rPr>
      <w:t>WSDI 2014</w:t>
    </w:r>
    <w:r>
      <w:tab/>
    </w:r>
    <w:r>
      <w:tab/>
    </w:r>
    <w:r w:rsidRPr="002D6D60">
      <w:rPr>
        <w:b/>
        <w:sz w:val="32"/>
        <w:szCs w:val="32"/>
      </w:rPr>
      <w:t>Coal 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4034"/>
    <w:rsid w:val="000022F2"/>
    <w:rsid w:val="0000459F"/>
    <w:rsid w:val="00004EB4"/>
    <w:rsid w:val="00014C6B"/>
    <w:rsid w:val="0002196C"/>
    <w:rsid w:val="00021F29"/>
    <w:rsid w:val="00027EED"/>
    <w:rsid w:val="0003041D"/>
    <w:rsid w:val="00033028"/>
    <w:rsid w:val="000360A7"/>
    <w:rsid w:val="00042108"/>
    <w:rsid w:val="00052A1D"/>
    <w:rsid w:val="00055E12"/>
    <w:rsid w:val="00064A59"/>
    <w:rsid w:val="0007162E"/>
    <w:rsid w:val="00073B9A"/>
    <w:rsid w:val="00090287"/>
    <w:rsid w:val="00090BA2"/>
    <w:rsid w:val="000978A3"/>
    <w:rsid w:val="00097D7E"/>
    <w:rsid w:val="000A1D39"/>
    <w:rsid w:val="000A4FA5"/>
    <w:rsid w:val="000B3C0D"/>
    <w:rsid w:val="000B61C8"/>
    <w:rsid w:val="000C767D"/>
    <w:rsid w:val="000D0B76"/>
    <w:rsid w:val="000D2AE5"/>
    <w:rsid w:val="000D3A26"/>
    <w:rsid w:val="000D3D8D"/>
    <w:rsid w:val="000E41A3"/>
    <w:rsid w:val="000F37E7"/>
    <w:rsid w:val="00113C68"/>
    <w:rsid w:val="00114663"/>
    <w:rsid w:val="0012057B"/>
    <w:rsid w:val="00123F15"/>
    <w:rsid w:val="00126D92"/>
    <w:rsid w:val="001301AC"/>
    <w:rsid w:val="001304DF"/>
    <w:rsid w:val="00140397"/>
    <w:rsid w:val="0014072D"/>
    <w:rsid w:val="00141F7D"/>
    <w:rsid w:val="00141FBF"/>
    <w:rsid w:val="0016509D"/>
    <w:rsid w:val="0016711C"/>
    <w:rsid w:val="00167A9F"/>
    <w:rsid w:val="001711E1"/>
    <w:rsid w:val="00172859"/>
    <w:rsid w:val="00174EAA"/>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63B9"/>
    <w:rsid w:val="001F7572"/>
    <w:rsid w:val="0020006E"/>
    <w:rsid w:val="002009AE"/>
    <w:rsid w:val="002101DA"/>
    <w:rsid w:val="00217499"/>
    <w:rsid w:val="0024023F"/>
    <w:rsid w:val="00240C4E"/>
    <w:rsid w:val="00243DC0"/>
    <w:rsid w:val="00250E16"/>
    <w:rsid w:val="00257696"/>
    <w:rsid w:val="0026382E"/>
    <w:rsid w:val="00263D79"/>
    <w:rsid w:val="00272786"/>
    <w:rsid w:val="00287AB7"/>
    <w:rsid w:val="00294D00"/>
    <w:rsid w:val="00295437"/>
    <w:rsid w:val="002A213E"/>
    <w:rsid w:val="002A612B"/>
    <w:rsid w:val="002B68A4"/>
    <w:rsid w:val="002C571D"/>
    <w:rsid w:val="002C5772"/>
    <w:rsid w:val="002D0374"/>
    <w:rsid w:val="002D2946"/>
    <w:rsid w:val="002D529E"/>
    <w:rsid w:val="002D6BD6"/>
    <w:rsid w:val="002D6D60"/>
    <w:rsid w:val="002E4DD9"/>
    <w:rsid w:val="002F0314"/>
    <w:rsid w:val="002F0EA3"/>
    <w:rsid w:val="0031182D"/>
    <w:rsid w:val="00314B9D"/>
    <w:rsid w:val="00315CA2"/>
    <w:rsid w:val="00316FEB"/>
    <w:rsid w:val="00320C0E"/>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97376"/>
    <w:rsid w:val="003A2A3B"/>
    <w:rsid w:val="003A440C"/>
    <w:rsid w:val="003A7B8C"/>
    <w:rsid w:val="003B024E"/>
    <w:rsid w:val="003B0C84"/>
    <w:rsid w:val="003B183E"/>
    <w:rsid w:val="003B2F3E"/>
    <w:rsid w:val="003B55B7"/>
    <w:rsid w:val="003C756E"/>
    <w:rsid w:val="003D2C33"/>
    <w:rsid w:val="003D682F"/>
    <w:rsid w:val="003E4831"/>
    <w:rsid w:val="003E48DE"/>
    <w:rsid w:val="003E7E8B"/>
    <w:rsid w:val="003F3030"/>
    <w:rsid w:val="003F47AE"/>
    <w:rsid w:val="00403971"/>
    <w:rsid w:val="00407386"/>
    <w:rsid w:val="00410E40"/>
    <w:rsid w:val="004138EF"/>
    <w:rsid w:val="00420E52"/>
    <w:rsid w:val="004319DE"/>
    <w:rsid w:val="00435232"/>
    <w:rsid w:val="004400EA"/>
    <w:rsid w:val="00450882"/>
    <w:rsid w:val="00451C20"/>
    <w:rsid w:val="00452001"/>
    <w:rsid w:val="0045442E"/>
    <w:rsid w:val="004564E2"/>
    <w:rsid w:val="00460CFC"/>
    <w:rsid w:val="00462418"/>
    <w:rsid w:val="00471A70"/>
    <w:rsid w:val="00473A79"/>
    <w:rsid w:val="00474BDA"/>
    <w:rsid w:val="00475E03"/>
    <w:rsid w:val="00476723"/>
    <w:rsid w:val="0047798D"/>
    <w:rsid w:val="004931DE"/>
    <w:rsid w:val="004A6083"/>
    <w:rsid w:val="004A6E81"/>
    <w:rsid w:val="004A7806"/>
    <w:rsid w:val="004B0545"/>
    <w:rsid w:val="004B7E46"/>
    <w:rsid w:val="004C7FD5"/>
    <w:rsid w:val="004D3745"/>
    <w:rsid w:val="004D3987"/>
    <w:rsid w:val="004E294C"/>
    <w:rsid w:val="004E3132"/>
    <w:rsid w:val="004E552E"/>
    <w:rsid w:val="004E656D"/>
    <w:rsid w:val="004F0849"/>
    <w:rsid w:val="004F173C"/>
    <w:rsid w:val="004F1B8C"/>
    <w:rsid w:val="004F33F3"/>
    <w:rsid w:val="004F3965"/>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3B2C"/>
    <w:rsid w:val="0059022D"/>
    <w:rsid w:val="00590731"/>
    <w:rsid w:val="005A506B"/>
    <w:rsid w:val="005A701C"/>
    <w:rsid w:val="005B2444"/>
    <w:rsid w:val="005B2D14"/>
    <w:rsid w:val="005B3140"/>
    <w:rsid w:val="005B5463"/>
    <w:rsid w:val="005C0B05"/>
    <w:rsid w:val="005C28E0"/>
    <w:rsid w:val="005D1156"/>
    <w:rsid w:val="005E04F4"/>
    <w:rsid w:val="005E0681"/>
    <w:rsid w:val="005E084F"/>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2EC2"/>
    <w:rsid w:val="006E53F0"/>
    <w:rsid w:val="006F46C3"/>
    <w:rsid w:val="006F5435"/>
    <w:rsid w:val="006F7CDF"/>
    <w:rsid w:val="00700BDB"/>
    <w:rsid w:val="0070121B"/>
    <w:rsid w:val="00701E73"/>
    <w:rsid w:val="00711FE2"/>
    <w:rsid w:val="00712649"/>
    <w:rsid w:val="00714BC9"/>
    <w:rsid w:val="00723F91"/>
    <w:rsid w:val="00725623"/>
    <w:rsid w:val="00740601"/>
    <w:rsid w:val="00743059"/>
    <w:rsid w:val="00743ABB"/>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C26"/>
    <w:rsid w:val="007A3D06"/>
    <w:rsid w:val="007B383B"/>
    <w:rsid w:val="007C350D"/>
    <w:rsid w:val="007C3689"/>
    <w:rsid w:val="007C3C9B"/>
    <w:rsid w:val="007D3012"/>
    <w:rsid w:val="007D65A7"/>
    <w:rsid w:val="007E3F59"/>
    <w:rsid w:val="007E5043"/>
    <w:rsid w:val="007E5183"/>
    <w:rsid w:val="008133F9"/>
    <w:rsid w:val="008222B4"/>
    <w:rsid w:val="00823AAC"/>
    <w:rsid w:val="00841E54"/>
    <w:rsid w:val="008438FC"/>
    <w:rsid w:val="00854C66"/>
    <w:rsid w:val="008553E1"/>
    <w:rsid w:val="0087643B"/>
    <w:rsid w:val="00877524"/>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51FB"/>
    <w:rsid w:val="00976675"/>
    <w:rsid w:val="00976FBF"/>
    <w:rsid w:val="00984B38"/>
    <w:rsid w:val="009A0636"/>
    <w:rsid w:val="009A6FF5"/>
    <w:rsid w:val="009B2B47"/>
    <w:rsid w:val="009B35DB"/>
    <w:rsid w:val="009C4298"/>
    <w:rsid w:val="009D318C"/>
    <w:rsid w:val="009D3340"/>
    <w:rsid w:val="009E7788"/>
    <w:rsid w:val="00A10B8B"/>
    <w:rsid w:val="00A20D78"/>
    <w:rsid w:val="00A2174A"/>
    <w:rsid w:val="00A26733"/>
    <w:rsid w:val="00A3595E"/>
    <w:rsid w:val="00A45779"/>
    <w:rsid w:val="00A45E3B"/>
    <w:rsid w:val="00A46C7F"/>
    <w:rsid w:val="00A6592B"/>
    <w:rsid w:val="00A73245"/>
    <w:rsid w:val="00A77145"/>
    <w:rsid w:val="00A82989"/>
    <w:rsid w:val="00A904FE"/>
    <w:rsid w:val="00A9262C"/>
    <w:rsid w:val="00AB3B63"/>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0F9E"/>
    <w:rsid w:val="00B564DB"/>
    <w:rsid w:val="00B768B6"/>
    <w:rsid w:val="00B816A3"/>
    <w:rsid w:val="00B908D1"/>
    <w:rsid w:val="00B940D1"/>
    <w:rsid w:val="00BB58BD"/>
    <w:rsid w:val="00BB6A26"/>
    <w:rsid w:val="00BC0A12"/>
    <w:rsid w:val="00BC1034"/>
    <w:rsid w:val="00BE2408"/>
    <w:rsid w:val="00BE3EC6"/>
    <w:rsid w:val="00BE5BEB"/>
    <w:rsid w:val="00BE6528"/>
    <w:rsid w:val="00C0087A"/>
    <w:rsid w:val="00C05F9D"/>
    <w:rsid w:val="00C27212"/>
    <w:rsid w:val="00C34185"/>
    <w:rsid w:val="00C4222C"/>
    <w:rsid w:val="00C42DD6"/>
    <w:rsid w:val="00C545E7"/>
    <w:rsid w:val="00C66858"/>
    <w:rsid w:val="00C72E69"/>
    <w:rsid w:val="00C7411E"/>
    <w:rsid w:val="00C84988"/>
    <w:rsid w:val="00C95021"/>
    <w:rsid w:val="00CA4AF6"/>
    <w:rsid w:val="00CA59CA"/>
    <w:rsid w:val="00CB2356"/>
    <w:rsid w:val="00CB4075"/>
    <w:rsid w:val="00CB4E6D"/>
    <w:rsid w:val="00CC23DE"/>
    <w:rsid w:val="00CD3E3A"/>
    <w:rsid w:val="00CD7459"/>
    <w:rsid w:val="00CE428D"/>
    <w:rsid w:val="00CE55A6"/>
    <w:rsid w:val="00CF13FC"/>
    <w:rsid w:val="00CF4034"/>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03CD"/>
    <w:rsid w:val="00E00376"/>
    <w:rsid w:val="00E01016"/>
    <w:rsid w:val="00E043B1"/>
    <w:rsid w:val="00E119CA"/>
    <w:rsid w:val="00E14EBD"/>
    <w:rsid w:val="00E16734"/>
    <w:rsid w:val="00E23260"/>
    <w:rsid w:val="00E2367A"/>
    <w:rsid w:val="00E27BC7"/>
    <w:rsid w:val="00E35FC9"/>
    <w:rsid w:val="00E377A4"/>
    <w:rsid w:val="00E41346"/>
    <w:rsid w:val="00E420E9"/>
    <w:rsid w:val="00E4635D"/>
    <w:rsid w:val="00E61D76"/>
    <w:rsid w:val="00E674DB"/>
    <w:rsid w:val="00E70912"/>
    <w:rsid w:val="00E74AFC"/>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2CC9"/>
    <w:rsid w:val="00F057C6"/>
    <w:rsid w:val="00F069D9"/>
    <w:rsid w:val="00F17D96"/>
    <w:rsid w:val="00F22565"/>
    <w:rsid w:val="00F3380E"/>
    <w:rsid w:val="00F40837"/>
    <w:rsid w:val="00F42F79"/>
    <w:rsid w:val="00F47773"/>
    <w:rsid w:val="00F5019D"/>
    <w:rsid w:val="00F56308"/>
    <w:rsid w:val="00F634D6"/>
    <w:rsid w:val="00F64385"/>
    <w:rsid w:val="00F6473F"/>
    <w:rsid w:val="00F76366"/>
    <w:rsid w:val="00F805C0"/>
    <w:rsid w:val="00F9008E"/>
    <w:rsid w:val="00FB4261"/>
    <w:rsid w:val="00FB43B1"/>
    <w:rsid w:val="00FC0608"/>
    <w:rsid w:val="00FC2155"/>
    <w:rsid w:val="00FC41A7"/>
    <w:rsid w:val="00FC6AA0"/>
    <w:rsid w:val="00FD572A"/>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0D5B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60CF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60C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60CF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 Char Char,Heading 3 Char Char,Read Char,Heading 3 Char1 Char Char,Heading 3 Char Char1 Char Char,Read Char Char1 Char Char,Read Char Char,Index Headers,Char Char, Char Char Char Char Char Char Char Char,Bold Cite,Block Writing,Cite 1"/>
    <w:basedOn w:val="Normal"/>
    <w:next w:val="Normal"/>
    <w:link w:val="Heading3Char"/>
    <w:uiPriority w:val="3"/>
    <w:qFormat/>
    <w:rsid w:val="00460CF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Ch,no read,TAG,No Spacing211,No Spacing12,No Spacing2111,No Spacing111111,Heading 2 Char Char Char Char,No Spacing11111,No Spacing4,Tags"/>
    <w:basedOn w:val="Normal"/>
    <w:next w:val="Normal"/>
    <w:link w:val="Heading4Char"/>
    <w:uiPriority w:val="4"/>
    <w:qFormat/>
    <w:rsid w:val="00460CF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60CF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60CFC"/>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460CF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60CFC"/>
    <w:rPr>
      <w:b/>
      <w:bCs/>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Index Headers Char,Char Char Char,Bold Cite Char"/>
    <w:basedOn w:val="DefaultParagraphFont"/>
    <w:link w:val="Heading3"/>
    <w:uiPriority w:val="3"/>
    <w:rsid w:val="00460CFC"/>
    <w:rPr>
      <w:rFonts w:ascii="Calibri" w:eastAsiaTheme="majorEastAsia" w:hAnsi="Calibri" w:cstheme="majorBidi"/>
      <w:b/>
      <w:bCs/>
      <w:sz w:val="32"/>
      <w:u w:val="single"/>
    </w:rPr>
  </w:style>
  <w:style w:type="character" w:customStyle="1" w:styleId="StyleBoldUnderline">
    <w:name w:val="Style Bold Underline"/>
    <w:aliases w:val="Intense Emphasis,Underline,Underline Char,Style,ci,apple-style-span + 6 pt,Bold,Kern at 16 pt,Intense Emphasis1,Intense Emphasis2,Title Char,HHeading 3 + 12 pt,Cards + Font: 12 pt Char,Citation Char Char Char,Intense Emphasis11,c,Bo"/>
    <w:basedOn w:val="DefaultParagraphFont"/>
    <w:uiPriority w:val="6"/>
    <w:qFormat/>
    <w:rsid w:val="00460CFC"/>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460CFC"/>
    <w:rPr>
      <w:b/>
      <w:bCs/>
      <w:sz w:val="26"/>
      <w:u w:val="none"/>
    </w:rPr>
  </w:style>
  <w:style w:type="paragraph" w:styleId="Header">
    <w:name w:val="header"/>
    <w:basedOn w:val="Normal"/>
    <w:link w:val="HeaderChar"/>
    <w:uiPriority w:val="99"/>
    <w:rsid w:val="00460CFC"/>
    <w:pPr>
      <w:tabs>
        <w:tab w:val="center" w:pos="4680"/>
        <w:tab w:val="right" w:pos="9360"/>
      </w:tabs>
    </w:pPr>
  </w:style>
  <w:style w:type="character" w:customStyle="1" w:styleId="HeaderChar">
    <w:name w:val="Header Char"/>
    <w:basedOn w:val="DefaultParagraphFont"/>
    <w:link w:val="Header"/>
    <w:uiPriority w:val="99"/>
    <w:rsid w:val="00460CFC"/>
    <w:rPr>
      <w:rFonts w:ascii="Calibri" w:hAnsi="Calibri" w:cs="Calibri"/>
    </w:rPr>
  </w:style>
  <w:style w:type="paragraph" w:styleId="Footer">
    <w:name w:val="footer"/>
    <w:basedOn w:val="Normal"/>
    <w:link w:val="FooterChar"/>
    <w:uiPriority w:val="99"/>
    <w:rsid w:val="00460CFC"/>
    <w:pPr>
      <w:tabs>
        <w:tab w:val="center" w:pos="4680"/>
        <w:tab w:val="right" w:pos="9360"/>
      </w:tabs>
    </w:pPr>
  </w:style>
  <w:style w:type="character" w:customStyle="1" w:styleId="FooterChar">
    <w:name w:val="Footer Char"/>
    <w:basedOn w:val="DefaultParagraphFont"/>
    <w:link w:val="Footer"/>
    <w:uiPriority w:val="99"/>
    <w:rsid w:val="00460CFC"/>
    <w:rPr>
      <w:rFonts w:ascii="Calibri" w:hAnsi="Calibri" w:cs="Calibri"/>
    </w:rPr>
  </w:style>
  <w:style w:type="character" w:styleId="Hyperlink">
    <w:name w:val="Hyperlink"/>
    <w:aliases w:val="heading 1 (block title),Card Text,Important,Read,Internet Link"/>
    <w:basedOn w:val="DefaultParagraphFont"/>
    <w:uiPriority w:val="99"/>
    <w:rsid w:val="00460CFC"/>
    <w:rPr>
      <w:color w:val="auto"/>
      <w:u w:val="none"/>
    </w:rPr>
  </w:style>
  <w:style w:type="character" w:styleId="FollowedHyperlink">
    <w:name w:val="FollowedHyperlink"/>
    <w:basedOn w:val="DefaultParagraphFont"/>
    <w:uiPriority w:val="99"/>
    <w:semiHidden/>
    <w:rsid w:val="00460CFC"/>
    <w:rPr>
      <w:color w:val="auto"/>
      <w:u w:val="none"/>
    </w:rPr>
  </w:style>
  <w:style w:type="character" w:customStyle="1" w:styleId="Heading4Char">
    <w:name w:val="Heading 4 Char"/>
    <w:aliases w:val="Tag Char,Big card Char,body Char,small text Char,Normal Tag Char,heading 2 Char, Ch Char,Heading 2 Char2 Char Char1,Heading 2 Char1 Char Char Char2,Ch Char,no read Char,TAG Char,No Spacing211 Char,No Spacing12 Char,No Spacing2111 Char"/>
    <w:basedOn w:val="DefaultParagraphFont"/>
    <w:link w:val="Heading4"/>
    <w:uiPriority w:val="4"/>
    <w:rsid w:val="00460CFC"/>
    <w:rPr>
      <w:rFonts w:ascii="Calibri" w:eastAsiaTheme="majorEastAsia" w:hAnsi="Calibri" w:cstheme="majorBidi"/>
      <w:b/>
      <w:bCs/>
      <w:iCs/>
      <w:sz w:val="26"/>
    </w:rPr>
  </w:style>
  <w:style w:type="character" w:customStyle="1" w:styleId="AuthorDate">
    <w:name w:val="Author Date"/>
    <w:rsid w:val="00F069D9"/>
    <w:rPr>
      <w:b/>
      <w:sz w:val="24"/>
      <w:u w:val="thick"/>
    </w:rPr>
  </w:style>
  <w:style w:type="paragraph" w:styleId="ListBullet">
    <w:name w:val="List Bullet"/>
    <w:basedOn w:val="Normal"/>
    <w:uiPriority w:val="99"/>
    <w:semiHidden/>
    <w:rsid w:val="00F069D9"/>
    <w:pPr>
      <w:numPr>
        <w:numId w:val="1"/>
      </w:numPr>
      <w:contextualSpacing/>
    </w:pPr>
  </w:style>
  <w:style w:type="character" w:customStyle="1" w:styleId="cite">
    <w:name w:val="cite"/>
    <w:basedOn w:val="DefaultParagraphFont"/>
    <w:rsid w:val="00F069D9"/>
    <w:rPr>
      <w:rFonts w:ascii="Times New Roman" w:hAnsi="Times New Roman"/>
      <w:b/>
      <w:sz w:val="24"/>
    </w:rPr>
  </w:style>
  <w:style w:type="paragraph" w:customStyle="1" w:styleId="tag">
    <w:name w:val="tag"/>
    <w:basedOn w:val="Normal"/>
    <w:next w:val="Normal"/>
    <w:link w:val="tagChar"/>
    <w:qFormat/>
    <w:rsid w:val="00F069D9"/>
    <w:rPr>
      <w:rFonts w:ascii="Garamond" w:eastAsia="Times New Roman" w:hAnsi="Garamond" w:cs="Times New Roman"/>
      <w:b/>
      <w:sz w:val="24"/>
      <w:szCs w:val="20"/>
    </w:rPr>
  </w:style>
  <w:style w:type="character" w:customStyle="1" w:styleId="tagChar">
    <w:name w:val="tag Char"/>
    <w:basedOn w:val="DefaultParagraphFont"/>
    <w:link w:val="tag"/>
    <w:rsid w:val="00F069D9"/>
    <w:rPr>
      <w:rFonts w:ascii="Garamond" w:eastAsia="Times New Roman" w:hAnsi="Garamond" w:cs="Times New Roman"/>
      <w:b/>
      <w:sz w:val="24"/>
      <w:szCs w:val="20"/>
    </w:rPr>
  </w:style>
  <w:style w:type="paragraph" w:customStyle="1" w:styleId="card">
    <w:name w:val="card"/>
    <w:basedOn w:val="Normal"/>
    <w:next w:val="Normal"/>
    <w:link w:val="cardChar"/>
    <w:qFormat/>
    <w:rsid w:val="00F069D9"/>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F069D9"/>
    <w:rPr>
      <w:rFonts w:ascii="Times New Roman" w:eastAsia="Times New Roman" w:hAnsi="Times New Roman" w:cs="Times New Roman"/>
      <w:sz w:val="20"/>
      <w:szCs w:val="20"/>
    </w:rPr>
  </w:style>
  <w:style w:type="character" w:customStyle="1" w:styleId="underline">
    <w:name w:val="underline"/>
    <w:basedOn w:val="DefaultParagraphFont"/>
    <w:rsid w:val="00F069D9"/>
    <w:rPr>
      <w:b/>
      <w:u w:val="single"/>
    </w:rPr>
  </w:style>
  <w:style w:type="character" w:customStyle="1" w:styleId="ssl0">
    <w:name w:val="ss_l0"/>
    <w:basedOn w:val="DefaultParagraphFont"/>
    <w:rsid w:val="00F069D9"/>
  </w:style>
  <w:style w:type="paragraph" w:styleId="NormalWeb">
    <w:name w:val="Normal (Web)"/>
    <w:basedOn w:val="Normal"/>
    <w:uiPriority w:val="99"/>
    <w:unhideWhenUsed/>
    <w:rsid w:val="00F069D9"/>
    <w:pPr>
      <w:spacing w:before="100" w:beforeAutospacing="1" w:after="100" w:afterAutospacing="1"/>
    </w:pPr>
    <w:rPr>
      <w:rFonts w:ascii="Times New Roman" w:eastAsia="Times New Roman" w:hAnsi="Times New Roman"/>
      <w:sz w:val="24"/>
    </w:rPr>
  </w:style>
  <w:style w:type="character" w:customStyle="1" w:styleId="hit">
    <w:name w:val="hit"/>
    <w:rsid w:val="00F069D9"/>
  </w:style>
  <w:style w:type="character" w:customStyle="1" w:styleId="ds">
    <w:name w:val="ds"/>
    <w:basedOn w:val="DefaultParagraphFont"/>
    <w:rsid w:val="00F069D9"/>
  </w:style>
  <w:style w:type="character" w:customStyle="1" w:styleId="verdana">
    <w:name w:val="verdana"/>
    <w:basedOn w:val="DefaultParagraphFont"/>
    <w:rsid w:val="00F069D9"/>
  </w:style>
  <w:style w:type="character" w:customStyle="1" w:styleId="tagChar1">
    <w:name w:val="tag Char1"/>
    <w:basedOn w:val="DefaultParagraphFont"/>
    <w:rsid w:val="00F069D9"/>
    <w:rPr>
      <w:rFonts w:ascii="Times New Roman" w:eastAsia="Times New Roman" w:hAnsi="Times New Roman" w:cs="Times New Roman"/>
      <w:b/>
      <w:sz w:val="24"/>
      <w:szCs w:val="20"/>
    </w:rPr>
  </w:style>
  <w:style w:type="character" w:styleId="Strong">
    <w:name w:val="Strong"/>
    <w:basedOn w:val="DefaultParagraphFont"/>
    <w:uiPriority w:val="22"/>
    <w:qFormat/>
    <w:rsid w:val="00F069D9"/>
    <w:rPr>
      <w:b/>
      <w:bCs/>
    </w:rPr>
  </w:style>
  <w:style w:type="character" w:customStyle="1" w:styleId="Heading2Char1">
    <w:name w:val="Heading 2 Char1"/>
    <w:aliases w:val="Heading 2 Char Char,Char Char Char Char Char1,Char Char Char Char Char Char Char,Char Char Char Char1,Char Char Char Char Char Char1,Heading 2 Char1 Char Char Char1,Heading 2 Char Char Char Char Char1"/>
    <w:basedOn w:val="DefaultParagraphFont"/>
    <w:rsid w:val="00583B2C"/>
    <w:rPr>
      <w:rFonts w:cs="Arial"/>
      <w:b/>
      <w:bCs/>
      <w:iCs/>
      <w:sz w:val="24"/>
      <w:szCs w:val="28"/>
      <w:lang w:val="en-US" w:eastAsia="en-US" w:bidi="ar-SA"/>
    </w:rPr>
  </w:style>
  <w:style w:type="character" w:customStyle="1" w:styleId="Heading2Char1Char">
    <w:name w:val="Heading 2 Char1 Char"/>
    <w:aliases w:val="Heading 2 Char2 Char Char,Heading 2 Char1 Char Char Char,Heading 2 Char Char Char Char Char,Heading 2 Char1 Char Char Char Char Char,Heading 2 Char Char Char Char Char Char Char,Heading 2 Char1 Char Char Char Char Char Char Char"/>
    <w:basedOn w:val="DefaultParagraphFont"/>
    <w:rsid w:val="00583B2C"/>
    <w:rPr>
      <w:rFonts w:cs="Arial"/>
      <w:b/>
      <w:bCs/>
      <w:iCs/>
      <w:sz w:val="24"/>
      <w:szCs w:val="28"/>
      <w:lang w:val="en-US" w:eastAsia="en-US" w:bidi="ar-SA"/>
    </w:rPr>
  </w:style>
  <w:style w:type="character" w:customStyle="1" w:styleId="term">
    <w:name w:val="term"/>
    <w:basedOn w:val="DefaultParagraphFont"/>
    <w:rsid w:val="00583B2C"/>
  </w:style>
  <w:style w:type="character" w:customStyle="1" w:styleId="Heading2CharCharChar1CharChar">
    <w:name w:val="Heading 2 Char Char Char1 Char Char"/>
    <w:aliases w:val="Heading 2 Char Char2 Char Char,Heading 2 Char1 Char1 Char Char Char,Heading 2 Char1 Char1"/>
    <w:basedOn w:val="DefaultParagraphFont"/>
    <w:rsid w:val="00583B2C"/>
    <w:rPr>
      <w:rFonts w:cs="Arial"/>
      <w:b/>
      <w:bCs/>
      <w:iCs/>
      <w:sz w:val="24"/>
      <w:szCs w:val="28"/>
      <w:lang w:val="en-US" w:eastAsia="en-US" w:bidi="ar-SA"/>
    </w:rPr>
  </w:style>
  <w:style w:type="character" w:customStyle="1" w:styleId="CharChar">
    <w:name w:val="Char Char"/>
    <w:basedOn w:val="DefaultParagraphFont"/>
    <w:rsid w:val="00583B2C"/>
    <w:rPr>
      <w:rFonts w:cs="Arial"/>
      <w:b/>
      <w:bCs/>
      <w:iCs/>
      <w:sz w:val="24"/>
      <w:szCs w:val="28"/>
      <w:lang w:val="en-US" w:eastAsia="en-US" w:bidi="ar-SA"/>
    </w:rPr>
  </w:style>
  <w:style w:type="character" w:customStyle="1" w:styleId="pmterms1">
    <w:name w:val="pmterms1"/>
    <w:basedOn w:val="DefaultParagraphFont"/>
    <w:rsid w:val="00583B2C"/>
  </w:style>
  <w:style w:type="paragraph" w:styleId="Title">
    <w:name w:val="Title"/>
    <w:aliases w:val="Bold Underlined,UNDERLINE,Cites and Cards"/>
    <w:basedOn w:val="Normal"/>
    <w:next w:val="Normal"/>
    <w:link w:val="TitleChar1"/>
    <w:uiPriority w:val="6"/>
    <w:qFormat/>
    <w:rsid w:val="00DF03CD"/>
    <w:pPr>
      <w:pBdr>
        <w:bottom w:val="single" w:sz="8" w:space="4" w:color="4F81BD"/>
      </w:pBdr>
      <w:spacing w:after="300"/>
      <w:contextualSpacing/>
    </w:pPr>
    <w:rPr>
      <w:rFonts w:asciiTheme="minorHAnsi" w:hAnsiTheme="minorHAnsi"/>
      <w:b/>
      <w:bCs/>
      <w:u w:val="single"/>
    </w:rPr>
  </w:style>
  <w:style w:type="character" w:customStyle="1" w:styleId="TitleChar1">
    <w:name w:val="Title Char1"/>
    <w:aliases w:val="Bold Underlined Char,UNDERLINE Char,Cites and Cards Char"/>
    <w:basedOn w:val="DefaultParagraphFont"/>
    <w:link w:val="Title"/>
    <w:uiPriority w:val="6"/>
    <w:rsid w:val="00DF03CD"/>
    <w:rPr>
      <w:b/>
      <w:bCs/>
      <w:u w:val="single"/>
    </w:rPr>
  </w:style>
  <w:style w:type="paragraph" w:styleId="DocumentMap">
    <w:name w:val="Document Map"/>
    <w:basedOn w:val="Normal"/>
    <w:link w:val="DocumentMapChar"/>
    <w:uiPriority w:val="99"/>
    <w:semiHidden/>
    <w:unhideWhenUsed/>
    <w:rsid w:val="004F3965"/>
    <w:rPr>
      <w:rFonts w:ascii="Lucida Grande" w:hAnsi="Lucida Grande" w:cs="Lucida Grande"/>
    </w:rPr>
  </w:style>
  <w:style w:type="character" w:customStyle="1" w:styleId="DocumentMapChar">
    <w:name w:val="Document Map Char"/>
    <w:basedOn w:val="DefaultParagraphFont"/>
    <w:link w:val="DocumentMap"/>
    <w:uiPriority w:val="99"/>
    <w:semiHidden/>
    <w:rsid w:val="004F3965"/>
    <w:rPr>
      <w:rFonts w:ascii="Lucida Grande" w:eastAsiaTheme="minorEastAsia" w:hAnsi="Lucida Grande" w:cs="Lucida Grande"/>
      <w:szCs w:val="24"/>
    </w:rPr>
  </w:style>
  <w:style w:type="paragraph" w:styleId="NoSpacing">
    <w:name w:val="No Spacing"/>
    <w:uiPriority w:val="1"/>
    <w:rsid w:val="004F3965"/>
    <w:pPr>
      <w:spacing w:after="0" w:line="240" w:lineRule="auto"/>
    </w:pPr>
    <w:rPr>
      <w:rFonts w:eastAsiaTheme="minorEastAsia"/>
      <w:sz w:val="24"/>
      <w:szCs w:val="24"/>
    </w:rPr>
  </w:style>
  <w:style w:type="paragraph" w:styleId="ListParagraph">
    <w:name w:val="List Paragraph"/>
    <w:basedOn w:val="Normal"/>
    <w:uiPriority w:val="34"/>
    <w:rsid w:val="004F3965"/>
    <w:pPr>
      <w:ind w:left="720"/>
      <w:contextualSpacing/>
    </w:pPr>
  </w:style>
  <w:style w:type="character" w:styleId="PageNumber">
    <w:name w:val="page number"/>
    <w:basedOn w:val="DefaultParagraphFont"/>
    <w:uiPriority w:val="99"/>
    <w:semiHidden/>
    <w:unhideWhenUsed/>
    <w:rsid w:val="004F396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60CF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60C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60CF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 Char Char,Heading 3 Char Char,Read Char,Heading 3 Char1 Char Char,Heading 3 Char Char1 Char Char,Read Char Char1 Char Char,Read Char Char,Index Headers,Char Char, Char Char Char Char Char Char Char Char,Bold Cite,Block Writing,Cite 1"/>
    <w:basedOn w:val="Normal"/>
    <w:next w:val="Normal"/>
    <w:link w:val="Heading3Char"/>
    <w:uiPriority w:val="3"/>
    <w:qFormat/>
    <w:rsid w:val="00460CF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Ch,no read,TAG,No Spacing211,No Spacing12,No Spacing2111,No Spacing111111,Heading 2 Char Char Char Char,No Spacing11111,No Spacing4,Tags"/>
    <w:basedOn w:val="Normal"/>
    <w:next w:val="Normal"/>
    <w:link w:val="Heading4Char"/>
    <w:uiPriority w:val="4"/>
    <w:qFormat/>
    <w:rsid w:val="00460CF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60CF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60CFC"/>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460CF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60CFC"/>
    <w:rPr>
      <w:b/>
      <w:bCs/>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Index Headers Char,Char Char Char,Bold Cite Char"/>
    <w:basedOn w:val="DefaultParagraphFont"/>
    <w:link w:val="Heading3"/>
    <w:uiPriority w:val="3"/>
    <w:rsid w:val="00460CFC"/>
    <w:rPr>
      <w:rFonts w:ascii="Calibri" w:eastAsiaTheme="majorEastAsia" w:hAnsi="Calibri" w:cstheme="majorBidi"/>
      <w:b/>
      <w:bCs/>
      <w:sz w:val="32"/>
      <w:u w:val="single"/>
    </w:rPr>
  </w:style>
  <w:style w:type="character" w:customStyle="1" w:styleId="StyleBoldUnderline">
    <w:name w:val="Style Bold Underline"/>
    <w:aliases w:val="Intense Emphasis,Underline,Underline Char,Style,ci,apple-style-span + 6 pt,Bold,Kern at 16 pt,Intense Emphasis1,Intense Emphasis2,Title Char,HHeading 3 + 12 pt,Cards + Font: 12 pt Char,Citation Char Char Char,Intense Emphasis11,c,Bo"/>
    <w:basedOn w:val="DefaultParagraphFont"/>
    <w:uiPriority w:val="6"/>
    <w:qFormat/>
    <w:rsid w:val="00460CFC"/>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460CFC"/>
    <w:rPr>
      <w:b/>
      <w:bCs/>
      <w:sz w:val="26"/>
      <w:u w:val="none"/>
    </w:rPr>
  </w:style>
  <w:style w:type="paragraph" w:styleId="Header">
    <w:name w:val="header"/>
    <w:basedOn w:val="Normal"/>
    <w:link w:val="HeaderChar"/>
    <w:uiPriority w:val="99"/>
    <w:rsid w:val="00460CFC"/>
    <w:pPr>
      <w:tabs>
        <w:tab w:val="center" w:pos="4680"/>
        <w:tab w:val="right" w:pos="9360"/>
      </w:tabs>
    </w:pPr>
  </w:style>
  <w:style w:type="character" w:customStyle="1" w:styleId="HeaderChar">
    <w:name w:val="Header Char"/>
    <w:basedOn w:val="DefaultParagraphFont"/>
    <w:link w:val="Header"/>
    <w:uiPriority w:val="99"/>
    <w:rsid w:val="00460CFC"/>
    <w:rPr>
      <w:rFonts w:ascii="Calibri" w:hAnsi="Calibri" w:cs="Calibri"/>
    </w:rPr>
  </w:style>
  <w:style w:type="paragraph" w:styleId="Footer">
    <w:name w:val="footer"/>
    <w:basedOn w:val="Normal"/>
    <w:link w:val="FooterChar"/>
    <w:uiPriority w:val="99"/>
    <w:rsid w:val="00460CFC"/>
    <w:pPr>
      <w:tabs>
        <w:tab w:val="center" w:pos="4680"/>
        <w:tab w:val="right" w:pos="9360"/>
      </w:tabs>
    </w:pPr>
  </w:style>
  <w:style w:type="character" w:customStyle="1" w:styleId="FooterChar">
    <w:name w:val="Footer Char"/>
    <w:basedOn w:val="DefaultParagraphFont"/>
    <w:link w:val="Footer"/>
    <w:uiPriority w:val="99"/>
    <w:rsid w:val="00460CFC"/>
    <w:rPr>
      <w:rFonts w:ascii="Calibri" w:hAnsi="Calibri" w:cs="Calibri"/>
    </w:rPr>
  </w:style>
  <w:style w:type="character" w:styleId="Hyperlink">
    <w:name w:val="Hyperlink"/>
    <w:aliases w:val="heading 1 (block title),Card Text,Important,Read,Internet Link"/>
    <w:basedOn w:val="DefaultParagraphFont"/>
    <w:uiPriority w:val="99"/>
    <w:rsid w:val="00460CFC"/>
    <w:rPr>
      <w:color w:val="auto"/>
      <w:u w:val="none"/>
    </w:rPr>
  </w:style>
  <w:style w:type="character" w:styleId="FollowedHyperlink">
    <w:name w:val="FollowedHyperlink"/>
    <w:basedOn w:val="DefaultParagraphFont"/>
    <w:uiPriority w:val="99"/>
    <w:semiHidden/>
    <w:rsid w:val="00460CFC"/>
    <w:rPr>
      <w:color w:val="auto"/>
      <w:u w:val="none"/>
    </w:rPr>
  </w:style>
  <w:style w:type="character" w:customStyle="1" w:styleId="Heading4Char">
    <w:name w:val="Heading 4 Char"/>
    <w:aliases w:val="Tag Char,Big card Char,body Char,small text Char,Normal Tag Char,heading 2 Char, Ch Char,Heading 2 Char2 Char Char1,Heading 2 Char1 Char Char Char2,Ch Char,no read Char,TAG Char,No Spacing211 Char,No Spacing12 Char,No Spacing2111 Char"/>
    <w:basedOn w:val="DefaultParagraphFont"/>
    <w:link w:val="Heading4"/>
    <w:uiPriority w:val="4"/>
    <w:rsid w:val="00460CFC"/>
    <w:rPr>
      <w:rFonts w:ascii="Calibri" w:eastAsiaTheme="majorEastAsia" w:hAnsi="Calibri" w:cstheme="majorBidi"/>
      <w:b/>
      <w:bCs/>
      <w:iCs/>
      <w:sz w:val="26"/>
    </w:rPr>
  </w:style>
  <w:style w:type="character" w:customStyle="1" w:styleId="AuthorDate">
    <w:name w:val="Author Date"/>
    <w:rsid w:val="00F069D9"/>
    <w:rPr>
      <w:b/>
      <w:sz w:val="24"/>
      <w:u w:val="thick"/>
    </w:rPr>
  </w:style>
  <w:style w:type="paragraph" w:styleId="ListBullet">
    <w:name w:val="List Bullet"/>
    <w:basedOn w:val="Normal"/>
    <w:uiPriority w:val="99"/>
    <w:semiHidden/>
    <w:rsid w:val="00F069D9"/>
    <w:pPr>
      <w:numPr>
        <w:numId w:val="1"/>
      </w:numPr>
      <w:contextualSpacing/>
    </w:pPr>
  </w:style>
  <w:style w:type="character" w:customStyle="1" w:styleId="cite">
    <w:name w:val="cite"/>
    <w:basedOn w:val="DefaultParagraphFont"/>
    <w:rsid w:val="00F069D9"/>
    <w:rPr>
      <w:rFonts w:ascii="Times New Roman" w:hAnsi="Times New Roman"/>
      <w:b/>
      <w:sz w:val="24"/>
    </w:rPr>
  </w:style>
  <w:style w:type="paragraph" w:customStyle="1" w:styleId="tag">
    <w:name w:val="tag"/>
    <w:basedOn w:val="Normal"/>
    <w:next w:val="Normal"/>
    <w:link w:val="tagChar"/>
    <w:qFormat/>
    <w:rsid w:val="00F069D9"/>
    <w:rPr>
      <w:rFonts w:ascii="Garamond" w:eastAsia="Times New Roman" w:hAnsi="Garamond" w:cs="Times New Roman"/>
      <w:b/>
      <w:sz w:val="24"/>
      <w:szCs w:val="20"/>
    </w:rPr>
  </w:style>
  <w:style w:type="character" w:customStyle="1" w:styleId="tagChar">
    <w:name w:val="tag Char"/>
    <w:basedOn w:val="DefaultParagraphFont"/>
    <w:link w:val="tag"/>
    <w:rsid w:val="00F069D9"/>
    <w:rPr>
      <w:rFonts w:ascii="Garamond" w:eastAsia="Times New Roman" w:hAnsi="Garamond" w:cs="Times New Roman"/>
      <w:b/>
      <w:sz w:val="24"/>
      <w:szCs w:val="20"/>
    </w:rPr>
  </w:style>
  <w:style w:type="paragraph" w:customStyle="1" w:styleId="card">
    <w:name w:val="card"/>
    <w:basedOn w:val="Normal"/>
    <w:next w:val="Normal"/>
    <w:link w:val="cardChar"/>
    <w:qFormat/>
    <w:rsid w:val="00F069D9"/>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F069D9"/>
    <w:rPr>
      <w:rFonts w:ascii="Times New Roman" w:eastAsia="Times New Roman" w:hAnsi="Times New Roman" w:cs="Times New Roman"/>
      <w:sz w:val="20"/>
      <w:szCs w:val="20"/>
    </w:rPr>
  </w:style>
  <w:style w:type="character" w:customStyle="1" w:styleId="underline">
    <w:name w:val="underline"/>
    <w:basedOn w:val="DefaultParagraphFont"/>
    <w:rsid w:val="00F069D9"/>
    <w:rPr>
      <w:b/>
      <w:u w:val="single"/>
    </w:rPr>
  </w:style>
  <w:style w:type="character" w:customStyle="1" w:styleId="ssl0">
    <w:name w:val="ss_l0"/>
    <w:basedOn w:val="DefaultParagraphFont"/>
    <w:rsid w:val="00F069D9"/>
  </w:style>
  <w:style w:type="paragraph" w:styleId="NormalWeb">
    <w:name w:val="Normal (Web)"/>
    <w:basedOn w:val="Normal"/>
    <w:uiPriority w:val="99"/>
    <w:unhideWhenUsed/>
    <w:rsid w:val="00F069D9"/>
    <w:pPr>
      <w:spacing w:before="100" w:beforeAutospacing="1" w:after="100" w:afterAutospacing="1"/>
    </w:pPr>
    <w:rPr>
      <w:rFonts w:ascii="Times New Roman" w:eastAsia="Times New Roman" w:hAnsi="Times New Roman"/>
      <w:sz w:val="24"/>
    </w:rPr>
  </w:style>
  <w:style w:type="character" w:customStyle="1" w:styleId="hit">
    <w:name w:val="hit"/>
    <w:rsid w:val="00F069D9"/>
  </w:style>
  <w:style w:type="character" w:customStyle="1" w:styleId="ds">
    <w:name w:val="ds"/>
    <w:basedOn w:val="DefaultParagraphFont"/>
    <w:rsid w:val="00F069D9"/>
  </w:style>
  <w:style w:type="character" w:customStyle="1" w:styleId="verdana">
    <w:name w:val="verdana"/>
    <w:basedOn w:val="DefaultParagraphFont"/>
    <w:rsid w:val="00F069D9"/>
  </w:style>
  <w:style w:type="character" w:customStyle="1" w:styleId="tagChar1">
    <w:name w:val="tag Char1"/>
    <w:basedOn w:val="DefaultParagraphFont"/>
    <w:rsid w:val="00F069D9"/>
    <w:rPr>
      <w:rFonts w:ascii="Times New Roman" w:eastAsia="Times New Roman" w:hAnsi="Times New Roman" w:cs="Times New Roman"/>
      <w:b/>
      <w:sz w:val="24"/>
      <w:szCs w:val="20"/>
    </w:rPr>
  </w:style>
  <w:style w:type="character" w:styleId="Strong">
    <w:name w:val="Strong"/>
    <w:basedOn w:val="DefaultParagraphFont"/>
    <w:uiPriority w:val="22"/>
    <w:qFormat/>
    <w:rsid w:val="00F069D9"/>
    <w:rPr>
      <w:b/>
      <w:bCs/>
    </w:rPr>
  </w:style>
  <w:style w:type="character" w:customStyle="1" w:styleId="Heading2Char1">
    <w:name w:val="Heading 2 Char1"/>
    <w:aliases w:val="Heading 2 Char Char,Char Char Char Char Char1,Char Char Char Char Char Char Char,Char Char Char Char1,Char Char Char Char Char Char1,Heading 2 Char1 Char Char Char1,Heading 2 Char Char Char Char Char1"/>
    <w:basedOn w:val="DefaultParagraphFont"/>
    <w:rsid w:val="00583B2C"/>
    <w:rPr>
      <w:rFonts w:cs="Arial"/>
      <w:b/>
      <w:bCs/>
      <w:iCs/>
      <w:sz w:val="24"/>
      <w:szCs w:val="28"/>
      <w:lang w:val="en-US" w:eastAsia="en-US" w:bidi="ar-SA"/>
    </w:rPr>
  </w:style>
  <w:style w:type="character" w:customStyle="1" w:styleId="Heading2Char1Char">
    <w:name w:val="Heading 2 Char1 Char"/>
    <w:aliases w:val="Heading 2 Char2 Char Char,Heading 2 Char1 Char Char Char,Heading 2 Char Char Char Char Char,Heading 2 Char1 Char Char Char Char Char,Heading 2 Char Char Char Char Char Char Char,Heading 2 Char1 Char Char Char Char Char Char Char"/>
    <w:basedOn w:val="DefaultParagraphFont"/>
    <w:rsid w:val="00583B2C"/>
    <w:rPr>
      <w:rFonts w:cs="Arial"/>
      <w:b/>
      <w:bCs/>
      <w:iCs/>
      <w:sz w:val="24"/>
      <w:szCs w:val="28"/>
      <w:lang w:val="en-US" w:eastAsia="en-US" w:bidi="ar-SA"/>
    </w:rPr>
  </w:style>
  <w:style w:type="character" w:customStyle="1" w:styleId="term">
    <w:name w:val="term"/>
    <w:basedOn w:val="DefaultParagraphFont"/>
    <w:rsid w:val="00583B2C"/>
  </w:style>
  <w:style w:type="character" w:customStyle="1" w:styleId="Heading2CharCharChar1CharChar">
    <w:name w:val="Heading 2 Char Char Char1 Char Char"/>
    <w:aliases w:val="Heading 2 Char Char2 Char Char,Heading 2 Char1 Char1 Char Char Char,Heading 2 Char1 Char1"/>
    <w:basedOn w:val="DefaultParagraphFont"/>
    <w:rsid w:val="00583B2C"/>
    <w:rPr>
      <w:rFonts w:cs="Arial"/>
      <w:b/>
      <w:bCs/>
      <w:iCs/>
      <w:sz w:val="24"/>
      <w:szCs w:val="28"/>
      <w:lang w:val="en-US" w:eastAsia="en-US" w:bidi="ar-SA"/>
    </w:rPr>
  </w:style>
  <w:style w:type="character" w:customStyle="1" w:styleId="CharChar">
    <w:name w:val="Char Char"/>
    <w:basedOn w:val="DefaultParagraphFont"/>
    <w:rsid w:val="00583B2C"/>
    <w:rPr>
      <w:rFonts w:cs="Arial"/>
      <w:b/>
      <w:bCs/>
      <w:iCs/>
      <w:sz w:val="24"/>
      <w:szCs w:val="28"/>
      <w:lang w:val="en-US" w:eastAsia="en-US" w:bidi="ar-SA"/>
    </w:rPr>
  </w:style>
  <w:style w:type="character" w:customStyle="1" w:styleId="pmterms1">
    <w:name w:val="pmterms1"/>
    <w:basedOn w:val="DefaultParagraphFont"/>
    <w:rsid w:val="00583B2C"/>
  </w:style>
  <w:style w:type="paragraph" w:styleId="Title">
    <w:name w:val="Title"/>
    <w:aliases w:val="Bold Underlined,UNDERLINE,Cites and Cards"/>
    <w:basedOn w:val="Normal"/>
    <w:next w:val="Normal"/>
    <w:link w:val="TitleChar1"/>
    <w:uiPriority w:val="6"/>
    <w:qFormat/>
    <w:rsid w:val="00DF03CD"/>
    <w:pPr>
      <w:pBdr>
        <w:bottom w:val="single" w:sz="8" w:space="4" w:color="4F81BD"/>
      </w:pBdr>
      <w:spacing w:after="300"/>
      <w:contextualSpacing/>
    </w:pPr>
    <w:rPr>
      <w:rFonts w:asciiTheme="minorHAnsi" w:hAnsiTheme="minorHAnsi"/>
      <w:b/>
      <w:bCs/>
      <w:u w:val="single"/>
    </w:rPr>
  </w:style>
  <w:style w:type="character" w:customStyle="1" w:styleId="TitleChar1">
    <w:name w:val="Title Char1"/>
    <w:aliases w:val="Bold Underlined Char,UNDERLINE Char,Cites and Cards Char"/>
    <w:basedOn w:val="DefaultParagraphFont"/>
    <w:link w:val="Title"/>
    <w:uiPriority w:val="6"/>
    <w:rsid w:val="00DF03CD"/>
    <w:rPr>
      <w:b/>
      <w:bCs/>
      <w:u w:val="single"/>
    </w:rPr>
  </w:style>
  <w:style w:type="paragraph" w:styleId="DocumentMap">
    <w:name w:val="Document Map"/>
    <w:basedOn w:val="Normal"/>
    <w:link w:val="DocumentMapChar"/>
    <w:uiPriority w:val="99"/>
    <w:semiHidden/>
    <w:unhideWhenUsed/>
    <w:rsid w:val="004F3965"/>
    <w:rPr>
      <w:rFonts w:ascii="Lucida Grande" w:hAnsi="Lucida Grande" w:cs="Lucida Grande"/>
    </w:rPr>
  </w:style>
  <w:style w:type="character" w:customStyle="1" w:styleId="DocumentMapChar">
    <w:name w:val="Document Map Char"/>
    <w:basedOn w:val="DefaultParagraphFont"/>
    <w:link w:val="DocumentMap"/>
    <w:uiPriority w:val="99"/>
    <w:semiHidden/>
    <w:rsid w:val="004F3965"/>
    <w:rPr>
      <w:rFonts w:ascii="Lucida Grande" w:eastAsiaTheme="minorEastAsia" w:hAnsi="Lucida Grande" w:cs="Lucida Grande"/>
      <w:szCs w:val="24"/>
    </w:rPr>
  </w:style>
  <w:style w:type="paragraph" w:styleId="NoSpacing">
    <w:name w:val="No Spacing"/>
    <w:uiPriority w:val="1"/>
    <w:rsid w:val="004F3965"/>
    <w:pPr>
      <w:spacing w:after="0" w:line="240" w:lineRule="auto"/>
    </w:pPr>
    <w:rPr>
      <w:rFonts w:eastAsiaTheme="minorEastAsia"/>
      <w:sz w:val="24"/>
      <w:szCs w:val="24"/>
    </w:rPr>
  </w:style>
  <w:style w:type="paragraph" w:styleId="ListParagraph">
    <w:name w:val="List Paragraph"/>
    <w:basedOn w:val="Normal"/>
    <w:uiPriority w:val="34"/>
    <w:rsid w:val="004F3965"/>
    <w:pPr>
      <w:ind w:left="720"/>
      <w:contextualSpacing/>
    </w:pPr>
  </w:style>
  <w:style w:type="character" w:styleId="PageNumber">
    <w:name w:val="page number"/>
    <w:basedOn w:val="DefaultParagraphFont"/>
    <w:uiPriority w:val="99"/>
    <w:semiHidden/>
    <w:unhideWhenUsed/>
    <w:rsid w:val="004F3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071802">
      <w:bodyDiv w:val="1"/>
      <w:marLeft w:val="0"/>
      <w:marRight w:val="0"/>
      <w:marTop w:val="0"/>
      <w:marBottom w:val="0"/>
      <w:divBdr>
        <w:top w:val="none" w:sz="0" w:space="0" w:color="auto"/>
        <w:left w:val="none" w:sz="0" w:space="0" w:color="auto"/>
        <w:bottom w:val="none" w:sz="0" w:space="0" w:color="auto"/>
        <w:right w:val="none" w:sz="0" w:space="0" w:color="auto"/>
      </w:divBdr>
    </w:div>
    <w:div w:id="87851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4" Type="http://schemas.openxmlformats.org/officeDocument/2006/relationships/hyperlink" Target="http://www.usnews.com/news/washington-whispers/articles/2010/05/06/group-says-clean-coal-means-more-jobs" TargetMode="External"/><Relationship Id="rId4" Type="http://schemas.openxmlformats.org/officeDocument/2006/relationships/numbering" Target="numbering.xml"/><Relationship Id="rId7" Type="http://schemas.openxmlformats.org/officeDocument/2006/relationships/settings" Target="settings.xml"/><Relationship Id="rId11" Type="http://schemas.openxmlformats.org/officeDocument/2006/relationships/hyperlink" Target="http://www.springerlink.com/content/n864l3217156h045/fulltext.pdf" TargetMode="External"/><Relationship Id="rId1" Type="http://schemas.openxmlformats.org/officeDocument/2006/relationships/customXml" Target="../customXml/item1.xml"/><Relationship Id="rId6" Type="http://schemas.microsoft.com/office/2007/relationships/stylesWithEffects" Target="stylesWithEffects.xml"/><Relationship Id="rId16" Type="http://schemas.openxmlformats.org/officeDocument/2006/relationships/fontTable" Target="fontTable.xml"/><Relationship Id="rId8" Type="http://schemas.openxmlformats.org/officeDocument/2006/relationships/webSettings" Target="webSettings.xml"/><Relationship Id="rId13" Type="http://schemas.openxmlformats.org/officeDocument/2006/relationships/hyperlink" Target="http://www.ncpa.org/pub/ba573" TargetMode="External"/><Relationship Id="rId10" Type="http://schemas.openxmlformats.org/officeDocument/2006/relationships/endnotes" Target="endnotes.xml"/><Relationship Id="rId5" Type="http://schemas.openxmlformats.org/officeDocument/2006/relationships/styles" Target="styles.xml"/><Relationship Id="rId15" Type="http://schemas.openxmlformats.org/officeDocument/2006/relationships/header" Target="header1.xml"/><Relationship Id="rId12" Type="http://schemas.openxmlformats.org/officeDocument/2006/relationships/hyperlink" Target="http://www.springerlink.com/content/n864l3217156h045/fulltext.pdf" TargetMode="External"/><Relationship Id="rId17" Type="http://schemas.openxmlformats.org/officeDocument/2006/relationships/theme" Target="theme/theme1.xml"/><Relationship Id="rId2" Type="http://schemas.openxmlformats.org/officeDocument/2006/relationships/customXml" Target="../customXml/item2.xml"/><Relationship Id="rId9" Type="http://schemas.openxmlformats.org/officeDocument/2006/relationships/footnotes" Target="footnot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\Users\tyler_000\AppData\Roaming\Microsoft\Templates\Debate.dotm</Template>
  <TotalTime>1</TotalTime>
  <Pages>97</Pages>
  <Words>36822</Words>
  <Characters>209888</Characters>
  <Application>Microsoft Macintosh Word</Application>
  <DocSecurity>0</DocSecurity>
  <Lines>1749</Lines>
  <Paragraphs>492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246218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Whitman Debate, Team 2010</dc:creator>
  <cp:lastModifiedBy>Kendra</cp:lastModifiedBy>
  <cp:revision>2</cp:revision>
  <dcterms:created xsi:type="dcterms:W3CDTF">2014-07-10T21:17:00Z</dcterms:created>
  <dcterms:modified xsi:type="dcterms:W3CDTF">2014-07-10T21:17:00Z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