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90020D" w14:textId="77777777" w:rsidR="005A5C0D" w:rsidRPr="00F46089" w:rsidRDefault="00D463C9" w:rsidP="00D463C9">
      <w:pPr>
        <w:pStyle w:val="Heading1"/>
      </w:pPr>
      <w:r w:rsidRPr="00F46089">
        <w:t>OSEA NEG</w:t>
      </w:r>
    </w:p>
    <w:p w14:paraId="6DAB85E3" w14:textId="77777777" w:rsidR="00EC4C1E" w:rsidRPr="00F46089" w:rsidRDefault="00EC4C1E" w:rsidP="00EC4C1E">
      <w:pPr>
        <w:pStyle w:val="Heading1"/>
      </w:pPr>
      <w:r w:rsidRPr="00F46089">
        <w:t>Case</w:t>
      </w:r>
    </w:p>
    <w:p w14:paraId="683C3525" w14:textId="77777777" w:rsidR="001C4869" w:rsidRPr="00F46089" w:rsidRDefault="001C4869" w:rsidP="00D463C9">
      <w:pPr>
        <w:pStyle w:val="Heading2"/>
      </w:pPr>
      <w:r w:rsidRPr="00F46089">
        <w:t>Pharmaceuticals Advantage</w:t>
      </w:r>
    </w:p>
    <w:p w14:paraId="68CFCAFE" w14:textId="77777777" w:rsidR="00497988" w:rsidRPr="00F46089" w:rsidRDefault="00497988" w:rsidP="00DA464F">
      <w:pPr>
        <w:pStyle w:val="Heading3"/>
      </w:pPr>
      <w:r w:rsidRPr="00F46089">
        <w:t>Other</w:t>
      </w:r>
    </w:p>
    <w:p w14:paraId="06AB6A76" w14:textId="77777777" w:rsidR="00497988" w:rsidRPr="00F46089" w:rsidRDefault="00497988" w:rsidP="00497988">
      <w:pPr>
        <w:pStyle w:val="Heading4"/>
      </w:pPr>
      <w:r w:rsidRPr="00F46089">
        <w:t>Turn: Pharmaceuticals cause death for ocean species</w:t>
      </w:r>
    </w:p>
    <w:p w14:paraId="791FF1D4" w14:textId="77777777" w:rsidR="00497988" w:rsidRPr="00F46089" w:rsidRDefault="00497988" w:rsidP="00497988">
      <w:pPr>
        <w:rPr>
          <w:rFonts w:cs="Arial"/>
          <w:color w:val="000000"/>
          <w:sz w:val="16"/>
          <w:szCs w:val="16"/>
        </w:rPr>
      </w:pPr>
      <w:r w:rsidRPr="00F46089">
        <w:rPr>
          <w:rStyle w:val="Style13ptBold"/>
        </w:rPr>
        <w:t>Benson 12</w:t>
      </w:r>
      <w:r w:rsidRPr="00F46089">
        <w:t xml:space="preserve"> </w:t>
      </w:r>
      <w:r w:rsidRPr="00F46089">
        <w:rPr>
          <w:sz w:val="16"/>
          <w:szCs w:val="16"/>
        </w:rPr>
        <w:t>[John, staff writer for Natural News, “</w:t>
      </w:r>
      <w:r w:rsidRPr="00F46089">
        <w:rPr>
          <w:rFonts w:cs="Arial"/>
          <w:color w:val="000000"/>
          <w:sz w:val="16"/>
          <w:szCs w:val="16"/>
          <w:shd w:val="clear" w:color="auto" w:fill="FFFFFF"/>
        </w:rPr>
        <w:t xml:space="preserve">Pharmaceutical waste runoff causing shrimp, other marine life to commit suicide”-Natural News, February 9, 2012, </w:t>
      </w:r>
      <w:hyperlink r:id="rId5" w:history="1">
        <w:r w:rsidRPr="00F46089">
          <w:rPr>
            <w:rStyle w:val="Hyperlink"/>
            <w:rFonts w:cs="Arial"/>
            <w:sz w:val="16"/>
            <w:szCs w:val="16"/>
            <w:shd w:val="clear" w:color="auto" w:fill="FFFFFF"/>
          </w:rPr>
          <w:t>http://www.naturalnews.com/034918_pharmaceutical_runoff_shrimp_suicide.html#</w:t>
        </w:r>
      </w:hyperlink>
      <w:r w:rsidRPr="00F46089">
        <w:rPr>
          <w:rFonts w:cs="Arial"/>
          <w:color w:val="000000"/>
          <w:sz w:val="16"/>
          <w:szCs w:val="16"/>
          <w:shd w:val="clear" w:color="auto" w:fill="FFFFFF"/>
        </w:rPr>
        <w:t>, LS]</w:t>
      </w:r>
    </w:p>
    <w:p w14:paraId="598D3E5C" w14:textId="77777777" w:rsidR="00497988" w:rsidRPr="00F46089" w:rsidRDefault="00497988" w:rsidP="00497988">
      <w:pPr>
        <w:rPr>
          <w:sz w:val="16"/>
        </w:rPr>
      </w:pPr>
      <w:r w:rsidRPr="00F46089">
        <w:rPr>
          <w:sz w:val="16"/>
        </w:rPr>
        <w:t>(</w:t>
      </w:r>
      <w:proofErr w:type="spellStart"/>
      <w:r w:rsidRPr="00F46089">
        <w:rPr>
          <w:sz w:val="16"/>
        </w:rPr>
        <w:t>NaturalNews</w:t>
      </w:r>
      <w:proofErr w:type="spellEnd"/>
      <w:r w:rsidRPr="00F46089">
        <w:rPr>
          <w:sz w:val="16"/>
        </w:rPr>
        <w:t xml:space="preserve">) First humans, then dogs, now shrimp? Though crustaceans are not actually taking antidepressant drugs because of a prescription, research out of the University of Portsmouth in the U.K. has found that </w:t>
      </w:r>
      <w:r w:rsidRPr="00F46089">
        <w:rPr>
          <w:highlight w:val="yellow"/>
          <w:u w:val="single"/>
        </w:rPr>
        <w:t>pharmaceutical waste runoff</w:t>
      </w:r>
      <w:r w:rsidRPr="00F46089">
        <w:rPr>
          <w:sz w:val="16"/>
        </w:rPr>
        <w:t xml:space="preserve">, and particularly that of antidepressant drugs like Prozac, </w:t>
      </w:r>
      <w:r w:rsidRPr="00F46089">
        <w:rPr>
          <w:highlight w:val="yellow"/>
          <w:u w:val="single"/>
        </w:rPr>
        <w:t>is causing</w:t>
      </w:r>
      <w:r w:rsidRPr="00F46089">
        <w:rPr>
          <w:u w:val="single"/>
        </w:rPr>
        <w:t xml:space="preserve"> shrimp and </w:t>
      </w:r>
      <w:r w:rsidRPr="00F46089">
        <w:rPr>
          <w:highlight w:val="yellow"/>
          <w:u w:val="single"/>
        </w:rPr>
        <w:t>other exposed crustaceans to change their behavior</w:t>
      </w:r>
      <w:r w:rsidRPr="00F46089">
        <w:rPr>
          <w:u w:val="single"/>
        </w:rPr>
        <w:t xml:space="preserve"> in ways that are </w:t>
      </w:r>
      <w:r w:rsidRPr="00F46089">
        <w:rPr>
          <w:highlight w:val="yellow"/>
          <w:u w:val="single"/>
        </w:rPr>
        <w:t>causing</w:t>
      </w:r>
      <w:r w:rsidRPr="00F46089">
        <w:rPr>
          <w:u w:val="single"/>
        </w:rPr>
        <w:t xml:space="preserve"> many more of </w:t>
      </w:r>
      <w:r w:rsidRPr="00F46089">
        <w:rPr>
          <w:highlight w:val="yellow"/>
          <w:u w:val="single"/>
        </w:rPr>
        <w:t>them</w:t>
      </w:r>
      <w:r w:rsidRPr="00F46089">
        <w:rPr>
          <w:u w:val="single"/>
        </w:rPr>
        <w:t xml:space="preserve"> than usual </w:t>
      </w:r>
      <w:r w:rsidRPr="00F46089">
        <w:rPr>
          <w:highlight w:val="yellow"/>
          <w:u w:val="single"/>
        </w:rPr>
        <w:t>to die off</w:t>
      </w:r>
      <w:r w:rsidRPr="00F46089">
        <w:rPr>
          <w:u w:val="single"/>
        </w:rPr>
        <w:t xml:space="preserve">. </w:t>
      </w:r>
      <w:r w:rsidRPr="00F46089">
        <w:rPr>
          <w:sz w:val="16"/>
        </w:rPr>
        <w:t>According to the study</w:t>
      </w:r>
      <w:r w:rsidRPr="00F46089">
        <w:rPr>
          <w:u w:val="single"/>
        </w:rPr>
        <w:t xml:space="preserve">, shrimp exposed to antidepressants from waste runoff are five times more likely to swim </w:t>
      </w:r>
      <w:r w:rsidRPr="00F46089">
        <w:rPr>
          <w:sz w:val="16"/>
        </w:rPr>
        <w:t>towards light, which means they are far more likely to encounter fishermen's nets and birds that are hungry for a meal. While they would normally stay in more protected areas, these drug-induced sea creatures are basically committing suicide by gravitating</w:t>
      </w:r>
      <w:r w:rsidRPr="00F46089">
        <w:rPr>
          <w:u w:val="single"/>
        </w:rPr>
        <w:t xml:space="preserve"> towards situations that end up resulting in their early demise. </w:t>
      </w:r>
      <w:r w:rsidRPr="00F46089">
        <w:rPr>
          <w:sz w:val="16"/>
        </w:rPr>
        <w:t>"</w:t>
      </w:r>
      <w:r w:rsidRPr="00F46089">
        <w:rPr>
          <w:highlight w:val="yellow"/>
          <w:u w:val="single"/>
        </w:rPr>
        <w:t>Crustaceans are crucial to the food chain</w:t>
      </w:r>
      <w:r w:rsidRPr="00F46089">
        <w:rPr>
          <w:u w:val="single"/>
        </w:rPr>
        <w:t xml:space="preserve">. And if shrimps' </w:t>
      </w:r>
      <w:r w:rsidRPr="00F46089">
        <w:rPr>
          <w:highlight w:val="yellow"/>
          <w:u w:val="single"/>
        </w:rPr>
        <w:t>natural behavior is being changed because of antidepressant levels in the sea, this could</w:t>
      </w:r>
      <w:r w:rsidRPr="00F46089">
        <w:rPr>
          <w:u w:val="single"/>
        </w:rPr>
        <w:t xml:space="preserve"> </w:t>
      </w:r>
      <w:r w:rsidRPr="00F46089">
        <w:rPr>
          <w:highlight w:val="yellow"/>
          <w:u w:val="single"/>
        </w:rPr>
        <w:t>seriously upset the natural balance of the ecosystem</w:t>
      </w:r>
      <w:r w:rsidRPr="00F46089">
        <w:rPr>
          <w:sz w:val="16"/>
        </w:rPr>
        <w:t>," said Alex Ford, lead researcher of the study, in a press release. "Much of what humans consume you can detect in the water in some concentration. It's no surprise that what we get from the pharmacy will also be contaminating the country's waterways." Back in 2008, it was discovered that the water supplies of 24 major metropolitan cities in the U.S. were contaminated with drug residues, even after having been filtered using typical treatment methods. Included in the mix were anti-seizure and anti-inflammatory medications, painkillers, caffeine, and antidepressants. Even earlier than that</w:t>
      </w:r>
      <w:r w:rsidRPr="00F46089">
        <w:rPr>
          <w:u w:val="single"/>
        </w:rPr>
        <w:t>, a 2004 study</w:t>
      </w:r>
      <w:r w:rsidRPr="00F46089">
        <w:rPr>
          <w:sz w:val="16"/>
        </w:rPr>
        <w:t xml:space="preserve"> conducted in the U.K. </w:t>
      </w:r>
      <w:r w:rsidRPr="00F46089">
        <w:rPr>
          <w:u w:val="single"/>
        </w:rPr>
        <w:t>found that both sewage and drinking water supplies were riddled with pharmaceutical waste runoff</w:t>
      </w:r>
      <w:r w:rsidRPr="00F46089">
        <w:rPr>
          <w:sz w:val="16"/>
        </w:rPr>
        <w:t xml:space="preserve">. The filtering technology used at most water treatment plants is not capable of capturing drug residues, which end up flushing untold levels of drug residue mixtures into rivers, streams, and ultimately the world's oceans. Most wastewater treatment plants do not even test for pharmaceuticals, in fact, because it is typically not a requirement under local and state laws. And while the U.S. Environmental Protection Agency (EPA) at least now admits that drugs are persistent in water supplies, the agency insists there is no evidence they cause human harm. Numerous scientific studies, including the shrimp study, however, indicate otherwise. </w:t>
      </w:r>
    </w:p>
    <w:p w14:paraId="1A9E4270" w14:textId="77777777" w:rsidR="00497988" w:rsidRPr="00F46089" w:rsidRDefault="00497988" w:rsidP="00497988">
      <w:pPr>
        <w:pStyle w:val="Heading4"/>
      </w:pPr>
      <w:r w:rsidRPr="00F46089">
        <w:t>Current technology is not enough for ocean trench organisms</w:t>
      </w:r>
    </w:p>
    <w:p w14:paraId="4467958F" w14:textId="77777777" w:rsidR="00497988" w:rsidRPr="00F46089" w:rsidRDefault="00497988" w:rsidP="00497988">
      <w:pPr>
        <w:rPr>
          <w:sz w:val="16"/>
        </w:rPr>
      </w:pPr>
      <w:r w:rsidRPr="00F46089">
        <w:rPr>
          <w:rStyle w:val="Style13ptBold"/>
        </w:rPr>
        <w:t>White 14</w:t>
      </w:r>
      <w:r w:rsidRPr="00F46089">
        <w:rPr>
          <w:sz w:val="16"/>
        </w:rPr>
        <w:t xml:space="preserve"> [Jon, Writer for </w:t>
      </w:r>
      <w:proofErr w:type="spellStart"/>
      <w:r w:rsidRPr="00F46089">
        <w:rPr>
          <w:sz w:val="16"/>
        </w:rPr>
        <w:t>NewScientist</w:t>
      </w:r>
      <w:proofErr w:type="spellEnd"/>
      <w:r w:rsidRPr="00F46089">
        <w:rPr>
          <w:sz w:val="16"/>
        </w:rPr>
        <w:t xml:space="preserve">, “Antibiotic abyss: The extreme quest for new medicines”- Therapeutic Reviews (insight on biopharmaceuticals business), January 27, 2014, </w:t>
      </w:r>
      <w:hyperlink r:id="rId6" w:history="1">
        <w:r w:rsidRPr="00F46089">
          <w:rPr>
            <w:rStyle w:val="Hyperlink"/>
            <w:sz w:val="16"/>
          </w:rPr>
          <w:t>http://therapeuticreviews.com/antibiotic-abyss-the-extreme-quest-for-new-medicines/</w:t>
        </w:r>
      </w:hyperlink>
      <w:r w:rsidRPr="00F46089">
        <w:rPr>
          <w:sz w:val="16"/>
        </w:rPr>
        <w:t>, LS]</w:t>
      </w:r>
    </w:p>
    <w:p w14:paraId="54E164BE" w14:textId="77777777" w:rsidR="00497988" w:rsidRPr="00F46089" w:rsidRDefault="00497988" w:rsidP="00497988">
      <w:pPr>
        <w:rPr>
          <w:sz w:val="16"/>
        </w:rPr>
      </w:pPr>
      <w:r w:rsidRPr="00F46089">
        <w:rPr>
          <w:sz w:val="16"/>
        </w:rPr>
        <w:t xml:space="preserve">But </w:t>
      </w:r>
      <w:r w:rsidRPr="00F46089">
        <w:rPr>
          <w:highlight w:val="yellow"/>
          <w:u w:val="single"/>
        </w:rPr>
        <w:t>would trench organisms</w:t>
      </w:r>
      <w:r w:rsidRPr="00F46089">
        <w:rPr>
          <w:sz w:val="16"/>
        </w:rPr>
        <w:t xml:space="preserve"> also </w:t>
      </w:r>
      <w:r w:rsidRPr="00F46089">
        <w:rPr>
          <w:highlight w:val="yellow"/>
          <w:u w:val="single"/>
        </w:rPr>
        <w:t>contain possible new medicines</w:t>
      </w:r>
      <w:r w:rsidRPr="00F46089">
        <w:rPr>
          <w:sz w:val="16"/>
        </w:rPr>
        <w:t xml:space="preserve">? Early hints came when </w:t>
      </w:r>
      <w:proofErr w:type="spellStart"/>
      <w:r w:rsidRPr="00F46089">
        <w:rPr>
          <w:sz w:val="16"/>
        </w:rPr>
        <w:t>Jaspars</w:t>
      </w:r>
      <w:proofErr w:type="spellEnd"/>
      <w:r w:rsidRPr="00F46089">
        <w:rPr>
          <w:sz w:val="16"/>
        </w:rPr>
        <w:t xml:space="preserve"> collaborated with Bull on chemicals isolated from a different cluster of Mariana trench microbes. </w:t>
      </w:r>
      <w:proofErr w:type="spellStart"/>
      <w:r w:rsidRPr="00F46089">
        <w:rPr>
          <w:sz w:val="16"/>
        </w:rPr>
        <w:t>Dermacoccus</w:t>
      </w:r>
      <w:proofErr w:type="spellEnd"/>
      <w:r w:rsidRPr="00F46089">
        <w:rPr>
          <w:sz w:val="16"/>
        </w:rPr>
        <w:t xml:space="preserve"> </w:t>
      </w:r>
      <w:proofErr w:type="spellStart"/>
      <w:r w:rsidRPr="00F46089">
        <w:rPr>
          <w:sz w:val="16"/>
        </w:rPr>
        <w:t>abyssi</w:t>
      </w:r>
      <w:proofErr w:type="spellEnd"/>
      <w:r w:rsidRPr="00F46089">
        <w:rPr>
          <w:sz w:val="16"/>
        </w:rPr>
        <w:t xml:space="preserve">, an </w:t>
      </w:r>
      <w:proofErr w:type="spellStart"/>
      <w:r w:rsidRPr="00F46089">
        <w:rPr>
          <w:sz w:val="16"/>
        </w:rPr>
        <w:t>actinobacterium</w:t>
      </w:r>
      <w:proofErr w:type="spellEnd"/>
      <w:r w:rsidRPr="00F46089">
        <w:rPr>
          <w:sz w:val="16"/>
        </w:rPr>
        <w:t xml:space="preserve"> hauled from the seabed by a Japanese remotely operated submarine, produces </w:t>
      </w:r>
      <w:proofErr w:type="spellStart"/>
      <w:r w:rsidRPr="00F46089">
        <w:rPr>
          <w:sz w:val="16"/>
        </w:rPr>
        <w:t>dermacozines</w:t>
      </w:r>
      <w:proofErr w:type="spellEnd"/>
      <w:r w:rsidRPr="00F46089">
        <w:rPr>
          <w:sz w:val="16"/>
        </w:rPr>
        <w:t xml:space="preserve">, a never-before-seen family of </w:t>
      </w:r>
      <w:proofErr w:type="spellStart"/>
      <w:r w:rsidRPr="00F46089">
        <w:rPr>
          <w:sz w:val="16"/>
        </w:rPr>
        <w:t>biochemicals</w:t>
      </w:r>
      <w:proofErr w:type="spellEnd"/>
      <w:r w:rsidRPr="00F46089">
        <w:rPr>
          <w:sz w:val="16"/>
        </w:rPr>
        <w:t xml:space="preserve"> that are showing promise against the parasite that causes sleeping sickness (International Journal of Systematic and Evolutionary Microbiology, </w:t>
      </w:r>
      <w:proofErr w:type="spellStart"/>
      <w:r w:rsidRPr="00F46089">
        <w:rPr>
          <w:sz w:val="16"/>
        </w:rPr>
        <w:t>vol</w:t>
      </w:r>
      <w:proofErr w:type="spellEnd"/>
      <w:r w:rsidRPr="00F46089">
        <w:rPr>
          <w:sz w:val="16"/>
        </w:rPr>
        <w:t xml:space="preserve"> 56, p 1233).The Peru-Chile trench, says </w:t>
      </w:r>
      <w:proofErr w:type="spellStart"/>
      <w:r w:rsidRPr="00F46089">
        <w:rPr>
          <w:sz w:val="16"/>
        </w:rPr>
        <w:t>Jaspars</w:t>
      </w:r>
      <w:proofErr w:type="spellEnd"/>
      <w:r w:rsidRPr="00F46089">
        <w:rPr>
          <w:sz w:val="16"/>
        </w:rPr>
        <w:t xml:space="preserve">, should hold a similar population of novel bacteria – and no one has ever looked for them. "Only two or three samples have ever been taken there," he says. But bacteria weren't on the shopping list of those collectors: that project was after worms and other small organisms. "What they found was pretty unusual and different," </w:t>
      </w:r>
      <w:proofErr w:type="spellStart"/>
      <w:r w:rsidRPr="00F46089">
        <w:rPr>
          <w:sz w:val="16"/>
        </w:rPr>
        <w:t>Jaspars</w:t>
      </w:r>
      <w:proofErr w:type="spellEnd"/>
      <w:r w:rsidRPr="00F46089">
        <w:rPr>
          <w:sz w:val="16"/>
        </w:rPr>
        <w:t xml:space="preserve"> says. "So we have good evidence that that will be the case for us." </w:t>
      </w:r>
      <w:proofErr w:type="spellStart"/>
      <w:r w:rsidRPr="00F46089">
        <w:rPr>
          <w:sz w:val="16"/>
        </w:rPr>
        <w:t>Jaspars</w:t>
      </w:r>
      <w:proofErr w:type="spellEnd"/>
      <w:r w:rsidRPr="00F46089">
        <w:rPr>
          <w:sz w:val="16"/>
        </w:rPr>
        <w:t xml:space="preserve"> had his work cut out for him. After all</w:t>
      </w:r>
      <w:r w:rsidRPr="00F46089">
        <w:rPr>
          <w:u w:val="single"/>
        </w:rPr>
        <w:t xml:space="preserve">, these </w:t>
      </w:r>
      <w:r w:rsidRPr="00F46089">
        <w:rPr>
          <w:highlight w:val="yellow"/>
          <w:u w:val="single"/>
        </w:rPr>
        <w:t>trenches have remained unexplored for good reason</w:t>
      </w:r>
      <w:r w:rsidRPr="00F46089">
        <w:rPr>
          <w:u w:val="single"/>
        </w:rPr>
        <w:t xml:space="preserve"> – </w:t>
      </w:r>
      <w:r w:rsidRPr="00F46089">
        <w:rPr>
          <w:highlight w:val="yellow"/>
          <w:u w:val="single"/>
        </w:rPr>
        <w:t>it's</w:t>
      </w:r>
      <w:r w:rsidRPr="00F46089">
        <w:rPr>
          <w:u w:val="single"/>
        </w:rPr>
        <w:t xml:space="preserve"> been all but </w:t>
      </w:r>
      <w:r w:rsidRPr="00F46089">
        <w:rPr>
          <w:highlight w:val="yellow"/>
          <w:u w:val="single"/>
        </w:rPr>
        <w:t>impossible to reach them</w:t>
      </w:r>
      <w:r w:rsidRPr="00F46089">
        <w:rPr>
          <w:u w:val="single"/>
        </w:rPr>
        <w:t>.</w:t>
      </w:r>
      <w:r w:rsidRPr="00F46089">
        <w:rPr>
          <w:sz w:val="16"/>
        </w:rPr>
        <w:t xml:space="preserve"> </w:t>
      </w:r>
      <w:hyperlink r:id="rId7" w:history="1">
        <w:r w:rsidRPr="00F46089">
          <w:rPr>
            <w:rStyle w:val="Hyperlink"/>
            <w:sz w:val="16"/>
          </w:rPr>
          <w:t>So with £9.5 million in funding from the European Union</w:t>
        </w:r>
      </w:hyperlink>
      <w:r w:rsidRPr="00F46089">
        <w:rPr>
          <w:sz w:val="16"/>
        </w:rPr>
        <w:t xml:space="preserve"> to begin his bold project – dubbed </w:t>
      </w:r>
      <w:hyperlink r:id="rId8" w:history="1">
        <w:proofErr w:type="spellStart"/>
        <w:r w:rsidRPr="00F46089">
          <w:rPr>
            <w:rStyle w:val="Hyperlink"/>
            <w:sz w:val="16"/>
          </w:rPr>
          <w:t>PharmaSea</w:t>
        </w:r>
        <w:proofErr w:type="spellEnd"/>
      </w:hyperlink>
      <w:r w:rsidRPr="00F46089">
        <w:rPr>
          <w:sz w:val="16"/>
        </w:rPr>
        <w:t xml:space="preserve"> – </w:t>
      </w:r>
      <w:proofErr w:type="spellStart"/>
      <w:r w:rsidRPr="00F46089">
        <w:rPr>
          <w:sz w:val="16"/>
        </w:rPr>
        <w:t>Jaspars</w:t>
      </w:r>
      <w:proofErr w:type="spellEnd"/>
      <w:r w:rsidRPr="00F46089">
        <w:rPr>
          <w:sz w:val="16"/>
        </w:rPr>
        <w:t xml:space="preserve"> got to work. He assembled his partners carefully: spanning 13 countries and comprising 25 institutions and commercial groups, they would be an all-star team. Chile was chosen for its access to the trench; other partners for their expertise. British salvage firm </w:t>
      </w:r>
      <w:hyperlink r:id="rId9" w:history="1">
        <w:r w:rsidRPr="00F46089">
          <w:rPr>
            <w:rStyle w:val="Hyperlink"/>
            <w:sz w:val="16"/>
          </w:rPr>
          <w:t xml:space="preserve">Deep </w:t>
        </w:r>
        <w:proofErr w:type="spellStart"/>
        <w:r w:rsidRPr="00F46089">
          <w:rPr>
            <w:rStyle w:val="Hyperlink"/>
            <w:sz w:val="16"/>
          </w:rPr>
          <w:t>Tek</w:t>
        </w:r>
        <w:proofErr w:type="spellEnd"/>
      </w:hyperlink>
      <w:r w:rsidRPr="00F46089">
        <w:rPr>
          <w:sz w:val="16"/>
        </w:rPr>
        <w:t xml:space="preserve"> have created a novel combination of rope and winch that, its designers hope, will eliminate the need for specialist scientific ships and thereby cut sampling costs by a factor of 10. But there's one final obstacle that won't be so easily negotiated. </w:t>
      </w:r>
      <w:r w:rsidRPr="00F46089">
        <w:rPr>
          <w:u w:val="single"/>
        </w:rPr>
        <w:t>For the creatures that call this hostile terrain home, our temperate environment is every bit as deadly as their home is to us.</w:t>
      </w:r>
      <w:r w:rsidRPr="00F46089">
        <w:rPr>
          <w:sz w:val="16"/>
        </w:rPr>
        <w:t xml:space="preserve"> Tracy Mincer, also at Woods Hole, points out that many are likely to be </w:t>
      </w:r>
      <w:proofErr w:type="spellStart"/>
      <w:r w:rsidRPr="00F46089">
        <w:rPr>
          <w:sz w:val="16"/>
        </w:rPr>
        <w:t>piezophiles</w:t>
      </w:r>
      <w:proofErr w:type="spellEnd"/>
      <w:r w:rsidRPr="00F46089">
        <w:rPr>
          <w:sz w:val="16"/>
        </w:rPr>
        <w:t xml:space="preserve"> </w:t>
      </w:r>
      <w:r w:rsidRPr="00F46089">
        <w:rPr>
          <w:sz w:val="16"/>
          <w:highlight w:val="yellow"/>
        </w:rPr>
        <w:t xml:space="preserve">– </w:t>
      </w:r>
      <w:r w:rsidRPr="00F46089">
        <w:rPr>
          <w:highlight w:val="yellow"/>
          <w:u w:val="single"/>
        </w:rPr>
        <w:t xml:space="preserve">pressure-sensitive organisms </w:t>
      </w:r>
      <w:r w:rsidRPr="00F46089">
        <w:rPr>
          <w:u w:val="single"/>
        </w:rPr>
        <w:t xml:space="preserve">that </w:t>
      </w:r>
      <w:r w:rsidRPr="00F46089">
        <w:rPr>
          <w:highlight w:val="yellow"/>
          <w:u w:val="single"/>
        </w:rPr>
        <w:t>need a crushing environment to thrive</w:t>
      </w:r>
      <w:r w:rsidRPr="00F46089">
        <w:rPr>
          <w:u w:val="single"/>
        </w:rPr>
        <w:t xml:space="preserve">. These </w:t>
      </w:r>
      <w:r w:rsidRPr="00F46089">
        <w:rPr>
          <w:highlight w:val="yellow"/>
          <w:u w:val="single"/>
        </w:rPr>
        <w:t>deep-water bacteria may not survive their journey to the surface.</w:t>
      </w:r>
      <w:r w:rsidRPr="00F46089">
        <w:rPr>
          <w:sz w:val="16"/>
        </w:rPr>
        <w:t xml:space="preserve"> A handful of sophisticated </w:t>
      </w:r>
      <w:r w:rsidRPr="00F46089">
        <w:rPr>
          <w:highlight w:val="yellow"/>
          <w:u w:val="single"/>
        </w:rPr>
        <w:t xml:space="preserve">high-pressure chambers allow </w:t>
      </w:r>
      <w:r w:rsidRPr="00F46089">
        <w:rPr>
          <w:u w:val="single"/>
        </w:rPr>
        <w:t>researchers to grow</w:t>
      </w:r>
      <w:r w:rsidRPr="00F46089">
        <w:rPr>
          <w:highlight w:val="yellow"/>
          <w:u w:val="single"/>
        </w:rPr>
        <w:t xml:space="preserve"> small quantities of these extremophiles, but </w:t>
      </w:r>
      <w:r w:rsidRPr="00F46089">
        <w:rPr>
          <w:u w:val="single"/>
        </w:rPr>
        <w:t xml:space="preserve">such </w:t>
      </w:r>
      <w:r w:rsidRPr="00F46089">
        <w:rPr>
          <w:highlight w:val="yellow"/>
          <w:u w:val="single"/>
        </w:rPr>
        <w:t>equipment is rare and tricky to use.</w:t>
      </w:r>
      <w:r w:rsidRPr="00F46089">
        <w:rPr>
          <w:sz w:val="16"/>
        </w:rPr>
        <w:t xml:space="preserve"> </w:t>
      </w:r>
    </w:p>
    <w:p w14:paraId="65E2A609" w14:textId="77777777" w:rsidR="00497988" w:rsidRPr="00F46089" w:rsidRDefault="00497988" w:rsidP="00497988">
      <w:pPr>
        <w:rPr>
          <w:sz w:val="16"/>
        </w:rPr>
      </w:pPr>
    </w:p>
    <w:p w14:paraId="43089F61" w14:textId="77777777" w:rsidR="00497988" w:rsidRPr="00F46089" w:rsidRDefault="00497988" w:rsidP="00497988"/>
    <w:p w14:paraId="3CD72C99" w14:textId="77777777" w:rsidR="0006563C" w:rsidRPr="00F46089" w:rsidRDefault="0006563C" w:rsidP="00DA464F">
      <w:pPr>
        <w:pStyle w:val="Heading3"/>
      </w:pPr>
      <w:r w:rsidRPr="00F46089">
        <w:t>1NC</w:t>
      </w:r>
    </w:p>
    <w:p w14:paraId="25D6B3B0" w14:textId="77777777" w:rsidR="0006563C" w:rsidRPr="00F46089" w:rsidRDefault="0006563C" w:rsidP="0006563C">
      <w:pPr>
        <w:pStyle w:val="Heading4"/>
      </w:pPr>
      <w:r w:rsidRPr="00F46089">
        <w:t xml:space="preserve">Ocean exploration for medical use non-unique </w:t>
      </w:r>
    </w:p>
    <w:p w14:paraId="38B83311" w14:textId="77777777" w:rsidR="0006563C" w:rsidRPr="00F46089" w:rsidRDefault="0006563C" w:rsidP="0006563C">
      <w:pPr>
        <w:rPr>
          <w:sz w:val="16"/>
          <w:szCs w:val="16"/>
        </w:rPr>
      </w:pPr>
      <w:r w:rsidRPr="00F46089">
        <w:rPr>
          <w:rStyle w:val="Style13ptBold"/>
        </w:rPr>
        <w:t>Palmer 14</w:t>
      </w:r>
      <w:r w:rsidRPr="00F46089">
        <w:t xml:space="preserve"> </w:t>
      </w:r>
      <w:r w:rsidRPr="00F46089">
        <w:rPr>
          <w:sz w:val="16"/>
          <w:szCs w:val="16"/>
        </w:rPr>
        <w:t xml:space="preserve">[Brian, writer for the Washington Post, “Deep sea creatures shed light on the future of medical imaging” –April 1, 2014, </w:t>
      </w:r>
      <w:hyperlink r:id="rId10" w:history="1">
        <w:r w:rsidRPr="00F46089">
          <w:rPr>
            <w:rStyle w:val="Hyperlink"/>
            <w:sz w:val="16"/>
            <w:szCs w:val="16"/>
          </w:rPr>
          <w:t>http://www.theguardian.com/science/2014/apr/01/neurobiology-atlantic-ocean-bioluminescent-medical-imaging</w:t>
        </w:r>
      </w:hyperlink>
      <w:r w:rsidRPr="00F46089">
        <w:rPr>
          <w:sz w:val="16"/>
          <w:szCs w:val="16"/>
        </w:rPr>
        <w:t>, LS]</w:t>
      </w:r>
    </w:p>
    <w:p w14:paraId="0D8BDBA3" w14:textId="77777777" w:rsidR="0006563C" w:rsidRPr="00F46089" w:rsidRDefault="0006563C" w:rsidP="0006563C">
      <w:pPr>
        <w:rPr>
          <w:sz w:val="16"/>
        </w:rPr>
      </w:pPr>
      <w:r w:rsidRPr="00F46089">
        <w:rPr>
          <w:sz w:val="16"/>
        </w:rPr>
        <w:t xml:space="preserve">In July, a team of scientists </w:t>
      </w:r>
      <w:proofErr w:type="spellStart"/>
      <w:r w:rsidRPr="00F46089">
        <w:rPr>
          <w:sz w:val="16"/>
        </w:rPr>
        <w:t>organised</w:t>
      </w:r>
      <w:proofErr w:type="spellEnd"/>
      <w:r w:rsidRPr="00F46089">
        <w:rPr>
          <w:sz w:val="16"/>
        </w:rPr>
        <w:t xml:space="preserve"> </w:t>
      </w:r>
      <w:r w:rsidRPr="00F46089">
        <w:rPr>
          <w:sz w:val="16"/>
          <w:highlight w:val="yellow"/>
        </w:rPr>
        <w:t>by</w:t>
      </w:r>
      <w:r w:rsidRPr="00F46089">
        <w:rPr>
          <w:highlight w:val="yellow"/>
          <w:u w:val="single"/>
        </w:rPr>
        <w:t xml:space="preserve"> the </w:t>
      </w:r>
      <w:hyperlink r:id="rId11" w:history="1">
        <w:r w:rsidRPr="00F46089">
          <w:rPr>
            <w:rStyle w:val="Hyperlink"/>
            <w:highlight w:val="yellow"/>
            <w:u w:val="single"/>
          </w:rPr>
          <w:t>American Museum of Natural History</w:t>
        </w:r>
      </w:hyperlink>
      <w:r w:rsidRPr="00F46089">
        <w:rPr>
          <w:highlight w:val="yellow"/>
          <w:u w:val="single"/>
        </w:rPr>
        <w:t xml:space="preserve"> will</w:t>
      </w:r>
      <w:r w:rsidRPr="00F46089">
        <w:rPr>
          <w:sz w:val="16"/>
        </w:rPr>
        <w:t xml:space="preserve"> dive 300 </w:t>
      </w:r>
      <w:proofErr w:type="spellStart"/>
      <w:r w:rsidRPr="00F46089">
        <w:rPr>
          <w:sz w:val="16"/>
        </w:rPr>
        <w:t>metres</w:t>
      </w:r>
      <w:proofErr w:type="spellEnd"/>
      <w:r w:rsidRPr="00F46089">
        <w:rPr>
          <w:sz w:val="16"/>
        </w:rPr>
        <w:t xml:space="preserve"> below the Atlantic Ocean's surface about 160km off the coast of New England. Among their goals: to </w:t>
      </w:r>
      <w:r w:rsidRPr="00F46089">
        <w:rPr>
          <w:highlight w:val="yellow"/>
          <w:u w:val="single"/>
        </w:rPr>
        <w:t xml:space="preserve">find </w:t>
      </w:r>
      <w:hyperlink r:id="rId12" w:history="1">
        <w:r w:rsidRPr="00F46089">
          <w:rPr>
            <w:rStyle w:val="Hyperlink"/>
            <w:highlight w:val="yellow"/>
            <w:u w:val="single"/>
          </w:rPr>
          <w:t>bioluminescent creatures</w:t>
        </w:r>
      </w:hyperlink>
      <w:r w:rsidRPr="00F46089">
        <w:rPr>
          <w:sz w:val="16"/>
          <w:highlight w:val="yellow"/>
        </w:rPr>
        <w:t xml:space="preserve"> – </w:t>
      </w:r>
      <w:r w:rsidRPr="00F46089">
        <w:rPr>
          <w:highlight w:val="yellow"/>
          <w:u w:val="single"/>
        </w:rPr>
        <w:t xml:space="preserve">such as the </w:t>
      </w:r>
      <w:hyperlink r:id="rId13" w:history="1">
        <w:proofErr w:type="spellStart"/>
        <w:r w:rsidRPr="00F46089">
          <w:rPr>
            <w:rStyle w:val="Hyperlink"/>
            <w:highlight w:val="yellow"/>
            <w:u w:val="single"/>
          </w:rPr>
          <w:t>dinoflagellates</w:t>
        </w:r>
        <w:proofErr w:type="spellEnd"/>
      </w:hyperlink>
      <w:r w:rsidRPr="00F46089">
        <w:rPr>
          <w:highlight w:val="yellow"/>
          <w:u w:val="single"/>
        </w:rPr>
        <w:t xml:space="preserve"> that make their own light</w:t>
      </w:r>
      <w:r w:rsidRPr="00F46089">
        <w:rPr>
          <w:sz w:val="16"/>
        </w:rPr>
        <w:t xml:space="preserve">, causing the ocean to glow – that they hope will offer clues </w:t>
      </w:r>
      <w:r w:rsidRPr="00F46089">
        <w:rPr>
          <w:highlight w:val="yellow"/>
          <w:u w:val="single"/>
        </w:rPr>
        <w:t>for creating the next generation of medical imagin</w:t>
      </w:r>
      <w:r w:rsidRPr="00F46089">
        <w:rPr>
          <w:highlight w:val="yellow"/>
        </w:rPr>
        <w:t>g</w:t>
      </w:r>
      <w:r w:rsidRPr="00F46089">
        <w:rPr>
          <w:sz w:val="16"/>
          <w:highlight w:val="yellow"/>
        </w:rPr>
        <w:t xml:space="preserve">. </w:t>
      </w:r>
      <w:r w:rsidRPr="00F46089">
        <w:rPr>
          <w:highlight w:val="yellow"/>
          <w:u w:val="single"/>
        </w:rPr>
        <w:t>The right combination of molecules</w:t>
      </w:r>
      <w:r w:rsidRPr="00F46089">
        <w:rPr>
          <w:sz w:val="16"/>
        </w:rPr>
        <w:t xml:space="preserve"> – a protein that can make light and another compound to serve as the light's fuel – </w:t>
      </w:r>
      <w:r w:rsidRPr="00F46089">
        <w:rPr>
          <w:highlight w:val="yellow"/>
          <w:u w:val="single"/>
        </w:rPr>
        <w:t>may allow us to map brain activity to a new level of detail. This advance may</w:t>
      </w:r>
      <w:r w:rsidRPr="00F46089">
        <w:rPr>
          <w:sz w:val="16"/>
        </w:rPr>
        <w:t xml:space="preserve"> someday </w:t>
      </w:r>
      <w:r w:rsidRPr="00F46089">
        <w:rPr>
          <w:highlight w:val="yellow"/>
          <w:u w:val="single"/>
        </w:rPr>
        <w:t>give quadriplegics new ways to interact</w:t>
      </w:r>
      <w:r w:rsidRPr="00F46089">
        <w:rPr>
          <w:u w:val="single"/>
        </w:rPr>
        <w:t xml:space="preserve"> with the world.</w:t>
      </w:r>
      <w:r w:rsidRPr="00F46089">
        <w:rPr>
          <w:sz w:val="16"/>
        </w:rPr>
        <w:t xml:space="preserve"> Though it seems futuristic, the back story for this line of research began 50 years ago. In the early 1960s, a Japanese marine biologist named </w:t>
      </w:r>
      <w:hyperlink r:id="rId14" w:history="1">
        <w:r w:rsidRPr="00F46089">
          <w:rPr>
            <w:rStyle w:val="Hyperlink"/>
            <w:sz w:val="16"/>
          </w:rPr>
          <w:t>Osamu Shimomura</w:t>
        </w:r>
      </w:hyperlink>
      <w:r w:rsidRPr="00F46089">
        <w:rPr>
          <w:sz w:val="16"/>
        </w:rPr>
        <w:t xml:space="preserve"> isolated a protein from the crystal jellyfish. When blue light is shined on the creature, this protein absorbs it, changes its wavelength and emits a green light. It is called </w:t>
      </w:r>
      <w:hyperlink r:id="rId15" w:history="1">
        <w:r w:rsidRPr="00F46089">
          <w:rPr>
            <w:rStyle w:val="Hyperlink"/>
            <w:sz w:val="16"/>
          </w:rPr>
          <w:t>green fluorescent protein</w:t>
        </w:r>
      </w:hyperlink>
      <w:r w:rsidRPr="00F46089">
        <w:rPr>
          <w:sz w:val="16"/>
        </w:rPr>
        <w:t xml:space="preserve">, or GFP. "That single protein literally changed the course of biology," says </w:t>
      </w:r>
      <w:hyperlink r:id="rId16" w:history="1">
        <w:r w:rsidRPr="00F46089">
          <w:rPr>
            <w:rStyle w:val="Hyperlink"/>
            <w:sz w:val="16"/>
          </w:rPr>
          <w:t xml:space="preserve">Vincent </w:t>
        </w:r>
        <w:proofErr w:type="spellStart"/>
        <w:r w:rsidRPr="00F46089">
          <w:rPr>
            <w:rStyle w:val="Hyperlink"/>
            <w:sz w:val="16"/>
          </w:rPr>
          <w:t>Pieribone</w:t>
        </w:r>
        <w:proofErr w:type="spellEnd"/>
      </w:hyperlink>
      <w:r w:rsidRPr="00F46089">
        <w:rPr>
          <w:sz w:val="16"/>
        </w:rPr>
        <w:t>, a neurobiologist at Yale. It also won Shimomura a share of the</w:t>
      </w:r>
      <w:hyperlink r:id="rId17" w:history="1">
        <w:r w:rsidRPr="00F46089">
          <w:rPr>
            <w:rStyle w:val="Hyperlink"/>
            <w:sz w:val="16"/>
          </w:rPr>
          <w:t>2008 Nobel Prize in biochemistry</w:t>
        </w:r>
      </w:hyperlink>
      <w:r w:rsidRPr="00F46089">
        <w:rPr>
          <w:sz w:val="16"/>
        </w:rPr>
        <w:t xml:space="preserve">. Most of the structures inside a cell are clear, which makes observation a challenge. Biologists eventually realized that they could attach GFP to virtually anything inside a cell, then shine a blue light on it to observe its movements and </w:t>
      </w:r>
      <w:hyperlink r:id="rId18" w:history="1">
        <w:r w:rsidRPr="00F46089">
          <w:rPr>
            <w:rStyle w:val="Hyperlink"/>
            <w:sz w:val="16"/>
          </w:rPr>
          <w:t>activities</w:t>
        </w:r>
      </w:hyperlink>
      <w:r w:rsidRPr="00F46089">
        <w:rPr>
          <w:sz w:val="16"/>
        </w:rPr>
        <w:t xml:space="preserve">. In the 1990s, geneticists spliced the jellyfish's GFP gene into mice and other lab creatures, essentially turning their bodies into living museums. </w:t>
      </w:r>
      <w:r w:rsidRPr="00F46089">
        <w:rPr>
          <w:highlight w:val="yellow"/>
          <w:u w:val="single"/>
        </w:rPr>
        <w:t>They could express the protein in their muscle cells, brain cells or other organs</w:t>
      </w:r>
      <w:r w:rsidRPr="00F46089">
        <w:rPr>
          <w:sz w:val="16"/>
          <w:highlight w:val="yellow"/>
        </w:rPr>
        <w:t xml:space="preserve">. </w:t>
      </w:r>
      <w:r w:rsidRPr="00F46089">
        <w:rPr>
          <w:highlight w:val="yellow"/>
          <w:u w:val="single"/>
        </w:rPr>
        <w:t>By shining</w:t>
      </w:r>
      <w:r w:rsidRPr="00F46089">
        <w:rPr>
          <w:u w:val="single"/>
        </w:rPr>
        <w:t xml:space="preserve"> the right wavelength of </w:t>
      </w:r>
      <w:r w:rsidRPr="00F46089">
        <w:rPr>
          <w:highlight w:val="yellow"/>
          <w:u w:val="single"/>
        </w:rPr>
        <w:t>light on to the animal, scientists could watch cancer spread or the immune system fight viruses</w:t>
      </w:r>
      <w:r w:rsidRPr="00F46089">
        <w:rPr>
          <w:sz w:val="16"/>
        </w:rPr>
        <w:t xml:space="preserve">. For all its incredible </w:t>
      </w:r>
      <w:hyperlink r:id="rId19" w:history="1">
        <w:r w:rsidRPr="00F46089">
          <w:rPr>
            <w:rStyle w:val="Hyperlink"/>
            <w:sz w:val="16"/>
          </w:rPr>
          <w:t>applications</w:t>
        </w:r>
      </w:hyperlink>
      <w:r w:rsidRPr="00F46089">
        <w:rPr>
          <w:sz w:val="16"/>
        </w:rPr>
        <w:t xml:space="preserve">, GFP has a major shortcoming: it needs an external light source. Blue light doesn't penetrate far, so we have trouble seeing deep into a complex organ. The inner workings of a mammalian brain, for example, are nearly impossible to observe using GFP, because it's too difficult to shine a light in there. In addition, hemoglobin, the oxygen-carrying protein in red blood cells, absorbs blue light differently depending on how much oxygen is present. This complicates the delivery of the blue light and the detection of green light from the cells. We need a </w:t>
      </w:r>
      <w:hyperlink r:id="rId20" w:history="1">
        <w:r w:rsidRPr="00F46089">
          <w:rPr>
            <w:rStyle w:val="Hyperlink"/>
            <w:sz w:val="16"/>
          </w:rPr>
          <w:t>method</w:t>
        </w:r>
      </w:hyperlink>
      <w:r w:rsidRPr="00F46089">
        <w:rPr>
          <w:sz w:val="16"/>
        </w:rPr>
        <w:t xml:space="preserve"> that enables us to work in darkness. If only there were creatures that emitted their own light. You've probably seen one such creature in your own backyard, as night begins to fall in summer: the firefly. </w:t>
      </w:r>
      <w:proofErr w:type="spellStart"/>
      <w:r w:rsidRPr="00F46089">
        <w:rPr>
          <w:sz w:val="16"/>
        </w:rPr>
        <w:t>Lampyridae</w:t>
      </w:r>
      <w:proofErr w:type="spellEnd"/>
      <w:r w:rsidRPr="00F46089">
        <w:rPr>
          <w:sz w:val="16"/>
        </w:rPr>
        <w:t xml:space="preserve"> is, indeed, one of the few terrestrial creatures capable of producing its own light. As with fluorescent animals, bioluminescent creatures rely on a protein to shine their lights, so it's appealing to think that we could just extract the protein and attach it to proteins in mammalian cells. But there's an extra piece involved in bioluminescence that makes it a more complex process. "The chemical reaction has two </w:t>
      </w:r>
      <w:hyperlink r:id="rId21" w:history="1">
        <w:r w:rsidRPr="00F46089">
          <w:rPr>
            <w:rStyle w:val="Hyperlink"/>
            <w:sz w:val="16"/>
          </w:rPr>
          <w:t>parts</w:t>
        </w:r>
      </w:hyperlink>
      <w:r w:rsidRPr="00F46089">
        <w:rPr>
          <w:sz w:val="16"/>
        </w:rPr>
        <w:t xml:space="preserve">," </w:t>
      </w:r>
      <w:proofErr w:type="spellStart"/>
      <w:r w:rsidRPr="00F46089">
        <w:rPr>
          <w:sz w:val="16"/>
        </w:rPr>
        <w:t>Pieribone</w:t>
      </w:r>
      <w:proofErr w:type="spellEnd"/>
      <w:r w:rsidRPr="00F46089">
        <w:rPr>
          <w:sz w:val="16"/>
        </w:rPr>
        <w:t xml:space="preserve"> explains. "The protein is the engine. But it requires fuel – a small molecule that is produced by the animal and burned." It's </w:t>
      </w:r>
      <w:hyperlink r:id="rId22" w:history="1">
        <w:r w:rsidRPr="00F46089">
          <w:rPr>
            <w:rStyle w:val="Hyperlink"/>
            <w:sz w:val="16"/>
          </w:rPr>
          <w:t>easy</w:t>
        </w:r>
      </w:hyperlink>
      <w:r w:rsidRPr="00F46089">
        <w:rPr>
          <w:sz w:val="16"/>
        </w:rPr>
        <w:t xml:space="preserve"> enough to insert the firefly's protein into other animal cells, or even to force other animals to manufacture it, but researchers haven't been able to get the fuel source in place. None of the fuel molecules used in known bioluminescent creatures can be produced in the cells of a mouse, dog or primate. What we need instead is a bioluminescent creature that relies on a fuel that's already present in mammalian cells. Glucose and adenosine triphosphate, for example, are high-energy molecules in ample supply in mammals. The medical applications of a bioluminescent compound are potentially enormous. With them we may see, for example, how electrical impulses translate into muscular actions. Using a machine that can interface with those signals, a quadriplegic could merely think about picking up a fork, and a robotic arm would execute the command. That's where July's deep-diving expedition comes in. A team of scientists will each don diving gear called an </w:t>
      </w:r>
      <w:proofErr w:type="spellStart"/>
      <w:r w:rsidRPr="00F46089">
        <w:rPr>
          <w:sz w:val="16"/>
        </w:rPr>
        <w:t>exosuit</w:t>
      </w:r>
      <w:proofErr w:type="spellEnd"/>
      <w:r w:rsidRPr="00F46089">
        <w:rPr>
          <w:sz w:val="16"/>
        </w:rPr>
        <w:t xml:space="preserve">, which looks something like a costume piece from a superhero movie. Its pressure-resistant body and finely tuned joints permit a person to descend to 300 meters and still move smoothly. It is equipped with thrusters on the feet and specialized hand attachments that can grasp interesting objects or collect specimens with a vacuum device. Researchers on the surface can see what the diver sees through the four cameras mounted on the suit. Do they have any reason to believe that they'll find a glucose-powered bioluminescent creature lurking off the Atlantic coast? Not exactly, says </w:t>
      </w:r>
      <w:proofErr w:type="spellStart"/>
      <w:r w:rsidRPr="00F46089">
        <w:rPr>
          <w:sz w:val="16"/>
        </w:rPr>
        <w:t>Pieribone</w:t>
      </w:r>
      <w:proofErr w:type="spellEnd"/>
      <w:r w:rsidRPr="00F46089">
        <w:rPr>
          <w:sz w:val="16"/>
        </w:rPr>
        <w:t>, but that's exploration. "It's a bit of a fishing expedition, but we have our hooks in a really rich pool," he notes. "Let's get into a genetically rich environment and observe with our eyes."</w:t>
      </w:r>
    </w:p>
    <w:p w14:paraId="4975A221" w14:textId="77777777" w:rsidR="0006563C" w:rsidRPr="00F46089" w:rsidRDefault="0006563C" w:rsidP="0006563C"/>
    <w:p w14:paraId="40D9A262" w14:textId="77777777" w:rsidR="00DA464F" w:rsidRPr="00F46089" w:rsidRDefault="00DA464F" w:rsidP="00DA464F">
      <w:pPr>
        <w:pStyle w:val="Heading3"/>
      </w:pPr>
      <w:r w:rsidRPr="00F46089">
        <w:t>Ocean Disease</w:t>
      </w:r>
    </w:p>
    <w:p w14:paraId="78374DA2" w14:textId="77777777" w:rsidR="00DA464F" w:rsidRPr="00F46089" w:rsidRDefault="00DA464F" w:rsidP="00DA464F">
      <w:pPr>
        <w:pStyle w:val="Heading4"/>
      </w:pPr>
      <w:r w:rsidRPr="00F46089">
        <w:t>Ocean floor contains deadly bacteria</w:t>
      </w:r>
    </w:p>
    <w:p w14:paraId="7CAA3D5A" w14:textId="77777777" w:rsidR="00DA464F" w:rsidRPr="00F46089" w:rsidRDefault="00DA464F" w:rsidP="00DA464F">
      <w:r w:rsidRPr="00F46089">
        <w:rPr>
          <w:rStyle w:val="Style13ptBold"/>
        </w:rPr>
        <w:t>National Academies Report, 07</w:t>
      </w:r>
      <w:r w:rsidRPr="00F46089">
        <w:t xml:space="preserve"> (advisers to the nation on science, engineering, and the medicine, Oceans and Human Health, Nation Academies Press, 2007, </w:t>
      </w:r>
      <w:hyperlink r:id="rId23" w:history="1">
        <w:r w:rsidRPr="00F46089">
          <w:rPr>
            <w:rStyle w:val="Hyperlink"/>
          </w:rPr>
          <w:t>http://dels.nas.edu/resources/static-assets/osb/miscellaneous/Oceans-Human-Health.pdf</w:t>
        </w:r>
      </w:hyperlink>
      <w:r w:rsidRPr="00F46089">
        <w:t xml:space="preserve">, LF) </w:t>
      </w:r>
    </w:p>
    <w:p w14:paraId="2A00AF7D" w14:textId="77777777" w:rsidR="00DA464F" w:rsidRPr="00F46089" w:rsidRDefault="00DA464F" w:rsidP="00DA464F">
      <w:r w:rsidRPr="00F46089">
        <w:rPr>
          <w:highlight w:val="yellow"/>
          <w:u w:val="single"/>
        </w:rPr>
        <w:t>Unfortunately, quorum</w:t>
      </w:r>
      <w:r w:rsidRPr="00F46089">
        <w:t xml:space="preserve"> </w:t>
      </w:r>
      <w:r w:rsidRPr="00F46089">
        <w:rPr>
          <w:sz w:val="18"/>
          <w:szCs w:val="18"/>
        </w:rPr>
        <w:t>sensing in other types of</w:t>
      </w:r>
      <w:r w:rsidRPr="00F46089">
        <w:t xml:space="preserve"> </w:t>
      </w:r>
      <w:r w:rsidRPr="00F46089">
        <w:rPr>
          <w:highlight w:val="yellow"/>
          <w:u w:val="single"/>
        </w:rPr>
        <w:t xml:space="preserve">bacteria are also responsible for </w:t>
      </w:r>
      <w:r w:rsidRPr="00F46089">
        <w:rPr>
          <w:sz w:val="18"/>
          <w:szCs w:val="18"/>
        </w:rPr>
        <w:t>many of the</w:t>
      </w:r>
      <w:r w:rsidRPr="00F46089">
        <w:rPr>
          <w:u w:val="single"/>
        </w:rPr>
        <w:t xml:space="preserve"> </w:t>
      </w:r>
      <w:r w:rsidRPr="00F46089">
        <w:rPr>
          <w:highlight w:val="yellow"/>
          <w:u w:val="single"/>
        </w:rPr>
        <w:t>diseases that plague humankind</w:t>
      </w:r>
      <w:r w:rsidRPr="00F46089">
        <w:t xml:space="preserve">. They </w:t>
      </w:r>
      <w:r w:rsidRPr="00F46089">
        <w:rPr>
          <w:highlight w:val="yellow"/>
          <w:u w:val="single"/>
        </w:rPr>
        <w:t>cause cholera</w:t>
      </w:r>
      <w:r w:rsidRPr="00F46089">
        <w:t xml:space="preserve"> </w:t>
      </w:r>
      <w:r w:rsidRPr="00F46089">
        <w:rPr>
          <w:sz w:val="18"/>
          <w:szCs w:val="18"/>
        </w:rPr>
        <w:t>and</w:t>
      </w:r>
      <w:r w:rsidRPr="00F46089">
        <w:t xml:space="preserve"> </w:t>
      </w:r>
      <w:r w:rsidRPr="00F46089">
        <w:rPr>
          <w:highlight w:val="yellow"/>
          <w:u w:val="single"/>
        </w:rPr>
        <w:t>food poisoning, and infiltrate the lungs</w:t>
      </w:r>
      <w:r w:rsidRPr="00F46089">
        <w:rPr>
          <w:u w:val="single"/>
        </w:rPr>
        <w:t xml:space="preserve"> </w:t>
      </w:r>
      <w:r w:rsidRPr="00F46089">
        <w:rPr>
          <w:sz w:val="18"/>
          <w:szCs w:val="18"/>
        </w:rPr>
        <w:t>of children</w:t>
      </w:r>
      <w:r w:rsidRPr="00F46089">
        <w:t xml:space="preserve"> </w:t>
      </w:r>
      <w:r w:rsidRPr="00F46089">
        <w:rPr>
          <w:highlight w:val="yellow"/>
          <w:u w:val="single"/>
        </w:rPr>
        <w:t>with cystic fibrosis</w:t>
      </w:r>
      <w:r w:rsidRPr="00F46089">
        <w:t xml:space="preserve">. </w:t>
      </w:r>
      <w:r w:rsidRPr="00F46089">
        <w:rPr>
          <w:sz w:val="18"/>
          <w:szCs w:val="18"/>
        </w:rPr>
        <w:t>When</w:t>
      </w:r>
      <w:r w:rsidRPr="00F46089">
        <w:t xml:space="preserve"> </w:t>
      </w:r>
      <w:r w:rsidRPr="00F46089">
        <w:rPr>
          <w:highlight w:val="yellow"/>
          <w:u w:val="single"/>
        </w:rPr>
        <w:t>disease-causing bacteria reach a quorum</w:t>
      </w:r>
      <w:r w:rsidRPr="00F46089">
        <w:t xml:space="preserve"> </w:t>
      </w:r>
      <w:r w:rsidRPr="00F46089">
        <w:rPr>
          <w:sz w:val="18"/>
          <w:szCs w:val="18"/>
        </w:rPr>
        <w:t xml:space="preserve">they form slimy, adhesive biofilms and </w:t>
      </w:r>
      <w:r w:rsidRPr="00F46089">
        <w:rPr>
          <w:highlight w:val="yellow"/>
          <w:u w:val="single"/>
        </w:rPr>
        <w:t>produce toxins, repelling immune responses</w:t>
      </w:r>
      <w:r w:rsidRPr="00F46089">
        <w:t xml:space="preserve"> </w:t>
      </w:r>
      <w:r w:rsidRPr="00F46089">
        <w:rPr>
          <w:sz w:val="18"/>
          <w:szCs w:val="18"/>
        </w:rPr>
        <w:t>and making people sick</w:t>
      </w:r>
      <w:r w:rsidRPr="00F46089">
        <w:t>.</w:t>
      </w:r>
    </w:p>
    <w:p w14:paraId="775929BF" w14:textId="77777777" w:rsidR="00DA464F" w:rsidRPr="00F46089" w:rsidRDefault="00DA464F" w:rsidP="00DA464F"/>
    <w:p w14:paraId="32A36E56" w14:textId="77777777" w:rsidR="00DA464F" w:rsidRPr="00F46089" w:rsidRDefault="00DA464F" w:rsidP="00DA464F">
      <w:pPr>
        <w:pStyle w:val="Heading4"/>
      </w:pPr>
      <w:r w:rsidRPr="00F46089">
        <w:t>Waterborne diseases will have a big toll on health of scientists.</w:t>
      </w:r>
    </w:p>
    <w:p w14:paraId="42CCAD16" w14:textId="77777777" w:rsidR="00DA464F" w:rsidRPr="00F46089" w:rsidRDefault="00DA464F" w:rsidP="00DA464F">
      <w:r w:rsidRPr="00F46089">
        <w:rPr>
          <w:rStyle w:val="Style13ptBold"/>
        </w:rPr>
        <w:t>National Academies Report, 07</w:t>
      </w:r>
      <w:r w:rsidRPr="00F46089">
        <w:t xml:space="preserve"> (advisers to the nation on science, engineering, and the medicine, Oceans and Human Health, Nation Academies Press, 2007, </w:t>
      </w:r>
      <w:hyperlink r:id="rId24" w:history="1">
        <w:r w:rsidRPr="00F46089">
          <w:t>http://dels.nas.edu/resources/static-assets/osb/miscellaneous/Oceans-Human-Health.pdf</w:t>
        </w:r>
      </w:hyperlink>
      <w:r w:rsidRPr="00F46089">
        <w:t xml:space="preserve">, LF) </w:t>
      </w:r>
    </w:p>
    <w:p w14:paraId="411908A6" w14:textId="77777777" w:rsidR="00DA464F" w:rsidRPr="00F46089" w:rsidRDefault="00DA464F" w:rsidP="00DA464F">
      <w:r w:rsidRPr="00F46089">
        <w:rPr>
          <w:sz w:val="18"/>
          <w:szCs w:val="18"/>
        </w:rPr>
        <w:t>The</w:t>
      </w:r>
      <w:r w:rsidRPr="00F46089">
        <w:t xml:space="preserve"> </w:t>
      </w:r>
      <w:r w:rsidRPr="00F46089">
        <w:rPr>
          <w:highlight w:val="yellow"/>
          <w:u w:val="single"/>
        </w:rPr>
        <w:t>ocean is home to several</w:t>
      </w:r>
      <w:r w:rsidRPr="00F46089">
        <w:t xml:space="preserve"> </w:t>
      </w:r>
      <w:r w:rsidRPr="00F46089">
        <w:rPr>
          <w:sz w:val="18"/>
          <w:szCs w:val="18"/>
        </w:rPr>
        <w:t>types of</w:t>
      </w:r>
      <w:r w:rsidRPr="00F46089">
        <w:t xml:space="preserve"> </w:t>
      </w:r>
      <w:r w:rsidRPr="00F46089">
        <w:rPr>
          <w:highlight w:val="yellow"/>
          <w:u w:val="single"/>
        </w:rPr>
        <w:t>disease-causing viruses and bacteria</w:t>
      </w:r>
      <w:r w:rsidRPr="00F46089">
        <w:t xml:space="preserve"> </w:t>
      </w:r>
      <w:r w:rsidRPr="00F46089">
        <w:rPr>
          <w:sz w:val="18"/>
          <w:szCs w:val="18"/>
        </w:rPr>
        <w:t>(pathogens). These</w:t>
      </w:r>
      <w:r w:rsidRPr="00F46089">
        <w:t xml:space="preserve"> </w:t>
      </w:r>
      <w:r w:rsidRPr="00F46089">
        <w:rPr>
          <w:highlight w:val="yellow"/>
          <w:u w:val="single"/>
        </w:rPr>
        <w:t>waterborne diseases</w:t>
      </w:r>
      <w:r w:rsidRPr="00F46089">
        <w:t xml:space="preserve"> </w:t>
      </w:r>
      <w:r w:rsidRPr="00F46089">
        <w:rPr>
          <w:sz w:val="18"/>
          <w:szCs w:val="18"/>
        </w:rPr>
        <w:t>can either</w:t>
      </w:r>
      <w:r w:rsidRPr="00F46089">
        <w:t xml:space="preserve"> </w:t>
      </w:r>
      <w:r w:rsidRPr="00F46089">
        <w:rPr>
          <w:highlight w:val="yellow"/>
        </w:rPr>
        <w:t>originates in the ocean</w:t>
      </w:r>
      <w:r w:rsidRPr="00F46089">
        <w:t xml:space="preserve"> </w:t>
      </w:r>
      <w:r w:rsidRPr="00F46089">
        <w:rPr>
          <w:sz w:val="18"/>
          <w:szCs w:val="18"/>
        </w:rPr>
        <w:t>or originate on land</w:t>
      </w:r>
      <w:r w:rsidRPr="00F46089">
        <w:t xml:space="preserve"> </w:t>
      </w:r>
      <w:r w:rsidRPr="00F46089">
        <w:rPr>
          <w:highlight w:val="yellow"/>
          <w:u w:val="single"/>
        </w:rPr>
        <w:t>but be transmitted through seawater</w:t>
      </w:r>
      <w:r w:rsidRPr="00F46089">
        <w:t xml:space="preserve">. </w:t>
      </w:r>
      <w:r w:rsidRPr="00F46089">
        <w:rPr>
          <w:sz w:val="18"/>
          <w:szCs w:val="18"/>
        </w:rPr>
        <w:t>Like the public health threats posed by harmful algal blooms, the threats of waterborne diseases can be reduced.</w:t>
      </w:r>
      <w:r w:rsidRPr="00F46089">
        <w:t xml:space="preserve"> </w:t>
      </w:r>
    </w:p>
    <w:p w14:paraId="786D921B" w14:textId="77777777" w:rsidR="00DA464F" w:rsidRPr="00F46089" w:rsidRDefault="00DA464F" w:rsidP="00DA464F"/>
    <w:p w14:paraId="1E8B12CB" w14:textId="77777777" w:rsidR="0006563C" w:rsidRPr="00F46089" w:rsidRDefault="0006563C" w:rsidP="0006563C">
      <w:pPr>
        <w:pStyle w:val="Heading4"/>
      </w:pPr>
      <w:r w:rsidRPr="00F46089">
        <w:t>Bacteria in water dangerous and unable to use in medicine</w:t>
      </w:r>
    </w:p>
    <w:p w14:paraId="585CA852" w14:textId="77777777" w:rsidR="0006563C" w:rsidRPr="00F46089" w:rsidRDefault="0006563C" w:rsidP="0006563C">
      <w:pPr>
        <w:rPr>
          <w:rStyle w:val="Style13ptBold"/>
          <w:b w:val="0"/>
          <w:sz w:val="16"/>
          <w:szCs w:val="16"/>
        </w:rPr>
      </w:pPr>
      <w:r w:rsidRPr="00F46089">
        <w:rPr>
          <w:rStyle w:val="Style13ptBold"/>
        </w:rPr>
        <w:t xml:space="preserve">Murray 11 </w:t>
      </w:r>
      <w:r w:rsidRPr="00F46089">
        <w:rPr>
          <w:rStyle w:val="Style13ptBold"/>
          <w:b w:val="0"/>
          <w:sz w:val="16"/>
          <w:szCs w:val="16"/>
        </w:rPr>
        <w:t>[</w:t>
      </w:r>
      <w:proofErr w:type="spellStart"/>
      <w:r w:rsidRPr="00F46089">
        <w:rPr>
          <w:rStyle w:val="Style13ptBold"/>
          <w:b w:val="0"/>
          <w:sz w:val="16"/>
          <w:szCs w:val="16"/>
        </w:rPr>
        <w:t>Rheana</w:t>
      </w:r>
      <w:proofErr w:type="spellEnd"/>
      <w:r w:rsidRPr="00F46089">
        <w:rPr>
          <w:rStyle w:val="Style13ptBold"/>
          <w:b w:val="0"/>
          <w:sz w:val="16"/>
          <w:szCs w:val="16"/>
        </w:rPr>
        <w:t xml:space="preserve">, editor and reporter for the New York Daily Times, “Surging bacteria in increasingly warm ocean waters could spread dangerous diseases” –NY Daily News, September 13, 2011, </w:t>
      </w:r>
      <w:hyperlink r:id="rId25" w:history="1">
        <w:r w:rsidRPr="00F46089">
          <w:rPr>
            <w:rStyle w:val="Hyperlink"/>
            <w:sz w:val="16"/>
            <w:szCs w:val="16"/>
          </w:rPr>
          <w:t>http://www.nydailynews.com/news/world/surging-bacteria-increasingly-warm-ocean-waters-spread-dangerous-diseases-article-1.952736</w:t>
        </w:r>
      </w:hyperlink>
      <w:r w:rsidRPr="00F46089">
        <w:rPr>
          <w:rStyle w:val="Style13ptBold"/>
          <w:b w:val="0"/>
          <w:sz w:val="16"/>
          <w:szCs w:val="16"/>
        </w:rPr>
        <w:t>, LS]</w:t>
      </w:r>
    </w:p>
    <w:p w14:paraId="75B242EE" w14:textId="77777777" w:rsidR="0006563C" w:rsidRPr="00F46089" w:rsidRDefault="0006563C" w:rsidP="0006563C">
      <w:pPr>
        <w:rPr>
          <w:sz w:val="16"/>
        </w:rPr>
      </w:pPr>
      <w:r w:rsidRPr="00F46089">
        <w:rPr>
          <w:sz w:val="16"/>
        </w:rPr>
        <w:t xml:space="preserve">Warm water at the beach is a swimmer's delight - but it could also lead to a tidal wave of illnesses and other calamities, a new study says. The ever-warming </w:t>
      </w:r>
      <w:r w:rsidRPr="00F46089">
        <w:rPr>
          <w:highlight w:val="yellow"/>
          <w:u w:val="single"/>
        </w:rPr>
        <w:t>temperatures of ocean waters</w:t>
      </w:r>
      <w:r w:rsidRPr="00F46089">
        <w:rPr>
          <w:u w:val="single"/>
        </w:rPr>
        <w:t xml:space="preserve"> are </w:t>
      </w:r>
      <w:r w:rsidRPr="00F46089">
        <w:rPr>
          <w:highlight w:val="yellow"/>
          <w:u w:val="single"/>
        </w:rPr>
        <w:t>giving rise to</w:t>
      </w:r>
      <w:r w:rsidRPr="00F46089">
        <w:rPr>
          <w:u w:val="single"/>
        </w:rPr>
        <w:t xml:space="preserve"> a proliferation of a type of </w:t>
      </w:r>
      <w:r w:rsidRPr="00F46089">
        <w:rPr>
          <w:highlight w:val="yellow"/>
          <w:u w:val="single"/>
        </w:rPr>
        <w:t>harmful bacteria that can produce</w:t>
      </w:r>
      <w:r w:rsidRPr="00F46089">
        <w:rPr>
          <w:u w:val="single"/>
        </w:rPr>
        <w:t xml:space="preserve"> a host of medical problems and </w:t>
      </w:r>
      <w:r w:rsidRPr="00F46089">
        <w:rPr>
          <w:highlight w:val="yellow"/>
          <w:u w:val="single"/>
        </w:rPr>
        <w:t>illnesses</w:t>
      </w:r>
      <w:r w:rsidRPr="00F46089">
        <w:rPr>
          <w:sz w:val="16"/>
          <w:highlight w:val="yellow"/>
        </w:rPr>
        <w:t xml:space="preserve"> - </w:t>
      </w:r>
      <w:r w:rsidRPr="00F46089">
        <w:rPr>
          <w:highlight w:val="yellow"/>
          <w:u w:val="single"/>
        </w:rPr>
        <w:t>including cholera</w:t>
      </w:r>
      <w:r w:rsidRPr="00F46089">
        <w:rPr>
          <w:sz w:val="16"/>
        </w:rPr>
        <w:t xml:space="preserve">. The bacteria, which are of the Vibrio genus, can also cause food poisoning, gastroenteritis and septicemia, according to a </w:t>
      </w:r>
      <w:hyperlink r:id="rId26" w:history="1">
        <w:r w:rsidRPr="00F46089">
          <w:rPr>
            <w:rStyle w:val="Hyperlink"/>
            <w:sz w:val="16"/>
          </w:rPr>
          <w:t>paper</w:t>
        </w:r>
      </w:hyperlink>
      <w:r w:rsidRPr="00F46089">
        <w:rPr>
          <w:sz w:val="16"/>
        </w:rPr>
        <w:t xml:space="preserve"> released in </w:t>
      </w:r>
      <w:hyperlink r:id="rId27" w:tooltip="Brussels" w:history="1">
        <w:proofErr w:type="spellStart"/>
        <w:r w:rsidRPr="00F46089">
          <w:rPr>
            <w:rStyle w:val="Hyperlink"/>
            <w:sz w:val="16"/>
          </w:rPr>
          <w:t>Brussels</w:t>
        </w:r>
      </w:hyperlink>
      <w:r w:rsidRPr="00F46089">
        <w:rPr>
          <w:sz w:val="16"/>
        </w:rPr>
        <w:t>Tuesday</w:t>
      </w:r>
      <w:proofErr w:type="spellEnd"/>
      <w:r w:rsidRPr="00F46089">
        <w:rPr>
          <w:sz w:val="16"/>
        </w:rPr>
        <w:t xml:space="preserve"> by Project CLAMER, a collaboration of </w:t>
      </w:r>
      <w:hyperlink r:id="rId28" w:history="1">
        <w:r w:rsidRPr="00F46089">
          <w:rPr>
            <w:rStyle w:val="Hyperlink"/>
            <w:sz w:val="16"/>
          </w:rPr>
          <w:t>marine institutes</w:t>
        </w:r>
      </w:hyperlink>
      <w:r w:rsidRPr="00F46089">
        <w:rPr>
          <w:sz w:val="16"/>
        </w:rPr>
        <w:t xml:space="preserve">. </w:t>
      </w:r>
      <w:r w:rsidRPr="00F46089">
        <w:rPr>
          <w:u w:val="single"/>
        </w:rPr>
        <w:t xml:space="preserve">The </w:t>
      </w:r>
      <w:r w:rsidRPr="00F46089">
        <w:rPr>
          <w:highlight w:val="yellow"/>
          <w:u w:val="single"/>
        </w:rPr>
        <w:t>bacteria is transmitted through contaminated water and can be carried by several marine creatures</w:t>
      </w:r>
      <w:r w:rsidRPr="00F46089">
        <w:rPr>
          <w:u w:val="single"/>
        </w:rPr>
        <w:t>, including crabs or prawns - making eating seafood a concern.</w:t>
      </w:r>
      <w:r w:rsidRPr="00F46089">
        <w:rPr>
          <w:sz w:val="16"/>
        </w:rPr>
        <w:t xml:space="preserve"> "Millions of euros in health costs may result from human consumption of contaminated seafood, ingestion of waterborne pathogens, and, to a lesser degree, through direct occupational or recreational exposure to marine disease," the paper said. "Climatic conditions are playing an increasingly important role in the transmission of these diseases." While the proliferation of the bacteria has been studied by scientists since the 1960s, it's the recent increasing rate of climatic change that has some experts worried. But the possible negative effects of warming ocean waters don't end with disease - the higher temperatures can also contribute to melting ice caps, increased storm intensity, rising sea levels and coastal erosion. The sea itself could also endure acidification and </w:t>
      </w:r>
      <w:proofErr w:type="spellStart"/>
      <w:r w:rsidRPr="00F46089">
        <w:rPr>
          <w:sz w:val="16"/>
        </w:rPr>
        <w:t>deoxygenation</w:t>
      </w:r>
      <w:proofErr w:type="spellEnd"/>
      <w:r w:rsidRPr="00F46089">
        <w:rPr>
          <w:sz w:val="16"/>
        </w:rPr>
        <w:t xml:space="preserve">. "The biggest surprise to me is the fact that things are changing in the ocean much more rapidly than we thought was possible," </w:t>
      </w:r>
      <w:hyperlink r:id="rId29" w:tooltip="Carlo Heip" w:history="1">
        <w:r w:rsidRPr="00F46089">
          <w:rPr>
            <w:rStyle w:val="Hyperlink"/>
            <w:sz w:val="16"/>
          </w:rPr>
          <w:t xml:space="preserve">Carlo </w:t>
        </w:r>
        <w:proofErr w:type="spellStart"/>
        <w:r w:rsidRPr="00F46089">
          <w:rPr>
            <w:rStyle w:val="Hyperlink"/>
            <w:sz w:val="16"/>
          </w:rPr>
          <w:t>Heip</w:t>
        </w:r>
        <w:proofErr w:type="spellEnd"/>
      </w:hyperlink>
      <w:r w:rsidRPr="00F46089">
        <w:rPr>
          <w:sz w:val="16"/>
        </w:rPr>
        <w:t xml:space="preserve">, director of the </w:t>
      </w:r>
      <w:hyperlink r:id="rId30" w:tooltip="Royal Netherlands Institute of Sea Research" w:history="1">
        <w:r w:rsidRPr="00F46089">
          <w:rPr>
            <w:rStyle w:val="Hyperlink"/>
            <w:sz w:val="16"/>
          </w:rPr>
          <w:t>Royal Netherlands Institute of Sea Research</w:t>
        </w:r>
      </w:hyperlink>
      <w:r w:rsidRPr="00F46089">
        <w:rPr>
          <w:sz w:val="16"/>
        </w:rPr>
        <w:t xml:space="preserve">, told </w:t>
      </w:r>
      <w:hyperlink r:id="rId31" w:tooltip="The Associated Press" w:history="1">
        <w:r w:rsidRPr="00F46089">
          <w:rPr>
            <w:rStyle w:val="Hyperlink"/>
            <w:sz w:val="16"/>
          </w:rPr>
          <w:t>The Associated Press</w:t>
        </w:r>
      </w:hyperlink>
      <w:r w:rsidRPr="00F46089">
        <w:rPr>
          <w:sz w:val="16"/>
        </w:rPr>
        <w:t xml:space="preserve">. A rise in gastroenteritis throughout the Baltic region in 2006 piqued </w:t>
      </w:r>
      <w:proofErr w:type="spellStart"/>
      <w:r w:rsidRPr="00F46089">
        <w:rPr>
          <w:sz w:val="16"/>
        </w:rPr>
        <w:t>Heip's</w:t>
      </w:r>
      <w:proofErr w:type="spellEnd"/>
      <w:r w:rsidRPr="00F46089">
        <w:rPr>
          <w:sz w:val="16"/>
        </w:rPr>
        <w:t xml:space="preserve"> interest, but he notes the full extent of dangers posed by warmer waters and bacteria isn't fully known.</w:t>
      </w:r>
    </w:p>
    <w:p w14:paraId="52BE88F0" w14:textId="77777777" w:rsidR="0006563C" w:rsidRPr="00F46089" w:rsidRDefault="0006563C" w:rsidP="00DA464F"/>
    <w:p w14:paraId="6AEE49B5" w14:textId="424D3FED" w:rsidR="004F419B" w:rsidRPr="00F46089" w:rsidRDefault="004F419B" w:rsidP="00D463C9">
      <w:pPr>
        <w:pStyle w:val="Heading2"/>
      </w:pPr>
      <w:r w:rsidRPr="00F46089">
        <w:t>Warming Advantage</w:t>
      </w:r>
    </w:p>
    <w:p w14:paraId="528E9093" w14:textId="289A4FD9" w:rsidR="004F419B" w:rsidRPr="00F46089" w:rsidRDefault="004F419B" w:rsidP="004F419B">
      <w:pPr>
        <w:pStyle w:val="Heading3"/>
      </w:pPr>
      <w:r w:rsidRPr="00F46089">
        <w:t>1NC</w:t>
      </w:r>
    </w:p>
    <w:p w14:paraId="3F6781DE" w14:textId="77777777" w:rsidR="004F419B" w:rsidRPr="00F46089" w:rsidRDefault="004F419B" w:rsidP="004F419B">
      <w:pPr>
        <w:pStyle w:val="Heading4"/>
      </w:pPr>
      <w:r w:rsidRPr="00F46089">
        <w:t>Co-op fails – empirically proven that the rich are too stubborn</w:t>
      </w:r>
    </w:p>
    <w:p w14:paraId="00EDFA5E" w14:textId="77777777" w:rsidR="004F419B" w:rsidRPr="00F46089" w:rsidRDefault="004F419B" w:rsidP="004F419B">
      <w:pPr>
        <w:rPr>
          <w:rStyle w:val="Style13ptBold"/>
          <w:b w:val="0"/>
          <w:sz w:val="16"/>
          <w:szCs w:val="16"/>
        </w:rPr>
      </w:pPr>
      <w:proofErr w:type="spellStart"/>
      <w:r w:rsidRPr="00F46089">
        <w:rPr>
          <w:rStyle w:val="Style13ptBold"/>
        </w:rPr>
        <w:t>Publius</w:t>
      </w:r>
      <w:proofErr w:type="spellEnd"/>
      <w:r w:rsidRPr="00F46089">
        <w:rPr>
          <w:rStyle w:val="Style13ptBold"/>
        </w:rPr>
        <w:t xml:space="preserve"> 4/2 </w:t>
      </w:r>
      <w:r w:rsidRPr="00F46089">
        <w:rPr>
          <w:rStyle w:val="Style13ptBold"/>
          <w:b w:val="0"/>
          <w:sz w:val="16"/>
          <w:szCs w:val="16"/>
        </w:rPr>
        <w:t xml:space="preserve">| Gaius </w:t>
      </w:r>
      <w:proofErr w:type="spellStart"/>
      <w:r w:rsidRPr="00F46089">
        <w:rPr>
          <w:rStyle w:val="Style13ptBold"/>
          <w:b w:val="0"/>
          <w:sz w:val="16"/>
          <w:szCs w:val="16"/>
        </w:rPr>
        <w:t>Publius</w:t>
      </w:r>
      <w:proofErr w:type="spellEnd"/>
      <w:r w:rsidRPr="00F46089">
        <w:rPr>
          <w:rStyle w:val="Style13ptBold"/>
          <w:b w:val="0"/>
          <w:sz w:val="16"/>
          <w:szCs w:val="16"/>
        </w:rPr>
        <w:t xml:space="preserve"> is a professional writer living on the West Coast of the United States currently working on two book-length projects citing the IPCC, IPCC accidentally proves that “international cooperation” on climate change is dead,  </w:t>
      </w:r>
      <w:hyperlink r:id="rId32" w:history="1">
        <w:r w:rsidRPr="00F46089">
          <w:rPr>
            <w:rStyle w:val="Hyperlink"/>
            <w:sz w:val="16"/>
            <w:szCs w:val="16"/>
          </w:rPr>
          <w:t>http://americablog.com/2014/04/ipcc-accidentally-proves-international-cooperation-climate-change-dead.html</w:t>
        </w:r>
      </w:hyperlink>
      <w:r w:rsidRPr="00F46089">
        <w:rPr>
          <w:rStyle w:val="Style13ptBold"/>
          <w:b w:val="0"/>
          <w:sz w:val="16"/>
          <w:szCs w:val="16"/>
        </w:rPr>
        <w:t>, 4/2/14, Accessed 7/5/14, CCHS-AY</w:t>
      </w:r>
    </w:p>
    <w:p w14:paraId="44AA9E06" w14:textId="77777777" w:rsidR="004F419B" w:rsidRPr="00F46089" w:rsidRDefault="004F419B" w:rsidP="004F419B">
      <w:pPr>
        <w:rPr>
          <w:rStyle w:val="Style13ptBold"/>
          <w:b w:val="0"/>
          <w:sz w:val="16"/>
          <w:szCs w:val="16"/>
        </w:rPr>
      </w:pPr>
      <w:r w:rsidRPr="00F46089">
        <w:rPr>
          <w:rStyle w:val="Style13ptBold"/>
          <w:b w:val="0"/>
          <w:sz w:val="16"/>
          <w:szCs w:val="16"/>
        </w:rPr>
        <w:t xml:space="preserve">International cooperation will never exist; the rich will never pay even U.S. costs </w:t>
      </w:r>
      <w:proofErr w:type="gramStart"/>
      <w:r w:rsidRPr="00F46089">
        <w:rPr>
          <w:rStyle w:val="Style13ptBold"/>
          <w:b w:val="0"/>
          <w:sz w:val="16"/>
          <w:szCs w:val="16"/>
        </w:rPr>
        <w:t>Your</w:t>
      </w:r>
      <w:proofErr w:type="gramEnd"/>
      <w:r w:rsidRPr="00F46089">
        <w:rPr>
          <w:rStyle w:val="Style13ptBold"/>
          <w:b w:val="0"/>
          <w:sz w:val="16"/>
          <w:szCs w:val="16"/>
        </w:rPr>
        <w:t xml:space="preserve"> </w:t>
      </w:r>
      <w:r w:rsidRPr="00F46089">
        <w:rPr>
          <w:rStyle w:val="StyleUnderline"/>
          <w:highlight w:val="cyan"/>
        </w:rPr>
        <w:t>three take-</w:t>
      </w:r>
      <w:proofErr w:type="spellStart"/>
      <w:r w:rsidRPr="00F46089">
        <w:rPr>
          <w:rStyle w:val="StyleUnderline"/>
          <w:highlight w:val="cyan"/>
        </w:rPr>
        <w:t>aways</w:t>
      </w:r>
      <w:proofErr w:type="spellEnd"/>
      <w:r w:rsidRPr="00F46089">
        <w:rPr>
          <w:rStyle w:val="Style13ptBold"/>
          <w:b w:val="0"/>
          <w:sz w:val="16"/>
          <w:szCs w:val="16"/>
          <w:highlight w:val="cyan"/>
        </w:rPr>
        <w:t xml:space="preserve"> </w:t>
      </w:r>
      <w:r w:rsidRPr="00F46089">
        <w:rPr>
          <w:rStyle w:val="Style13ptBold"/>
          <w:b w:val="0"/>
          <w:sz w:val="16"/>
          <w:szCs w:val="16"/>
        </w:rPr>
        <w:t xml:space="preserve">from this material should be: </w:t>
      </w:r>
      <w:r w:rsidRPr="00F46089">
        <w:rPr>
          <w:rStyle w:val="StyleUnderline"/>
          <w:highlight w:val="cyan"/>
        </w:rPr>
        <w:t>1.</w:t>
      </w:r>
      <w:r w:rsidRPr="00F46089">
        <w:rPr>
          <w:rStyle w:val="Style13ptBold"/>
          <w:b w:val="0"/>
          <w:sz w:val="16"/>
          <w:szCs w:val="16"/>
          <w:highlight w:val="cyan"/>
        </w:rPr>
        <w:t xml:space="preserve"> </w:t>
      </w:r>
      <w:r w:rsidRPr="00F46089">
        <w:rPr>
          <w:rStyle w:val="StyleUnderline"/>
          <w:highlight w:val="cyan"/>
        </w:rPr>
        <w:t>There will never be international cooperation</w:t>
      </w:r>
      <w:r w:rsidRPr="00F46089">
        <w:rPr>
          <w:rStyle w:val="Style13ptBold"/>
          <w:b w:val="0"/>
          <w:sz w:val="16"/>
          <w:szCs w:val="16"/>
        </w:rPr>
        <w:t xml:space="preserve">, because </w:t>
      </w:r>
      <w:r w:rsidRPr="00F46089">
        <w:rPr>
          <w:rStyle w:val="StyleUnderline"/>
          <w:highlight w:val="cyan"/>
        </w:rPr>
        <w:t>the rich will never pay a dime</w:t>
      </w:r>
      <w:r w:rsidRPr="00F46089">
        <w:rPr>
          <w:rStyle w:val="Style13ptBold"/>
          <w:b w:val="0"/>
          <w:sz w:val="16"/>
          <w:szCs w:val="16"/>
          <w:highlight w:val="cyan"/>
        </w:rPr>
        <w:t xml:space="preserve"> </w:t>
      </w:r>
      <w:r w:rsidRPr="00F46089">
        <w:rPr>
          <w:rStyle w:val="Style13ptBold"/>
          <w:b w:val="0"/>
          <w:sz w:val="16"/>
          <w:szCs w:val="16"/>
        </w:rPr>
        <w:t>to offset anyone’s cost to deal with this crisis. Believe it. Anyone who goes down that path — bless their heart — is chasing a dream that human souls live inside the m</w:t>
      </w:r>
      <w:bookmarkStart w:id="0" w:name="_GoBack"/>
      <w:bookmarkEnd w:id="0"/>
      <w:r w:rsidRPr="00F46089">
        <w:rPr>
          <w:rStyle w:val="Style13ptBold"/>
          <w:b w:val="0"/>
          <w:sz w:val="16"/>
          <w:szCs w:val="16"/>
        </w:rPr>
        <w:t xml:space="preserve">onsters who are keeping this crisis going. </w:t>
      </w:r>
      <w:r w:rsidRPr="00F46089">
        <w:rPr>
          <w:rStyle w:val="StyleUnderline"/>
          <w:highlight w:val="cyan"/>
        </w:rPr>
        <w:t>If the rich wanted to fix this, it would be fixed years ago. They will never want to fix this.</w:t>
      </w:r>
      <w:r w:rsidRPr="00F46089">
        <w:rPr>
          <w:rStyle w:val="Style13ptBold"/>
          <w:b w:val="0"/>
          <w:sz w:val="16"/>
          <w:szCs w:val="16"/>
          <w:highlight w:val="cyan"/>
        </w:rPr>
        <w:t xml:space="preserve"> </w:t>
      </w:r>
      <w:r w:rsidRPr="00F46089">
        <w:rPr>
          <w:rStyle w:val="StyleUnderline"/>
          <w:highlight w:val="cyan"/>
        </w:rPr>
        <w:t>2. Any nation can embark on a Zero Carbon energy economy the minute it wants to.</w:t>
      </w:r>
      <w:r w:rsidRPr="00F46089">
        <w:rPr>
          <w:rStyle w:val="Style13ptBold"/>
          <w:b w:val="0"/>
          <w:sz w:val="16"/>
          <w:szCs w:val="16"/>
          <w:highlight w:val="cyan"/>
        </w:rPr>
        <w:t xml:space="preserve"> </w:t>
      </w:r>
      <w:r w:rsidRPr="00F46089">
        <w:rPr>
          <w:rStyle w:val="StyleUnderline"/>
          <w:highlight w:val="cyan"/>
        </w:rPr>
        <w:t>It doesn’t need permission (or help)</w:t>
      </w:r>
      <w:r w:rsidRPr="00F46089">
        <w:rPr>
          <w:rStyle w:val="Style13ptBold"/>
          <w:b w:val="0"/>
          <w:sz w:val="16"/>
          <w:szCs w:val="16"/>
          <w:highlight w:val="cyan"/>
        </w:rPr>
        <w:t xml:space="preserve"> </w:t>
      </w:r>
      <w:r w:rsidRPr="00F46089">
        <w:rPr>
          <w:rStyle w:val="Style13ptBold"/>
          <w:b w:val="0"/>
          <w:sz w:val="16"/>
          <w:szCs w:val="16"/>
        </w:rPr>
        <w:t xml:space="preserve">from any other </w:t>
      </w:r>
      <w:proofErr w:type="spellStart"/>
      <w:r w:rsidRPr="00F46089">
        <w:rPr>
          <w:rStyle w:val="Style13ptBold"/>
          <w:b w:val="0"/>
          <w:sz w:val="16"/>
          <w:szCs w:val="16"/>
        </w:rPr>
        <w:t>uncooperating</w:t>
      </w:r>
      <w:proofErr w:type="spellEnd"/>
      <w:r w:rsidRPr="00F46089">
        <w:rPr>
          <w:rStyle w:val="Style13ptBold"/>
          <w:b w:val="0"/>
          <w:sz w:val="16"/>
          <w:szCs w:val="16"/>
        </w:rPr>
        <w:t xml:space="preserve"> nation. Denmark can do it alone. </w:t>
      </w:r>
      <w:r w:rsidRPr="00F46089">
        <w:rPr>
          <w:rStyle w:val="StyleUnderline"/>
          <w:highlight w:val="cyan"/>
        </w:rPr>
        <w:t>France can do it</w:t>
      </w:r>
      <w:r w:rsidRPr="00F46089">
        <w:rPr>
          <w:rStyle w:val="Style13ptBold"/>
          <w:b w:val="0"/>
          <w:sz w:val="16"/>
          <w:szCs w:val="16"/>
        </w:rPr>
        <w:t xml:space="preserve"> alone. The U.S. can do it — yes, alone. Abandoning the hunt for the unicorn of international cooperation is freedom from the veto of other nation’s rich people. In fact, any nation that does embark on a radical Zero Carbon economy — carbon-free in five years or less, with energy rationing and wealth confiscation — will be hailed as a hero among nations and people that care, and held as a light and a beacon. That’s true leadership in (and by) action</w:t>
      </w:r>
      <w:r w:rsidRPr="00F46089">
        <w:rPr>
          <w:rStyle w:val="StyleUnderline"/>
          <w:highlight w:val="cyan"/>
        </w:rPr>
        <w:t>. 3. The rich will have to be moved aside to solve the climate crisis</w:t>
      </w:r>
      <w:r w:rsidRPr="00F46089">
        <w:rPr>
          <w:rStyle w:val="Style13ptBold"/>
          <w:b w:val="0"/>
          <w:sz w:val="16"/>
          <w:szCs w:val="16"/>
        </w:rPr>
        <w:t xml:space="preserve">. And by that I mean </w:t>
      </w:r>
      <w:r w:rsidRPr="00F46089">
        <w:rPr>
          <w:rStyle w:val="StyleUnderline"/>
          <w:highlight w:val="cyan"/>
        </w:rPr>
        <w:t>forcefully. They will never surrender</w:t>
      </w:r>
      <w:r w:rsidRPr="00F46089">
        <w:rPr>
          <w:rStyle w:val="Style13ptBold"/>
          <w:b w:val="0"/>
          <w:sz w:val="16"/>
          <w:szCs w:val="16"/>
        </w:rPr>
        <w:t xml:space="preserve">, never meet us halfway. </w:t>
      </w:r>
      <w:r w:rsidRPr="00F46089">
        <w:rPr>
          <w:rStyle w:val="StyleUnderline"/>
          <w:highlight w:val="cyan"/>
        </w:rPr>
        <w:t>They will only delay us while they cash their next checks and sell more carbon.</w:t>
      </w:r>
      <w:r w:rsidRPr="00F46089">
        <w:rPr>
          <w:rStyle w:val="Style13ptBold"/>
          <w:b w:val="0"/>
          <w:sz w:val="16"/>
          <w:szCs w:val="16"/>
        </w:rPr>
        <w:t xml:space="preserve"> As I wrote elsewhere regarding the current fetish for “carbon neutral” solutions — Carbon-neutral is the same as “Keep Koch in walking change” and will lead to the worst outcome. It hands us the nightmare, since the hard and constant pushback against any restriction always comes from Money — people who own trillions in </w:t>
      </w:r>
      <w:proofErr w:type="spellStart"/>
      <w:r w:rsidRPr="00F46089">
        <w:rPr>
          <w:rStyle w:val="Style13ptBold"/>
          <w:b w:val="0"/>
          <w:sz w:val="16"/>
          <w:szCs w:val="16"/>
        </w:rPr>
        <w:t>unmonetized</w:t>
      </w:r>
      <w:proofErr w:type="spellEnd"/>
      <w:r w:rsidRPr="00F46089">
        <w:rPr>
          <w:rStyle w:val="Style13ptBold"/>
          <w:b w:val="0"/>
          <w:sz w:val="16"/>
          <w:szCs w:val="16"/>
        </w:rPr>
        <w:t xml:space="preserve"> carbon assets, plus all of their enablers. These people don’t do “incremental” or surrender. </w:t>
      </w:r>
      <w:r w:rsidRPr="00F46089">
        <w:rPr>
          <w:rStyle w:val="StyleUnderline"/>
          <w:highlight w:val="cyan"/>
        </w:rPr>
        <w:t>They do victory dances on the graves of their enemies</w:t>
      </w:r>
      <w:r w:rsidRPr="00F46089">
        <w:rPr>
          <w:rStyle w:val="Style13ptBold"/>
          <w:b w:val="0"/>
          <w:sz w:val="16"/>
          <w:szCs w:val="16"/>
        </w:rPr>
        <w:t>. Barring some kind of general panic, the only “incremental solution” we’re going to get will have the paper-thin illusory force of a politician’s (or carbon industry’s) PR campaign. We’re seeing that now, in the “carbon-neutral” admin dithering around Keystone, and in the industry’s current messaging from the woman I’ve been calling “lying pantsuit lady.”</w:t>
      </w:r>
    </w:p>
    <w:p w14:paraId="607D16A8" w14:textId="77777777" w:rsidR="004F419B" w:rsidRPr="00F46089" w:rsidRDefault="004F419B" w:rsidP="004F419B">
      <w:pPr>
        <w:rPr>
          <w:rStyle w:val="Style13ptBold"/>
          <w:b w:val="0"/>
          <w:sz w:val="16"/>
          <w:szCs w:val="16"/>
        </w:rPr>
      </w:pPr>
    </w:p>
    <w:p w14:paraId="39DB2577" w14:textId="77777777" w:rsidR="004F419B" w:rsidRPr="00F46089" w:rsidRDefault="004F419B" w:rsidP="004F419B">
      <w:pPr>
        <w:pStyle w:val="Heading4"/>
        <w:rPr>
          <w:rStyle w:val="Style13ptBold"/>
          <w:b/>
          <w:szCs w:val="26"/>
        </w:rPr>
      </w:pPr>
      <w:r w:rsidRPr="00F46089">
        <w:rPr>
          <w:rStyle w:val="Style13ptBold"/>
          <w:b/>
          <w:szCs w:val="26"/>
        </w:rPr>
        <w:t xml:space="preserve">International co-op is </w:t>
      </w:r>
      <w:r w:rsidRPr="00F46089">
        <w:rPr>
          <w:rStyle w:val="Style13ptBold"/>
          <w:b/>
          <w:i/>
          <w:szCs w:val="26"/>
          <w:u w:val="single"/>
        </w:rPr>
        <w:t>impossible</w:t>
      </w:r>
      <w:r w:rsidRPr="00F46089">
        <w:rPr>
          <w:rStyle w:val="Style13ptBold"/>
          <w:b/>
          <w:szCs w:val="26"/>
        </w:rPr>
        <w:t xml:space="preserve"> – most energy grounds are private sector owned and developing countries are stubborn </w:t>
      </w:r>
    </w:p>
    <w:p w14:paraId="2739186E" w14:textId="77777777" w:rsidR="004F419B" w:rsidRPr="00F46089" w:rsidRDefault="004F419B" w:rsidP="004F419B">
      <w:pPr>
        <w:rPr>
          <w:rStyle w:val="Style13ptBold"/>
          <w:b w:val="0"/>
          <w:sz w:val="16"/>
          <w:szCs w:val="16"/>
        </w:rPr>
      </w:pPr>
      <w:r w:rsidRPr="00F46089">
        <w:rPr>
          <w:rStyle w:val="Style13ptBold"/>
        </w:rPr>
        <w:t xml:space="preserve">Klein 6/5 </w:t>
      </w:r>
      <w:r w:rsidRPr="00F46089">
        <w:rPr>
          <w:rStyle w:val="Style13ptBold"/>
          <w:b w:val="0"/>
          <w:sz w:val="16"/>
          <w:szCs w:val="16"/>
        </w:rPr>
        <w:t xml:space="preserve">| Ezra Klein was named one of the 50 most powerful people in Washington and won the American Political Science Association's Carey McWilliams Award, 7 reasons America will fail on climate change, </w:t>
      </w:r>
      <w:hyperlink r:id="rId33" w:history="1">
        <w:r w:rsidRPr="00F46089">
          <w:rPr>
            <w:rStyle w:val="Hyperlink"/>
            <w:sz w:val="16"/>
            <w:szCs w:val="16"/>
          </w:rPr>
          <w:t>http://www.vox.com/2014/6/5/5779040/7-reasons-America-fail-global-warming</w:t>
        </w:r>
      </w:hyperlink>
      <w:r w:rsidRPr="00F46089">
        <w:rPr>
          <w:rStyle w:val="Style13ptBold"/>
          <w:b w:val="0"/>
          <w:sz w:val="16"/>
          <w:szCs w:val="16"/>
        </w:rPr>
        <w:t>, 6/5/14, Accessed 7/5/14, CCHS-AY</w:t>
      </w:r>
    </w:p>
    <w:p w14:paraId="546AF167" w14:textId="77777777" w:rsidR="004F419B" w:rsidRPr="00F46089" w:rsidRDefault="004F419B" w:rsidP="004F419B">
      <w:pPr>
        <w:rPr>
          <w:rStyle w:val="Style13ptBold"/>
          <w:b w:val="0"/>
          <w:sz w:val="16"/>
          <w:szCs w:val="16"/>
        </w:rPr>
      </w:pPr>
      <w:r w:rsidRPr="00F46089">
        <w:rPr>
          <w:rStyle w:val="Style13ptBold"/>
          <w:b w:val="0"/>
          <w:sz w:val="16"/>
          <w:szCs w:val="16"/>
        </w:rPr>
        <w:t xml:space="preserve">6) </w:t>
      </w:r>
      <w:r w:rsidRPr="00F46089">
        <w:rPr>
          <w:rStyle w:val="StyleUnderline"/>
          <w:highlight w:val="cyan"/>
        </w:rPr>
        <w:t>The international cooperation</w:t>
      </w:r>
      <w:r w:rsidRPr="00F46089">
        <w:rPr>
          <w:rStyle w:val="Style13ptBold"/>
          <w:b w:val="0"/>
          <w:sz w:val="16"/>
          <w:szCs w:val="16"/>
          <w:highlight w:val="cyan"/>
        </w:rPr>
        <w:t xml:space="preserve"> </w:t>
      </w:r>
      <w:r w:rsidRPr="00F46089">
        <w:rPr>
          <w:rStyle w:val="Style13ptBold"/>
          <w:b w:val="0"/>
          <w:sz w:val="16"/>
          <w:szCs w:val="16"/>
        </w:rPr>
        <w:t xml:space="preserve">required </w:t>
      </w:r>
      <w:r w:rsidRPr="00F46089">
        <w:rPr>
          <w:rStyle w:val="StyleUnderline"/>
          <w:highlight w:val="cyan"/>
        </w:rPr>
        <w:t>is</w:t>
      </w:r>
      <w:r w:rsidRPr="00F46089">
        <w:rPr>
          <w:rStyle w:val="Style13ptBold"/>
          <w:b w:val="0"/>
          <w:sz w:val="16"/>
          <w:szCs w:val="16"/>
          <w:highlight w:val="cyan"/>
        </w:rPr>
        <w:t xml:space="preserve"> </w:t>
      </w:r>
      <w:r w:rsidRPr="00F46089">
        <w:rPr>
          <w:rStyle w:val="Style13ptBold"/>
          <w:b w:val="0"/>
          <w:sz w:val="16"/>
          <w:szCs w:val="16"/>
        </w:rPr>
        <w:t xml:space="preserve">unprecedented, and maybe </w:t>
      </w:r>
      <w:r w:rsidRPr="00F46089">
        <w:rPr>
          <w:rStyle w:val="StyleUnderline"/>
          <w:highlight w:val="cyan"/>
        </w:rPr>
        <w:t>impossible</w:t>
      </w:r>
      <w:r w:rsidRPr="00F46089">
        <w:rPr>
          <w:rStyle w:val="Style13ptBold"/>
          <w:b w:val="0"/>
          <w:sz w:val="16"/>
          <w:szCs w:val="16"/>
        </w:rPr>
        <w:t xml:space="preserve">. At the same time, the hope is that </w:t>
      </w:r>
      <w:r w:rsidRPr="00F46089">
        <w:rPr>
          <w:rStyle w:val="StyleUnderline"/>
          <w:highlight w:val="cyan"/>
        </w:rPr>
        <w:t>India will continue to develop</w:t>
      </w:r>
      <w:r w:rsidRPr="00F46089">
        <w:rPr>
          <w:rStyle w:val="Style13ptBold"/>
          <w:b w:val="0"/>
          <w:sz w:val="16"/>
          <w:szCs w:val="16"/>
        </w:rPr>
        <w:t xml:space="preserve"> and </w:t>
      </w:r>
      <w:r w:rsidRPr="00F46089">
        <w:rPr>
          <w:rStyle w:val="StyleUnderline"/>
          <w:highlight w:val="cyan"/>
        </w:rPr>
        <w:t>Indonesia will continue to develop</w:t>
      </w:r>
      <w:r w:rsidRPr="00F46089">
        <w:rPr>
          <w:rStyle w:val="Style13ptBold"/>
          <w:b w:val="0"/>
          <w:sz w:val="16"/>
          <w:szCs w:val="16"/>
          <w:highlight w:val="cyan"/>
        </w:rPr>
        <w:t xml:space="preserve"> </w:t>
      </w:r>
      <w:r w:rsidRPr="00F46089">
        <w:rPr>
          <w:rStyle w:val="Style13ptBold"/>
          <w:b w:val="0"/>
          <w:sz w:val="16"/>
          <w:szCs w:val="16"/>
        </w:rPr>
        <w:t xml:space="preserve">and </w:t>
      </w:r>
      <w:r w:rsidRPr="00F46089">
        <w:rPr>
          <w:rStyle w:val="StyleUnderline"/>
          <w:highlight w:val="cyan"/>
        </w:rPr>
        <w:t>Brazil will continue to develop</w:t>
      </w:r>
      <w:r w:rsidRPr="00F46089">
        <w:rPr>
          <w:rStyle w:val="Style13ptBold"/>
          <w:b w:val="0"/>
          <w:sz w:val="16"/>
          <w:szCs w:val="16"/>
          <w:highlight w:val="cyan"/>
        </w:rPr>
        <w:t xml:space="preserve"> </w:t>
      </w:r>
      <w:r w:rsidRPr="00F46089">
        <w:rPr>
          <w:rStyle w:val="Style13ptBold"/>
          <w:b w:val="0"/>
          <w:sz w:val="16"/>
          <w:szCs w:val="16"/>
        </w:rPr>
        <w:t xml:space="preserve">and Sub-Saharan Africa will see growth surge. </w:t>
      </w:r>
      <w:r w:rsidRPr="00F46089">
        <w:rPr>
          <w:rStyle w:val="StyleUnderline"/>
          <w:highlight w:val="cyan"/>
        </w:rPr>
        <w:t>All that development is carbon intensive</w:t>
      </w:r>
      <w:r w:rsidRPr="00F46089">
        <w:rPr>
          <w:rStyle w:val="Style13ptBold"/>
          <w:b w:val="0"/>
          <w:sz w:val="16"/>
          <w:szCs w:val="16"/>
        </w:rPr>
        <w:t xml:space="preserve">, at least using current technologies. If all goes well for the world's poor it's going to go very badly for the planet. </w:t>
      </w:r>
      <w:r w:rsidRPr="00F46089">
        <w:rPr>
          <w:rStyle w:val="StyleUnderline"/>
          <w:highlight w:val="cyan"/>
        </w:rPr>
        <w:t>This is climate change's ugliest tradeoff</w:t>
      </w:r>
      <w:r w:rsidRPr="00F46089">
        <w:rPr>
          <w:rStyle w:val="Style13ptBold"/>
          <w:b w:val="0"/>
          <w:sz w:val="16"/>
          <w:szCs w:val="16"/>
        </w:rPr>
        <w:t xml:space="preserve">: it pits our most fundamental economic goal against our core environmental imperative. In the modern world, better lives are more carbon-intensive lives. As people get richer they want to eat meat and drive cars and live in bigger homes and travel to wonderful places. They know that America powered its growth with cheap fossil fuels and they don't find it very credible when we warn them against doing the same — particularly when we're not radically upending our lives and our economy to transition to renewable fuels. In a dangerous but brilliant essay, Chris Hayes builds on work by Bill </w:t>
      </w:r>
      <w:proofErr w:type="spellStart"/>
      <w:r w:rsidRPr="00F46089">
        <w:rPr>
          <w:rStyle w:val="Style13ptBold"/>
          <w:b w:val="0"/>
          <w:sz w:val="16"/>
          <w:szCs w:val="16"/>
        </w:rPr>
        <w:t>McKibben</w:t>
      </w:r>
      <w:proofErr w:type="spellEnd"/>
      <w:r w:rsidRPr="00F46089">
        <w:rPr>
          <w:rStyle w:val="Style13ptBold"/>
          <w:b w:val="0"/>
          <w:sz w:val="16"/>
          <w:szCs w:val="16"/>
        </w:rPr>
        <w:t xml:space="preserve"> to put numbers to what we're asking countries and companies to do. The basic estimate is that we can safely burn about 565 </w:t>
      </w:r>
      <w:proofErr w:type="spellStart"/>
      <w:r w:rsidRPr="00F46089">
        <w:rPr>
          <w:rStyle w:val="Style13ptBold"/>
          <w:b w:val="0"/>
          <w:sz w:val="16"/>
          <w:szCs w:val="16"/>
        </w:rPr>
        <w:t>gigatons</w:t>
      </w:r>
      <w:proofErr w:type="spellEnd"/>
      <w:r w:rsidRPr="00F46089">
        <w:rPr>
          <w:rStyle w:val="Style13ptBold"/>
          <w:b w:val="0"/>
          <w:sz w:val="16"/>
          <w:szCs w:val="16"/>
        </w:rPr>
        <w:t xml:space="preserve"> of carbon dioxide by midcentury. But </w:t>
      </w:r>
      <w:r w:rsidRPr="00F46089">
        <w:rPr>
          <w:rStyle w:val="StyleUnderline"/>
          <w:highlight w:val="cyan"/>
        </w:rPr>
        <w:t xml:space="preserve">experts think there's about 2,700 </w:t>
      </w:r>
      <w:proofErr w:type="spellStart"/>
      <w:r w:rsidRPr="00F46089">
        <w:rPr>
          <w:rStyle w:val="StyleUnderline"/>
          <w:highlight w:val="cyan"/>
        </w:rPr>
        <w:t>gigatons</w:t>
      </w:r>
      <w:proofErr w:type="spellEnd"/>
      <w:r w:rsidRPr="00F46089">
        <w:rPr>
          <w:rStyle w:val="StyleUnderline"/>
          <w:highlight w:val="cyan"/>
        </w:rPr>
        <w:t xml:space="preserve"> of carbon dioxide</w:t>
      </w:r>
      <w:r w:rsidRPr="00F46089">
        <w:rPr>
          <w:rStyle w:val="Style13ptBold"/>
          <w:b w:val="0"/>
          <w:sz w:val="16"/>
          <w:szCs w:val="16"/>
        </w:rPr>
        <w:t xml:space="preserve"> in proven fossil fuel reserves — and much more </w:t>
      </w:r>
      <w:r w:rsidRPr="00F46089">
        <w:rPr>
          <w:rStyle w:val="StyleUnderline"/>
          <w:highlight w:val="cyan"/>
        </w:rPr>
        <w:t>might yet be discovered.</w:t>
      </w:r>
      <w:r w:rsidRPr="00F46089">
        <w:rPr>
          <w:rStyle w:val="Style13ptBold"/>
          <w:b w:val="0"/>
          <w:sz w:val="16"/>
          <w:szCs w:val="16"/>
          <w:highlight w:val="cyan"/>
        </w:rPr>
        <w:t xml:space="preserve"> </w:t>
      </w:r>
      <w:r w:rsidRPr="00F46089">
        <w:rPr>
          <w:rStyle w:val="Style13ptBold"/>
          <w:b w:val="0"/>
          <w:sz w:val="16"/>
          <w:szCs w:val="16"/>
        </w:rPr>
        <w:t xml:space="preserve">Consider what that means: The work of the climate movement is to find a way to force the powers that be, from the government of Saudi Arabia to the board and shareholders of ExxonMobil, to leave 80 percent of the carbon they have claims on in the ground. That stuff you own, that property you're counting on and pricing into your stocks? You can't have it. Given the fluctuations of fuel prices, it's a bit tricky to put an exact price tag on how much money all that unexcavated carbon would be worth, but one financial analyst puts the price at somewhere in the ballpark of $20 trillion. So in order to preserve a roughly habitable planet, </w:t>
      </w:r>
      <w:r w:rsidRPr="00F46089">
        <w:rPr>
          <w:rStyle w:val="StyleUnderline"/>
          <w:highlight w:val="cyan"/>
        </w:rPr>
        <w:t>we somehow need to convince or coerce the world's most profitable corporations and the nations that partner with them to walk away from $20 trillion of wealth</w:t>
      </w:r>
      <w:r w:rsidRPr="00F46089">
        <w:rPr>
          <w:rStyle w:val="Style13ptBold"/>
          <w:b w:val="0"/>
          <w:sz w:val="16"/>
          <w:szCs w:val="16"/>
        </w:rPr>
        <w:t xml:space="preserve">. The nearest thing to an economic analogue in American history, Hayes argues, is abolitionism. But this isn't just about America. </w:t>
      </w:r>
      <w:r w:rsidRPr="00F46089">
        <w:rPr>
          <w:rStyle w:val="StyleUnderline"/>
          <w:highlight w:val="cyan"/>
        </w:rPr>
        <w:t>This carbon</w:t>
      </w:r>
      <w:r w:rsidRPr="00F46089">
        <w:rPr>
          <w:rStyle w:val="Style13ptBold"/>
          <w:b w:val="0"/>
          <w:sz w:val="16"/>
          <w:szCs w:val="16"/>
          <w:highlight w:val="cyan"/>
        </w:rPr>
        <w:t xml:space="preserve"> </w:t>
      </w:r>
      <w:r w:rsidRPr="00F46089">
        <w:rPr>
          <w:rStyle w:val="Style13ptBold"/>
          <w:b w:val="0"/>
          <w:sz w:val="16"/>
          <w:szCs w:val="16"/>
        </w:rPr>
        <w:t>is locked underground in China and Uzbekistan and Iran and Russia and Nigeria and Venezuela. It</w:t>
      </w:r>
      <w:r w:rsidRPr="00F46089">
        <w:rPr>
          <w:rStyle w:val="StyleUnderline"/>
          <w:highlight w:val="cyan"/>
        </w:rPr>
        <w:t>'s owned by energy companies</w:t>
      </w:r>
      <w:r w:rsidRPr="00F46089">
        <w:rPr>
          <w:rStyle w:val="Style13ptBold"/>
          <w:b w:val="0"/>
          <w:sz w:val="16"/>
          <w:szCs w:val="16"/>
        </w:rPr>
        <w:t xml:space="preserve">, in some cases, but it's owned by nations in others. </w:t>
      </w:r>
      <w:r w:rsidRPr="00F46089">
        <w:rPr>
          <w:rStyle w:val="StyleUnderline"/>
          <w:highlight w:val="cyan"/>
        </w:rPr>
        <w:t>The kind of international cooperation</w:t>
      </w:r>
      <w:r w:rsidRPr="00F46089">
        <w:rPr>
          <w:rStyle w:val="Style13ptBold"/>
          <w:b w:val="0"/>
          <w:sz w:val="16"/>
          <w:szCs w:val="16"/>
        </w:rPr>
        <w:t xml:space="preserve"> (and, perhaps, international redistribution) </w:t>
      </w:r>
      <w:r w:rsidRPr="00F46089">
        <w:rPr>
          <w:rStyle w:val="StyleUnderline"/>
          <w:highlight w:val="cyan"/>
        </w:rPr>
        <w:t>required to pass, implement and verify viable carbon caps is completely unprecedented</w:t>
      </w:r>
      <w:r w:rsidRPr="00F46089">
        <w:rPr>
          <w:rStyle w:val="Style13ptBold"/>
          <w:b w:val="0"/>
          <w:sz w:val="16"/>
          <w:szCs w:val="16"/>
        </w:rPr>
        <w:t xml:space="preserve">, at least outside of </w:t>
      </w:r>
      <w:proofErr w:type="spellStart"/>
      <w:r w:rsidRPr="00F46089">
        <w:rPr>
          <w:rStyle w:val="Style13ptBold"/>
          <w:b w:val="0"/>
          <w:sz w:val="16"/>
          <w:szCs w:val="16"/>
        </w:rPr>
        <w:t>wartime.In</w:t>
      </w:r>
      <w:proofErr w:type="spellEnd"/>
      <w:r w:rsidRPr="00F46089">
        <w:rPr>
          <w:rStyle w:val="Style13ptBold"/>
          <w:b w:val="0"/>
          <w:sz w:val="16"/>
          <w:szCs w:val="16"/>
        </w:rPr>
        <w:t xml:space="preserve"> 2006, China passed the United States as the world's leading emitter of carbon dioxide. And their emissions aren't projected to peak until 2030. They talk about capping carbon emissions, but as </w:t>
      </w:r>
      <w:proofErr w:type="spellStart"/>
      <w:r w:rsidRPr="00F46089">
        <w:rPr>
          <w:rStyle w:val="Style13ptBold"/>
          <w:b w:val="0"/>
          <w:sz w:val="16"/>
          <w:szCs w:val="16"/>
        </w:rPr>
        <w:t>Plumer</w:t>
      </w:r>
      <w:proofErr w:type="spellEnd"/>
      <w:r w:rsidRPr="00F46089">
        <w:rPr>
          <w:rStyle w:val="Style13ptBold"/>
          <w:b w:val="0"/>
          <w:sz w:val="16"/>
          <w:szCs w:val="16"/>
        </w:rPr>
        <w:t xml:space="preserve"> writes, </w:t>
      </w:r>
      <w:r w:rsidRPr="00F46089">
        <w:rPr>
          <w:rStyle w:val="StyleUnderline"/>
          <w:highlight w:val="cyan"/>
        </w:rPr>
        <w:t>there's little reason to be optimistic</w:t>
      </w:r>
      <w:r w:rsidRPr="00F46089">
        <w:rPr>
          <w:rStyle w:val="Style13ptBold"/>
          <w:b w:val="0"/>
          <w:sz w:val="16"/>
          <w:szCs w:val="16"/>
        </w:rPr>
        <w:t xml:space="preserve">. "So far, </w:t>
      </w:r>
      <w:r w:rsidRPr="00F46089">
        <w:rPr>
          <w:rStyle w:val="StyleUnderline"/>
          <w:highlight w:val="cyan"/>
        </w:rPr>
        <w:t>when China has had to choose</w:t>
      </w:r>
      <w:r w:rsidRPr="00F46089">
        <w:rPr>
          <w:rStyle w:val="Style13ptBold"/>
          <w:b w:val="0"/>
          <w:sz w:val="16"/>
          <w:szCs w:val="16"/>
          <w:highlight w:val="cyan"/>
        </w:rPr>
        <w:t xml:space="preserve"> </w:t>
      </w:r>
      <w:r w:rsidRPr="00F46089">
        <w:rPr>
          <w:rStyle w:val="Style13ptBold"/>
          <w:b w:val="0"/>
          <w:sz w:val="16"/>
          <w:szCs w:val="16"/>
        </w:rPr>
        <w:t xml:space="preserve">between economic growth and cutting its emissions, </w:t>
      </w:r>
      <w:r w:rsidRPr="00F46089">
        <w:rPr>
          <w:rStyle w:val="StyleUnderline"/>
          <w:highlight w:val="cyan"/>
        </w:rPr>
        <w:t>it usually chooses growth</w:t>
      </w:r>
      <w:r w:rsidRPr="00F46089">
        <w:rPr>
          <w:rStyle w:val="Style13ptBold"/>
          <w:b w:val="0"/>
          <w:sz w:val="16"/>
          <w:szCs w:val="16"/>
        </w:rPr>
        <w:t>."</w:t>
      </w:r>
    </w:p>
    <w:p w14:paraId="25BBD429" w14:textId="77777777" w:rsidR="004F419B" w:rsidRPr="00F46089" w:rsidRDefault="004F419B" w:rsidP="004F419B">
      <w:pPr>
        <w:pStyle w:val="Heading4"/>
        <w:rPr>
          <w:rStyle w:val="Style13ptBold"/>
          <w:b/>
          <w:szCs w:val="26"/>
        </w:rPr>
      </w:pPr>
      <w:r w:rsidRPr="00F46089">
        <w:rPr>
          <w:rStyle w:val="Style13ptBold"/>
          <w:b/>
          <w:szCs w:val="26"/>
        </w:rPr>
        <w:t xml:space="preserve">Kyoto Protocol proves – international co-op fails – there’s </w:t>
      </w:r>
      <w:r w:rsidRPr="00F46089">
        <w:rPr>
          <w:rStyle w:val="Style13ptBold"/>
          <w:b/>
          <w:i/>
          <w:szCs w:val="26"/>
          <w:u w:val="single"/>
        </w:rPr>
        <w:t>too many links</w:t>
      </w:r>
      <w:r w:rsidRPr="00F46089">
        <w:rPr>
          <w:rStyle w:val="Style13ptBold"/>
          <w:b/>
          <w:szCs w:val="26"/>
        </w:rPr>
        <w:t xml:space="preserve"> in the chain </w:t>
      </w:r>
    </w:p>
    <w:p w14:paraId="31C6F745" w14:textId="77777777" w:rsidR="004F419B" w:rsidRPr="00F46089" w:rsidRDefault="004F419B" w:rsidP="004F419B">
      <w:pPr>
        <w:rPr>
          <w:rStyle w:val="Style13ptBold"/>
          <w:b w:val="0"/>
          <w:sz w:val="16"/>
          <w:szCs w:val="16"/>
        </w:rPr>
      </w:pPr>
      <w:proofErr w:type="spellStart"/>
      <w:r w:rsidRPr="00F46089">
        <w:rPr>
          <w:rStyle w:val="Style13ptBold"/>
        </w:rPr>
        <w:t>Manne</w:t>
      </w:r>
      <w:proofErr w:type="spellEnd"/>
      <w:r w:rsidRPr="00F46089">
        <w:rPr>
          <w:rStyle w:val="Style13ptBold"/>
        </w:rPr>
        <w:t xml:space="preserve"> 13 </w:t>
      </w:r>
      <w:r w:rsidRPr="00F46089">
        <w:rPr>
          <w:rStyle w:val="Style13ptBold"/>
          <w:b w:val="0"/>
          <w:sz w:val="16"/>
          <w:szCs w:val="16"/>
        </w:rPr>
        <w:t xml:space="preserve">| Robert </w:t>
      </w:r>
      <w:proofErr w:type="spellStart"/>
      <w:r w:rsidRPr="00F46089">
        <w:rPr>
          <w:rStyle w:val="Style13ptBold"/>
          <w:b w:val="0"/>
          <w:sz w:val="16"/>
          <w:szCs w:val="16"/>
        </w:rPr>
        <w:t>Manne</w:t>
      </w:r>
      <w:proofErr w:type="spellEnd"/>
      <w:r w:rsidRPr="00F46089">
        <w:rPr>
          <w:rStyle w:val="Style13ptBold"/>
          <w:b w:val="0"/>
          <w:sz w:val="16"/>
          <w:szCs w:val="16"/>
        </w:rPr>
        <w:t xml:space="preserve"> is a professor of politics at La Trobe University, Melbourne, Australia. Climate change: some reasons for our failures, http://www.theguardian.com/commentisfree/2013/jul/22/climate-change-reasons-</w:t>
      </w:r>
      <w:proofErr w:type="gramStart"/>
      <w:r w:rsidRPr="00F46089">
        <w:rPr>
          <w:rStyle w:val="Style13ptBold"/>
          <w:b w:val="0"/>
          <w:sz w:val="16"/>
          <w:szCs w:val="16"/>
        </w:rPr>
        <w:t>failure ,</w:t>
      </w:r>
      <w:proofErr w:type="gramEnd"/>
      <w:r w:rsidRPr="00F46089">
        <w:rPr>
          <w:rStyle w:val="Style13ptBold"/>
          <w:b w:val="0"/>
          <w:sz w:val="16"/>
          <w:szCs w:val="16"/>
        </w:rPr>
        <w:t xml:space="preserve"> 7/21/13, Accessed 7/5/14, CCHS-AY</w:t>
      </w:r>
    </w:p>
    <w:p w14:paraId="3908EBC2" w14:textId="77777777" w:rsidR="004F419B" w:rsidRPr="00F46089" w:rsidRDefault="004F419B" w:rsidP="004F419B">
      <w:pPr>
        <w:rPr>
          <w:rStyle w:val="StyleUnderline"/>
        </w:rPr>
      </w:pPr>
      <w:r w:rsidRPr="00F46089">
        <w:rPr>
          <w:rStyle w:val="Style13ptBold"/>
          <w:b w:val="0"/>
          <w:sz w:val="16"/>
          <w:szCs w:val="16"/>
        </w:rPr>
        <w:t xml:space="preserve">Twenty five years ago, scientists with an interest in the climate were moving towards a consensual understanding, that primarily through the burning of fossil fuels human beings were responsible for potentially catastrophic global warming. At present, at least 97% of climate scientists have reached that conclusion. </w:t>
      </w:r>
      <w:r w:rsidRPr="00F46089">
        <w:rPr>
          <w:rStyle w:val="StyleUnderline"/>
          <w:highlight w:val="cyan"/>
        </w:rPr>
        <w:t>Through</w:t>
      </w:r>
      <w:r w:rsidRPr="00F46089">
        <w:rPr>
          <w:rStyle w:val="Style13ptBold"/>
          <w:b w:val="0"/>
          <w:sz w:val="16"/>
          <w:szCs w:val="16"/>
        </w:rPr>
        <w:t xml:space="preserve"> voluntary </w:t>
      </w:r>
      <w:r w:rsidRPr="00F46089">
        <w:rPr>
          <w:rStyle w:val="StyleUnderline"/>
          <w:highlight w:val="cyan"/>
        </w:rPr>
        <w:t>international coop</w:t>
      </w:r>
      <w:r w:rsidRPr="00F46089">
        <w:rPr>
          <w:rStyle w:val="Style13ptBold"/>
          <w:b w:val="0"/>
          <w:sz w:val="16"/>
          <w:szCs w:val="16"/>
        </w:rPr>
        <w:t xml:space="preserve">eration, the Montreal Protocol of 1992 went a long way to solving the problem of the hole in the ozone layer. Using it as their model for the solution to the even more daunting problem of global warming, in 1997 </w:t>
      </w:r>
      <w:r w:rsidRPr="00F46089">
        <w:rPr>
          <w:rStyle w:val="StyleUnderline"/>
          <w:highlight w:val="cyan"/>
        </w:rPr>
        <w:t>most nations of the earth signed the Kyoto Protocol</w:t>
      </w:r>
      <w:r w:rsidRPr="00F46089">
        <w:rPr>
          <w:rStyle w:val="Style13ptBold"/>
          <w:b w:val="0"/>
          <w:sz w:val="16"/>
          <w:szCs w:val="16"/>
        </w:rPr>
        <w:t xml:space="preserve">. It was eventually ratified by almost all advanced economies being asked to commit to greenhouse gas emission targets. The one exception was the United States. And yet, </w:t>
      </w:r>
      <w:r w:rsidRPr="00F46089">
        <w:rPr>
          <w:rStyle w:val="StyleUnderline"/>
          <w:highlight w:val="cyan"/>
        </w:rPr>
        <w:t>since Kyoto, g</w:t>
      </w:r>
      <w:r w:rsidRPr="00F46089">
        <w:rPr>
          <w:rStyle w:val="Style13ptBold"/>
          <w:b w:val="0"/>
          <w:sz w:val="16"/>
          <w:szCs w:val="16"/>
        </w:rPr>
        <w:t>reen</w:t>
      </w:r>
      <w:r w:rsidRPr="00F46089">
        <w:rPr>
          <w:rStyle w:val="StyleUnderline"/>
          <w:highlight w:val="cyan"/>
        </w:rPr>
        <w:t>h</w:t>
      </w:r>
      <w:r w:rsidRPr="00F46089">
        <w:rPr>
          <w:rStyle w:val="Style13ptBold"/>
          <w:b w:val="0"/>
          <w:sz w:val="16"/>
          <w:szCs w:val="16"/>
        </w:rPr>
        <w:t xml:space="preserve">ouse </w:t>
      </w:r>
      <w:r w:rsidRPr="00F46089">
        <w:rPr>
          <w:rStyle w:val="StyleUnderline"/>
          <w:highlight w:val="cyan"/>
        </w:rPr>
        <w:t>g</w:t>
      </w:r>
      <w:r w:rsidRPr="00F46089">
        <w:rPr>
          <w:rStyle w:val="Style13ptBold"/>
          <w:b w:val="0"/>
          <w:sz w:val="16"/>
          <w:szCs w:val="16"/>
        </w:rPr>
        <w:t xml:space="preserve">as </w:t>
      </w:r>
      <w:r w:rsidRPr="00F46089">
        <w:rPr>
          <w:rStyle w:val="StyleUnderline"/>
          <w:highlight w:val="cyan"/>
        </w:rPr>
        <w:t>emissions have risen very steeply.</w:t>
      </w:r>
      <w:r w:rsidRPr="00F46089">
        <w:rPr>
          <w:rStyle w:val="Style13ptBold"/>
          <w:b w:val="0"/>
          <w:sz w:val="16"/>
          <w:szCs w:val="16"/>
          <w:highlight w:val="cyan"/>
        </w:rPr>
        <w:t xml:space="preserve"> </w:t>
      </w:r>
      <w:r w:rsidRPr="00F46089">
        <w:rPr>
          <w:rStyle w:val="Style13ptBold"/>
          <w:b w:val="0"/>
          <w:sz w:val="16"/>
          <w:szCs w:val="16"/>
        </w:rPr>
        <w:t>The level of carbon dioxide in the atmosphere—</w:t>
      </w:r>
      <w:r w:rsidRPr="00F46089">
        <w:rPr>
          <w:rStyle w:val="StyleUnderline"/>
          <w:highlight w:val="cyan"/>
        </w:rPr>
        <w:t>280</w:t>
      </w:r>
      <w:r w:rsidRPr="00F46089">
        <w:rPr>
          <w:rStyle w:val="Style13ptBold"/>
          <w:b w:val="0"/>
          <w:sz w:val="16"/>
          <w:szCs w:val="16"/>
        </w:rPr>
        <w:t xml:space="preserve"> parts per million before the industrial revolution—</w:t>
      </w:r>
      <w:r w:rsidRPr="00F46089">
        <w:rPr>
          <w:rStyle w:val="StyleUnderline"/>
          <w:highlight w:val="cyan"/>
        </w:rPr>
        <w:t>is now 400 p</w:t>
      </w:r>
      <w:r w:rsidRPr="00F46089">
        <w:rPr>
          <w:rStyle w:val="Style13ptBold"/>
          <w:b w:val="0"/>
          <w:sz w:val="16"/>
          <w:szCs w:val="16"/>
        </w:rPr>
        <w:t xml:space="preserve">arts </w:t>
      </w:r>
      <w:r w:rsidRPr="00F46089">
        <w:rPr>
          <w:rStyle w:val="StyleUnderline"/>
          <w:highlight w:val="cyan"/>
        </w:rPr>
        <w:t>p</w:t>
      </w:r>
      <w:r w:rsidRPr="00F46089">
        <w:rPr>
          <w:rStyle w:val="Style13ptBold"/>
          <w:b w:val="0"/>
          <w:sz w:val="16"/>
          <w:szCs w:val="16"/>
        </w:rPr>
        <w:t xml:space="preserve">er </w:t>
      </w:r>
      <w:r w:rsidRPr="00F46089">
        <w:rPr>
          <w:rStyle w:val="StyleUnderline"/>
          <w:highlight w:val="cyan"/>
        </w:rPr>
        <w:t>m</w:t>
      </w:r>
      <w:r w:rsidRPr="00F46089">
        <w:rPr>
          <w:rStyle w:val="Style13ptBold"/>
          <w:b w:val="0"/>
          <w:sz w:val="16"/>
          <w:szCs w:val="16"/>
        </w:rPr>
        <w:t xml:space="preserve">illion. </w:t>
      </w:r>
      <w:r w:rsidRPr="00F46089">
        <w:rPr>
          <w:rStyle w:val="StyleUnderline"/>
          <w:highlight w:val="cyan"/>
        </w:rPr>
        <w:t>The conference</w:t>
      </w:r>
      <w:r w:rsidRPr="00F46089">
        <w:rPr>
          <w:rStyle w:val="Style13ptBold"/>
          <w:b w:val="0"/>
          <w:sz w:val="16"/>
          <w:szCs w:val="16"/>
          <w:highlight w:val="cyan"/>
        </w:rPr>
        <w:t xml:space="preserve"> </w:t>
      </w:r>
      <w:r w:rsidRPr="00F46089">
        <w:rPr>
          <w:rStyle w:val="Style13ptBold"/>
          <w:b w:val="0"/>
          <w:sz w:val="16"/>
          <w:szCs w:val="16"/>
        </w:rPr>
        <w:t xml:space="preserve">which </w:t>
      </w:r>
      <w:r w:rsidRPr="00F46089">
        <w:rPr>
          <w:rStyle w:val="StyleUnderline"/>
          <w:highlight w:val="cyan"/>
        </w:rPr>
        <w:t>was supposed to find a replacement</w:t>
      </w:r>
      <w:r w:rsidRPr="00F46089">
        <w:rPr>
          <w:rStyle w:val="Style13ptBold"/>
          <w:b w:val="0"/>
          <w:sz w:val="16"/>
          <w:szCs w:val="16"/>
          <w:highlight w:val="cyan"/>
        </w:rPr>
        <w:t xml:space="preserve"> </w:t>
      </w:r>
      <w:r w:rsidRPr="00F46089">
        <w:rPr>
          <w:rStyle w:val="Style13ptBold"/>
          <w:b w:val="0"/>
          <w:sz w:val="16"/>
          <w:szCs w:val="16"/>
        </w:rPr>
        <w:t>for Kyoto—Copenhagen in 2009—</w:t>
      </w:r>
      <w:r w:rsidRPr="00F46089">
        <w:rPr>
          <w:rStyle w:val="StyleUnderline"/>
          <w:highlight w:val="cyan"/>
        </w:rPr>
        <w:t>was a comprehensive failure. There is</w:t>
      </w:r>
      <w:r w:rsidRPr="00F46089">
        <w:rPr>
          <w:rStyle w:val="Style13ptBold"/>
          <w:b w:val="0"/>
          <w:sz w:val="16"/>
          <w:szCs w:val="16"/>
          <w:highlight w:val="cyan"/>
        </w:rPr>
        <w:t xml:space="preserve"> </w:t>
      </w:r>
      <w:r w:rsidRPr="00F46089">
        <w:rPr>
          <w:rStyle w:val="Style13ptBold"/>
          <w:b w:val="0"/>
          <w:sz w:val="16"/>
          <w:szCs w:val="16"/>
        </w:rPr>
        <w:t xml:space="preserve">at present </w:t>
      </w:r>
      <w:r w:rsidRPr="00F46089">
        <w:rPr>
          <w:rStyle w:val="StyleUnderline"/>
          <w:highlight w:val="cyan"/>
        </w:rPr>
        <w:t>no reason to suppose that the next major international conference</w:t>
      </w:r>
      <w:r w:rsidRPr="00F46089">
        <w:rPr>
          <w:rStyle w:val="Style13ptBold"/>
          <w:b w:val="0"/>
          <w:sz w:val="16"/>
          <w:szCs w:val="16"/>
        </w:rPr>
        <w:t xml:space="preserve"> on which hopes now rest—Paris in 2015—</w:t>
      </w:r>
      <w:r w:rsidRPr="00F46089">
        <w:rPr>
          <w:rStyle w:val="StyleUnderline"/>
          <w:highlight w:val="cyan"/>
        </w:rPr>
        <w:t>will succeed</w:t>
      </w:r>
      <w:r w:rsidRPr="00F46089">
        <w:rPr>
          <w:rStyle w:val="Style13ptBold"/>
          <w:b w:val="0"/>
          <w:sz w:val="16"/>
          <w:szCs w:val="16"/>
        </w:rPr>
        <w:t xml:space="preserve">. Virtually </w:t>
      </w:r>
      <w:r w:rsidRPr="00F46089">
        <w:rPr>
          <w:rStyle w:val="StyleUnderline"/>
          <w:highlight w:val="cyan"/>
        </w:rPr>
        <w:t>no one any longer believes that</w:t>
      </w:r>
      <w:r w:rsidRPr="00F46089">
        <w:rPr>
          <w:rStyle w:val="Style13ptBold"/>
          <w:b w:val="0"/>
          <w:sz w:val="16"/>
          <w:szCs w:val="16"/>
          <w:highlight w:val="cyan"/>
        </w:rPr>
        <w:t xml:space="preserve"> </w:t>
      </w:r>
      <w:r w:rsidRPr="00F46089">
        <w:rPr>
          <w:rStyle w:val="StyleUnderline"/>
          <w:highlight w:val="cyan"/>
        </w:rPr>
        <w:t>temperature will be able to be contained</w:t>
      </w:r>
      <w:r w:rsidRPr="00F46089">
        <w:rPr>
          <w:rStyle w:val="Style13ptBold"/>
          <w:b w:val="0"/>
          <w:sz w:val="16"/>
          <w:szCs w:val="16"/>
          <w:highlight w:val="cyan"/>
        </w:rPr>
        <w:t xml:space="preserve"> </w:t>
      </w:r>
      <w:r w:rsidRPr="00F46089">
        <w:rPr>
          <w:rStyle w:val="Style13ptBold"/>
          <w:b w:val="0"/>
          <w:sz w:val="16"/>
          <w:szCs w:val="16"/>
        </w:rPr>
        <w:t xml:space="preserve">to the </w:t>
      </w:r>
      <w:r w:rsidRPr="00F46089">
        <w:rPr>
          <w:rStyle w:val="StyleUnderline"/>
          <w:highlight w:val="cyan"/>
        </w:rPr>
        <w:t>internationally</w:t>
      </w:r>
      <w:r w:rsidRPr="00F46089">
        <w:rPr>
          <w:rStyle w:val="Style13ptBold"/>
          <w:b w:val="0"/>
          <w:sz w:val="16"/>
          <w:szCs w:val="16"/>
          <w:highlight w:val="cyan"/>
        </w:rPr>
        <w:t xml:space="preserve"> </w:t>
      </w:r>
      <w:proofErr w:type="spellStart"/>
      <w:r w:rsidRPr="00F46089">
        <w:rPr>
          <w:rStyle w:val="Style13ptBold"/>
          <w:b w:val="0"/>
          <w:sz w:val="16"/>
          <w:szCs w:val="16"/>
        </w:rPr>
        <w:t>recognised</w:t>
      </w:r>
      <w:proofErr w:type="spellEnd"/>
      <w:r w:rsidRPr="00F46089">
        <w:rPr>
          <w:rStyle w:val="Style13ptBold"/>
          <w:b w:val="0"/>
          <w:sz w:val="16"/>
          <w:szCs w:val="16"/>
        </w:rPr>
        <w:t xml:space="preserve"> tipping point of two degrees Celsius above temperature levels at the time of the industrial revolution. Many climate scientists fear a temperature rise of four or five degrees Celsius by century’s end. We know that if we continue to use fossil fuels as our primary energy source, the conditions of life on the earth for our own species and for others will be damaged perhaps beyond repair. And yet, </w:t>
      </w:r>
      <w:r w:rsidRPr="00F46089">
        <w:rPr>
          <w:rStyle w:val="StyleUnderline"/>
          <w:highlight w:val="cyan"/>
        </w:rPr>
        <w:t>eyes wide shut the nations of the earth are doing very little</w:t>
      </w:r>
      <w:r w:rsidRPr="00F46089">
        <w:rPr>
          <w:rStyle w:val="Style13ptBold"/>
          <w:b w:val="0"/>
          <w:sz w:val="16"/>
          <w:szCs w:val="16"/>
        </w:rPr>
        <w:t xml:space="preserve"> to avert the impending, entirely foreseeable catastrophe. There are many reasons why, some obvious, others less so. In the way it has evolved, the post-war international “system” of nations is entirely unfitted to the kind of broad-ranging international cooperation now required. </w:t>
      </w:r>
      <w:r w:rsidRPr="00F46089">
        <w:rPr>
          <w:rStyle w:val="StyleUnderline"/>
          <w:highlight w:val="cyan"/>
        </w:rPr>
        <w:t>Nations participate in the international system predominantly to</w:t>
      </w:r>
      <w:r w:rsidRPr="00F46089">
        <w:rPr>
          <w:rStyle w:val="Style13ptBold"/>
          <w:b w:val="0"/>
          <w:sz w:val="16"/>
          <w:szCs w:val="16"/>
          <w:highlight w:val="cyan"/>
        </w:rPr>
        <w:t xml:space="preserve"> </w:t>
      </w:r>
      <w:r w:rsidRPr="00F46089">
        <w:rPr>
          <w:rStyle w:val="Style13ptBold"/>
          <w:b w:val="0"/>
          <w:sz w:val="16"/>
          <w:szCs w:val="16"/>
        </w:rPr>
        <w:t xml:space="preserve">safeguard and </w:t>
      </w:r>
      <w:r w:rsidRPr="00F46089">
        <w:rPr>
          <w:rStyle w:val="StyleUnderline"/>
          <w:highlight w:val="cyan"/>
        </w:rPr>
        <w:t>advance</w:t>
      </w:r>
      <w:r w:rsidRPr="00F46089">
        <w:rPr>
          <w:rStyle w:val="Style13ptBold"/>
          <w:b w:val="0"/>
          <w:sz w:val="16"/>
          <w:szCs w:val="16"/>
          <w:highlight w:val="cyan"/>
        </w:rPr>
        <w:t xml:space="preserve"> </w:t>
      </w:r>
      <w:r w:rsidRPr="00F46089">
        <w:rPr>
          <w:rStyle w:val="Style13ptBold"/>
          <w:b w:val="0"/>
          <w:sz w:val="16"/>
          <w:szCs w:val="16"/>
        </w:rPr>
        <w:t xml:space="preserve">their self-interest – the so-called </w:t>
      </w:r>
      <w:r w:rsidRPr="00F46089">
        <w:rPr>
          <w:rStyle w:val="StyleUnderline"/>
          <w:highlight w:val="cyan"/>
        </w:rPr>
        <w:t>"national interest".</w:t>
      </w:r>
      <w:r w:rsidRPr="00F46089">
        <w:rPr>
          <w:rStyle w:val="Style13ptBold"/>
          <w:b w:val="0"/>
          <w:sz w:val="16"/>
          <w:szCs w:val="16"/>
          <w:highlight w:val="cyan"/>
        </w:rPr>
        <w:t xml:space="preserve"> </w:t>
      </w:r>
      <w:r w:rsidRPr="00F46089">
        <w:rPr>
          <w:rStyle w:val="Style13ptBold"/>
          <w:b w:val="0"/>
          <w:sz w:val="16"/>
          <w:szCs w:val="16"/>
        </w:rPr>
        <w:t xml:space="preserve">Only when they think the national interest is served will they form alliances or involve themselves in broader schemes of international cooperation. </w:t>
      </w:r>
      <w:r w:rsidRPr="00F46089">
        <w:rPr>
          <w:rStyle w:val="StyleUnderline"/>
          <w:highlight w:val="cyan"/>
        </w:rPr>
        <w:t>The U</w:t>
      </w:r>
      <w:r w:rsidRPr="00F46089">
        <w:rPr>
          <w:rStyle w:val="Style13ptBold"/>
          <w:b w:val="0"/>
          <w:sz w:val="16"/>
          <w:szCs w:val="16"/>
        </w:rPr>
        <w:t xml:space="preserve">nited </w:t>
      </w:r>
      <w:r w:rsidRPr="00F46089">
        <w:rPr>
          <w:rStyle w:val="StyleUnderline"/>
          <w:highlight w:val="cyan"/>
        </w:rPr>
        <w:t>N</w:t>
      </w:r>
      <w:r w:rsidRPr="00F46089">
        <w:rPr>
          <w:rStyle w:val="Style13ptBold"/>
          <w:b w:val="0"/>
          <w:sz w:val="16"/>
          <w:szCs w:val="16"/>
        </w:rPr>
        <w:t xml:space="preserve">ations </w:t>
      </w:r>
      <w:r w:rsidRPr="00F46089">
        <w:rPr>
          <w:rStyle w:val="StyleUnderline"/>
          <w:highlight w:val="cyan"/>
        </w:rPr>
        <w:t>is powerless</w:t>
      </w:r>
      <w:r w:rsidRPr="00F46089">
        <w:rPr>
          <w:rStyle w:val="Style13ptBold"/>
          <w:b w:val="0"/>
          <w:sz w:val="16"/>
          <w:szCs w:val="16"/>
          <w:highlight w:val="cyan"/>
        </w:rPr>
        <w:t xml:space="preserve"> </w:t>
      </w:r>
      <w:r w:rsidRPr="00F46089">
        <w:rPr>
          <w:rStyle w:val="StyleUnderline"/>
          <w:highlight w:val="cyan"/>
        </w:rPr>
        <w:t>to compel cooperation</w:t>
      </w:r>
      <w:r w:rsidRPr="00F46089">
        <w:rPr>
          <w:rStyle w:val="Style13ptBold"/>
          <w:b w:val="0"/>
          <w:sz w:val="16"/>
          <w:szCs w:val="16"/>
        </w:rPr>
        <w:t xml:space="preserve">. Even in military alliances, national sovereignty is preserved. Very occasionally, as with the Montreal Protocol, international cooperation to solve an environmental problem through economic self-denial is successful. But such action is always merely on the margins of an economy and in no way even a possible threat to the pursuit of national interest. International action against global warming needs to be different. The action required involves a series of domestic economic revolutions—transferring the source of energy from fossil fuels to clean alternatives in a relatively short time. This necessarily involves some sacrifice of national self-interest in the short and the medium term. Immediate, radical cuts in greenhouse gas emissions are expressions not of national interest as commonly understood but rather of national altruism. Progress in combating climate change requires acts of good global citizenship. Only a handful of advanced economies—Germany, Denmark, Norway most notably—have acted thus. Robyn Eckersley is doing important work in this area, examining the different national climate change </w:t>
      </w:r>
      <w:proofErr w:type="spellStart"/>
      <w:r w:rsidRPr="00F46089">
        <w:rPr>
          <w:rStyle w:val="Style13ptBold"/>
          <w:b w:val="0"/>
          <w:sz w:val="16"/>
          <w:szCs w:val="16"/>
        </w:rPr>
        <w:t>rhetorics</w:t>
      </w:r>
      <w:proofErr w:type="spellEnd"/>
      <w:r w:rsidRPr="00F46089">
        <w:rPr>
          <w:rStyle w:val="Style13ptBold"/>
          <w:b w:val="0"/>
          <w:sz w:val="16"/>
          <w:szCs w:val="16"/>
        </w:rPr>
        <w:t xml:space="preserve"> of a series of critical nations, beginning with her comparison between Norway’s self-conception as a “good nation” and Australia’s “realist” belief in the futility of any action if isolated to a few states. Unfortunately, Australia’s view is presently far more characteristic than Norway’s. Unreciprocated acts of greenhouse gas emission reduction are easily </w:t>
      </w:r>
      <w:proofErr w:type="spellStart"/>
      <w:r w:rsidRPr="00F46089">
        <w:rPr>
          <w:rStyle w:val="Style13ptBold"/>
          <w:b w:val="0"/>
          <w:sz w:val="16"/>
          <w:szCs w:val="16"/>
        </w:rPr>
        <w:t>characterisable</w:t>
      </w:r>
      <w:proofErr w:type="spellEnd"/>
      <w:r w:rsidRPr="00F46089">
        <w:rPr>
          <w:rStyle w:val="Style13ptBold"/>
          <w:b w:val="0"/>
          <w:sz w:val="16"/>
          <w:szCs w:val="16"/>
        </w:rPr>
        <w:t xml:space="preserve"> as foolish. This is especially so where there is no meaningful action by the two largest economies of the world—the United States and China. Here, </w:t>
      </w:r>
      <w:r w:rsidRPr="00F46089">
        <w:rPr>
          <w:rStyle w:val="StyleUnderline"/>
          <w:highlight w:val="cyan"/>
        </w:rPr>
        <w:t>humanity is cursed by history.</w:t>
      </w:r>
      <w:r w:rsidRPr="00F46089">
        <w:rPr>
          <w:rStyle w:val="Style13ptBold"/>
          <w:b w:val="0"/>
          <w:sz w:val="16"/>
          <w:szCs w:val="16"/>
        </w:rPr>
        <w:t xml:space="preserve"> The Middle Kingdom has felt humiliated by a century and a half of weakness since the mid-nineteenth century. It has only escaped from this humiliation over the past quarter century. To put it mildly</w:t>
      </w:r>
      <w:r w:rsidRPr="00F46089">
        <w:rPr>
          <w:rStyle w:val="StyleUnderline"/>
          <w:highlight w:val="cyan"/>
        </w:rPr>
        <w:t>, the Chinese state is in no mood to imperil its recent emergence</w:t>
      </w:r>
      <w:r w:rsidRPr="00F46089">
        <w:rPr>
          <w:rStyle w:val="Style13ptBold"/>
          <w:b w:val="0"/>
          <w:sz w:val="16"/>
          <w:szCs w:val="16"/>
          <w:highlight w:val="cyan"/>
        </w:rPr>
        <w:t xml:space="preserve"> </w:t>
      </w:r>
      <w:r w:rsidRPr="00F46089">
        <w:rPr>
          <w:rStyle w:val="Style13ptBold"/>
          <w:b w:val="0"/>
          <w:sz w:val="16"/>
          <w:szCs w:val="16"/>
        </w:rPr>
        <w:t xml:space="preserve">as a great economic power on which both its legitimacy and self-conception now relies. China has a </w:t>
      </w:r>
      <w:proofErr w:type="spellStart"/>
      <w:r w:rsidRPr="00F46089">
        <w:rPr>
          <w:rStyle w:val="Style13ptBold"/>
          <w:b w:val="0"/>
          <w:sz w:val="16"/>
          <w:szCs w:val="16"/>
        </w:rPr>
        <w:t>centralised</w:t>
      </w:r>
      <w:proofErr w:type="spellEnd"/>
      <w:r w:rsidRPr="00F46089">
        <w:rPr>
          <w:rStyle w:val="Style13ptBold"/>
          <w:b w:val="0"/>
          <w:sz w:val="16"/>
          <w:szCs w:val="16"/>
        </w:rPr>
        <w:t xml:space="preserve"> and authoritarian political system that would allow it to cut greenhouse gas emissions radically if it had the will to do so. It also has an economic system still sufficiently </w:t>
      </w:r>
      <w:proofErr w:type="spellStart"/>
      <w:r w:rsidRPr="00F46089">
        <w:rPr>
          <w:rStyle w:val="Style13ptBold"/>
          <w:b w:val="0"/>
          <w:sz w:val="16"/>
          <w:szCs w:val="16"/>
        </w:rPr>
        <w:t>centralised</w:t>
      </w:r>
      <w:proofErr w:type="spellEnd"/>
      <w:r w:rsidRPr="00F46089">
        <w:rPr>
          <w:rStyle w:val="Style13ptBold"/>
          <w:b w:val="0"/>
          <w:sz w:val="16"/>
          <w:szCs w:val="16"/>
        </w:rPr>
        <w:t xml:space="preserve"> to allow it to invest heavily in clean energy industries for both domestic and export purposes, as it is doing. China has recently announced a pilot emissions trading scheme and that it will consider placing a cap on its emissions in its next Five Year Plan. Yet </w:t>
      </w:r>
      <w:r w:rsidRPr="00F46089">
        <w:rPr>
          <w:rStyle w:val="StyleUnderline"/>
          <w:highlight w:val="cyan"/>
        </w:rPr>
        <w:t>China will for a long-time remain heavily</w:t>
      </w:r>
      <w:r w:rsidRPr="00F46089">
        <w:rPr>
          <w:rStyle w:val="Style13ptBold"/>
          <w:b w:val="0"/>
          <w:sz w:val="16"/>
          <w:szCs w:val="16"/>
          <w:highlight w:val="cyan"/>
        </w:rPr>
        <w:t xml:space="preserve"> </w:t>
      </w:r>
      <w:r w:rsidRPr="00F46089">
        <w:rPr>
          <w:rStyle w:val="Style13ptBold"/>
          <w:b w:val="0"/>
          <w:sz w:val="16"/>
          <w:szCs w:val="16"/>
        </w:rPr>
        <w:t xml:space="preserve">dependent for its energy needs </w:t>
      </w:r>
      <w:r w:rsidRPr="00F46089">
        <w:rPr>
          <w:rStyle w:val="StyleUnderline"/>
          <w:highlight w:val="cyan"/>
        </w:rPr>
        <w:t>on coal</w:t>
      </w:r>
      <w:r w:rsidRPr="00F46089">
        <w:rPr>
          <w:rStyle w:val="Style13ptBold"/>
          <w:b w:val="0"/>
          <w:sz w:val="16"/>
          <w:szCs w:val="16"/>
          <w:highlight w:val="cyan"/>
        </w:rPr>
        <w:t xml:space="preserve"> </w:t>
      </w:r>
      <w:r w:rsidRPr="00F46089">
        <w:rPr>
          <w:rStyle w:val="Style13ptBold"/>
          <w:b w:val="0"/>
          <w:sz w:val="16"/>
          <w:szCs w:val="16"/>
        </w:rPr>
        <w:t xml:space="preserve">of which it has vast reserves. Because of coal and because it has become the global manufacturing workshop, in recent times China has become the world’s largest greenhouse gas emitter. </w:t>
      </w:r>
      <w:r w:rsidRPr="00F46089">
        <w:rPr>
          <w:rStyle w:val="StyleUnderline"/>
          <w:highlight w:val="cyan"/>
        </w:rPr>
        <w:t>In a stark choice between economic self-interest and national altruism</w:t>
      </w:r>
      <w:r w:rsidRPr="00F46089">
        <w:rPr>
          <w:rStyle w:val="Style13ptBold"/>
          <w:b w:val="0"/>
          <w:sz w:val="16"/>
          <w:szCs w:val="16"/>
        </w:rPr>
        <w:t xml:space="preserve">, with China </w:t>
      </w:r>
      <w:r w:rsidRPr="00F46089">
        <w:rPr>
          <w:rStyle w:val="StyleUnderline"/>
          <w:highlight w:val="cyan"/>
        </w:rPr>
        <w:t>the pursuit of narrow national interest will almost certainly prevail.</w:t>
      </w:r>
    </w:p>
    <w:p w14:paraId="26493537" w14:textId="77777777" w:rsidR="004F419B" w:rsidRPr="00F46089" w:rsidRDefault="004F419B" w:rsidP="004F419B">
      <w:pPr>
        <w:pStyle w:val="Heading4"/>
      </w:pPr>
      <w:r w:rsidRPr="00F46089">
        <w:t>Top scientists agree – impossible to solve warming through international co-op</w:t>
      </w:r>
    </w:p>
    <w:p w14:paraId="618B3A3F" w14:textId="77777777" w:rsidR="004F419B" w:rsidRPr="00F46089" w:rsidRDefault="004F419B" w:rsidP="004F419B">
      <w:pPr>
        <w:rPr>
          <w:rStyle w:val="Style13ptBold"/>
          <w:b w:val="0"/>
          <w:sz w:val="16"/>
          <w:szCs w:val="16"/>
        </w:rPr>
      </w:pPr>
      <w:r w:rsidRPr="00F46089">
        <w:rPr>
          <w:rStyle w:val="Style13ptBold"/>
        </w:rPr>
        <w:t xml:space="preserve">Boyd 13 </w:t>
      </w:r>
      <w:r w:rsidRPr="00F46089">
        <w:rPr>
          <w:rStyle w:val="Style13ptBold"/>
          <w:b w:val="0"/>
          <w:sz w:val="16"/>
          <w:szCs w:val="16"/>
        </w:rPr>
        <w:t xml:space="preserve">| Roger Boyd has a BSc in Information Systems from </w:t>
      </w:r>
      <w:proofErr w:type="spellStart"/>
      <w:r w:rsidRPr="00F46089">
        <w:rPr>
          <w:rStyle w:val="Style13ptBold"/>
          <w:b w:val="0"/>
          <w:sz w:val="16"/>
          <w:szCs w:val="16"/>
        </w:rPr>
        <w:t>Kingstom</w:t>
      </w:r>
      <w:proofErr w:type="spellEnd"/>
      <w:r w:rsidRPr="00F46089">
        <w:rPr>
          <w:rStyle w:val="Style13ptBold"/>
          <w:b w:val="0"/>
          <w:sz w:val="16"/>
          <w:szCs w:val="16"/>
        </w:rPr>
        <w:t xml:space="preserve"> University U.K., an MBA in Finance from Stern School of Business at New York University, USA, and a MA in Integrated Studies from Athabasca University, Canada. Most recently he has completed a book, to be published shortly by Springer, titled “Energy and the Financial System”. He cites James Hansen, American adjunct professor in the Department of Earth and Environmental Sciences at Columbia University. </w:t>
      </w:r>
    </w:p>
    <w:p w14:paraId="354676BA" w14:textId="77777777" w:rsidR="004F419B" w:rsidRPr="00F46089" w:rsidRDefault="004F419B" w:rsidP="004F419B">
      <w:pPr>
        <w:rPr>
          <w:rStyle w:val="Style13ptBold"/>
          <w:b w:val="0"/>
          <w:sz w:val="16"/>
          <w:szCs w:val="16"/>
        </w:rPr>
      </w:pPr>
      <w:r w:rsidRPr="00F46089">
        <w:rPr>
          <w:rStyle w:val="Style13ptBold"/>
          <w:b w:val="0"/>
          <w:sz w:val="16"/>
          <w:szCs w:val="16"/>
        </w:rPr>
        <w:t xml:space="preserve">The issue of Climate Change, by its very nature, requires humanity (or at least a large part of it) to act in unison to remove this systemic threat to the basis of modern civilization and perhaps its own survival. Unfortunately, the nature of the problem and the scale of the related changes required, highlight extensive shortcomings in the current tools available for effective global agreement and action. These </w:t>
      </w:r>
      <w:r w:rsidRPr="00F46089">
        <w:rPr>
          <w:rStyle w:val="StyleUnderline"/>
          <w:highlight w:val="cyan"/>
        </w:rPr>
        <w:t xml:space="preserve">shortcomings have </w:t>
      </w:r>
      <w:proofErr w:type="spellStart"/>
      <w:r w:rsidRPr="00F46089">
        <w:rPr>
          <w:rStyle w:val="StyleUnderline"/>
          <w:highlight w:val="cyan"/>
        </w:rPr>
        <w:t>lead</w:t>
      </w:r>
      <w:proofErr w:type="spellEnd"/>
      <w:r w:rsidRPr="00F46089">
        <w:rPr>
          <w:rStyle w:val="StyleUnderline"/>
          <w:highlight w:val="cyan"/>
        </w:rPr>
        <w:t xml:space="preserve"> to over two decades of ineffective approaches</w:t>
      </w:r>
      <w:r w:rsidRPr="00F46089">
        <w:rPr>
          <w:rStyle w:val="Style13ptBold"/>
          <w:b w:val="0"/>
          <w:sz w:val="16"/>
          <w:szCs w:val="16"/>
        </w:rPr>
        <w:t xml:space="preserve">, while greenhouse gases continue to accumulate in the atmosphere. In parallel to this slow progress, the scientific community has become more and more alarmed as it unearths evidence of rapid climate change in the historical record, and positive feedback loops that may greatly intensify and accelerate its effects. </w:t>
      </w:r>
      <w:r w:rsidRPr="00F46089">
        <w:rPr>
          <w:rStyle w:val="StyleUnderline"/>
          <w:highlight w:val="cyan"/>
        </w:rPr>
        <w:t>As James Hansen, one of the leaders of the scientific community puts it “The international community seems to be headed down a path toward inadequate agreements at best. Civil resistance may be our best hope</w:t>
      </w:r>
      <w:r w:rsidRPr="00F46089">
        <w:rPr>
          <w:rStyle w:val="Style13ptBold"/>
          <w:b w:val="0"/>
          <w:sz w:val="16"/>
          <w:szCs w:val="16"/>
        </w:rPr>
        <w:t xml:space="preserve">”1. The main pollutant driving Climate Change, Carbon Dioxide (CO2), has an extremely long life within the atmosphere and thus travels across national boundaries with the level in the atmosphere equalizing around the globe. Thus actions by one or more countries to reduce CO2 emissions may be easily cancelled out by the lack of action of others, who may very well gain an immediate advantage through their inaction. </w:t>
      </w:r>
      <w:r w:rsidRPr="00F46089">
        <w:rPr>
          <w:rStyle w:val="StyleUnderline"/>
          <w:highlight w:val="cyan"/>
        </w:rPr>
        <w:t>The stopping of coal-fired power stations in the U</w:t>
      </w:r>
      <w:r w:rsidRPr="00F46089">
        <w:rPr>
          <w:rStyle w:val="Style13ptBold"/>
          <w:b w:val="0"/>
          <w:sz w:val="16"/>
          <w:szCs w:val="16"/>
        </w:rPr>
        <w:t xml:space="preserve">nited </w:t>
      </w:r>
      <w:r w:rsidRPr="00F46089">
        <w:rPr>
          <w:rStyle w:val="StyleUnderline"/>
          <w:highlight w:val="cyan"/>
        </w:rPr>
        <w:t>S</w:t>
      </w:r>
      <w:r w:rsidRPr="00F46089">
        <w:rPr>
          <w:rStyle w:val="Style13ptBold"/>
          <w:b w:val="0"/>
          <w:sz w:val="16"/>
          <w:szCs w:val="16"/>
        </w:rPr>
        <w:t xml:space="preserve">tates </w:t>
      </w:r>
      <w:r w:rsidRPr="00F46089">
        <w:rPr>
          <w:rStyle w:val="StyleUnderline"/>
          <w:highlight w:val="cyan"/>
        </w:rPr>
        <w:t>is</w:t>
      </w:r>
      <w:r w:rsidRPr="00F46089">
        <w:rPr>
          <w:rStyle w:val="Style13ptBold"/>
          <w:b w:val="0"/>
          <w:sz w:val="16"/>
          <w:szCs w:val="16"/>
          <w:highlight w:val="cyan"/>
        </w:rPr>
        <w:t xml:space="preserve"> </w:t>
      </w:r>
      <w:r w:rsidRPr="00F46089">
        <w:rPr>
          <w:rStyle w:val="Style13ptBold"/>
          <w:b w:val="0"/>
          <w:sz w:val="16"/>
          <w:szCs w:val="16"/>
        </w:rPr>
        <w:t xml:space="preserve">more than </w:t>
      </w:r>
      <w:r w:rsidRPr="00F46089">
        <w:rPr>
          <w:rStyle w:val="StyleUnderline"/>
          <w:highlight w:val="cyan"/>
        </w:rPr>
        <w:t>cancelled out by</w:t>
      </w:r>
      <w:r w:rsidRPr="00F46089">
        <w:rPr>
          <w:rStyle w:val="Style13ptBold"/>
          <w:b w:val="0"/>
          <w:sz w:val="16"/>
          <w:szCs w:val="16"/>
          <w:highlight w:val="cyan"/>
        </w:rPr>
        <w:t xml:space="preserve"> </w:t>
      </w:r>
      <w:r w:rsidRPr="00F46089">
        <w:rPr>
          <w:rStyle w:val="Style13ptBold"/>
          <w:b w:val="0"/>
          <w:sz w:val="16"/>
          <w:szCs w:val="16"/>
        </w:rPr>
        <w:t xml:space="preserve">the addition of new ones in </w:t>
      </w:r>
      <w:r w:rsidRPr="00F46089">
        <w:rPr>
          <w:rStyle w:val="StyleUnderline"/>
          <w:highlight w:val="cyan"/>
        </w:rPr>
        <w:t xml:space="preserve">China, India, and other </w:t>
      </w:r>
      <w:proofErr w:type="spellStart"/>
      <w:r w:rsidRPr="00F46089">
        <w:rPr>
          <w:rStyle w:val="StyleUnderline"/>
          <w:highlight w:val="cyan"/>
        </w:rPr>
        <w:t>industrialising</w:t>
      </w:r>
      <w:proofErr w:type="spellEnd"/>
      <w:r w:rsidRPr="00F46089">
        <w:rPr>
          <w:rStyle w:val="StyleUnderline"/>
          <w:highlight w:val="cyan"/>
        </w:rPr>
        <w:t xml:space="preserve"> countries</w:t>
      </w:r>
      <w:r w:rsidRPr="00F46089">
        <w:rPr>
          <w:rStyle w:val="Style13ptBold"/>
          <w:b w:val="0"/>
          <w:sz w:val="16"/>
          <w:szCs w:val="16"/>
        </w:rPr>
        <w:t xml:space="preserve">. “The cost of environmentally bad </w:t>
      </w:r>
      <w:proofErr w:type="spellStart"/>
      <w:r w:rsidRPr="00F46089">
        <w:rPr>
          <w:rStyle w:val="Style13ptBold"/>
          <w:b w:val="0"/>
          <w:sz w:val="16"/>
          <w:szCs w:val="16"/>
        </w:rPr>
        <w:t>behaviour</w:t>
      </w:r>
      <w:proofErr w:type="spellEnd"/>
      <w:r w:rsidRPr="00F46089">
        <w:rPr>
          <w:rStyle w:val="Style13ptBold"/>
          <w:b w:val="0"/>
          <w:sz w:val="16"/>
          <w:szCs w:val="16"/>
        </w:rPr>
        <w:t xml:space="preserve"> and continued pollution is borne by everyone in the long run, while the benefits are enjoyed by the polluter immediately (italics/bolding added by author</w:t>
      </w:r>
      <w:proofErr w:type="gramStart"/>
      <w:r w:rsidRPr="00F46089">
        <w:rPr>
          <w:rStyle w:val="Style13ptBold"/>
          <w:b w:val="0"/>
          <w:sz w:val="16"/>
          <w:szCs w:val="16"/>
        </w:rPr>
        <w:t>)2</w:t>
      </w:r>
      <w:proofErr w:type="gramEnd"/>
      <w:r w:rsidRPr="00F46089">
        <w:rPr>
          <w:rStyle w:val="Style13ptBold"/>
          <w:b w:val="0"/>
          <w:sz w:val="16"/>
          <w:szCs w:val="16"/>
        </w:rPr>
        <w:t xml:space="preserve">. Without global agreements between nations that can overcome this standoff </w:t>
      </w:r>
      <w:r w:rsidRPr="00F46089">
        <w:rPr>
          <w:rStyle w:val="StyleUnderline"/>
          <w:highlight w:val="cyan"/>
        </w:rPr>
        <w:t>the situation becomes a prisoner’s dilemma where both parties take the position of “they don’t trust us, we don’t trust them</w:t>
      </w:r>
      <w:r w:rsidRPr="00F46089">
        <w:rPr>
          <w:rStyle w:val="Style13ptBold"/>
          <w:b w:val="0"/>
          <w:sz w:val="16"/>
          <w:szCs w:val="16"/>
          <w:highlight w:val="cyan"/>
        </w:rPr>
        <w:t xml:space="preserve"> </w:t>
      </w:r>
      <w:r w:rsidRPr="00F46089">
        <w:rPr>
          <w:rStyle w:val="Style13ptBold"/>
          <w:b w:val="0"/>
          <w:sz w:val="16"/>
          <w:szCs w:val="16"/>
        </w:rPr>
        <w:t xml:space="preserve">… let’s both optimize our local economies until we melt down and die”2. To overcome this situation some form of </w:t>
      </w:r>
      <w:r w:rsidRPr="00F46089">
        <w:rPr>
          <w:rStyle w:val="StyleUnderline"/>
          <w:highlight w:val="cyan"/>
        </w:rPr>
        <w:t>global governance is required</w:t>
      </w:r>
      <w:r w:rsidRPr="00F46089">
        <w:rPr>
          <w:rStyle w:val="Style13ptBold"/>
          <w:b w:val="0"/>
          <w:sz w:val="16"/>
          <w:szCs w:val="16"/>
        </w:rPr>
        <w:t xml:space="preserve">, with </w:t>
      </w:r>
      <w:r w:rsidRPr="00F46089">
        <w:rPr>
          <w:rStyle w:val="StyleUnderline"/>
          <w:highlight w:val="cyan"/>
        </w:rPr>
        <w:t>individual countries ceding sovereignty</w:t>
      </w:r>
      <w:r w:rsidRPr="00F46089">
        <w:rPr>
          <w:rStyle w:val="Style13ptBold"/>
          <w:b w:val="0"/>
          <w:sz w:val="16"/>
          <w:szCs w:val="16"/>
          <w:highlight w:val="cyan"/>
        </w:rPr>
        <w:t xml:space="preserve"> </w:t>
      </w:r>
      <w:r w:rsidRPr="00F46089">
        <w:rPr>
          <w:rStyle w:val="Style13ptBold"/>
          <w:b w:val="0"/>
          <w:sz w:val="16"/>
          <w:szCs w:val="16"/>
        </w:rPr>
        <w:t xml:space="preserve">to a global institution with the power to set targets and impose penalties against countries that fail to meet those targets. Only in this way can the possibility of “freeloading” be removed and the necessary trust maintained. An example of such a supranational body is the United Nations Security Council (UNSC). Climate Change “may turn out to be the defining issue for global security in the 21st century &lt;italics added by author&gt;”3, and was discussed at the UNSC in July 2011. The UNSC is not tasked with removing this threat though, as this task is attempted under the auspices of the United Nations Framework Convention on Climate Change (UNFCCC), a much weaker legally non-binding treaty. A number of authors have identified </w:t>
      </w:r>
      <w:r w:rsidRPr="00F46089">
        <w:rPr>
          <w:rStyle w:val="StyleUnderline"/>
          <w:highlight w:val="cyan"/>
        </w:rPr>
        <w:t>the current UNFCCC process</w:t>
      </w:r>
      <w:r w:rsidRPr="00F46089">
        <w:rPr>
          <w:rStyle w:val="Style13ptBold"/>
          <w:b w:val="0"/>
          <w:sz w:val="16"/>
          <w:szCs w:val="16"/>
        </w:rPr>
        <w:t xml:space="preserve"> as not well suited to the needs of reduce greenhouse gas emissions, </w:t>
      </w:r>
      <w:r w:rsidRPr="00F46089">
        <w:rPr>
          <w:rStyle w:val="StyleUnderline"/>
          <w:highlight w:val="cyan"/>
        </w:rPr>
        <w:t>described as</w:t>
      </w:r>
      <w:r w:rsidRPr="00F46089">
        <w:rPr>
          <w:rStyle w:val="Style13ptBold"/>
          <w:b w:val="0"/>
          <w:sz w:val="16"/>
          <w:szCs w:val="16"/>
        </w:rPr>
        <w:t xml:space="preserve"> a “</w:t>
      </w:r>
      <w:r w:rsidRPr="00F46089">
        <w:rPr>
          <w:rStyle w:val="StyleUnderline"/>
          <w:highlight w:val="cyan"/>
        </w:rPr>
        <w:t>cumbersome</w:t>
      </w:r>
      <w:r w:rsidRPr="00F46089">
        <w:rPr>
          <w:rStyle w:val="Style13ptBold"/>
          <w:b w:val="0"/>
          <w:sz w:val="16"/>
          <w:szCs w:val="16"/>
          <w:highlight w:val="cyan"/>
        </w:rPr>
        <w:t xml:space="preserve"> </w:t>
      </w:r>
      <w:r w:rsidRPr="00F46089">
        <w:rPr>
          <w:rStyle w:val="Style13ptBold"/>
          <w:b w:val="0"/>
          <w:sz w:val="16"/>
          <w:szCs w:val="16"/>
        </w:rPr>
        <w:t xml:space="preserve">UN-led pursuit of a legally binding global treaty, a process that has been on slow forward”4, and have argued for a coalition of major countries they see as having worked well together in this area4, or of the “enthusiastic countries”5, to start regulating their emissions and then provide a mixture of normative </w:t>
      </w:r>
      <w:proofErr w:type="spellStart"/>
      <w:r w:rsidRPr="00F46089">
        <w:rPr>
          <w:rStyle w:val="Style13ptBold"/>
          <w:b w:val="0"/>
          <w:sz w:val="16"/>
          <w:szCs w:val="16"/>
        </w:rPr>
        <w:t>behaviour</w:t>
      </w:r>
      <w:proofErr w:type="spellEnd"/>
      <w:r w:rsidRPr="00F46089">
        <w:rPr>
          <w:rStyle w:val="Style13ptBold"/>
          <w:b w:val="0"/>
          <w:sz w:val="16"/>
          <w:szCs w:val="16"/>
        </w:rPr>
        <w:t>, sanctions and incentives to have other countries comply. This overcomes the need to gain agreement across a large range of heterogeneous countries with differing interests and capabilities. It also mirrors the successful experiences of the establishment and growth of the European Union, and the General Agreement on Tariffs &amp; Trade (GATT) and the successor World Trade Organization (WTO). An assumption within these proposed approaches is that there is a significant enough group of countries ready to act in such a concerted fashion to kick-start the reduction in global emissions. With the political situation in the Unites States not supportive of significant action, and other wealthy countries such as Canada and Australia becoming less supportive, the members of a possible coalition are dwindling. The post-Fukushima shutdown of nuclear installations in Japan and Germany, which has resulted in increased carbon emissions, would also make membership of such a coalition problematic for those two countries</w:t>
      </w:r>
      <w:r w:rsidRPr="00F46089">
        <w:rPr>
          <w:rStyle w:val="StyleUnderline"/>
          <w:highlight w:val="cyan"/>
        </w:rPr>
        <w:t>. A major impediment is also the differing level of economic development and wealth between nations</w:t>
      </w:r>
      <w:r w:rsidRPr="00F46089">
        <w:rPr>
          <w:rStyle w:val="Style13ptBold"/>
          <w:b w:val="0"/>
          <w:sz w:val="16"/>
          <w:szCs w:val="16"/>
        </w:rPr>
        <w:t xml:space="preserve">. These differences mirror the previous CO2 emissions of individual countries, with the more advanced ones having contributed many times more to the current level of atmospheric CO2. For example, the United States “with only 5% of the world’s population, it is responsible for 17% of total accumulation of those gases …. </w:t>
      </w:r>
      <w:proofErr w:type="gramStart"/>
      <w:r w:rsidRPr="00F46089">
        <w:rPr>
          <w:rStyle w:val="Style13ptBold"/>
          <w:b w:val="0"/>
          <w:sz w:val="16"/>
          <w:szCs w:val="16"/>
        </w:rPr>
        <w:t>and</w:t>
      </w:r>
      <w:proofErr w:type="gramEnd"/>
      <w:r w:rsidRPr="00F46089">
        <w:rPr>
          <w:rStyle w:val="Style13ptBold"/>
          <w:b w:val="0"/>
          <w:sz w:val="16"/>
          <w:szCs w:val="16"/>
        </w:rPr>
        <w:t xml:space="preserve"> for about 20% of the world’s greenhouse gas emissions”4. Quite logically, the poorer nations ask why they should have to shoulder the costs of remedial actions for a problem which they themselves did not create. </w:t>
      </w:r>
      <w:r w:rsidRPr="00F46089">
        <w:rPr>
          <w:rStyle w:val="StyleUnderline"/>
          <w:highlight w:val="cyan"/>
        </w:rPr>
        <w:t>Fast developing nations</w:t>
      </w:r>
      <w:r w:rsidRPr="00F46089">
        <w:rPr>
          <w:rStyle w:val="Style13ptBold"/>
          <w:b w:val="0"/>
          <w:sz w:val="16"/>
          <w:szCs w:val="16"/>
        </w:rPr>
        <w:t xml:space="preserve"> such as China and India, which are heavily dependent upon increased fossil fuel usage for ongoing growth, </w:t>
      </w:r>
      <w:r w:rsidRPr="00F46089">
        <w:rPr>
          <w:rStyle w:val="StyleUnderline"/>
          <w:highlight w:val="cyan"/>
        </w:rPr>
        <w:t>can also protest at actions that would stop them from achieving the wealth</w:t>
      </w:r>
      <w:r w:rsidRPr="00F46089">
        <w:rPr>
          <w:rStyle w:val="Style13ptBold"/>
          <w:b w:val="0"/>
          <w:sz w:val="16"/>
          <w:szCs w:val="16"/>
          <w:highlight w:val="cyan"/>
        </w:rPr>
        <w:t xml:space="preserve"> </w:t>
      </w:r>
      <w:r w:rsidRPr="00F46089">
        <w:rPr>
          <w:rStyle w:val="Style13ptBold"/>
          <w:b w:val="0"/>
          <w:sz w:val="16"/>
          <w:szCs w:val="16"/>
        </w:rPr>
        <w:t xml:space="preserve">and power enjoyed by such historical CO2 emitters as the United States, Europe and Japan. Such arguments lead to discussions of equitable allocation of the “allowable” amounts of CO2 in the atmosphere, which provide a fundamental challenge to the current global distribution of wealth and power and raise memories of colonial exploitation by the Western nations. As Marsden states “If the West accepted a carbon space allotment it would amount to a recognition of the enormous inequality that exists between rich and poor countries. It would constitute a voluntary retreat from economic dominance and signal a readiness to redistribute wealth”6. In the current political climate </w:t>
      </w:r>
      <w:r w:rsidRPr="00F46089">
        <w:rPr>
          <w:rStyle w:val="StyleUnderline"/>
          <w:highlight w:val="cyan"/>
        </w:rPr>
        <w:t>the proposal of such actions by a politician in the wealthier countries would amount to political suicide.</w:t>
      </w:r>
      <w:r w:rsidRPr="00F46089">
        <w:rPr>
          <w:rStyle w:val="Style13ptBold"/>
          <w:b w:val="0"/>
          <w:sz w:val="16"/>
          <w:szCs w:val="16"/>
        </w:rPr>
        <w:t xml:space="preserve"> As commentators such as Kennedy have noted7, relative economic power also drives relative military power and thus any such unilateral action would equal unilateral disarmament. This would be resisted by the military-industrial nexus and place the interests of the country taking such actions at risk with respect to its competitors. It is difficult to even imagine such actions being taken by any of the dominant powers, exactly the nations that are responsible for the majority of greenhouse gas emissions. The differing geographies of countries will also affect how much impact Climate Change will have on them. A country such as Bangladesh, with a substantial part of its territory close to sea level will have a very different experience than that of land-locked Switzerland. For some countries Climate Change may provide distinct advantages, an example being the nations that border the Arctic, the “New North” where “agriculture will also shift northward” and where “particular focus will be the oil, gas and other subterranean treasures to be found inside the Arctic Circle”8. The countries of the Arctic Council are actively discussing such opportunities9. </w:t>
      </w:r>
    </w:p>
    <w:p w14:paraId="6B45905D" w14:textId="77777777" w:rsidR="004F419B" w:rsidRPr="00F46089" w:rsidRDefault="004F419B" w:rsidP="004F419B">
      <w:pPr>
        <w:pStyle w:val="Heading4"/>
      </w:pPr>
      <w:r w:rsidRPr="00F46089">
        <w:t xml:space="preserve">International Co-op is </w:t>
      </w:r>
      <w:r w:rsidRPr="00F46089">
        <w:rPr>
          <w:i/>
          <w:u w:val="single"/>
        </w:rPr>
        <w:t>impossible</w:t>
      </w:r>
      <w:r w:rsidRPr="00F46089">
        <w:rPr>
          <w:i/>
        </w:rPr>
        <w:t xml:space="preserve"> </w:t>
      </w:r>
      <w:r w:rsidRPr="00F46089">
        <w:t xml:space="preserve">– three reasons </w:t>
      </w:r>
    </w:p>
    <w:p w14:paraId="66C034F9" w14:textId="77777777" w:rsidR="004F419B" w:rsidRPr="00F46089" w:rsidRDefault="004F419B" w:rsidP="004F419B">
      <w:pPr>
        <w:rPr>
          <w:rStyle w:val="Style13ptBold"/>
          <w:b w:val="0"/>
          <w:sz w:val="16"/>
          <w:szCs w:val="16"/>
        </w:rPr>
      </w:pPr>
      <w:r w:rsidRPr="00F46089">
        <w:rPr>
          <w:rStyle w:val="Style13ptBold"/>
        </w:rPr>
        <w:t xml:space="preserve">Harris 13 </w:t>
      </w:r>
      <w:r w:rsidRPr="00F46089">
        <w:rPr>
          <w:rStyle w:val="Style13ptBold"/>
          <w:b w:val="0"/>
          <w:sz w:val="16"/>
          <w:szCs w:val="16"/>
        </w:rPr>
        <w:t>| Paul G. Harris is the Chair Professor of Global and Environmental Studies at the Hong Kong Institute of Education and has published 18 books on climate change, The Big Idea: Why Are Climate Change Negotiations Failing?, 7/2/13, http://www.thedailybeast.com/articles/2013/07/12/the-big-idea-why-are-climate-change-negotiations-failing.html, Accessed 7/5/14, CCHS-AY</w:t>
      </w:r>
    </w:p>
    <w:p w14:paraId="76BD1197" w14:textId="77777777" w:rsidR="004F419B" w:rsidRDefault="004F419B" w:rsidP="004F419B">
      <w:pPr>
        <w:rPr>
          <w:rStyle w:val="Style13ptBold"/>
          <w:b w:val="0"/>
          <w:sz w:val="16"/>
          <w:szCs w:val="16"/>
        </w:rPr>
      </w:pPr>
      <w:r w:rsidRPr="00F46089">
        <w:rPr>
          <w:rStyle w:val="Style13ptBold"/>
          <w:b w:val="0"/>
          <w:sz w:val="16"/>
          <w:szCs w:val="16"/>
        </w:rPr>
        <w:t xml:space="preserve">Why is climate politics deadlocked? I propose three explanations—diagnoses—for what ails climate politics: </w:t>
      </w:r>
      <w:r w:rsidRPr="00F46089">
        <w:rPr>
          <w:rStyle w:val="StyleUnderline"/>
          <w:highlight w:val="cyan"/>
        </w:rPr>
        <w:t>First</w:t>
      </w:r>
      <w:r w:rsidRPr="00F46089">
        <w:rPr>
          <w:rStyle w:val="Style13ptBold"/>
          <w:b w:val="0"/>
          <w:sz w:val="16"/>
          <w:szCs w:val="16"/>
        </w:rPr>
        <w:t xml:space="preserve">, what I call the “cancer of Westphalia.” </w:t>
      </w:r>
      <w:r w:rsidRPr="00F46089">
        <w:rPr>
          <w:rStyle w:val="StyleUnderline"/>
          <w:highlight w:val="cyan"/>
        </w:rPr>
        <w:t>The Westphalian international system encourages nations to fight for their narrow</w:t>
      </w:r>
      <w:r w:rsidRPr="00F46089">
        <w:rPr>
          <w:rStyle w:val="Style13ptBold"/>
          <w:b w:val="0"/>
          <w:sz w:val="16"/>
          <w:szCs w:val="16"/>
        </w:rPr>
        <w:t xml:space="preserve">, short-term perceived </w:t>
      </w:r>
      <w:r w:rsidRPr="00F46089">
        <w:rPr>
          <w:rStyle w:val="StyleUnderline"/>
          <w:highlight w:val="cyan"/>
        </w:rPr>
        <w:t>interests, making effective international cooperation on climate change extraordinarily difficult</w:t>
      </w:r>
      <w:r w:rsidRPr="00F46089">
        <w:rPr>
          <w:rStyle w:val="Style13ptBold"/>
          <w:b w:val="0"/>
          <w:sz w:val="16"/>
          <w:szCs w:val="16"/>
        </w:rPr>
        <w:t xml:space="preserve">. However, what should matter is not the narrow interests of nations but the wider interests of people living in them. </w:t>
      </w:r>
      <w:r w:rsidRPr="00F46089">
        <w:rPr>
          <w:rStyle w:val="StyleUnderline"/>
          <w:highlight w:val="cyan"/>
        </w:rPr>
        <w:t>Second</w:t>
      </w:r>
      <w:r w:rsidRPr="00F46089">
        <w:rPr>
          <w:rStyle w:val="Style13ptBold"/>
          <w:b w:val="0"/>
          <w:sz w:val="16"/>
          <w:szCs w:val="16"/>
        </w:rPr>
        <w:t>, the “</w:t>
      </w:r>
      <w:r w:rsidRPr="00F46089">
        <w:rPr>
          <w:rStyle w:val="StyleUnderline"/>
          <w:highlight w:val="cyan"/>
        </w:rPr>
        <w:t>malignancy of the Great Polluters</w:t>
      </w:r>
      <w:r w:rsidRPr="00F46089">
        <w:rPr>
          <w:rStyle w:val="Style13ptBold"/>
          <w:b w:val="0"/>
          <w:sz w:val="16"/>
          <w:szCs w:val="16"/>
        </w:rPr>
        <w:t xml:space="preserve">.” </w:t>
      </w:r>
      <w:r w:rsidRPr="00F46089">
        <w:rPr>
          <w:rStyle w:val="StyleUnderline"/>
          <w:highlight w:val="cyan"/>
        </w:rPr>
        <w:t>The U</w:t>
      </w:r>
      <w:r w:rsidRPr="00F46089">
        <w:rPr>
          <w:rStyle w:val="Style13ptBold"/>
          <w:b w:val="0"/>
          <w:sz w:val="16"/>
          <w:szCs w:val="16"/>
        </w:rPr>
        <w:t xml:space="preserve">nited </w:t>
      </w:r>
      <w:r w:rsidRPr="00F46089">
        <w:rPr>
          <w:rStyle w:val="StyleUnderline"/>
          <w:highlight w:val="cyan"/>
        </w:rPr>
        <w:t>S</w:t>
      </w:r>
      <w:r w:rsidRPr="00F46089">
        <w:rPr>
          <w:rStyle w:val="Style13ptBold"/>
          <w:b w:val="0"/>
          <w:sz w:val="16"/>
          <w:szCs w:val="16"/>
        </w:rPr>
        <w:t xml:space="preserve">tates </w:t>
      </w:r>
      <w:r w:rsidRPr="00F46089">
        <w:rPr>
          <w:rStyle w:val="StyleUnderline"/>
          <w:highlight w:val="cyan"/>
        </w:rPr>
        <w:t>and China</w:t>
      </w:r>
      <w:r w:rsidRPr="00F46089">
        <w:rPr>
          <w:rStyle w:val="Style13ptBold"/>
          <w:b w:val="0"/>
          <w:sz w:val="16"/>
          <w:szCs w:val="16"/>
          <w:highlight w:val="cyan"/>
        </w:rPr>
        <w:t xml:space="preserve"> </w:t>
      </w:r>
      <w:r w:rsidRPr="00F46089">
        <w:rPr>
          <w:rStyle w:val="Style13ptBold"/>
          <w:b w:val="0"/>
          <w:sz w:val="16"/>
          <w:szCs w:val="16"/>
        </w:rPr>
        <w:t xml:space="preserve">together produce well over one-third of the pollution that causes climate change. Yet </w:t>
      </w:r>
      <w:r w:rsidRPr="00F46089">
        <w:rPr>
          <w:rStyle w:val="StyleUnderline"/>
          <w:highlight w:val="cyan"/>
        </w:rPr>
        <w:t>each</w:t>
      </w:r>
      <w:r w:rsidRPr="00F46089">
        <w:rPr>
          <w:rStyle w:val="Style13ptBold"/>
          <w:b w:val="0"/>
          <w:sz w:val="16"/>
          <w:szCs w:val="16"/>
          <w:highlight w:val="cyan"/>
        </w:rPr>
        <w:t xml:space="preserve"> </w:t>
      </w:r>
      <w:r w:rsidRPr="00F46089">
        <w:rPr>
          <w:rStyle w:val="Style13ptBold"/>
          <w:b w:val="0"/>
          <w:sz w:val="16"/>
          <w:szCs w:val="16"/>
        </w:rPr>
        <w:t xml:space="preserve">has </w:t>
      </w:r>
      <w:r w:rsidRPr="00F46089">
        <w:rPr>
          <w:rStyle w:val="StyleUnderline"/>
          <w:highlight w:val="cyan"/>
        </w:rPr>
        <w:t>refused to compromise</w:t>
      </w:r>
      <w:r w:rsidRPr="00F46089">
        <w:rPr>
          <w:rStyle w:val="Style13ptBold"/>
          <w:b w:val="0"/>
          <w:sz w:val="16"/>
          <w:szCs w:val="16"/>
        </w:rPr>
        <w:t xml:space="preserve"> on the demand that the other should commit first to doing much more to limit its pollution. </w:t>
      </w:r>
      <w:r w:rsidRPr="00F46089">
        <w:rPr>
          <w:rStyle w:val="StyleUnderline"/>
          <w:highlight w:val="cyan"/>
        </w:rPr>
        <w:t>The whole world is being held hostage</w:t>
      </w:r>
      <w:r w:rsidRPr="00F46089">
        <w:rPr>
          <w:rStyle w:val="Style13ptBold"/>
          <w:b w:val="0"/>
          <w:sz w:val="16"/>
          <w:szCs w:val="16"/>
          <w:highlight w:val="cyan"/>
        </w:rPr>
        <w:t xml:space="preserve"> </w:t>
      </w:r>
      <w:r w:rsidRPr="00F46089">
        <w:rPr>
          <w:rStyle w:val="Style13ptBold"/>
          <w:b w:val="0"/>
          <w:sz w:val="16"/>
          <w:szCs w:val="16"/>
        </w:rPr>
        <w:t xml:space="preserve">to these two nations’ supposed interests. And, </w:t>
      </w:r>
      <w:r w:rsidRPr="00F46089">
        <w:rPr>
          <w:rStyle w:val="StyleUnderline"/>
          <w:highlight w:val="cyan"/>
        </w:rPr>
        <w:t>third, the “addictions of modernity.</w:t>
      </w:r>
      <w:r w:rsidRPr="00F46089">
        <w:rPr>
          <w:rStyle w:val="Style13ptBold"/>
          <w:b w:val="0"/>
          <w:sz w:val="16"/>
          <w:szCs w:val="16"/>
        </w:rPr>
        <w:t xml:space="preserve">” </w:t>
      </w:r>
      <w:r w:rsidRPr="00F46089">
        <w:rPr>
          <w:rStyle w:val="StyleUnderline"/>
          <w:highlight w:val="cyan"/>
        </w:rPr>
        <w:t>Growing pollution that comes from material consumption, energy use and other aspects of Western lifestyle is spreading</w:t>
      </w:r>
      <w:r w:rsidRPr="00F46089">
        <w:rPr>
          <w:rStyle w:val="Style13ptBold"/>
          <w:b w:val="0"/>
          <w:sz w:val="16"/>
          <w:szCs w:val="16"/>
          <w:highlight w:val="cyan"/>
        </w:rPr>
        <w:t xml:space="preserve"> </w:t>
      </w:r>
      <w:r w:rsidRPr="00F46089">
        <w:rPr>
          <w:rStyle w:val="Style13ptBold"/>
          <w:b w:val="0"/>
          <w:sz w:val="16"/>
          <w:szCs w:val="16"/>
        </w:rPr>
        <w:t xml:space="preserve">from the developed nations to the developing world as more people join the global middle class. </w:t>
      </w:r>
      <w:r w:rsidRPr="00F46089">
        <w:rPr>
          <w:rStyle w:val="StyleUnderline"/>
          <w:highlight w:val="cyan"/>
        </w:rPr>
        <w:t>Feeding these addictions</w:t>
      </w:r>
      <w:r w:rsidRPr="00F46089">
        <w:rPr>
          <w:rStyle w:val="Style13ptBold"/>
          <w:b w:val="0"/>
          <w:sz w:val="16"/>
          <w:szCs w:val="16"/>
          <w:highlight w:val="cyan"/>
        </w:rPr>
        <w:t xml:space="preserve"> </w:t>
      </w:r>
      <w:r w:rsidRPr="00F46089">
        <w:rPr>
          <w:rStyle w:val="Style13ptBold"/>
          <w:b w:val="0"/>
          <w:sz w:val="16"/>
          <w:szCs w:val="16"/>
        </w:rPr>
        <w:t>isn’t making people whose needs are already met any happier. Often it</w:t>
      </w:r>
      <w:r w:rsidRPr="00F46089">
        <w:rPr>
          <w:rStyle w:val="StyleUnderline"/>
          <w:highlight w:val="cyan"/>
        </w:rPr>
        <w:t>’s making us miserable</w:t>
      </w:r>
      <w:r w:rsidRPr="00F46089">
        <w:rPr>
          <w:rStyle w:val="Style13ptBold"/>
          <w:b w:val="0"/>
          <w:sz w:val="16"/>
          <w:szCs w:val="16"/>
          <w:highlight w:val="cyan"/>
        </w:rPr>
        <w:t xml:space="preserve"> </w:t>
      </w:r>
      <w:r w:rsidRPr="00F46089">
        <w:rPr>
          <w:rStyle w:val="Style13ptBold"/>
          <w:b w:val="0"/>
          <w:sz w:val="16"/>
          <w:szCs w:val="16"/>
        </w:rPr>
        <w:t xml:space="preserve">because we lose sight of what matters in life: time with family, leisure, community service, and the like. </w:t>
      </w:r>
      <w:r w:rsidRPr="00F46089">
        <w:rPr>
          <w:rStyle w:val="StyleUnderline"/>
          <w:highlight w:val="cyan"/>
        </w:rPr>
        <w:t>These ailments are fundamental impediments to robust action</w:t>
      </w:r>
      <w:r w:rsidRPr="00F46089">
        <w:rPr>
          <w:rStyle w:val="Style13ptBold"/>
          <w:b w:val="0"/>
          <w:sz w:val="16"/>
          <w:szCs w:val="16"/>
          <w:highlight w:val="cyan"/>
        </w:rPr>
        <w:t xml:space="preserve"> </w:t>
      </w:r>
      <w:r w:rsidRPr="00F46089">
        <w:rPr>
          <w:rStyle w:val="Style13ptBold"/>
          <w:b w:val="0"/>
          <w:sz w:val="16"/>
          <w:szCs w:val="16"/>
        </w:rPr>
        <w:t>on climate change. The nation-state system preoccupies policymakers, experts, and even individuals with top-down, nation-centric solutions, distracting us from the rights and needs of people. The United States and China, while not the only national causes of climate change, can by themselves prevent global solutions to the problem. And Western-style material consumption, spreading fast to China and other developing nations, is utterly unsustainable from the perspective of climate change, and indeed from perspectives of wider environmental health and human wellbeing.</w:t>
      </w:r>
    </w:p>
    <w:p w14:paraId="779E9B8D" w14:textId="77777777" w:rsidR="00AC4272" w:rsidRDefault="00AC4272" w:rsidP="004F419B">
      <w:pPr>
        <w:rPr>
          <w:rStyle w:val="Style13ptBold"/>
          <w:b w:val="0"/>
          <w:sz w:val="16"/>
          <w:szCs w:val="16"/>
        </w:rPr>
      </w:pPr>
    </w:p>
    <w:p w14:paraId="43278F1A" w14:textId="09DC26B5" w:rsidR="00AC4272" w:rsidRDefault="00AC4272" w:rsidP="00AC4272">
      <w:pPr>
        <w:pStyle w:val="Heading3"/>
      </w:pPr>
      <w:r>
        <w:t>Impact Defense</w:t>
      </w:r>
    </w:p>
    <w:p w14:paraId="7A0A2A90" w14:textId="77777777" w:rsidR="00F71168" w:rsidRDefault="00F71168" w:rsidP="00F71168">
      <w:pPr>
        <w:rPr>
          <w:bCs/>
          <w:sz w:val="16"/>
        </w:rPr>
      </w:pPr>
      <w:r w:rsidRPr="00A827D4">
        <w:rPr>
          <w:rStyle w:val="Heading4Char"/>
        </w:rPr>
        <w:t>Every single eco-</w:t>
      </w:r>
      <w:proofErr w:type="spellStart"/>
      <w:r w:rsidRPr="00A827D4">
        <w:rPr>
          <w:rStyle w:val="Heading4Char"/>
        </w:rPr>
        <w:t>pocalypse</w:t>
      </w:r>
      <w:proofErr w:type="spellEnd"/>
      <w:r w:rsidRPr="00A827D4">
        <w:rPr>
          <w:rStyle w:val="Heading4Char"/>
        </w:rPr>
        <w:t xml:space="preserve"> has been exaggerated, there will only be 1 to 2 degrees of warming, positive feedbacks are minimal, and humans can adapt¶</w:t>
      </w:r>
    </w:p>
    <w:p w14:paraId="730FDCA8" w14:textId="77777777" w:rsidR="00F71168" w:rsidRDefault="00F71168" w:rsidP="00F71168">
      <w:pPr>
        <w:rPr>
          <w:rStyle w:val="Style13ptBold"/>
          <w:b w:val="0"/>
          <w:sz w:val="12"/>
        </w:rPr>
      </w:pPr>
      <w:r w:rsidRPr="00A827D4">
        <w:rPr>
          <w:rStyle w:val="Style13ptBold"/>
        </w:rPr>
        <w:t>Ridley 8/17/12</w:t>
      </w:r>
      <w:r w:rsidRPr="00A827D4">
        <w:rPr>
          <w:rStyle w:val="Style13ptBold"/>
          <w:sz w:val="12"/>
        </w:rPr>
        <w:t>¶</w:t>
      </w:r>
    </w:p>
    <w:p w14:paraId="42910D18" w14:textId="77777777" w:rsidR="00F71168" w:rsidRDefault="00F71168" w:rsidP="00F71168">
      <w:pPr>
        <w:rPr>
          <w:rStyle w:val="StyleUnderline"/>
          <w:sz w:val="12"/>
        </w:rPr>
      </w:pPr>
      <w:r w:rsidRPr="00A827D4">
        <w:rPr>
          <w:rStyle w:val="Style13ptBold"/>
          <w:sz w:val="16"/>
        </w:rPr>
        <w:t xml:space="preserve"> (Matt – PhD from Oxford, worked for Economist, fellow of the Royal Society of Literature, honorary member of the American Academy of Arts and Sciences, “Apocalypse Not: Here’s Why You Shouldn’t Worry about End Times, </w:t>
      </w:r>
      <w:r w:rsidRPr="00A827D4">
        <w:rPr>
          <w:sz w:val="16"/>
        </w:rPr>
        <w:t xml:space="preserve">www.wired.com/wiredscience/2012/08/ff_apocalypsenot/all) </w:t>
      </w:r>
      <w:r w:rsidRPr="00A827D4">
        <w:rPr>
          <w:sz w:val="12"/>
        </w:rPr>
        <w:t>¶</w:t>
      </w:r>
      <w:r w:rsidRPr="00A827D4">
        <w:rPr>
          <w:rStyle w:val="StyleUnderline"/>
          <w:sz w:val="12"/>
        </w:rPr>
        <w:t xml:space="preserve"> </w:t>
      </w:r>
    </w:p>
    <w:p w14:paraId="51B0397E" w14:textId="77777777" w:rsidR="00F71168" w:rsidRDefault="00F71168" w:rsidP="00F71168">
      <w:pPr>
        <w:rPr>
          <w:rStyle w:val="StyleUnderline"/>
          <w:sz w:val="12"/>
        </w:rPr>
      </w:pPr>
    </w:p>
    <w:p w14:paraId="709A8690" w14:textId="77777777" w:rsidR="00F71168" w:rsidRPr="004A5D71" w:rsidRDefault="00F71168" w:rsidP="00F71168">
      <w:pPr>
        <w:rPr>
          <w:rStyle w:val="StyleUnderline"/>
        </w:rPr>
      </w:pPr>
      <w:r w:rsidRPr="00775357">
        <w:rPr>
          <w:rStyle w:val="StyleUnderline"/>
        </w:rPr>
        <w:t xml:space="preserve">Over the past half century, </w:t>
      </w:r>
      <w:r w:rsidRPr="00A827D4">
        <w:rPr>
          <w:rStyle w:val="StyleUnderline"/>
          <w:highlight w:val="yellow"/>
        </w:rPr>
        <w:t>none of our threatened eco-</w:t>
      </w:r>
      <w:proofErr w:type="spellStart"/>
      <w:r w:rsidRPr="00A827D4">
        <w:rPr>
          <w:rStyle w:val="StyleUnderline"/>
          <w:highlight w:val="yellow"/>
        </w:rPr>
        <w:t>pocalypses</w:t>
      </w:r>
      <w:proofErr w:type="spellEnd"/>
      <w:r w:rsidRPr="00A827D4">
        <w:rPr>
          <w:rStyle w:val="StyleUnderline"/>
          <w:highlight w:val="yellow"/>
        </w:rPr>
        <w:t xml:space="preserve"> have played out as predicted</w:t>
      </w:r>
      <w:r w:rsidRPr="00A827D4">
        <w:rPr>
          <w:sz w:val="16"/>
        </w:rPr>
        <w:t xml:space="preserve">. Some came partly true; some were averted by action; some were wholly chimerical. This raises a question that many find discomforting: With a track record like this, </w:t>
      </w:r>
      <w:r w:rsidRPr="00775357">
        <w:rPr>
          <w:rStyle w:val="StyleUnderline"/>
        </w:rPr>
        <w:t>why should people accept the cataclysmic claims now being made about climate change</w:t>
      </w:r>
      <w:r w:rsidRPr="00A827D4">
        <w:rPr>
          <w:sz w:val="16"/>
        </w:rPr>
        <w:t xml:space="preserve">? After all, 2012 marks the apocalyptic deadline of not just the Mayans but also a prominent figure in our own time: </w:t>
      </w:r>
      <w:proofErr w:type="spellStart"/>
      <w:r w:rsidRPr="00A827D4">
        <w:rPr>
          <w:sz w:val="16"/>
        </w:rPr>
        <w:t>Rajendra</w:t>
      </w:r>
      <w:proofErr w:type="spellEnd"/>
      <w:r w:rsidRPr="00A827D4">
        <w:rPr>
          <w:sz w:val="16"/>
        </w:rPr>
        <w:t xml:space="preserve"> </w:t>
      </w:r>
      <w:proofErr w:type="spellStart"/>
      <w:r w:rsidRPr="00A827D4">
        <w:rPr>
          <w:sz w:val="16"/>
        </w:rPr>
        <w:t>Pachauri</w:t>
      </w:r>
      <w:proofErr w:type="spellEnd"/>
      <w:r w:rsidRPr="00A827D4">
        <w:rPr>
          <w:sz w:val="16"/>
        </w:rPr>
        <w:t>, head of the Intergovernmental Panel on Climate Change, who said in 2007 that “if there’s no action before 2012, that’s too late … This is the defining moment.”</w:t>
      </w:r>
      <w:r w:rsidRPr="00A827D4">
        <w:rPr>
          <w:sz w:val="12"/>
        </w:rPr>
        <w:t>¶</w:t>
      </w:r>
      <w:r w:rsidRPr="00A827D4">
        <w:rPr>
          <w:sz w:val="16"/>
        </w:rPr>
        <w:t xml:space="preserve"> </w:t>
      </w:r>
      <w:proofErr w:type="gramStart"/>
      <w:r w:rsidRPr="00A827D4">
        <w:rPr>
          <w:sz w:val="16"/>
        </w:rPr>
        <w:t>So</w:t>
      </w:r>
      <w:proofErr w:type="gramEnd"/>
      <w:r w:rsidRPr="00A827D4">
        <w:rPr>
          <w:sz w:val="16"/>
        </w:rPr>
        <w:t>, should we worry or not about the warming climate? It is far too binary a question</w:t>
      </w:r>
      <w:r w:rsidRPr="00F15BF9">
        <w:rPr>
          <w:rStyle w:val="StyleUnderline"/>
        </w:rPr>
        <w:t>. The lesson of failed past predictions</w:t>
      </w:r>
      <w:r w:rsidRPr="00A827D4">
        <w:rPr>
          <w:sz w:val="16"/>
        </w:rPr>
        <w:t xml:space="preserve"> of ecological apocalypse is not that nothing </w:t>
      </w:r>
      <w:r w:rsidRPr="00F15BF9">
        <w:rPr>
          <w:rStyle w:val="StyleUnderline"/>
        </w:rPr>
        <w:t xml:space="preserve">was </w:t>
      </w:r>
      <w:r w:rsidRPr="00A827D4">
        <w:rPr>
          <w:sz w:val="16"/>
        </w:rPr>
        <w:t xml:space="preserve">happening </w:t>
      </w:r>
      <w:r w:rsidRPr="00F15BF9">
        <w:rPr>
          <w:rStyle w:val="StyleUnderline"/>
        </w:rPr>
        <w:t xml:space="preserve">but that </w:t>
      </w:r>
      <w:r w:rsidRPr="00A827D4">
        <w:rPr>
          <w:rStyle w:val="StyleUnderline"/>
          <w:highlight w:val="yellow"/>
        </w:rPr>
        <w:t>the middle-ground possibilities were too frequently excluded from consideration</w:t>
      </w:r>
      <w:r w:rsidRPr="00F15BF9">
        <w:rPr>
          <w:rStyle w:val="StyleUnderline"/>
        </w:rPr>
        <w:t>.</w:t>
      </w:r>
      <w:r w:rsidRPr="00A827D4">
        <w:rPr>
          <w:sz w:val="16"/>
        </w:rPr>
        <w:t xml:space="preserve"> In the climate debate, we hear a lot from those who think disaster is inexorable if not inevitable, and a lot from those who think it is all a hoax. </w:t>
      </w:r>
      <w:r w:rsidRPr="00F15BF9">
        <w:rPr>
          <w:rStyle w:val="StyleUnderline"/>
        </w:rPr>
        <w:t>We hardly ever allow the moderate “</w:t>
      </w:r>
      <w:proofErr w:type="spellStart"/>
      <w:r w:rsidRPr="00F15BF9">
        <w:rPr>
          <w:rStyle w:val="StyleUnderline"/>
        </w:rPr>
        <w:t>lukewarmers</w:t>
      </w:r>
      <w:proofErr w:type="spellEnd"/>
      <w:r w:rsidRPr="00F15BF9">
        <w:rPr>
          <w:rStyle w:val="StyleUnderline"/>
        </w:rPr>
        <w:t xml:space="preserve">” a voice: those who suspect that </w:t>
      </w:r>
      <w:r w:rsidRPr="00A827D4">
        <w:rPr>
          <w:rStyle w:val="StyleUnderline"/>
          <w:highlight w:val="yellow"/>
        </w:rPr>
        <w:t>the net positive feedbacks from water vapor in the atmosphere are low</w:t>
      </w:r>
      <w:r w:rsidRPr="00F15BF9">
        <w:rPr>
          <w:rStyle w:val="StyleUnderline"/>
        </w:rPr>
        <w:t xml:space="preserve">, so that </w:t>
      </w:r>
      <w:r w:rsidRPr="00A827D4">
        <w:rPr>
          <w:rStyle w:val="StyleUnderline"/>
          <w:highlight w:val="yellow"/>
        </w:rPr>
        <w:t>we face only 1 to 2 degrees Celsius of warming this century</w:t>
      </w:r>
      <w:r w:rsidRPr="00F15BF9">
        <w:rPr>
          <w:rStyle w:val="StyleUnderline"/>
        </w:rPr>
        <w:t>;</w:t>
      </w:r>
      <w:r w:rsidRPr="00A827D4">
        <w:rPr>
          <w:sz w:val="16"/>
        </w:rPr>
        <w:t xml:space="preserve"> </w:t>
      </w:r>
      <w:r w:rsidRPr="00F15BF9">
        <w:rPr>
          <w:rStyle w:val="StyleUnderline"/>
        </w:rPr>
        <w:t xml:space="preserve">that </w:t>
      </w:r>
      <w:r w:rsidRPr="00A827D4">
        <w:rPr>
          <w:rStyle w:val="StyleUnderline"/>
          <w:highlight w:val="yellow"/>
        </w:rPr>
        <w:t>the Greenland ice sheet may melt but no faster than its current rate of less than 1 percent per century</w:t>
      </w:r>
      <w:r w:rsidRPr="00A827D4">
        <w:rPr>
          <w:sz w:val="16"/>
        </w:rPr>
        <w:t xml:space="preserve">; </w:t>
      </w:r>
      <w:r w:rsidRPr="00F15BF9">
        <w:rPr>
          <w:rStyle w:val="StyleUnderline"/>
        </w:rPr>
        <w:t xml:space="preserve">that </w:t>
      </w:r>
      <w:r w:rsidRPr="00A827D4">
        <w:rPr>
          <w:rStyle w:val="StyleUnderline"/>
          <w:highlight w:val="yellow"/>
        </w:rPr>
        <w:t>net increases in rainfall (and carbon dioxide concentration) may improve agricultural productivity</w:t>
      </w:r>
      <w:r w:rsidRPr="00F15BF9">
        <w:rPr>
          <w:rStyle w:val="StyleUnderline"/>
        </w:rPr>
        <w:t xml:space="preserve">; </w:t>
      </w:r>
      <w:r w:rsidRPr="00A827D4">
        <w:rPr>
          <w:rStyle w:val="StyleUnderline"/>
          <w:highlight w:val="yellow"/>
        </w:rPr>
        <w:t>that ecosystems have survived sudden temperature lurches before; and that adaptation to gradual change may be</w:t>
      </w:r>
      <w:r w:rsidRPr="00F15BF9">
        <w:rPr>
          <w:rStyle w:val="StyleUnderline"/>
        </w:rPr>
        <w:t xml:space="preserve"> both cheaper and </w:t>
      </w:r>
      <w:r w:rsidRPr="00A827D4">
        <w:rPr>
          <w:rStyle w:val="StyleUnderline"/>
          <w:highlight w:val="yellow"/>
        </w:rPr>
        <w:t>less ecologically damaging than a rapid and brutal decision to give up fossil fuels cold turke</w:t>
      </w:r>
      <w:r w:rsidRPr="00F15BF9">
        <w:rPr>
          <w:rStyle w:val="StyleUnderline"/>
        </w:rPr>
        <w:t>y.</w:t>
      </w:r>
      <w:r w:rsidRPr="00A827D4">
        <w:rPr>
          <w:rStyle w:val="StyleUnderline"/>
          <w:sz w:val="12"/>
        </w:rPr>
        <w:t xml:space="preserve">¶ </w:t>
      </w:r>
      <w:r w:rsidRPr="00A827D4">
        <w:rPr>
          <w:sz w:val="16"/>
        </w:rPr>
        <w:t xml:space="preserve">We’ve already seen some evidence that </w:t>
      </w:r>
      <w:r w:rsidRPr="00C039C5">
        <w:rPr>
          <w:rStyle w:val="StyleUnderline"/>
        </w:rPr>
        <w:t>humans can forestall warming-related catastrophes</w:t>
      </w:r>
      <w:r w:rsidRPr="00A827D4">
        <w:rPr>
          <w:sz w:val="16"/>
        </w:rPr>
        <w:t xml:space="preserve">. </w:t>
      </w:r>
      <w:r w:rsidRPr="00A827D4">
        <w:rPr>
          <w:rStyle w:val="StyleUnderline"/>
          <w:highlight w:val="yellow"/>
        </w:rPr>
        <w:t>A good example is malaria</w:t>
      </w:r>
      <w:r w:rsidRPr="00A827D4">
        <w:rPr>
          <w:sz w:val="16"/>
        </w:rPr>
        <w:t xml:space="preserve">, which was once widely predicted to get worse as a result of climate change. Yet in the 20th century, malaria retreated from large parts of the world, including North America and Russia, even as the world warmed. Malaria-specific mortality plummeted in the first decade of the current century by an astonishing 25 percent. The weather may well have grown more hospitable to mosquitoes during that time. But </w:t>
      </w:r>
      <w:r w:rsidRPr="00A827D4">
        <w:rPr>
          <w:rStyle w:val="StyleUnderline"/>
          <w:highlight w:val="yellow"/>
        </w:rPr>
        <w:t>any effects of warming were more than counteracted by pesticides, new antimalarial drugs, better drainage, and economic developmen</w:t>
      </w:r>
      <w:r w:rsidRPr="004A5D71">
        <w:rPr>
          <w:rStyle w:val="StyleUnderline"/>
        </w:rPr>
        <w:t>t</w:t>
      </w:r>
      <w:r w:rsidRPr="00A827D4">
        <w:rPr>
          <w:sz w:val="16"/>
        </w:rPr>
        <w:t xml:space="preserve">. Experts such as Peter </w:t>
      </w:r>
      <w:proofErr w:type="spellStart"/>
      <w:r w:rsidRPr="00A827D4">
        <w:rPr>
          <w:sz w:val="16"/>
        </w:rPr>
        <w:t>Gething</w:t>
      </w:r>
      <w:proofErr w:type="spellEnd"/>
      <w:r w:rsidRPr="00A827D4">
        <w:rPr>
          <w:sz w:val="16"/>
        </w:rPr>
        <w:t xml:space="preserve"> at Oxford argue that these trends will continue, whatever the weather.</w:t>
      </w:r>
      <w:r w:rsidRPr="00A827D4">
        <w:rPr>
          <w:sz w:val="12"/>
        </w:rPr>
        <w:t>¶</w:t>
      </w:r>
      <w:r w:rsidRPr="00A827D4">
        <w:rPr>
          <w:sz w:val="16"/>
        </w:rPr>
        <w:t xml:space="preserve"> </w:t>
      </w:r>
      <w:r w:rsidRPr="004A5D71">
        <w:rPr>
          <w:rStyle w:val="StyleUnderline"/>
        </w:rPr>
        <w:t>Just as policy can make the climate crisis worse</w:t>
      </w:r>
      <w:r w:rsidRPr="00A827D4">
        <w:rPr>
          <w:sz w:val="16"/>
        </w:rPr>
        <w:t>—mandating biofuels has not only encouraged rain forest destruction, releasing carbon, but driven millions into poverty and hunger—</w:t>
      </w:r>
      <w:r w:rsidRPr="004A5D71">
        <w:rPr>
          <w:rStyle w:val="StyleUnderline"/>
        </w:rPr>
        <w:t>technology can make it better</w:t>
      </w:r>
      <w:r w:rsidRPr="00A827D4">
        <w:rPr>
          <w:sz w:val="16"/>
        </w:rPr>
        <w:t xml:space="preserve">. </w:t>
      </w:r>
      <w:r w:rsidRPr="004A5D71">
        <w:rPr>
          <w:rStyle w:val="StyleUnderline"/>
        </w:rPr>
        <w:t>If plant breeders boost rice yields, then people may get richer and afford better protection against extreme weather.</w:t>
      </w:r>
      <w:r w:rsidRPr="00A827D4">
        <w:rPr>
          <w:sz w:val="16"/>
        </w:rPr>
        <w:t xml:space="preserve"> If nuclear engineers make fusion (or thorium fission) cost-effective, then carbon emissions may suddenly fall. If gas replaces coal because of horizontal drilling, then carbon emissions may rise more slowly. Humanity is a fast-moving target. </w:t>
      </w:r>
      <w:r w:rsidRPr="004A5D71">
        <w:rPr>
          <w:rStyle w:val="StyleUnderline"/>
        </w:rPr>
        <w:t xml:space="preserve">We </w:t>
      </w:r>
      <w:r w:rsidRPr="00A827D4">
        <w:rPr>
          <w:rStyle w:val="StyleUnderline"/>
          <w:highlight w:val="yellow"/>
        </w:rPr>
        <w:t>will combat our ecological threats in the future by innovating to meet them as they arise, not through the mass fear stoked by worst-case scenarios.</w:t>
      </w:r>
    </w:p>
    <w:p w14:paraId="5FA9A2EC" w14:textId="77777777" w:rsidR="00AC4272" w:rsidRDefault="00AC4272" w:rsidP="00AC4272"/>
    <w:p w14:paraId="6FABB48C" w14:textId="77777777" w:rsidR="00F71168" w:rsidRPr="00F91463" w:rsidRDefault="00F71168" w:rsidP="00F71168">
      <w:pPr>
        <w:pStyle w:val="Heading4"/>
      </w:pPr>
      <w:r>
        <w:t xml:space="preserve">Major climate data is flawed—new studies your models don’t assume—IPCC wrong—effects of greenhouse gases and global warming vastly overstated </w:t>
      </w:r>
    </w:p>
    <w:p w14:paraId="293A437D" w14:textId="77777777" w:rsidR="00F71168" w:rsidRDefault="00F71168" w:rsidP="00F71168">
      <w:r w:rsidRPr="00F91463">
        <w:t xml:space="preserve">Jason </w:t>
      </w:r>
      <w:r w:rsidRPr="00F91463">
        <w:rPr>
          <w:rStyle w:val="Style13ptBold"/>
        </w:rPr>
        <w:t>Mick</w:t>
      </w:r>
      <w:r w:rsidRPr="00F91463">
        <w:t xml:space="preserve"> 7/29/20</w:t>
      </w:r>
      <w:r w:rsidRPr="00F91463">
        <w:rPr>
          <w:rStyle w:val="Style13ptBold"/>
        </w:rPr>
        <w:t>11</w:t>
      </w:r>
      <w:r w:rsidRPr="00F91463">
        <w:t xml:space="preserve"> (Writer for the Daily Tech Science, "Study Finds 'Huge Discrepancy' Between Hard Data and Warming Models" </w:t>
      </w:r>
      <w:hyperlink r:id="rId34" w:history="1">
        <w:r w:rsidRPr="00973B9C">
          <w:rPr>
            <w:rStyle w:val="Hyperlink"/>
          </w:rPr>
          <w:t>www.dailytech.com/Study+Finds+Huge+Discrepancy+Between+Hard+Data+and+Warming+Models/article22301.htm</w:t>
        </w:r>
      </w:hyperlink>
      <w:r>
        <w:t>)</w:t>
      </w:r>
    </w:p>
    <w:p w14:paraId="3B3BEA27" w14:textId="77777777" w:rsidR="00F71168" w:rsidRDefault="00F71168" w:rsidP="00F71168"/>
    <w:p w14:paraId="0492A88C" w14:textId="77777777" w:rsidR="00F71168" w:rsidRDefault="00F71168" w:rsidP="00F71168">
      <w:pPr>
        <w:rPr>
          <w:rStyle w:val="StyleUnderline"/>
        </w:rPr>
      </w:pPr>
      <w:r w:rsidRPr="003D4DCD">
        <w:rPr>
          <w:rStyle w:val="StyleUnderline"/>
        </w:rPr>
        <w:t>Many are still operating under the perception that current global warming models are "good enough" to make drastic economic decisions</w:t>
      </w:r>
      <w:r w:rsidRPr="00F91463">
        <w:rPr>
          <w:sz w:val="16"/>
        </w:rPr>
        <w:t xml:space="preserve">. That party line has been pushed, in part, by certain individuals like ex-U.S. Vice President and Nobel Prize winner Al Gore, who have stood to gain tremendously in personal finances by promoting alarmist and sensationalist rhetoric. Indeed, Mr. Gore's "documentary" An Inconvenient Truth painted a grim picture of a pending apocalypse and made Mr. Gore hundreds of millions in sales and speaking fees -- but its accuracy is hotly debated. I. New Study Blasts a Hole in Current Models </w:t>
      </w:r>
      <w:r w:rsidRPr="00567919">
        <w:rPr>
          <w:rStyle w:val="StyleUnderline"/>
          <w:highlight w:val="yellow"/>
        </w:rPr>
        <w:t>In a new study</w:t>
      </w:r>
      <w:r w:rsidRPr="00F91463">
        <w:rPr>
          <w:sz w:val="16"/>
        </w:rPr>
        <w:t xml:space="preserve">, Roy </w:t>
      </w:r>
      <w:r w:rsidRPr="003D4DCD">
        <w:rPr>
          <w:rStyle w:val="StyleUnderline"/>
        </w:rPr>
        <w:t>Spencer</w:t>
      </w:r>
      <w:r w:rsidRPr="00F91463">
        <w:rPr>
          <w:sz w:val="16"/>
        </w:rPr>
        <w:t xml:space="preserve">, </w:t>
      </w:r>
      <w:proofErr w:type="spellStart"/>
      <w:r w:rsidRPr="00F91463">
        <w:rPr>
          <w:sz w:val="16"/>
        </w:rPr>
        <w:t>Ph.D</w:t>
      </w:r>
      <w:proofErr w:type="spellEnd"/>
      <w:r w:rsidRPr="00F91463">
        <w:rPr>
          <w:sz w:val="16"/>
        </w:rPr>
        <w:t xml:space="preserve"> -- </w:t>
      </w:r>
      <w:r w:rsidRPr="00567919">
        <w:rPr>
          <w:rStyle w:val="StyleUnderline"/>
          <w:highlight w:val="yellow"/>
        </w:rPr>
        <w:t>a prestigious former</w:t>
      </w:r>
      <w:r w:rsidRPr="00F91463">
        <w:rPr>
          <w:sz w:val="16"/>
        </w:rPr>
        <w:t xml:space="preserve"> National Aeronautics and Space Administration (</w:t>
      </w:r>
      <w:r w:rsidRPr="00567919">
        <w:rPr>
          <w:rStyle w:val="StyleUnderline"/>
          <w:highlight w:val="yellow"/>
        </w:rPr>
        <w:t>NASA) climatologist</w:t>
      </w:r>
      <w:r w:rsidRPr="00F91463">
        <w:rPr>
          <w:sz w:val="16"/>
        </w:rPr>
        <w:t xml:space="preserve"> who currently works at the University of Alabama -- </w:t>
      </w:r>
      <w:r w:rsidRPr="003D4DCD">
        <w:rPr>
          <w:rStyle w:val="StyleUnderline"/>
        </w:rPr>
        <w:t xml:space="preserve">has </w:t>
      </w:r>
      <w:r w:rsidRPr="00567919">
        <w:rPr>
          <w:rStyle w:val="StyleUnderline"/>
          <w:highlight w:val="yellow"/>
        </w:rPr>
        <w:t>examined data between 2001 and 2011 gathered by the Advanced Microwave Scanning Radiometer sensor</w:t>
      </w:r>
      <w:r w:rsidRPr="003D4DCD">
        <w:rPr>
          <w:rStyle w:val="StyleUnderline"/>
        </w:rPr>
        <w:t xml:space="preserve"> housed aboard NASA's Aqua satellite.</w:t>
      </w:r>
      <w:r>
        <w:rPr>
          <w:rStyle w:val="StyleUnderline"/>
        </w:rPr>
        <w:t xml:space="preserve"> </w:t>
      </w:r>
      <w:r w:rsidRPr="00F91463">
        <w:rPr>
          <w:sz w:val="16"/>
        </w:rPr>
        <w:t xml:space="preserve">The study was published [PDF] in the peer-reviewed journal Remote Sensing. </w:t>
      </w:r>
      <w:r w:rsidRPr="00567919">
        <w:rPr>
          <w:rStyle w:val="StyleUnderline"/>
          <w:highlight w:val="yellow"/>
        </w:rPr>
        <w:t>The data reveals yet another thorough analysis of atmospheric heat dissipation -- an important factor in heating or cooling</w:t>
      </w:r>
      <w:r w:rsidRPr="003D4DCD">
        <w:rPr>
          <w:rStyle w:val="StyleUnderline"/>
        </w:rPr>
        <w:t>.</w:t>
      </w:r>
      <w:r>
        <w:rPr>
          <w:rStyle w:val="StyleUnderline"/>
        </w:rPr>
        <w:t xml:space="preserve"> </w:t>
      </w:r>
      <w:r w:rsidRPr="003D4DCD">
        <w:rPr>
          <w:rStyle w:val="StyleUnderline"/>
        </w:rPr>
        <w:t xml:space="preserve">And like past studies, it found that the </w:t>
      </w:r>
      <w:r w:rsidRPr="00567919">
        <w:rPr>
          <w:rStyle w:val="Emphasis"/>
          <w:i/>
          <w:highlight w:val="yellow"/>
        </w:rPr>
        <w:t>Earth's atmosphere shed heat at a much faster rate than what's predicted in widely used global warming models</w:t>
      </w:r>
      <w:r w:rsidRPr="00567919">
        <w:rPr>
          <w:rStyle w:val="StyleUnderline"/>
          <w:highlight w:val="yellow"/>
        </w:rPr>
        <w:t>.</w:t>
      </w:r>
      <w:r>
        <w:rPr>
          <w:rStyle w:val="StyleUnderline"/>
        </w:rPr>
        <w:t xml:space="preserve"> </w:t>
      </w:r>
      <w:r w:rsidRPr="003D4DCD">
        <w:rPr>
          <w:rStyle w:val="StyleUnderline"/>
        </w:rPr>
        <w:t xml:space="preserve">The hard facts show that both the predictions of the amount of heat shed during </w:t>
      </w:r>
      <w:proofErr w:type="gramStart"/>
      <w:r w:rsidRPr="003D4DCD">
        <w:rPr>
          <w:rStyle w:val="StyleUnderline"/>
        </w:rPr>
        <w:t>a</w:t>
      </w:r>
      <w:proofErr w:type="gramEnd"/>
      <w:r w:rsidRPr="003D4DCD">
        <w:rPr>
          <w:rStyle w:val="StyleUnderline"/>
        </w:rPr>
        <w:t xml:space="preserve"> </w:t>
      </w:r>
      <w:proofErr w:type="spellStart"/>
      <w:r w:rsidRPr="003D4DCD">
        <w:rPr>
          <w:rStyle w:val="StyleUnderline"/>
        </w:rPr>
        <w:t>a</w:t>
      </w:r>
      <w:proofErr w:type="spellEnd"/>
      <w:r w:rsidRPr="003D4DCD">
        <w:rPr>
          <w:rStyle w:val="StyleUnderline"/>
        </w:rPr>
        <w:t xml:space="preserve"> full warming scenario, and the amount of heat shed as warming begins </w:t>
      </w:r>
      <w:r w:rsidRPr="00F91463">
        <w:rPr>
          <w:rStyle w:val="Emphasis"/>
          <w:i/>
        </w:rPr>
        <w:t>were understated</w:t>
      </w:r>
      <w:r w:rsidRPr="00F91463">
        <w:rPr>
          <w:sz w:val="16"/>
        </w:rPr>
        <w:t xml:space="preserve">. </w:t>
      </w:r>
      <w:r w:rsidRPr="003D4DCD">
        <w:rPr>
          <w:rStyle w:val="StyleUnderline"/>
        </w:rPr>
        <w:t xml:space="preserve">As the </w:t>
      </w:r>
      <w:r w:rsidRPr="00567919">
        <w:rPr>
          <w:rStyle w:val="StyleUnderline"/>
          <w:highlight w:val="yellow"/>
        </w:rPr>
        <w:t xml:space="preserve">data shows the Earth's atmosphere to be trapping less heat; that means the outcomes of any sort of human-based warming caused by the emission of carbon greenhouse gases and other compounds </w:t>
      </w:r>
      <w:r w:rsidRPr="00567919">
        <w:rPr>
          <w:rStyle w:val="Emphasis"/>
          <w:i/>
          <w:highlight w:val="yellow"/>
        </w:rPr>
        <w:t>is likely overstated</w:t>
      </w:r>
      <w:r w:rsidRPr="003D4DCD">
        <w:rPr>
          <w:rStyle w:val="StyleUnderline"/>
        </w:rPr>
        <w:t>.</w:t>
      </w:r>
      <w:r>
        <w:rPr>
          <w:rStyle w:val="StyleUnderline"/>
        </w:rPr>
        <w:t xml:space="preserve"> </w:t>
      </w:r>
      <w:r w:rsidRPr="003D4DCD">
        <w:rPr>
          <w:rStyle w:val="StyleUnderline"/>
        </w:rPr>
        <w:t xml:space="preserve">Thus </w:t>
      </w:r>
      <w:r w:rsidRPr="00567919">
        <w:rPr>
          <w:rStyle w:val="StyleUnderline"/>
          <w:highlight w:val="yellow"/>
        </w:rPr>
        <w:t xml:space="preserve">the </w:t>
      </w:r>
      <w:r w:rsidRPr="00567919">
        <w:rPr>
          <w:rStyle w:val="Emphasis"/>
          <w:i/>
          <w:highlight w:val="yellow"/>
        </w:rPr>
        <w:t>dire predictions of models used by th</w:t>
      </w:r>
      <w:r w:rsidRPr="00F91463">
        <w:rPr>
          <w:rStyle w:val="Emphasis"/>
          <w:i/>
        </w:rPr>
        <w:t>e</w:t>
      </w:r>
      <w:r w:rsidRPr="00F91463">
        <w:rPr>
          <w:sz w:val="16"/>
        </w:rPr>
        <w:t xml:space="preserve"> United Nation's International Panel on Climate Change (</w:t>
      </w:r>
      <w:r w:rsidRPr="00567919">
        <w:rPr>
          <w:rStyle w:val="Emphasis"/>
          <w:i/>
          <w:highlight w:val="yellow"/>
        </w:rPr>
        <w:t>IPCC) and researchers are likely flawed</w:t>
      </w:r>
      <w:r w:rsidRPr="00F91463">
        <w:rPr>
          <w:sz w:val="16"/>
        </w:rPr>
        <w:t>. States Professor Spencer in a press release from University of Alabama, "</w:t>
      </w:r>
      <w:r w:rsidRPr="003D4DCD">
        <w:rPr>
          <w:rStyle w:val="StyleUnderline"/>
        </w:rPr>
        <w:t xml:space="preserve">The satellite observations suggest there is much more energy lost to space during and after warming than the climate models show. </w:t>
      </w:r>
      <w:r w:rsidRPr="00567919">
        <w:rPr>
          <w:rStyle w:val="StyleUnderline"/>
          <w:highlight w:val="yellow"/>
        </w:rPr>
        <w:t>There is a huge discrepancy between the data and the forecasts that is especially big over the oceans</w:t>
      </w:r>
      <w:r w:rsidRPr="00567919">
        <w:rPr>
          <w:sz w:val="16"/>
          <w:highlight w:val="yellow"/>
        </w:rPr>
        <w:t xml:space="preserve">." </w:t>
      </w:r>
      <w:r w:rsidRPr="00567919">
        <w:rPr>
          <w:rStyle w:val="StyleUnderline"/>
          <w:highlight w:val="yellow"/>
        </w:rPr>
        <w:t>This is a critical conclusion as it shows that the secondary "indirect" trapping from atmospheric water may be far less than previously predicted.</w:t>
      </w:r>
      <w:r w:rsidRPr="003D4DCD">
        <w:rPr>
          <w:rStyle w:val="StyleUnderline"/>
        </w:rPr>
        <w:t xml:space="preserve">  </w:t>
      </w:r>
    </w:p>
    <w:p w14:paraId="0958B630" w14:textId="77777777" w:rsidR="00F71168" w:rsidRDefault="00F71168" w:rsidP="00F71168">
      <w:pPr>
        <w:rPr>
          <w:rStyle w:val="StyleUnderline"/>
        </w:rPr>
      </w:pPr>
    </w:p>
    <w:p w14:paraId="2B52132D" w14:textId="77777777" w:rsidR="00F71168" w:rsidRDefault="00F71168" w:rsidP="00F71168">
      <w:pPr>
        <w:rPr>
          <w:rStyle w:val="StyleUnderline"/>
        </w:rPr>
      </w:pPr>
    </w:p>
    <w:p w14:paraId="06B6609F" w14:textId="77777777" w:rsidR="00F71168" w:rsidRPr="00A34588" w:rsidRDefault="00F71168" w:rsidP="00F71168">
      <w:pPr>
        <w:pStyle w:val="Heading4"/>
      </w:pPr>
      <w:r>
        <w:t xml:space="preserve">Warming is not anthropogenic – distinct signatures to </w:t>
      </w:r>
      <w:proofErr w:type="spellStart"/>
      <w:r>
        <w:t>ghg</w:t>
      </w:r>
      <w:proofErr w:type="spellEnd"/>
      <w:r>
        <w:t xml:space="preserve"> warming don’t exist</w:t>
      </w:r>
    </w:p>
    <w:p w14:paraId="1DA55AE0" w14:textId="77777777" w:rsidR="00F71168" w:rsidRDefault="00F71168" w:rsidP="00F71168">
      <w:pPr>
        <w:rPr>
          <w:rStyle w:val="Style13ptBold"/>
          <w:b w:val="0"/>
        </w:rPr>
      </w:pPr>
      <w:proofErr w:type="spellStart"/>
      <w:r>
        <w:rPr>
          <w:rStyle w:val="Style13ptBold"/>
        </w:rPr>
        <w:t>Lindzen</w:t>
      </w:r>
      <w:proofErr w:type="spellEnd"/>
      <w:r>
        <w:rPr>
          <w:rStyle w:val="Style13ptBold"/>
        </w:rPr>
        <w:t xml:space="preserve"> 09 </w:t>
      </w:r>
    </w:p>
    <w:p w14:paraId="6B9C162B" w14:textId="77777777" w:rsidR="00F71168" w:rsidRDefault="00F71168" w:rsidP="00F71168">
      <w:pPr>
        <w:rPr>
          <w:rStyle w:val="Style13ptBold"/>
          <w:b w:val="0"/>
        </w:rPr>
      </w:pPr>
      <w:r>
        <w:rPr>
          <w:rStyle w:val="Style13ptBold"/>
        </w:rPr>
        <w:t xml:space="preserve">(Richard S. – Alfred P. Sloan Professor of Atmospheric Sciences at Massachusetts Institute of Technology, “Resisting Climate Hysteria,” Quadrant Online, 7/26/09, </w:t>
      </w:r>
      <w:hyperlink r:id="rId35" w:history="1">
        <w:r w:rsidRPr="00C94F49">
          <w:rPr>
            <w:rStyle w:val="Hyperlink"/>
            <w:sz w:val="26"/>
          </w:rPr>
          <w:t>http://www.quadrant.org.au/blogs/doomed-planet/2009/07/resisting-climate-hysteria</w:t>
        </w:r>
      </w:hyperlink>
      <w:r>
        <w:rPr>
          <w:rStyle w:val="Style13ptBold"/>
        </w:rPr>
        <w:t>)</w:t>
      </w:r>
    </w:p>
    <w:p w14:paraId="5E0B64CF" w14:textId="77777777" w:rsidR="00F71168" w:rsidRDefault="00F71168" w:rsidP="00F71168"/>
    <w:p w14:paraId="76273655" w14:textId="77777777" w:rsidR="00F71168" w:rsidRPr="002C47F0" w:rsidRDefault="00F71168" w:rsidP="00F71168">
      <w:r w:rsidRPr="002C47F0">
        <w:t xml:space="preserve">The notion of a static, unchanging climate is foreign to the history of the earth or any other planet with a fluid envelope. The fact that the developed world went into hysterics over changes in global mean temperature anomaly of a few tenths of a degree will astound future generations. Such hysteria simply represents the scientific illiteracy of much of the public, the susceptibility of the public to the substitution of repetition for truth, and the exploitation of these weaknesses by politicians, environmental promoters, and, after 20 years of media drum beating, many others as well. </w:t>
      </w:r>
      <w:r w:rsidRPr="00717EA3">
        <w:rPr>
          <w:rStyle w:val="StyleUnderline"/>
        </w:rPr>
        <w:t>Climate is always changing</w:t>
      </w:r>
      <w:r w:rsidRPr="002C47F0">
        <w:t xml:space="preserve">. We have had ice ages and warmer periods when alligators were found in Spitzbergen. </w:t>
      </w:r>
      <w:r w:rsidRPr="00717EA3">
        <w:rPr>
          <w:rStyle w:val="StyleUnderline"/>
        </w:rPr>
        <w:t>Ice ages have occurred in a hundred thousand year cycle for the last 700 thousand years, and there have been previous periods that appear to have been warmer than the present despite CO2 levels</w:t>
      </w:r>
      <w:r w:rsidRPr="002C47F0">
        <w:t xml:space="preserve"> being lower than they are now. More recently, we have had the medieval warm period and the little ice age. During the latter, alpine glaciers advanced to the chagrin of overrun villages. Since the beginning of the 19th Century these glaciers have been retreating. Frankly, we don’t fully understand either the advance or the retreat.</w:t>
      </w:r>
    </w:p>
    <w:p w14:paraId="595C529D" w14:textId="77777777" w:rsidR="00F71168" w:rsidRDefault="00F71168" w:rsidP="00F71168">
      <w:r w:rsidRPr="00383356">
        <w:rPr>
          <w:rStyle w:val="StyleUnderline"/>
          <w:highlight w:val="yellow"/>
        </w:rPr>
        <w:t>For small changes in climate associated with tenths of a degree, there is no need for any external cause</w:t>
      </w:r>
      <w:r w:rsidRPr="002C47F0">
        <w:t>. The earth is never exactly in equilibrium. The motions of the massive oceans where heat is moved between deep layers and the surface provides variability on time scales from years to centuries. Recent work (</w:t>
      </w:r>
      <w:proofErr w:type="spellStart"/>
      <w:r w:rsidRPr="002C47F0">
        <w:t>Tsonis</w:t>
      </w:r>
      <w:proofErr w:type="spellEnd"/>
      <w:r w:rsidRPr="002C47F0">
        <w:t xml:space="preserve"> et al, 2007), suggests that this variability is enough to account for all climate change since the 19th Century. </w:t>
      </w:r>
      <w:r w:rsidRPr="00383356">
        <w:rPr>
          <w:rStyle w:val="StyleUnderline"/>
          <w:highlight w:val="yellow"/>
        </w:rPr>
        <w:t>Supporting the notion that man has not been the cause of this unexceptional change in temperature is the fact that there is a distinct signature to greenhouse warmin</w:t>
      </w:r>
      <w:r w:rsidRPr="002C47F0">
        <w:rPr>
          <w:rStyle w:val="StyleUnderline"/>
        </w:rPr>
        <w:t>g</w:t>
      </w:r>
      <w:r w:rsidRPr="00383356">
        <w:rPr>
          <w:highlight w:val="yellow"/>
        </w:rPr>
        <w:t xml:space="preserve">: </w:t>
      </w:r>
      <w:r w:rsidRPr="00383356">
        <w:rPr>
          <w:rStyle w:val="StyleUnderline"/>
          <w:highlight w:val="yellow"/>
        </w:rPr>
        <w:t>surface warming should be accompanied by warming in the tropics</w:t>
      </w:r>
      <w:r w:rsidRPr="002C47F0">
        <w:t xml:space="preserve"> around an altitude of about 9km that is </w:t>
      </w:r>
      <w:r w:rsidRPr="002C47F0">
        <w:rPr>
          <w:rStyle w:val="StyleUnderline"/>
        </w:rPr>
        <w:t>about 2.5 times greater than at the surfac</w:t>
      </w:r>
      <w:r w:rsidRPr="002C47F0">
        <w:t xml:space="preserve">e. </w:t>
      </w:r>
      <w:r w:rsidRPr="00383356">
        <w:rPr>
          <w:rStyle w:val="StyleUnderline"/>
          <w:highlight w:val="yellow"/>
        </w:rPr>
        <w:t>Measurements show that warming at these levels is only</w:t>
      </w:r>
      <w:r w:rsidRPr="002C47F0">
        <w:t xml:space="preserve"> about </w:t>
      </w:r>
      <w:r w:rsidRPr="00383356">
        <w:rPr>
          <w:rStyle w:val="StyleUnderline"/>
          <w:highlight w:val="yellow"/>
        </w:rPr>
        <w:t>3/4 of what is seen at the surface, implying that only about a third of the surface warming is associated with the greenhouse effec</w:t>
      </w:r>
      <w:r w:rsidRPr="002C47F0">
        <w:rPr>
          <w:rStyle w:val="StyleUnderline"/>
        </w:rPr>
        <w:t>t</w:t>
      </w:r>
      <w:r w:rsidRPr="002C47F0">
        <w:t>, and, quite possibly, not all of even this really small warming is due to man (</w:t>
      </w:r>
      <w:proofErr w:type="spellStart"/>
      <w:r w:rsidRPr="002C47F0">
        <w:t>Lindzen</w:t>
      </w:r>
      <w:proofErr w:type="spellEnd"/>
      <w:r w:rsidRPr="002C47F0">
        <w:t xml:space="preserve">, 2007, Douglass et al, 2007). This further implies that </w:t>
      </w:r>
      <w:r w:rsidRPr="00383356">
        <w:rPr>
          <w:rStyle w:val="StyleUnderline"/>
          <w:highlight w:val="yellow"/>
        </w:rPr>
        <w:t>all models predicting significant warming are greatly overestimating warming</w:t>
      </w:r>
      <w:r w:rsidRPr="002C47F0">
        <w:t>. This should not be surprising (</w:t>
      </w:r>
      <w:r w:rsidRPr="00383356">
        <w:rPr>
          <w:rStyle w:val="StyleUnderline"/>
          <w:highlight w:val="yellow"/>
        </w:rPr>
        <w:t>though inevitably in climate science, when data conflicts with models, a small coterie of scientists can be counted upon to modify the data</w:t>
      </w:r>
      <w:r w:rsidRPr="002C47F0">
        <w:t xml:space="preserve">. Thus, </w:t>
      </w:r>
      <w:proofErr w:type="spellStart"/>
      <w:r w:rsidRPr="002C47F0">
        <w:t>Santer</w:t>
      </w:r>
      <w:proofErr w:type="spellEnd"/>
      <w:r w:rsidRPr="002C47F0">
        <w:t>, et al (2008), argue that stretching uncertainties in observations and models might marginally eliminate the inconsistency. That the data should always need correcting to agree with models is totally implausible and indicative of a certain corruption within the climate science community).</w:t>
      </w:r>
    </w:p>
    <w:p w14:paraId="45DA3510" w14:textId="77777777" w:rsidR="00F71168" w:rsidRDefault="00F71168" w:rsidP="00F71168">
      <w:pPr>
        <w:rPr>
          <w:rStyle w:val="StyleUnderline"/>
        </w:rPr>
      </w:pPr>
    </w:p>
    <w:p w14:paraId="45B2E905" w14:textId="77777777" w:rsidR="00F71168" w:rsidRDefault="00F71168" w:rsidP="00F71168">
      <w:pPr>
        <w:pStyle w:val="Heading4"/>
      </w:pPr>
      <w:r>
        <w:t xml:space="preserve">Warming not rapid—water vapor and CO2 not a big deal—models are wrong and the sea level won’t get scary </w:t>
      </w:r>
    </w:p>
    <w:p w14:paraId="7BA25043" w14:textId="77777777" w:rsidR="00F71168" w:rsidRDefault="00F71168" w:rsidP="00F71168">
      <w:r w:rsidRPr="00F91463">
        <w:t xml:space="preserve">Jason </w:t>
      </w:r>
      <w:r w:rsidRPr="00F91463">
        <w:rPr>
          <w:rStyle w:val="Style13ptBold"/>
        </w:rPr>
        <w:t>Mick</w:t>
      </w:r>
      <w:r w:rsidRPr="00F91463">
        <w:t xml:space="preserve"> 7/29/20</w:t>
      </w:r>
      <w:r w:rsidRPr="00F91463">
        <w:rPr>
          <w:rStyle w:val="Style13ptBold"/>
        </w:rPr>
        <w:t>11</w:t>
      </w:r>
      <w:r w:rsidRPr="00F91463">
        <w:t xml:space="preserve"> (Writer for the Daily Tech Science, "Study Finds 'Huge Discrepancy' Between Hard Data and Warming Models" </w:t>
      </w:r>
      <w:hyperlink r:id="rId36" w:history="1">
        <w:r w:rsidRPr="00973B9C">
          <w:rPr>
            <w:rStyle w:val="Hyperlink"/>
          </w:rPr>
          <w:t>www.dailytech.com/Study+Finds+Huge+Discrepancy+Between+Hard+Data+and+Warming+Models/article22301.htm</w:t>
        </w:r>
      </w:hyperlink>
      <w:r>
        <w:t>)</w:t>
      </w:r>
    </w:p>
    <w:p w14:paraId="1CEE0650" w14:textId="77777777" w:rsidR="00F71168" w:rsidRDefault="00F71168" w:rsidP="00F71168"/>
    <w:p w14:paraId="7274FB28" w14:textId="77777777" w:rsidR="00F71168" w:rsidRPr="003D4DCD" w:rsidRDefault="00F71168" w:rsidP="00F71168">
      <w:pPr>
        <w:rPr>
          <w:rStyle w:val="StyleUnderline"/>
        </w:rPr>
      </w:pPr>
      <w:r w:rsidRPr="003D4DCD">
        <w:rPr>
          <w:rStyle w:val="StyleUnderline"/>
        </w:rPr>
        <w:t xml:space="preserve">While carbon dioxide has been vilified in the media, </w:t>
      </w:r>
      <w:r w:rsidRPr="00567919">
        <w:rPr>
          <w:rStyle w:val="StyleUnderline"/>
          <w:highlight w:val="yellow"/>
        </w:rPr>
        <w:t xml:space="preserve">peer reviewed research states with relative certainty that it is actually </w:t>
      </w:r>
      <w:r w:rsidRPr="00567919">
        <w:rPr>
          <w:rStyle w:val="Emphasis"/>
          <w:i/>
          <w:highlight w:val="yellow"/>
        </w:rPr>
        <w:t xml:space="preserve">a very weak greenhouse gas and a weak contributor </w:t>
      </w:r>
      <w:r w:rsidRPr="00567919">
        <w:rPr>
          <w:rStyle w:val="StyleUnderline"/>
          <w:highlight w:val="yellow"/>
        </w:rPr>
        <w:t>to "direct" warming.</w:t>
      </w:r>
      <w:r>
        <w:rPr>
          <w:rStyle w:val="StyleUnderline"/>
        </w:rPr>
        <w:t xml:space="preserve"> </w:t>
      </w:r>
      <w:r w:rsidRPr="003D4DCD">
        <w:rPr>
          <w:rStyle w:val="StyleUnderline"/>
        </w:rPr>
        <w:t>The fearful hypothesis, which alarmists have been pleased to promote, is that carbon's direct heating -- while small -- will somehow throw the environment out of whack</w:t>
      </w:r>
      <w:r w:rsidRPr="00F91463">
        <w:rPr>
          <w:sz w:val="16"/>
        </w:rPr>
        <w:t xml:space="preserve">, causing an increased abundance of atmospheric water. </w:t>
      </w:r>
      <w:r w:rsidRPr="003D4DCD">
        <w:rPr>
          <w:rStyle w:val="StyleUnderline"/>
        </w:rPr>
        <w:t>As water is a far better greenhouse gas at trapping heat, this could lead to a domino effect -- or so they say.</w:t>
      </w:r>
      <w:r>
        <w:rPr>
          <w:rStyle w:val="StyleUnderline"/>
        </w:rPr>
        <w:t xml:space="preserve"> </w:t>
      </w:r>
      <w:r w:rsidRPr="003D4DCD">
        <w:rPr>
          <w:rStyle w:val="StyleUnderline"/>
        </w:rPr>
        <w:t xml:space="preserve">But </w:t>
      </w:r>
      <w:r w:rsidRPr="00567919">
        <w:rPr>
          <w:rStyle w:val="Emphasis"/>
          <w:i/>
          <w:highlight w:val="yellow"/>
        </w:rPr>
        <w:t>the new study shows that the predictions of runaway indirect heating are likely badly flawed</w:t>
      </w:r>
      <w:r w:rsidRPr="002C2F7A">
        <w:rPr>
          <w:rStyle w:val="Emphasis"/>
          <w:i/>
        </w:rPr>
        <w:t>.</w:t>
      </w:r>
      <w:r>
        <w:rPr>
          <w:rStyle w:val="StyleUnderline"/>
        </w:rPr>
        <w:t xml:space="preserve"> </w:t>
      </w:r>
      <w:r w:rsidRPr="00F91463">
        <w:rPr>
          <w:sz w:val="16"/>
        </w:rPr>
        <w:t xml:space="preserve">IV. </w:t>
      </w:r>
      <w:proofErr w:type="gramStart"/>
      <w:r w:rsidRPr="00F91463">
        <w:rPr>
          <w:sz w:val="16"/>
        </w:rPr>
        <w:t>The</w:t>
      </w:r>
      <w:proofErr w:type="gramEnd"/>
      <w:r w:rsidRPr="00F91463">
        <w:rPr>
          <w:sz w:val="16"/>
        </w:rPr>
        <w:t xml:space="preserve"> New Climate Picture </w:t>
      </w:r>
      <w:r w:rsidRPr="00567919">
        <w:rPr>
          <w:rStyle w:val="StyleUnderline"/>
          <w:highlight w:val="yellow"/>
        </w:rPr>
        <w:t>The new study</w:t>
      </w:r>
      <w:r w:rsidRPr="00F91463">
        <w:rPr>
          <w:sz w:val="16"/>
        </w:rPr>
        <w:t xml:space="preserve"> doesn't dismiss that warming will occur if man keeps burning fossil fuels. Rather, it </w:t>
      </w:r>
      <w:r w:rsidRPr="00567919">
        <w:rPr>
          <w:rStyle w:val="StyleUnderline"/>
          <w:highlight w:val="yellow"/>
        </w:rPr>
        <w:t>indicates</w:t>
      </w:r>
      <w:r w:rsidRPr="00F91463">
        <w:rPr>
          <w:sz w:val="16"/>
        </w:rPr>
        <w:t xml:space="preserve"> that </w:t>
      </w:r>
      <w:r w:rsidRPr="00567919">
        <w:rPr>
          <w:rStyle w:val="StyleUnderline"/>
          <w:highlight w:val="yellow"/>
        </w:rPr>
        <w:t xml:space="preserve">it will likely occur at a </w:t>
      </w:r>
      <w:r w:rsidRPr="00567919">
        <w:rPr>
          <w:rStyle w:val="Emphasis"/>
          <w:i/>
          <w:highlight w:val="yellow"/>
        </w:rPr>
        <w:t>much gentler pace than previously predicted</w:t>
      </w:r>
      <w:r w:rsidRPr="00567919">
        <w:rPr>
          <w:rStyle w:val="StyleUnderline"/>
          <w:highlight w:val="yellow"/>
        </w:rPr>
        <w:t>, and that the maximum temperature reached will likely be lower the predicted, as well</w:t>
      </w:r>
      <w:r w:rsidRPr="003D4DCD">
        <w:rPr>
          <w:rStyle w:val="StyleUnderline"/>
        </w:rPr>
        <w:t>.</w:t>
      </w:r>
      <w:r>
        <w:rPr>
          <w:rStyle w:val="StyleUnderline"/>
        </w:rPr>
        <w:t xml:space="preserve"> </w:t>
      </w:r>
      <w:r w:rsidRPr="003D4DCD">
        <w:rPr>
          <w:rStyle w:val="StyleUnderline"/>
        </w:rPr>
        <w:t>This is significant as alarmists have tried to use the hypothesis of rapid runaway warming as a justification for sweeping economic changes.</w:t>
      </w:r>
      <w:r>
        <w:rPr>
          <w:rStyle w:val="StyleUnderline"/>
        </w:rPr>
        <w:t xml:space="preserve"> </w:t>
      </w:r>
      <w:r w:rsidRPr="003D4DCD">
        <w:rPr>
          <w:rStyle w:val="StyleUnderline"/>
        </w:rPr>
        <w:t xml:space="preserve">Under a gentler warming scenario, </w:t>
      </w:r>
      <w:r w:rsidRPr="002C2F7A">
        <w:rPr>
          <w:rStyle w:val="Emphasis"/>
        </w:rPr>
        <w:t xml:space="preserve">slowly rises in sea levels </w:t>
      </w:r>
      <w:r w:rsidRPr="002C2F7A">
        <w:rPr>
          <w:rStyle w:val="Emphasis"/>
          <w:i/>
        </w:rPr>
        <w:t>would not be that big a deal</w:t>
      </w:r>
      <w:r w:rsidRPr="003D4DCD">
        <w:rPr>
          <w:rStyle w:val="StyleUnderline"/>
        </w:rPr>
        <w:t xml:space="preserve"> as mankind would have plenty of time to adjust to them.  Plus the levels would not rise as fast as previously predicted.</w:t>
      </w:r>
    </w:p>
    <w:p w14:paraId="0CD43468" w14:textId="77777777" w:rsidR="00F71168" w:rsidRDefault="00F71168" w:rsidP="00F71168"/>
    <w:p w14:paraId="43EB2B75" w14:textId="77777777" w:rsidR="00F71168" w:rsidRDefault="00F71168" w:rsidP="00F71168"/>
    <w:p w14:paraId="2FEF11C1" w14:textId="77777777" w:rsidR="00F71168" w:rsidRPr="002D4807" w:rsidRDefault="00F71168" w:rsidP="00F71168"/>
    <w:p w14:paraId="0188E253" w14:textId="77777777" w:rsidR="00F71168" w:rsidRDefault="00F71168" w:rsidP="00F71168">
      <w:pPr>
        <w:pStyle w:val="Heading4"/>
      </w:pPr>
      <w:r>
        <w:t xml:space="preserve">New Study including </w:t>
      </w:r>
      <w:proofErr w:type="spellStart"/>
      <w:r>
        <w:t>paleocliamtic</w:t>
      </w:r>
      <w:proofErr w:type="spellEnd"/>
      <w:r>
        <w:t xml:space="preserve"> constraints predict slower and weaker degree of climate change than predicted by the IPCC</w:t>
      </w:r>
    </w:p>
    <w:p w14:paraId="7B5F2905" w14:textId="77777777" w:rsidR="00F71168" w:rsidRDefault="00F71168" w:rsidP="00F71168">
      <w:pPr>
        <w:rPr>
          <w:rStyle w:val="Style13ptBold"/>
        </w:rPr>
      </w:pPr>
      <w:r>
        <w:rPr>
          <w:rStyle w:val="Style13ptBold"/>
        </w:rPr>
        <w:t>COAS 11</w:t>
      </w:r>
    </w:p>
    <w:p w14:paraId="0CB59EBB" w14:textId="77777777" w:rsidR="00F71168" w:rsidRPr="0079504F" w:rsidRDefault="00F71168" w:rsidP="00F71168">
      <w:pPr>
        <w:rPr>
          <w:bCs/>
          <w:sz w:val="26"/>
        </w:rPr>
      </w:pPr>
      <w:r>
        <w:rPr>
          <w:rStyle w:val="Style13ptBold"/>
        </w:rPr>
        <w:t>(College of Oceanic and Atmospheric Sciences – i</w:t>
      </w:r>
      <w:r>
        <w:t>nternationally recognized for its faculty, research and facilities, including state-of-the-art computing infrastructure, “</w:t>
      </w:r>
      <w:r w:rsidRPr="007D12F7">
        <w:t>New study: Climate sensitivity to CO2 more l</w:t>
      </w:r>
      <w:r>
        <w:t>imited than extreme projections,” 11/24/11,</w:t>
      </w:r>
    </w:p>
    <w:p w14:paraId="2E9718F8" w14:textId="77777777" w:rsidR="00F71168" w:rsidRDefault="00F71168" w:rsidP="00F71168">
      <w:hyperlink r:id="rId37" w:history="1">
        <w:r w:rsidRPr="00BB5153">
          <w:rPr>
            <w:rStyle w:val="Hyperlink"/>
          </w:rPr>
          <w:t>http://oregonstate.edu/ua/ncs/archives/2011/nov/new-study-climate-sensitivity-co2-more-limited-extreme-projections</w:t>
        </w:r>
      </w:hyperlink>
      <w:r>
        <w:t>)</w:t>
      </w:r>
    </w:p>
    <w:p w14:paraId="75A59BEF" w14:textId="77777777" w:rsidR="00F71168" w:rsidRDefault="00F71168" w:rsidP="00F71168"/>
    <w:p w14:paraId="6D5C28B7" w14:textId="77777777" w:rsidR="00F71168" w:rsidRPr="00383356" w:rsidRDefault="00F71168" w:rsidP="00F71168">
      <w:pPr>
        <w:rPr>
          <w:sz w:val="16"/>
        </w:rPr>
      </w:pPr>
      <w:r w:rsidRPr="00383356">
        <w:rPr>
          <w:sz w:val="16"/>
        </w:rPr>
        <w:t xml:space="preserve">CORVALLIS, Ore. – A new study suggests that </w:t>
      </w:r>
      <w:r w:rsidRPr="00383356">
        <w:rPr>
          <w:rStyle w:val="StyleUnderline"/>
          <w:highlight w:val="yellow"/>
        </w:rPr>
        <w:t>the rate of global warming from doubling of atmospheric carbon dioxide may be less than the most dire estimates of some previous studie</w:t>
      </w:r>
      <w:r w:rsidRPr="00383356">
        <w:rPr>
          <w:sz w:val="16"/>
          <w:highlight w:val="yellow"/>
        </w:rPr>
        <w:t>s</w:t>
      </w:r>
      <w:r w:rsidRPr="00383356">
        <w:rPr>
          <w:sz w:val="16"/>
        </w:rPr>
        <w:t xml:space="preserve"> – and, </w:t>
      </w:r>
      <w:r w:rsidRPr="0079504F">
        <w:rPr>
          <w:rStyle w:val="StyleUnderline"/>
        </w:rPr>
        <w:t>in fact, may be less severe than projected by the I</w:t>
      </w:r>
      <w:r w:rsidRPr="00383356">
        <w:rPr>
          <w:sz w:val="16"/>
        </w:rPr>
        <w:t xml:space="preserve">ntergovernmental </w:t>
      </w:r>
      <w:r w:rsidRPr="0079504F">
        <w:rPr>
          <w:rStyle w:val="StyleUnderline"/>
        </w:rPr>
        <w:t>P</w:t>
      </w:r>
      <w:r w:rsidRPr="00383356">
        <w:rPr>
          <w:sz w:val="16"/>
        </w:rPr>
        <w:t xml:space="preserve">anel on </w:t>
      </w:r>
      <w:r w:rsidRPr="0079504F">
        <w:rPr>
          <w:rStyle w:val="StyleUnderline"/>
        </w:rPr>
        <w:t>C</w:t>
      </w:r>
      <w:r w:rsidRPr="00383356">
        <w:rPr>
          <w:sz w:val="16"/>
        </w:rPr>
        <w:t xml:space="preserve">limate </w:t>
      </w:r>
      <w:r w:rsidRPr="0079504F">
        <w:rPr>
          <w:rStyle w:val="StyleUnderline"/>
        </w:rPr>
        <w:t>C</w:t>
      </w:r>
      <w:r w:rsidRPr="00383356">
        <w:rPr>
          <w:sz w:val="16"/>
        </w:rPr>
        <w:t>hange report in 2007.</w:t>
      </w:r>
      <w:r w:rsidRPr="00383356">
        <w:rPr>
          <w:sz w:val="12"/>
        </w:rPr>
        <w:t>¶</w:t>
      </w:r>
      <w:r w:rsidRPr="00383356">
        <w:rPr>
          <w:sz w:val="16"/>
        </w:rPr>
        <w:t xml:space="preserve"> Authors of the study, which was funded by the National Science Foundation’s </w:t>
      </w:r>
      <w:proofErr w:type="spellStart"/>
      <w:r w:rsidRPr="00383356">
        <w:rPr>
          <w:sz w:val="16"/>
        </w:rPr>
        <w:t>Paleoclimate</w:t>
      </w:r>
      <w:proofErr w:type="spellEnd"/>
      <w:r w:rsidRPr="00383356">
        <w:rPr>
          <w:sz w:val="16"/>
        </w:rPr>
        <w:t xml:space="preserve"> Program and published online this week in the journal Science, say that global warming is real and that increases in atmospheric CO2 will have multiple serious impacts.</w:t>
      </w:r>
      <w:r w:rsidRPr="00383356">
        <w:rPr>
          <w:sz w:val="12"/>
        </w:rPr>
        <w:t>¶</w:t>
      </w:r>
      <w:r w:rsidRPr="00383356">
        <w:rPr>
          <w:sz w:val="16"/>
        </w:rPr>
        <w:t xml:space="preserve"> However, the most Draconian projections of temperature increases from the doubling of CO2 are unlikely.</w:t>
      </w:r>
      <w:r w:rsidRPr="00383356">
        <w:rPr>
          <w:sz w:val="12"/>
        </w:rPr>
        <w:t>¶</w:t>
      </w:r>
      <w:r w:rsidRPr="00383356">
        <w:rPr>
          <w:sz w:val="16"/>
        </w:rPr>
        <w:t xml:space="preserve"> “</w:t>
      </w:r>
      <w:r w:rsidRPr="00383356">
        <w:rPr>
          <w:rStyle w:val="StyleUnderline"/>
          <w:highlight w:val="yellow"/>
        </w:rPr>
        <w:t>Many previous climate sensitivity studies have</w:t>
      </w:r>
      <w:r w:rsidRPr="00383356">
        <w:rPr>
          <w:sz w:val="16"/>
        </w:rPr>
        <w:t xml:space="preserve"> looked at the past only from 1850 through today, and </w:t>
      </w:r>
      <w:r w:rsidRPr="00383356">
        <w:rPr>
          <w:rStyle w:val="StyleUnderline"/>
          <w:highlight w:val="yellow"/>
        </w:rPr>
        <w:t xml:space="preserve">not fully integrated </w:t>
      </w:r>
      <w:proofErr w:type="spellStart"/>
      <w:r w:rsidRPr="00383356">
        <w:rPr>
          <w:rStyle w:val="StyleUnderline"/>
          <w:highlight w:val="yellow"/>
        </w:rPr>
        <w:t>paleoclimate</w:t>
      </w:r>
      <w:proofErr w:type="spellEnd"/>
      <w:r w:rsidRPr="00383356">
        <w:rPr>
          <w:rStyle w:val="StyleUnderline"/>
          <w:highlight w:val="yellow"/>
        </w:rPr>
        <w:t xml:space="preserve"> date</w:t>
      </w:r>
      <w:r w:rsidRPr="00383356">
        <w:rPr>
          <w:sz w:val="16"/>
          <w:highlight w:val="yellow"/>
        </w:rPr>
        <w:t>,</w:t>
      </w:r>
      <w:r w:rsidRPr="00383356">
        <w:rPr>
          <w:sz w:val="16"/>
        </w:rPr>
        <w:t xml:space="preserve"> especially on a global scale,” said </w:t>
      </w:r>
      <w:hyperlink r:id="rId38" w:history="1">
        <w:r w:rsidRPr="00383356">
          <w:rPr>
            <w:rStyle w:val="Hyperlink"/>
            <w:sz w:val="16"/>
          </w:rPr>
          <w:t xml:space="preserve">Andreas </w:t>
        </w:r>
        <w:proofErr w:type="spellStart"/>
        <w:r w:rsidRPr="00383356">
          <w:rPr>
            <w:rStyle w:val="Hyperlink"/>
            <w:sz w:val="16"/>
          </w:rPr>
          <w:t>Schmittner</w:t>
        </w:r>
        <w:proofErr w:type="spellEnd"/>
      </w:hyperlink>
      <w:r w:rsidRPr="00383356">
        <w:rPr>
          <w:sz w:val="16"/>
        </w:rPr>
        <w:t>, an Oregon State University researcher and lead author on the Science article. “When you reconstruct sea and land surface temperatures from the peak of the last Ice Age 21,000 years ago – which is referred to as the Last Glacial Maximum – and compare it with climate model simulations of that period, you get a much different picture.</w:t>
      </w:r>
      <w:r w:rsidRPr="00383356">
        <w:rPr>
          <w:sz w:val="12"/>
        </w:rPr>
        <w:t>¶</w:t>
      </w:r>
      <w:r w:rsidRPr="00383356">
        <w:rPr>
          <w:sz w:val="16"/>
        </w:rPr>
        <w:t xml:space="preserve"> “If these </w:t>
      </w:r>
      <w:proofErr w:type="spellStart"/>
      <w:r w:rsidRPr="00383356">
        <w:rPr>
          <w:sz w:val="16"/>
        </w:rPr>
        <w:t>paleoclimatic</w:t>
      </w:r>
      <w:proofErr w:type="spellEnd"/>
      <w:r w:rsidRPr="00383356">
        <w:rPr>
          <w:sz w:val="16"/>
        </w:rPr>
        <w:t xml:space="preserve"> constraints apply to the future, as predicted by our model, </w:t>
      </w:r>
      <w:r w:rsidRPr="00383356">
        <w:rPr>
          <w:rStyle w:val="StyleUnderline"/>
          <w:highlight w:val="yellow"/>
        </w:rPr>
        <w:t>the results imply less probability of extreme climatic change than previously thought</w:t>
      </w:r>
      <w:r w:rsidRPr="00383356">
        <w:rPr>
          <w:sz w:val="16"/>
          <w:highlight w:val="yellow"/>
        </w:rPr>
        <w:t>,”</w:t>
      </w:r>
      <w:r w:rsidRPr="00383356">
        <w:rPr>
          <w:sz w:val="16"/>
        </w:rPr>
        <w:t xml:space="preserve"> </w:t>
      </w:r>
      <w:proofErr w:type="spellStart"/>
      <w:r w:rsidRPr="00383356">
        <w:rPr>
          <w:sz w:val="16"/>
        </w:rPr>
        <w:t>Schmittner</w:t>
      </w:r>
      <w:proofErr w:type="spellEnd"/>
      <w:r w:rsidRPr="00383356">
        <w:rPr>
          <w:sz w:val="16"/>
        </w:rPr>
        <w:t xml:space="preserve"> added.</w:t>
      </w:r>
      <w:r w:rsidRPr="00383356">
        <w:rPr>
          <w:sz w:val="12"/>
        </w:rPr>
        <w:t>¶</w:t>
      </w:r>
      <w:r w:rsidRPr="00383356">
        <w:rPr>
          <w:sz w:val="16"/>
        </w:rPr>
        <w:t xml:space="preserve"> Scientists have struggled for years trying to quantify “climate sensitivity” – which is how the Earth will respond to projected increases of atmospheric carbon dioxide. The 2007 IPCC report estimated that the air near the surface of the Earth would warm on average by 2 to 4.5 degrees (Celsius) with a doubling of atmospheric CO2 from pre-industrial standards. The mean, or “expected value” increase in the IPCC estimates was 3.0 degrees; most climate model studies use the doubling of CO2 as a basic index.</w:t>
      </w:r>
      <w:r w:rsidRPr="00383356">
        <w:rPr>
          <w:sz w:val="12"/>
        </w:rPr>
        <w:t>¶</w:t>
      </w:r>
      <w:r w:rsidRPr="00383356">
        <w:rPr>
          <w:sz w:val="16"/>
        </w:rPr>
        <w:t xml:space="preserve"> Some previous studies have claimed the impacts could be much more severe – as much as 10 degrees or higher with a doubling of CO2 – although these projections come with an acknowledged low probability. Studies based on data going back only to 1850 are affected by large uncertainties in the effects of dust and other small particles in the air that reflect sunlight and can influence clouds, known as “aerosol forcing,” or by the absorption of heat by the oceans, the researchers say.</w:t>
      </w:r>
      <w:r w:rsidRPr="00383356">
        <w:rPr>
          <w:sz w:val="12"/>
        </w:rPr>
        <w:t>¶</w:t>
      </w:r>
      <w:r w:rsidRPr="00383356">
        <w:rPr>
          <w:sz w:val="16"/>
        </w:rPr>
        <w:t xml:space="preserve"> To lower the degree of uncertainty, </w:t>
      </w:r>
      <w:proofErr w:type="spellStart"/>
      <w:r w:rsidRPr="00383356">
        <w:rPr>
          <w:sz w:val="16"/>
        </w:rPr>
        <w:t>Schmittner</w:t>
      </w:r>
      <w:proofErr w:type="spellEnd"/>
      <w:r w:rsidRPr="00383356">
        <w:rPr>
          <w:sz w:val="16"/>
        </w:rPr>
        <w:t xml:space="preserve"> and his colleagues used a climate model with more data and found that there are constraints that preclude very high levels of climate sensitivity.</w:t>
      </w:r>
      <w:r w:rsidRPr="00383356">
        <w:rPr>
          <w:sz w:val="12"/>
        </w:rPr>
        <w:t>¶</w:t>
      </w:r>
      <w:r w:rsidRPr="00383356">
        <w:rPr>
          <w:sz w:val="16"/>
        </w:rPr>
        <w:t xml:space="preserve"> </w:t>
      </w:r>
      <w:r w:rsidRPr="0079504F">
        <w:rPr>
          <w:rStyle w:val="StyleUnderline"/>
        </w:rPr>
        <w:t>The researchers compiled land and ocean surface temperature reconstructions from the Last Glacial Maximum and created a global map of those temperatures</w:t>
      </w:r>
      <w:r w:rsidRPr="00383356">
        <w:rPr>
          <w:sz w:val="16"/>
        </w:rPr>
        <w:t>. During this time, atmospheric CO2 was about a third less than before the Industrial Revolution, and levels of methane and nitrous oxide were much lower. Because much of the northern latitudes were covered in ice and snow, sea levels were lower, the climate was drier (less precipitation), and there was more dust in the air.</w:t>
      </w:r>
      <w:r w:rsidRPr="00383356">
        <w:rPr>
          <w:sz w:val="12"/>
        </w:rPr>
        <w:t>¶</w:t>
      </w:r>
      <w:r w:rsidRPr="00383356">
        <w:rPr>
          <w:sz w:val="16"/>
        </w:rPr>
        <w:t xml:space="preserve"> All these factor, which contributed to cooling the Earth’s surface, were included in their climate model simulations.</w:t>
      </w:r>
      <w:r w:rsidRPr="00383356">
        <w:rPr>
          <w:sz w:val="12"/>
        </w:rPr>
        <w:t>¶</w:t>
      </w:r>
      <w:r w:rsidRPr="00383356">
        <w:rPr>
          <w:sz w:val="16"/>
        </w:rPr>
        <w:t xml:space="preserve"> The new data changed the assessment of climate models in many ways, said </w:t>
      </w:r>
      <w:proofErr w:type="spellStart"/>
      <w:r w:rsidRPr="00383356">
        <w:rPr>
          <w:sz w:val="16"/>
        </w:rPr>
        <w:t>Schmittner</w:t>
      </w:r>
      <w:proofErr w:type="spellEnd"/>
      <w:r w:rsidRPr="00383356">
        <w:rPr>
          <w:sz w:val="16"/>
        </w:rPr>
        <w:t xml:space="preserve">, an associate professor in OSU’s </w:t>
      </w:r>
      <w:hyperlink r:id="rId39" w:history="1">
        <w:r w:rsidRPr="00383356">
          <w:rPr>
            <w:rStyle w:val="Hyperlink"/>
            <w:sz w:val="16"/>
          </w:rPr>
          <w:t>College of Earth, Ocean, and Atmospheric Sciences</w:t>
        </w:r>
      </w:hyperlink>
      <w:r w:rsidRPr="00383356">
        <w:rPr>
          <w:sz w:val="16"/>
        </w:rPr>
        <w:t>. The researchers’ reconstruction of temperatures has greater spatial coverage and showed less cooling during the Ice Age than most previous studies.</w:t>
      </w:r>
      <w:r w:rsidRPr="00383356">
        <w:rPr>
          <w:sz w:val="12"/>
        </w:rPr>
        <w:t>¶</w:t>
      </w:r>
      <w:r w:rsidRPr="00383356">
        <w:rPr>
          <w:sz w:val="16"/>
        </w:rPr>
        <w:t xml:space="preserve"> </w:t>
      </w:r>
      <w:r w:rsidRPr="00383356">
        <w:rPr>
          <w:rStyle w:val="StyleUnderline"/>
          <w:highlight w:val="yellow"/>
        </w:rPr>
        <w:t>High sensitivity climate models</w:t>
      </w:r>
      <w:r w:rsidRPr="00383356">
        <w:rPr>
          <w:sz w:val="16"/>
        </w:rPr>
        <w:t xml:space="preserve"> – more than 6 degrees – </w:t>
      </w:r>
      <w:r w:rsidRPr="00383356">
        <w:rPr>
          <w:rStyle w:val="StyleUnderline"/>
          <w:highlight w:val="yellow"/>
        </w:rPr>
        <w:t>suggest that the low levels of atmospheric CO2 during the Last Glacial Maximum would result in a “runaway effect” that would have left the Earth completely ice-covered.</w:t>
      </w:r>
      <w:r w:rsidRPr="00383356">
        <w:rPr>
          <w:rStyle w:val="StyleUnderline"/>
          <w:sz w:val="12"/>
          <w:highlight w:val="yellow"/>
        </w:rPr>
        <w:t xml:space="preserve">¶ </w:t>
      </w:r>
      <w:r w:rsidRPr="00383356">
        <w:rPr>
          <w:sz w:val="16"/>
          <w:highlight w:val="yellow"/>
        </w:rPr>
        <w:t>“</w:t>
      </w:r>
      <w:r w:rsidRPr="00383356">
        <w:rPr>
          <w:rStyle w:val="StyleUnderline"/>
          <w:highlight w:val="yellow"/>
        </w:rPr>
        <w:t>Clearly, that didn’t happen</w:t>
      </w:r>
      <w:r w:rsidRPr="00383356">
        <w:rPr>
          <w:sz w:val="16"/>
          <w:highlight w:val="yellow"/>
        </w:rPr>
        <w:t>,”</w:t>
      </w:r>
      <w:r w:rsidRPr="00383356">
        <w:rPr>
          <w:sz w:val="16"/>
        </w:rPr>
        <w:t xml:space="preserve"> </w:t>
      </w:r>
      <w:proofErr w:type="spellStart"/>
      <w:r w:rsidRPr="00383356">
        <w:rPr>
          <w:sz w:val="16"/>
        </w:rPr>
        <w:t>Schmittner</w:t>
      </w:r>
      <w:proofErr w:type="spellEnd"/>
      <w:r w:rsidRPr="00383356">
        <w:rPr>
          <w:sz w:val="16"/>
        </w:rPr>
        <w:t xml:space="preserve"> said. “Though the Earth then was covered by much more ice and snow than it is today, the ice sheets didn’t extend beyond latitudes of about 40 degrees, and the tropics and subtropics were largely ice-free – except at high altitudes. These high-sensitivity models overestimate cooling.”</w:t>
      </w:r>
      <w:r w:rsidRPr="00383356">
        <w:rPr>
          <w:sz w:val="12"/>
        </w:rPr>
        <w:t>¶</w:t>
      </w:r>
      <w:r w:rsidRPr="00383356">
        <w:rPr>
          <w:sz w:val="16"/>
        </w:rPr>
        <w:t xml:space="preserve"> On the other hand, models with low climate sensitivity – less than 1.3 degrees – underestimate the cooling almost everywhere at the Last Glacial Maximum, the researchers say. The closest match, with a much lower degree of uncertainty than most other studies, suggests climate sensitivity is about 2.4 degrees.</w:t>
      </w:r>
      <w:r w:rsidRPr="00383356">
        <w:rPr>
          <w:sz w:val="12"/>
        </w:rPr>
        <w:t>¶</w:t>
      </w:r>
      <w:r w:rsidRPr="00383356">
        <w:rPr>
          <w:sz w:val="16"/>
        </w:rPr>
        <w:t xml:space="preserve"> </w:t>
      </w:r>
    </w:p>
    <w:p w14:paraId="0392EF4B" w14:textId="77777777" w:rsidR="00F71168" w:rsidRDefault="00F71168" w:rsidP="00F71168">
      <w:pPr>
        <w:rPr>
          <w:rStyle w:val="Style13ptBold"/>
          <w:b w:val="0"/>
        </w:rPr>
      </w:pPr>
    </w:p>
    <w:p w14:paraId="7FE9051E" w14:textId="77777777" w:rsidR="00F71168" w:rsidRDefault="00F71168" w:rsidP="00F71168">
      <w:pPr>
        <w:pStyle w:val="Heading4"/>
      </w:pPr>
      <w:r>
        <w:t xml:space="preserve">Can’t solve climate issues—non-linear systems, mindsets, and lobbying power </w:t>
      </w:r>
    </w:p>
    <w:p w14:paraId="2976551F" w14:textId="77777777" w:rsidR="00F71168" w:rsidRDefault="00F71168" w:rsidP="00F71168">
      <w:r w:rsidRPr="002B43A3">
        <w:t xml:space="preserve">David </w:t>
      </w:r>
      <w:r w:rsidRPr="002B43A3">
        <w:rPr>
          <w:rStyle w:val="Style13ptBold"/>
        </w:rPr>
        <w:t>Orr</w:t>
      </w:r>
      <w:r w:rsidRPr="002B43A3">
        <w:t xml:space="preserve"> </w:t>
      </w:r>
      <w:r w:rsidRPr="002B43A3">
        <w:rPr>
          <w:rStyle w:val="Style13ptBold"/>
        </w:rPr>
        <w:t>6/26</w:t>
      </w:r>
      <w:r w:rsidRPr="002B43A3">
        <w:t>/2012 (Paul Sears Distinguished Professor of Environmental Studies and Politics at Oberlin College and a James Marsh Professor at the University of Vermont, "Can we avoid the perfect storm?" www.energybulletin.net/stories/2012-06-26/can-we-avoid-perfect-storm</w:t>
      </w:r>
    </w:p>
    <w:p w14:paraId="3BAC5E9A" w14:textId="77777777" w:rsidR="00F71168" w:rsidRDefault="00F71168" w:rsidP="00F71168"/>
    <w:p w14:paraId="5EB619B4" w14:textId="77777777" w:rsidR="00F71168" w:rsidRDefault="00F71168" w:rsidP="00F71168">
      <w:pPr>
        <w:rPr>
          <w:sz w:val="16"/>
        </w:rPr>
      </w:pPr>
      <w:r w:rsidRPr="00B63BB6">
        <w:rPr>
          <w:rStyle w:val="StyleUnderline"/>
          <w:highlight w:val="yellow"/>
        </w:rPr>
        <w:t>Action to head off the worst of what could occur is difficult because of the complexity of nonlinear systems, with large delays between cause and effect, and because of the political and economic power of fossil fuel industries to prevent corrective action that would jeopardize their profitability</w:t>
      </w:r>
      <w:r w:rsidRPr="002B43A3">
        <w:rPr>
          <w:rStyle w:val="StyleUnderline"/>
        </w:rPr>
        <w:t>.</w:t>
      </w:r>
      <w:r w:rsidRPr="002B43A3">
        <w:rPr>
          <w:sz w:val="16"/>
        </w:rPr>
        <w:t xml:space="preserve"> Political leadership has been absent in large part because </w:t>
      </w:r>
      <w:r w:rsidRPr="00B63BB6">
        <w:rPr>
          <w:rStyle w:val="StyleUnderline"/>
          <w:highlight w:val="yellow"/>
        </w:rPr>
        <w:t>no government is presently organized to deal with the permanent emergency of climate destabilization</w:t>
      </w:r>
      <w:r w:rsidRPr="002B43A3">
        <w:rPr>
          <w:sz w:val="16"/>
        </w:rPr>
        <w:t xml:space="preserve">. The effects of procrastination will fall with increasing weight on coming generations, making our role as the primary cause of worsening climate destabilization the largest moral lapse in history. </w:t>
      </w:r>
      <w:r w:rsidRPr="00B63BB6">
        <w:rPr>
          <w:rStyle w:val="StyleUnderline"/>
          <w:highlight w:val="yellow"/>
        </w:rPr>
        <w:t>Climate destabilization is not just an issue of</w:t>
      </w:r>
      <w:r w:rsidRPr="002B43A3">
        <w:rPr>
          <w:rStyle w:val="StyleUnderline"/>
        </w:rPr>
        <w:t xml:space="preserve"> technology and </w:t>
      </w:r>
      <w:r w:rsidRPr="00B63BB6">
        <w:rPr>
          <w:rStyle w:val="StyleUnderline"/>
          <w:highlight w:val="yellow"/>
        </w:rPr>
        <w:t>policy,</w:t>
      </w:r>
      <w:r w:rsidRPr="002B43A3">
        <w:rPr>
          <w:rStyle w:val="StyleUnderline"/>
        </w:rPr>
        <w:t xml:space="preserve"> </w:t>
      </w:r>
      <w:r w:rsidRPr="00B63BB6">
        <w:rPr>
          <w:rStyle w:val="StyleUnderline"/>
          <w:highlight w:val="yellow"/>
        </w:rPr>
        <w:t>but a symptom of deeper problems rooted in our paradigms, philosophies, and popular delusions</w:t>
      </w:r>
      <w:r w:rsidRPr="00B63BB6">
        <w:rPr>
          <w:sz w:val="16"/>
          <w:highlight w:val="yellow"/>
        </w:rPr>
        <w:t>.</w:t>
      </w:r>
      <w:r w:rsidRPr="002B43A3">
        <w:rPr>
          <w:sz w:val="16"/>
        </w:rPr>
        <w:t xml:space="preserve"> In particular, a great deal of the conventional economic wisdom—including “neoliberalism,” the “Washington consensus,” and the prevailing faith in infinite economic growth—has been proved wrong in many ways and tragically so for the poorest.</w:t>
      </w:r>
    </w:p>
    <w:p w14:paraId="475DAC67" w14:textId="77777777" w:rsidR="00F71168" w:rsidRPr="00AC4272" w:rsidRDefault="00F71168" w:rsidP="00AC4272"/>
    <w:p w14:paraId="1AC2554E" w14:textId="5449B763" w:rsidR="00AC4272" w:rsidRDefault="00AC4272" w:rsidP="00AC4272">
      <w:pPr>
        <w:pStyle w:val="Heading3"/>
      </w:pPr>
      <w:r w:rsidRPr="00AC4272">
        <w:t>C02 Good</w:t>
      </w:r>
    </w:p>
    <w:p w14:paraId="124B938B" w14:textId="77777777" w:rsidR="00AC4272" w:rsidRDefault="00AC4272" w:rsidP="00AC4272">
      <w:pPr>
        <w:rPr>
          <w:rStyle w:val="Style13ptBold"/>
        </w:rPr>
      </w:pPr>
      <w:r>
        <w:rPr>
          <w:rStyle w:val="Style13ptBold"/>
        </w:rPr>
        <w:t xml:space="preserve">C02 will help our food production and plant life </w:t>
      </w:r>
    </w:p>
    <w:p w14:paraId="78680273" w14:textId="77777777" w:rsidR="00AC4272" w:rsidRDefault="00AC4272" w:rsidP="00AC4272">
      <w:pPr>
        <w:rPr>
          <w:rStyle w:val="StyleUnderline"/>
          <w:highlight w:val="yellow"/>
        </w:rPr>
      </w:pPr>
      <w:r w:rsidRPr="00353870">
        <w:rPr>
          <w:rStyle w:val="Style13ptBold"/>
        </w:rPr>
        <w:t>Chandler and le page 07</w:t>
      </w:r>
      <w:r>
        <w:rPr>
          <w:rFonts w:ascii="Arial" w:hAnsi="Arial" w:cs="Arial"/>
          <w:color w:val="222222"/>
          <w:sz w:val="20"/>
          <w:szCs w:val="20"/>
          <w:shd w:val="clear" w:color="auto" w:fill="FFFFFF"/>
        </w:rPr>
        <w:t xml:space="preserve"> </w:t>
      </w:r>
      <w:r w:rsidRPr="00353870">
        <w:rPr>
          <w:rFonts w:ascii="Arial" w:hAnsi="Arial" w:cs="Arial"/>
          <w:color w:val="222222"/>
          <w:sz w:val="16"/>
          <w:szCs w:val="16"/>
          <w:shd w:val="clear" w:color="auto" w:fill="FFFFFF"/>
        </w:rPr>
        <w:t xml:space="preserve">(David Chandler is a physical chemist who is a professor at the University of California, Berkeley. He is a member of the United States National Academy of Sciences and a winner of the Irving Langmuir Award, Michael Le Page- I am a clinical psychologist with over 30 years of experience in working with individual adults, couples and families. Please feel free to phone me or email me with any questions about the services that I offer, Climate myths: Higher CO2 levels will boost plant growth and food production, new scientist, 16 May 2007, </w:t>
      </w:r>
      <w:hyperlink r:id="rId40" w:anchor=".U7g3L_ldWT-" w:history="1">
        <w:r w:rsidRPr="00353870">
          <w:rPr>
            <w:rStyle w:val="Hyperlink"/>
            <w:rFonts w:ascii="Arial" w:hAnsi="Arial" w:cs="Arial"/>
            <w:sz w:val="16"/>
            <w:szCs w:val="16"/>
            <w:shd w:val="clear" w:color="auto" w:fill="FFFFFF"/>
          </w:rPr>
          <w:t>http://www.newscientist.com/article/dn11655-climate-myths-higher-co2-levels-will-boost-plant-growth-and-food-production.html#.U7g3L_ldWT-</w:t>
        </w:r>
      </w:hyperlink>
      <w:r w:rsidRPr="00353870">
        <w:rPr>
          <w:rFonts w:ascii="Arial" w:hAnsi="Arial" w:cs="Arial"/>
          <w:color w:val="222222"/>
          <w:sz w:val="16"/>
          <w:szCs w:val="16"/>
          <w:shd w:val="clear" w:color="auto" w:fill="FFFFFF"/>
        </w:rPr>
        <w:t>, A.G)</w:t>
      </w:r>
    </w:p>
    <w:p w14:paraId="4932F681" w14:textId="77777777" w:rsidR="00AC4272" w:rsidRDefault="00AC4272" w:rsidP="00AC4272">
      <w:pPr>
        <w:rPr>
          <w:rStyle w:val="StyleUnderline"/>
        </w:rPr>
      </w:pPr>
      <w:r w:rsidRPr="001364F0">
        <w:rPr>
          <w:rStyle w:val="StyleUnderline"/>
          <w:highlight w:val="yellow"/>
        </w:rPr>
        <w:t>According to some accounts, the rise in carbon dioxide will usher in a new golden age where food production will be higher than ever before and most plants and animals will thrive as never before</w:t>
      </w:r>
      <w:r w:rsidRPr="001364F0">
        <w:rPr>
          <w:rStyle w:val="StyleUnderline"/>
        </w:rPr>
        <w:t>.</w:t>
      </w:r>
      <w:r w:rsidRPr="001364F0">
        <w:rPr>
          <w:sz w:val="14"/>
        </w:rPr>
        <w:t xml:space="preserve"> If it sounds too good to be true, that's because it is. </w:t>
      </w:r>
      <w:r w:rsidRPr="001364F0">
        <w:rPr>
          <w:rStyle w:val="StyleUnderline"/>
          <w:highlight w:val="yellow"/>
        </w:rPr>
        <w:t xml:space="preserve">CO2 is the source of the carbon that plants turn into organic compounds, and it is well established that higher CO2 levels can have a </w:t>
      </w:r>
      <w:proofErr w:type="spellStart"/>
      <w:r w:rsidRPr="001364F0">
        <w:rPr>
          <w:rStyle w:val="StyleUnderline"/>
          <w:highlight w:val="yellow"/>
        </w:rPr>
        <w:t>fertilising</w:t>
      </w:r>
      <w:proofErr w:type="spellEnd"/>
      <w:r w:rsidRPr="001364F0">
        <w:rPr>
          <w:rStyle w:val="StyleUnderline"/>
          <w:highlight w:val="yellow"/>
        </w:rPr>
        <w:t xml:space="preserve"> effect on many plants, boosting growth</w:t>
      </w:r>
      <w:r w:rsidRPr="001364F0">
        <w:rPr>
          <w:sz w:val="14"/>
        </w:rPr>
        <w:t xml:space="preserve"> by as much as a third. However, some plants already have mechanisms for concentrating CO2 in their tissues, known as C4 photosynthesis, so higher CO2 will not boost the growth of C4 plants</w:t>
      </w:r>
      <w:r w:rsidRPr="001364F0">
        <w:rPr>
          <w:rStyle w:val="StyleUnderline"/>
        </w:rPr>
        <w:t xml:space="preserve">. </w:t>
      </w:r>
      <w:r w:rsidRPr="001364F0">
        <w:rPr>
          <w:rStyle w:val="StyleUnderline"/>
          <w:highlight w:val="yellow"/>
        </w:rPr>
        <w:t>Where water is a limiting factor, all plants could benefit. Plants lose water through the pores in leaves that let CO2 enter. Higher CO2 levels mean they do not need to open these pores as much, reducing water loss</w:t>
      </w:r>
      <w:r w:rsidRPr="001364F0">
        <w:rPr>
          <w:sz w:val="14"/>
        </w:rPr>
        <w:t xml:space="preserve">. However, it is extremely difficult to </w:t>
      </w:r>
      <w:proofErr w:type="spellStart"/>
      <w:r w:rsidRPr="001364F0">
        <w:rPr>
          <w:sz w:val="14"/>
        </w:rPr>
        <w:t>generalise</w:t>
      </w:r>
      <w:proofErr w:type="spellEnd"/>
      <w:r w:rsidRPr="001364F0">
        <w:rPr>
          <w:sz w:val="14"/>
        </w:rPr>
        <w:t xml:space="preserve"> about the overall impact of the </w:t>
      </w:r>
      <w:proofErr w:type="spellStart"/>
      <w:r w:rsidRPr="001364F0">
        <w:rPr>
          <w:sz w:val="14"/>
        </w:rPr>
        <w:t>fertilisation</w:t>
      </w:r>
      <w:proofErr w:type="spellEnd"/>
      <w:r w:rsidRPr="001364F0">
        <w:rPr>
          <w:sz w:val="14"/>
        </w:rPr>
        <w:t xml:space="preserve"> effect on plant growth. </w:t>
      </w:r>
      <w:r w:rsidRPr="001364F0">
        <w:rPr>
          <w:rStyle w:val="StyleUnderline"/>
          <w:highlight w:val="yellow"/>
        </w:rPr>
        <w:t>Numerous groups around the world have been conducting experiments in which plots of land are supplied with enhanced CO2, while comparable nearby plots remain at normal levels. These experiments suggest that higher CO2 levels could boost the yields of non-C4 crops by around 13 per cent.</w:t>
      </w:r>
    </w:p>
    <w:p w14:paraId="341E87C6" w14:textId="77777777" w:rsidR="00AC4272" w:rsidRPr="00AC4272" w:rsidRDefault="00AC4272" w:rsidP="00AC4272"/>
    <w:p w14:paraId="2B0D3106" w14:textId="77777777" w:rsidR="00AC4272" w:rsidRPr="00AC4272" w:rsidRDefault="00AC4272" w:rsidP="00AC4272"/>
    <w:p w14:paraId="42F60F20" w14:textId="77777777" w:rsidR="004F419B" w:rsidRPr="00F46089" w:rsidRDefault="004F419B" w:rsidP="004F419B"/>
    <w:p w14:paraId="72984F5A" w14:textId="77777777" w:rsidR="006E27EF" w:rsidRPr="00F46089" w:rsidRDefault="006E27EF" w:rsidP="00D463C9">
      <w:pPr>
        <w:pStyle w:val="Heading2"/>
      </w:pPr>
      <w:r w:rsidRPr="00F46089">
        <w:t>STEM Advantage</w:t>
      </w:r>
    </w:p>
    <w:p w14:paraId="58292CAD" w14:textId="77777777" w:rsidR="000F4521" w:rsidRPr="00F46089" w:rsidRDefault="00FD37C3" w:rsidP="006E27EF">
      <w:pPr>
        <w:pStyle w:val="Heading3"/>
      </w:pPr>
      <w:proofErr w:type="spellStart"/>
      <w:r w:rsidRPr="00F46089">
        <w:t>Aff</w:t>
      </w:r>
      <w:proofErr w:type="spellEnd"/>
      <w:r w:rsidRPr="00F46089">
        <w:t xml:space="preserve"> won’t solve</w:t>
      </w:r>
    </w:p>
    <w:p w14:paraId="3EA3C1CA" w14:textId="77777777" w:rsidR="00FD37C3" w:rsidRPr="00F46089" w:rsidRDefault="00FD37C3" w:rsidP="00FD37C3">
      <w:pPr>
        <w:pStyle w:val="Heading4"/>
        <w:rPr>
          <w:rFonts w:eastAsia="Times New Roman"/>
        </w:rPr>
      </w:pPr>
      <w:r w:rsidRPr="00F46089">
        <w:rPr>
          <w:rFonts w:eastAsia="Times New Roman"/>
        </w:rPr>
        <w:t>Interest is not key to STEM education – People are already interested in science studies prove</w:t>
      </w:r>
    </w:p>
    <w:p w14:paraId="2B4E2D2A" w14:textId="74562DA3" w:rsidR="00FD37C3" w:rsidRPr="00F46089" w:rsidRDefault="00FD37C3" w:rsidP="00FD37C3">
      <w:pPr>
        <w:spacing w:line="276" w:lineRule="auto"/>
      </w:pPr>
      <w:r w:rsidRPr="00F46089">
        <w:rPr>
          <w:b/>
        </w:rPr>
        <w:t>Atkinson 13</w:t>
      </w:r>
      <w:r w:rsidRPr="00F46089">
        <w:t xml:space="preserve"> (Robert D., President of IT and Innovation Foundation in Washington DC, “Why the Current Education Reform Strategy Won’t Work“, Issues.org, 10/27/13, </w:t>
      </w:r>
      <w:r w:rsidR="008755A6" w:rsidRPr="00F46089">
        <w:t>CTC</w:t>
      </w:r>
      <w:r w:rsidRPr="00F46089">
        <w:t>)</w:t>
      </w:r>
    </w:p>
    <w:p w14:paraId="7127625F" w14:textId="77777777" w:rsidR="00FD37C3" w:rsidRPr="00F46089" w:rsidRDefault="00FD37C3" w:rsidP="00FD37C3">
      <w:pPr>
        <w:rPr>
          <w:sz w:val="16"/>
        </w:rPr>
      </w:pPr>
      <w:r w:rsidRPr="00F46089">
        <w:rPr>
          <w:rStyle w:val="StyleUnderline"/>
          <w:highlight w:val="yellow"/>
        </w:rPr>
        <w:t>The</w:t>
      </w:r>
      <w:r w:rsidRPr="00F46089">
        <w:rPr>
          <w:rStyle w:val="StyleUnderline"/>
        </w:rPr>
        <w:t xml:space="preserve"> </w:t>
      </w:r>
      <w:r w:rsidRPr="00F46089">
        <w:rPr>
          <w:sz w:val="16"/>
        </w:rPr>
        <w:t xml:space="preserve">third </w:t>
      </w:r>
      <w:r w:rsidRPr="00F46089">
        <w:rPr>
          <w:rStyle w:val="StyleUnderline"/>
          <w:highlight w:val="yellow"/>
        </w:rPr>
        <w:t>myth is that more students would become STEM graduates if they knew how important</w:t>
      </w:r>
      <w:r w:rsidRPr="00F46089">
        <w:rPr>
          <w:rStyle w:val="StyleUnderline"/>
        </w:rPr>
        <w:t xml:space="preserve"> or “cool” </w:t>
      </w:r>
      <w:r w:rsidRPr="00F46089">
        <w:rPr>
          <w:rStyle w:val="StyleUnderline"/>
          <w:highlight w:val="yellow"/>
        </w:rPr>
        <w:t>STEM is</w:t>
      </w:r>
      <w:r w:rsidRPr="00F46089">
        <w:rPr>
          <w:sz w:val="16"/>
        </w:rPr>
        <w:t xml:space="preserve">. </w:t>
      </w:r>
      <w:r w:rsidRPr="00F46089">
        <w:rPr>
          <w:rStyle w:val="StyleUnderline"/>
        </w:rPr>
        <w:t>In other words, solving the pipeline problem is a marketing challenge</w:t>
      </w:r>
      <w:r w:rsidRPr="00F46089">
        <w:rPr>
          <w:sz w:val="16"/>
        </w:rPr>
        <w:t xml:space="preserve">. The National Science Board’s (NSB’s) National Action Plan 2007 reflected this view when it called for the National Science Foundation (NSF) to “continue to develop and fund programs that increase public appreciation for and understanding of STEM.” </w:t>
      </w:r>
      <w:r w:rsidRPr="00F46089">
        <w:rPr>
          <w:rStyle w:val="StyleUnderline"/>
        </w:rPr>
        <w:t xml:space="preserve">This </w:t>
      </w:r>
      <w:r w:rsidRPr="00F46089">
        <w:rPr>
          <w:sz w:val="16"/>
        </w:rPr>
        <w:t xml:space="preserve">view, however, </w:t>
      </w:r>
      <w:r w:rsidRPr="00F46089">
        <w:rPr>
          <w:rStyle w:val="StyleUnderline"/>
        </w:rPr>
        <w:t xml:space="preserve">ignores the fact that </w:t>
      </w:r>
      <w:r w:rsidRPr="00F46089">
        <w:rPr>
          <w:rStyle w:val="StyleUnderline"/>
          <w:highlight w:val="yellow"/>
        </w:rPr>
        <w:t>U.S. culture is already enthusiastic about science</w:t>
      </w:r>
      <w:r w:rsidRPr="00F46089">
        <w:rPr>
          <w:sz w:val="16"/>
        </w:rPr>
        <w:t>. For example, one survey reported by the NSB in Science and Engineering Indicators 2010 found that 80% of respondents stated that they were “very” or “moderately” interested in new scientific discoveries</w:t>
      </w:r>
      <w:r w:rsidRPr="00F46089">
        <w:rPr>
          <w:rStyle w:val="StyleUnderline"/>
        </w:rPr>
        <w:t xml:space="preserve">. </w:t>
      </w:r>
      <w:r w:rsidRPr="00F46089">
        <w:rPr>
          <w:rStyle w:val="StyleUnderline"/>
          <w:highlight w:val="yellow"/>
        </w:rPr>
        <w:t>Most people hold scientists in very high regard,</w:t>
      </w:r>
      <w:r w:rsidRPr="00F46089">
        <w:rPr>
          <w:rStyle w:val="StyleUnderline"/>
        </w:rPr>
        <w:t xml:space="preserve"> ranking them second</w:t>
      </w:r>
      <w:r w:rsidRPr="00F46089">
        <w:rPr>
          <w:sz w:val="16"/>
        </w:rPr>
        <w:t xml:space="preserve"> (behind military leaders) </w:t>
      </w:r>
      <w:r w:rsidRPr="00F46089">
        <w:rPr>
          <w:rStyle w:val="StyleUnderline"/>
        </w:rPr>
        <w:t>in terms of public confidence</w:t>
      </w:r>
      <w:r w:rsidRPr="00F46089">
        <w:rPr>
          <w:sz w:val="16"/>
        </w:rPr>
        <w:t xml:space="preserve">. Overall, the public’s enthusiasm for science rivals (if not exceeds) that of people in China and South Korea, while far outstripping that of Europeans, Russians, and the Japanese. But that does not deter the “make science cool” effort, even though it has not been shown to work. In 1994, a survey by the National Action Council for Minorities in Engineering (NACME) found that only 6% of disadvantaged minorities were graduating from high school with the math needed for an engineering or related degree. The survey also found that </w:t>
      </w:r>
      <w:r w:rsidRPr="00F46089">
        <w:rPr>
          <w:rStyle w:val="StyleUnderline"/>
          <w:highlight w:val="yellow"/>
        </w:rPr>
        <w:t>students</w:t>
      </w:r>
      <w:r w:rsidRPr="00F46089">
        <w:rPr>
          <w:sz w:val="16"/>
          <w:highlight w:val="yellow"/>
        </w:rPr>
        <w:t xml:space="preserve"> </w:t>
      </w:r>
      <w:r w:rsidRPr="00F46089">
        <w:rPr>
          <w:rStyle w:val="StyleUnderline"/>
          <w:highlight w:val="yellow"/>
        </w:rPr>
        <w:t>did not recognize the importance of math as a foundation for later achieveme</w:t>
      </w:r>
      <w:r w:rsidRPr="00F46089">
        <w:rPr>
          <w:rStyle w:val="StyleUnderline"/>
        </w:rPr>
        <w:t>nt</w:t>
      </w:r>
      <w:r w:rsidRPr="00F46089">
        <w:rPr>
          <w:sz w:val="16"/>
        </w:rPr>
        <w:t xml:space="preserve">. To reverse these trends, NACME launched the public service campaign Math is Power, which </w:t>
      </w:r>
      <w:r w:rsidRPr="00F46089">
        <w:rPr>
          <w:rStyle w:val="StyleUnderline"/>
          <w:highlight w:val="yellow"/>
        </w:rPr>
        <w:t>included targeted television advertisements emphasizing the importance</w:t>
      </w:r>
      <w:r w:rsidRPr="00F46089">
        <w:rPr>
          <w:sz w:val="16"/>
        </w:rPr>
        <w:t xml:space="preserve"> of math to jobs with higher wages. Four years later, NACME found in a follow-up survey that “</w:t>
      </w:r>
      <w:r w:rsidRPr="00F46089">
        <w:rPr>
          <w:rStyle w:val="StyleUnderline"/>
        </w:rPr>
        <w:t xml:space="preserve">Half of all </w:t>
      </w:r>
      <w:r w:rsidRPr="00F46089">
        <w:rPr>
          <w:rStyle w:val="StyleUnderline"/>
          <w:highlight w:val="yellow"/>
        </w:rPr>
        <w:t>students</w:t>
      </w:r>
      <w:r w:rsidRPr="00F46089">
        <w:rPr>
          <w:sz w:val="16"/>
        </w:rPr>
        <w:t xml:space="preserve"> surveyed </w:t>
      </w:r>
      <w:r w:rsidRPr="00F46089">
        <w:rPr>
          <w:rStyle w:val="StyleUnderline"/>
          <w:highlight w:val="yellow"/>
        </w:rPr>
        <w:t>are aware of the campaign</w:t>
      </w:r>
      <w:r w:rsidRPr="00F46089">
        <w:rPr>
          <w:sz w:val="16"/>
        </w:rPr>
        <w:t xml:space="preserve">, with a majority of them familiar with at least one of its key messages and that overall students had more favorable attitudes towards math.” </w:t>
      </w:r>
      <w:r w:rsidRPr="00F46089">
        <w:rPr>
          <w:rStyle w:val="StyleUnderline"/>
          <w:highlight w:val="yellow"/>
        </w:rPr>
        <w:t>However, its impact on behavior was negligible</w:t>
      </w:r>
      <w:r w:rsidRPr="00F46089">
        <w:rPr>
          <w:sz w:val="16"/>
          <w:highlight w:val="yellow"/>
        </w:rPr>
        <w:t>.</w:t>
      </w:r>
      <w:r w:rsidRPr="00F46089">
        <w:rPr>
          <w:sz w:val="16"/>
        </w:rPr>
        <w:t xml:space="preserve"> In fact, students </w:t>
      </w:r>
      <w:r w:rsidRPr="00F46089">
        <w:rPr>
          <w:rStyle w:val="StyleUnderline"/>
          <w:highlight w:val="yellow"/>
        </w:rPr>
        <w:t>were</w:t>
      </w:r>
      <w:r w:rsidRPr="00F46089">
        <w:rPr>
          <w:sz w:val="16"/>
          <w:highlight w:val="yellow"/>
        </w:rPr>
        <w:t xml:space="preserve"> “</w:t>
      </w:r>
      <w:r w:rsidRPr="00F46089">
        <w:rPr>
          <w:rStyle w:val="StyleUnderline"/>
          <w:highlight w:val="yellow"/>
        </w:rPr>
        <w:t>less likely to think that the decision to take math and science classes is an important one</w:t>
      </w:r>
      <w:r w:rsidRPr="00F46089">
        <w:rPr>
          <w:sz w:val="16"/>
        </w:rPr>
        <w:t xml:space="preserve">. They are also less likely to view math as important for their careers than they were six years ago.” The results suggest that using mass media to reshape student attitudes may in fact work, but the changed attitudes do not necessarily translate to changed behaviors. </w:t>
      </w:r>
    </w:p>
    <w:p w14:paraId="231B4B38" w14:textId="77777777" w:rsidR="00991585" w:rsidRPr="00F46089" w:rsidRDefault="00991585" w:rsidP="00991585">
      <w:pPr>
        <w:rPr>
          <w:b/>
          <w:bCs/>
          <w:iCs/>
        </w:rPr>
      </w:pPr>
      <w:r w:rsidRPr="00F46089">
        <w:rPr>
          <w:b/>
          <w:bCs/>
          <w:iCs/>
        </w:rPr>
        <w:t xml:space="preserve">STEM makes no sense; we are behind countries that don’t have STEM programs; we need to fix the broader education system </w:t>
      </w:r>
    </w:p>
    <w:p w14:paraId="69215911" w14:textId="77777777" w:rsidR="00991585" w:rsidRPr="00F46089" w:rsidRDefault="00991585" w:rsidP="00991585">
      <w:pPr>
        <w:rPr>
          <w:b/>
          <w:bCs/>
        </w:rPr>
      </w:pPr>
      <w:r w:rsidRPr="00F46089">
        <w:rPr>
          <w:b/>
          <w:bCs/>
        </w:rPr>
        <w:t xml:space="preserve">Tucker, 12 (Marc, president of the National Center on Education and the Economy, STEM: Why It Makes No Sense, Education Week, June 19, 2012, </w:t>
      </w:r>
      <w:hyperlink r:id="rId41" w:history="1">
        <w:r w:rsidRPr="00F46089">
          <w:rPr>
            <w:rStyle w:val="Hyperlink"/>
          </w:rPr>
          <w:t>http://blogs.edweek.org/edweek/top_performers/2012/06/stem_why_it_makes_no_sense.html</w:t>
        </w:r>
      </w:hyperlink>
      <w:r w:rsidRPr="00F46089">
        <w:rPr>
          <w:b/>
          <w:bCs/>
        </w:rPr>
        <w:t>, TS)</w:t>
      </w:r>
    </w:p>
    <w:p w14:paraId="3F62C415" w14:textId="77777777" w:rsidR="00991585" w:rsidRPr="00F46089" w:rsidRDefault="00991585" w:rsidP="00991585">
      <w:pPr>
        <w:rPr>
          <w:u w:val="single"/>
        </w:rPr>
      </w:pPr>
      <w:r w:rsidRPr="00F46089">
        <w:t xml:space="preserve">Of course you know what </w:t>
      </w:r>
      <w:r w:rsidRPr="00F46089">
        <w:rPr>
          <w:u w:val="single"/>
        </w:rPr>
        <w:t xml:space="preserve">STEM </w:t>
      </w:r>
      <w:r w:rsidRPr="00F46089">
        <w:t xml:space="preserve">stands for: </w:t>
      </w:r>
      <w:r w:rsidRPr="00F46089">
        <w:rPr>
          <w:u w:val="single"/>
        </w:rPr>
        <w:t>Science, Technology, Engineering, and Mathematics.</w:t>
      </w:r>
      <w:r w:rsidRPr="00F46089">
        <w:t xml:space="preserve">  It's an acronym, signifying a program and a national priority.  The argument for its centrality is simple.  Our economy is technology-driven.  The strength of that economy depends on our ability to turn out an endless bag full of technological triumphs.  Our capacity to fulfill that promise in turn depends on the skills of our people in science, technology, engineering, and mathematics.  But </w:t>
      </w:r>
      <w:r w:rsidRPr="00F46089">
        <w:rPr>
          <w:u w:val="single"/>
        </w:rPr>
        <w:t xml:space="preserve">we </w:t>
      </w:r>
      <w:r w:rsidRPr="00F46089">
        <w:rPr>
          <w:highlight w:val="yellow"/>
          <w:u w:val="single"/>
        </w:rPr>
        <w:t>are swiftly falling behind a growing number of other countri</w:t>
      </w:r>
      <w:r w:rsidRPr="00F46089">
        <w:rPr>
          <w:u w:val="single"/>
        </w:rPr>
        <w:t xml:space="preserve">es with respect to </w:t>
      </w:r>
      <w:r w:rsidRPr="00F46089">
        <w:rPr>
          <w:highlight w:val="yellow"/>
          <w:u w:val="single"/>
        </w:rPr>
        <w:t>both the quality and quantity of people wit</w:t>
      </w:r>
      <w:r w:rsidRPr="00F46089">
        <w:rPr>
          <w:u w:val="single"/>
        </w:rPr>
        <w:t xml:space="preserve">h the needed </w:t>
      </w:r>
      <w:r w:rsidRPr="00F46089">
        <w:rPr>
          <w:highlight w:val="yellow"/>
          <w:u w:val="single"/>
        </w:rPr>
        <w:t>STEM skills.</w:t>
      </w:r>
      <w:r w:rsidRPr="00F46089">
        <w:rPr>
          <w:u w:val="single"/>
        </w:rPr>
        <w:t>  So, inevitably, we place a high priority on the production of more people with higher quality STEM skills. </w:t>
      </w:r>
      <w:r w:rsidRPr="00F46089">
        <w:t xml:space="preserve"> </w:t>
      </w:r>
      <w:r w:rsidRPr="00F46089">
        <w:rPr>
          <w:u w:val="single"/>
        </w:rPr>
        <w:t>The logic is ironclad, isn't it?  Or is it?</w:t>
      </w:r>
      <w:r w:rsidRPr="00F46089">
        <w:t xml:space="preserve">  Here is an interesting fact.  </w:t>
      </w:r>
      <w:r w:rsidRPr="00F46089">
        <w:rPr>
          <w:highlight w:val="yellow"/>
          <w:u w:val="single"/>
        </w:rPr>
        <w:t>The countries that are producing more people with higher skills in mathematics, science, engineering, technology, and science don't have STEM programs.  When we do benchmarking research in those countries, we don't hear their educators talking about STEM priorities.  We don't hear their industrial leaders doing that either.  The term is not used.  The programs don't exist.</w:t>
      </w:r>
    </w:p>
    <w:p w14:paraId="4B092A7A" w14:textId="77777777" w:rsidR="00991585" w:rsidRPr="00F46089" w:rsidRDefault="00991585" w:rsidP="00991585">
      <w:pPr>
        <w:rPr>
          <w:u w:val="single"/>
        </w:rPr>
      </w:pPr>
      <w:r w:rsidRPr="00F46089">
        <w:t xml:space="preserve">What is going on here?  How come they are doing better at this when we have STEM programs and they don't?  The answer is that </w:t>
      </w:r>
      <w:r w:rsidRPr="00F46089">
        <w:rPr>
          <w:highlight w:val="yellow"/>
          <w:u w:val="single"/>
        </w:rPr>
        <w:t>they have education systems that work and we do</w:t>
      </w:r>
      <w:r w:rsidRPr="00F46089">
        <w:rPr>
          <w:u w:val="single"/>
        </w:rPr>
        <w:t xml:space="preserve">n't.  When we start falling behind in an area, we invent a program.  When </w:t>
      </w:r>
      <w:r w:rsidRPr="00F46089">
        <w:rPr>
          <w:highlight w:val="yellow"/>
          <w:u w:val="single"/>
        </w:rPr>
        <w:t xml:space="preserve">they start falling behind, they ask, </w:t>
      </w:r>
      <w:proofErr w:type="gramStart"/>
      <w:r w:rsidRPr="00F46089">
        <w:rPr>
          <w:highlight w:val="yellow"/>
          <w:u w:val="single"/>
        </w:rPr>
        <w:t>What's</w:t>
      </w:r>
      <w:proofErr w:type="gramEnd"/>
      <w:r w:rsidRPr="00F46089">
        <w:rPr>
          <w:highlight w:val="yellow"/>
          <w:u w:val="single"/>
        </w:rPr>
        <w:t xml:space="preserve"> wrong with our system?  And they fix</w:t>
      </w:r>
      <w:r w:rsidRPr="00F46089">
        <w:rPr>
          <w:u w:val="single"/>
        </w:rPr>
        <w:t xml:space="preserve"> it.  The truth is that "programs" won't work in an arena like this.  The causes of our poor performance in these disciplines run deep.  Those causes implicate the inner workings of our education system.  It </w:t>
      </w:r>
      <w:r w:rsidRPr="00F46089">
        <w:rPr>
          <w:highlight w:val="yellow"/>
          <w:u w:val="single"/>
        </w:rPr>
        <w:t>is not possible to ring fence the STEM subjects from the system itself, nor is it possible to build a strong secondary school STEM program on a weak elementary school curriculum</w:t>
      </w:r>
      <w:r w:rsidRPr="00F46089">
        <w:rPr>
          <w:u w:val="single"/>
        </w:rPr>
        <w:t>.  If you try to do that, you will fail.  If you think that you can fix the problems in the STEM subjects without fixing the larger system, you will find that any progress you make will be limited and even that progress will disappear very quickly as the system reverts to form as soon as your back is turned.  This is not because educators are opposed to your objectives or fail to share your hopes for their students.  It is because they are as much trapped by the system as you are.  We are all in this together.\</w:t>
      </w:r>
    </w:p>
    <w:p w14:paraId="09B75AC5" w14:textId="77777777" w:rsidR="00FD37C3" w:rsidRPr="00F46089" w:rsidRDefault="00FD37C3" w:rsidP="00FD37C3"/>
    <w:p w14:paraId="5A21EF89" w14:textId="77777777" w:rsidR="00BA59DF" w:rsidRPr="00F46089" w:rsidRDefault="00BA59DF" w:rsidP="00FD37C3"/>
    <w:p w14:paraId="62EF4EE8" w14:textId="77777777" w:rsidR="00CB15F6" w:rsidRPr="00F46089" w:rsidRDefault="00CB15F6" w:rsidP="00CB15F6">
      <w:pPr>
        <w:rPr>
          <w:b/>
          <w:bCs/>
          <w:iCs/>
        </w:rPr>
      </w:pPr>
      <w:proofErr w:type="gramStart"/>
      <w:r w:rsidRPr="00F46089">
        <w:rPr>
          <w:b/>
          <w:bCs/>
          <w:iCs/>
        </w:rPr>
        <w:t>alt</w:t>
      </w:r>
      <w:proofErr w:type="gramEnd"/>
      <w:r w:rsidRPr="00F46089">
        <w:rPr>
          <w:b/>
          <w:bCs/>
          <w:iCs/>
        </w:rPr>
        <w:t xml:space="preserve"> causes galore! </w:t>
      </w:r>
    </w:p>
    <w:p w14:paraId="11B308F4" w14:textId="77777777" w:rsidR="00CB15F6" w:rsidRPr="00F46089" w:rsidRDefault="00CB15F6" w:rsidP="00CB15F6">
      <w:pPr>
        <w:rPr>
          <w:bCs/>
        </w:rPr>
      </w:pPr>
      <w:proofErr w:type="spellStart"/>
      <w:r w:rsidRPr="00F46089">
        <w:rPr>
          <w:b/>
          <w:bCs/>
        </w:rPr>
        <w:t>Charette</w:t>
      </w:r>
      <w:proofErr w:type="spellEnd"/>
      <w:r w:rsidRPr="00F46089">
        <w:rPr>
          <w:b/>
          <w:bCs/>
        </w:rPr>
        <w:t xml:space="preserve"> 13 </w:t>
      </w:r>
      <w:r w:rsidRPr="00F46089">
        <w:rPr>
          <w:bCs/>
        </w:rPr>
        <w:t xml:space="preserve">| Dr. Robert N. </w:t>
      </w:r>
      <w:proofErr w:type="spellStart"/>
      <w:r w:rsidRPr="00F46089">
        <w:rPr>
          <w:bCs/>
        </w:rPr>
        <w:t>Charette</w:t>
      </w:r>
      <w:proofErr w:type="spellEnd"/>
      <w:r w:rsidRPr="00F46089">
        <w:rPr>
          <w:bCs/>
        </w:rPr>
        <w:t xml:space="preserve"> is an internationally acknowledged authority and pioneer in risk management, information systems and technology. He serves as a senior advisor to a wide variety of international Fortune 100 companies, high tech consortiums, as well as government departments on the effectiveness, the impacts, and the rewards/risks of their high-technology programs. Robert </w:t>
      </w:r>
      <w:proofErr w:type="spellStart"/>
      <w:r w:rsidRPr="00F46089">
        <w:rPr>
          <w:bCs/>
        </w:rPr>
        <w:t>Charette</w:t>
      </w:r>
      <w:proofErr w:type="spellEnd"/>
      <w:r w:rsidRPr="00F46089">
        <w:rPr>
          <w:bCs/>
        </w:rPr>
        <w:t xml:space="preserve"> is a frequent international lecturer and author. He is the author of the McGraw-Hill books, The STEM Crisis Is a Myth, 8/30/13, Accessed 6/28/14, CCHS-AY</w:t>
      </w:r>
    </w:p>
    <w:p w14:paraId="1C6B36FC" w14:textId="77777777" w:rsidR="00CB15F6" w:rsidRPr="00F46089" w:rsidRDefault="00CB15F6" w:rsidP="00CB15F6">
      <w:r w:rsidRPr="00F46089">
        <w:rPr>
          <w:b/>
          <w:highlight w:val="cyan"/>
          <w:u w:val="single"/>
        </w:rPr>
        <w:t xml:space="preserve">You </w:t>
      </w:r>
      <w:r w:rsidRPr="00F46089">
        <w:t xml:space="preserve">must </w:t>
      </w:r>
      <w:r w:rsidRPr="00F46089">
        <w:rPr>
          <w:b/>
          <w:highlight w:val="cyan"/>
          <w:u w:val="single"/>
        </w:rPr>
        <w:t>have seen the warning a thousand times: Too few young people study scientific or technical subjects,</w:t>
      </w:r>
      <w:r w:rsidRPr="00F46089">
        <w:rPr>
          <w:b/>
          <w:u w:val="single"/>
        </w:rPr>
        <w:t xml:space="preserve"> </w:t>
      </w:r>
      <w:r w:rsidRPr="00F46089">
        <w:t xml:space="preserve">businesses can’t find enough workers in those fields, </w:t>
      </w:r>
      <w:r w:rsidRPr="00F46089">
        <w:rPr>
          <w:b/>
          <w:u w:val="single"/>
        </w:rPr>
        <w:t xml:space="preserve">and </w:t>
      </w:r>
      <w:r w:rsidRPr="00F46089">
        <w:rPr>
          <w:b/>
          <w:highlight w:val="cyan"/>
          <w:u w:val="single"/>
        </w:rPr>
        <w:t>the country’s competitive edge is threatened</w:t>
      </w:r>
      <w:r w:rsidRPr="00F46089">
        <w:rPr>
          <w:b/>
          <w:u w:val="single"/>
        </w:rPr>
        <w:t>.</w:t>
      </w:r>
      <w:r w:rsidRPr="00F46089">
        <w:t xml:space="preserve">¶ It pretty much doesn’t matter what country you’re talking about—the United States is facing this crisis, as is Japan, the United Kingdom, Australia, China, Brazil, South Africa, Singapore, India…the list goes on. In many of these countries, </w:t>
      </w:r>
      <w:r w:rsidRPr="00F46089">
        <w:rPr>
          <w:b/>
          <w:u w:val="single"/>
        </w:rPr>
        <w:t xml:space="preserve">the predicted shortfall of STEM </w:t>
      </w:r>
      <w:r w:rsidRPr="00F46089">
        <w:t xml:space="preserve">(short for science, technology, engineering, and mathematics) workers </w:t>
      </w:r>
      <w:r w:rsidRPr="00F46089">
        <w:rPr>
          <w:b/>
          <w:u w:val="single"/>
        </w:rPr>
        <w:t>is supposed to number in the</w:t>
      </w:r>
      <w:r w:rsidRPr="00F46089">
        <w:t xml:space="preserve"> hundreds of thousands or even the </w:t>
      </w:r>
      <w:r w:rsidRPr="00F46089">
        <w:rPr>
          <w:b/>
          <w:u w:val="single"/>
        </w:rPr>
        <w:t>millions</w:t>
      </w:r>
      <w:r w:rsidRPr="00F46089">
        <w:t xml:space="preserve">. A 2012 report by President Obama’s Council of Advisors on Science and Technology, for instance, stated that over the next decade, 1 million additional STEM graduates will be needed. In the U.K., the Royal Academy of Engineering reported last year that the nation will have to graduate 100 000 STEM majors every year until 2020 just to stay even with demand. Germany, meanwhile, is said to have a shortage of about 210 000 workers in what’s known there as the MINT disciplines—mathematics, computer science, natural sciences, and technology.¶ The situation is so dismal that governments everywhere are now pouring billions of dollars each year into myriad efforts designed to boost the ranks of STEM workers. President Obama has called for government and industry to train 10 000 new U.S. engineers every year as well as 100 000 additional STEM teachers by 2020. And until those new recruits enter the workforce, tech companies like Facebook, IBM, and Microsoft are lobbying to boost the number of H-1B visas—temporary immigration permits for skilled workers—from 65 000 per year to as many as 180 000. The European Union is similarly introducing the new Blue Card visa to bring in skilled workers from outside the EU. The government of India has said it needs to add 800 new universities, in part to avoid a shortfall of 1.6 million university-educated engineers by the end of the decade.¶ And yet, alongside such dire projections, you’ll also find reports suggesting just the opposite—that there are more STEM workers than suitable jobs. One study found, for example, that wages for U.S. workers in computer and math fields have largely stagnated since 2000. </w:t>
      </w:r>
      <w:r w:rsidRPr="00F46089">
        <w:rPr>
          <w:b/>
          <w:u w:val="single"/>
        </w:rPr>
        <w:t xml:space="preserve">Even as the Great Recession slowly recedes, STEM workers at every stage of the career pipeline, from freshly minted grads to mid- and late-career </w:t>
      </w:r>
      <w:proofErr w:type="spellStart"/>
      <w:r w:rsidRPr="00F46089">
        <w:rPr>
          <w:b/>
          <w:u w:val="single"/>
        </w:rPr>
        <w:t>Ph.D.s</w:t>
      </w:r>
      <w:proofErr w:type="spellEnd"/>
      <w:r w:rsidRPr="00F46089">
        <w:rPr>
          <w:b/>
          <w:u w:val="single"/>
        </w:rPr>
        <w:t xml:space="preserve">, still struggle to find employment as many companies, including Boeing, IBM, and Symantec, continue to lay off thousands of STEM workers. </w:t>
      </w:r>
      <w:r w:rsidRPr="00F46089">
        <w:t xml:space="preserve">A Matter of Supply vs. Demand: </w:t>
      </w:r>
      <w:r w:rsidRPr="00F46089">
        <w:rPr>
          <w:b/>
          <w:highlight w:val="cyan"/>
          <w:u w:val="single"/>
        </w:rPr>
        <w:t>Every year U.S. schools grant more STEM degrees than there are available jobs</w:t>
      </w:r>
      <w:r w:rsidRPr="00F46089">
        <w:rPr>
          <w:b/>
          <w:u w:val="single"/>
        </w:rPr>
        <w:t xml:space="preserve">. When you </w:t>
      </w:r>
      <w:r w:rsidRPr="00F46089">
        <w:rPr>
          <w:b/>
          <w:highlight w:val="cyan"/>
          <w:u w:val="single"/>
        </w:rPr>
        <w:t>factor in H-1B visa holders, existing STEM degree holders</w:t>
      </w:r>
      <w:r w:rsidRPr="00F46089">
        <w:rPr>
          <w:b/>
          <w:u w:val="single"/>
        </w:rPr>
        <w:t>, and the like</w:t>
      </w:r>
      <w:r w:rsidRPr="00F46089">
        <w:rPr>
          <w:b/>
          <w:highlight w:val="cyan"/>
          <w:u w:val="single"/>
        </w:rPr>
        <w:t>, it’s hard to make a case that there’s a STEM labor shortage.</w:t>
      </w:r>
      <w:r w:rsidRPr="00F46089">
        <w:t xml:space="preserve">¶ 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w:t>
      </w:r>
      <w:r w:rsidRPr="00F46089">
        <w:rPr>
          <w:b/>
          <w:highlight w:val="cyan"/>
          <w:u w:val="single"/>
        </w:rPr>
        <w:t>The real STEM crisis is one of literacy:</w:t>
      </w:r>
      <w:r w:rsidRPr="00F46089">
        <w:rPr>
          <w:b/>
          <w:u w:val="single"/>
        </w:rPr>
        <w:t xml:space="preserve"> the fact that today’s students are not receiving a solid grounding in science, math, and engineering.¶ </w:t>
      </w:r>
      <w:proofErr w:type="gramStart"/>
      <w:r w:rsidRPr="00F46089">
        <w:t>In</w:t>
      </w:r>
      <w:proofErr w:type="gramEnd"/>
      <w:r w:rsidRPr="00F46089">
        <w:t xml:space="preserve"> preparing this article, </w:t>
      </w:r>
      <w:r w:rsidRPr="00F46089">
        <w:rPr>
          <w:b/>
          <w:u w:val="single"/>
        </w:rPr>
        <w:t xml:space="preserve">I went through </w:t>
      </w:r>
      <w:r w:rsidRPr="00F46089">
        <w:rPr>
          <w:b/>
          <w:highlight w:val="cyan"/>
          <w:u w:val="single"/>
        </w:rPr>
        <w:t>hundreds of reports</w:t>
      </w:r>
      <w:r w:rsidRPr="00F46089">
        <w:rPr>
          <w:highlight w:val="cyan"/>
        </w:rPr>
        <w:t xml:space="preserve">, </w:t>
      </w:r>
      <w:r w:rsidRPr="00F46089">
        <w:t xml:space="preserve">articles, and white papers from the past six decades. There were plenty of data, but </w:t>
      </w:r>
      <w:r w:rsidRPr="00F46089">
        <w:rPr>
          <w:b/>
          <w:highlight w:val="cyan"/>
          <w:u w:val="single"/>
        </w:rPr>
        <w:t>there was also an extraordinary amount of inconsistency.</w:t>
      </w:r>
      <w:r w:rsidRPr="00F46089">
        <w:t xml:space="preserve"> Who exactly is a STEM worker: somebody with a bachelor’s degree or higher in a STEM discipline? Somebody whose job requires use of a STEM subject? What about someone who manages STEM workers? And which disciplines and industries fall under the STEM umbrella</w:t>
      </w:r>
      <w:proofErr w:type="gramStart"/>
      <w:r w:rsidRPr="00F46089">
        <w:t>?¶</w:t>
      </w:r>
      <w:proofErr w:type="gramEnd"/>
      <w:r w:rsidRPr="00F46089">
        <w:t xml:space="preserve"> Such definitions obviously affect the counts. For example, in the United States, both the National Science Foundation (NSF) and the Department of Commerce track the number of STEM jobs, but using different metrics. According to Commerce, 7.6 million individuals worked in STEM jobs in 2010, or about 5.5 percent of the U.S. workforce. That number includes professional and technical support occupations in the fields of computer science and mathematics, engineering, and life and physical sciences as well as management. The NSF, by contrast, counts 12.4 million science and engineering jobs in the United States, including a number of areas that the Commerce Department excludes, such as health-care workers (4.3 million) and psychologists and social scientists (518 000). Such inconsistencies don’t just create confusion for numbers junkies like me; they also make rational policy discussions difficult. Depending on your point of view, you can easily cherry-pick data to bolster your argument.¶ </w:t>
      </w:r>
      <w:proofErr w:type="gramStart"/>
      <w:r w:rsidRPr="00F46089">
        <w:t>Another</w:t>
      </w:r>
      <w:proofErr w:type="gramEnd"/>
      <w:r w:rsidRPr="00F46089">
        <w:t xml:space="preserve"> surprise was the apparent mismatch between earning a STEM degree and having a STEM job. Of the 7.6 million STEM workers counted by the Commerce Department, only 3.3 million possess STEM degrees. Viewed another way, about 15 million U.S. residents hold at least a bachelor’s degree in a STEM discipline, but three-fourths of them—11.4 million—work outside of STEM.¶ The departure of STEM graduates to other fields starts early. In 2008, the NSF surveyed STEM graduates who’d earned </w:t>
      </w:r>
      <w:proofErr w:type="gramStart"/>
      <w:r w:rsidRPr="00F46089">
        <w:t>bachelor’s</w:t>
      </w:r>
      <w:proofErr w:type="gramEnd"/>
      <w:r w:rsidRPr="00F46089">
        <w:t xml:space="preserve"> and master’s degrees in 2006 and 2007. It found that 2 out of 10 were already working in non-STEM fields. </w:t>
      </w:r>
      <w:r w:rsidRPr="00F46089">
        <w:rPr>
          <w:b/>
          <w:u w:val="single"/>
        </w:rPr>
        <w:t xml:space="preserve">And 10 years after receiving a STEM degree, 58 percent of STEM graduates had left the field, according to a 2011 study from Georgetown University.¶ </w:t>
      </w:r>
      <w:r w:rsidRPr="00F46089">
        <w:t xml:space="preserve">The takeaway? At least </w:t>
      </w:r>
      <w:r w:rsidRPr="00F46089">
        <w:rPr>
          <w:b/>
          <w:u w:val="single"/>
        </w:rPr>
        <w:t>i</w:t>
      </w:r>
      <w:r w:rsidRPr="00F46089">
        <w:rPr>
          <w:b/>
          <w:highlight w:val="cyan"/>
          <w:u w:val="single"/>
        </w:rPr>
        <w:t>n the United States, you don’t need a STEM degree to get a STEM job</w:t>
      </w:r>
      <w:r w:rsidRPr="00F46089">
        <w:rPr>
          <w:b/>
          <w:u w:val="single"/>
        </w:rPr>
        <w:t>, and if you do get a degree, you won’t necessarily work in that field after you graduate</w:t>
      </w:r>
      <w:r w:rsidRPr="00F46089">
        <w:t xml:space="preserve">. If there is in fact a STEM worker shortage, wouldn’t you expect more people with STEM degrees to be filling those jobs? And if many </w:t>
      </w:r>
      <w:r w:rsidRPr="00F46089">
        <w:rPr>
          <w:b/>
          <w:highlight w:val="cyan"/>
          <w:u w:val="single"/>
        </w:rPr>
        <w:t>STEM jobs can be filled by people who don’t have STEM degrees</w:t>
      </w:r>
      <w:r w:rsidRPr="00F46089">
        <w:t xml:space="preserve">, then why the big push to get more students to pursue STEM?¶ Now consider the projections that suggest a STEM worker shortfall. One of the most cited in recent U.S. debates comes from the 2011 Georgetown University report mentioned above, by Anthony P. </w:t>
      </w:r>
      <w:proofErr w:type="spellStart"/>
      <w:r w:rsidRPr="00F46089">
        <w:t>Carnevale</w:t>
      </w:r>
      <w:proofErr w:type="spellEnd"/>
      <w:r w:rsidRPr="00F46089">
        <w:t xml:space="preserve">, Nicole Smith, and Michelle Melton of the Center on Education and the Workforce.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 But the Georgetown study did not fully account for the Great Recession. It projected a downturn in 2009 but then a steady increase in jobs beginning in 2010 and a return to normal by the year 2018. In fact, though, more than 370 000 science and engineering jobs in the United States were lost in 2011, according to the Bureau of Labor Statistics.¶ I don’t mean to single out this study for criticism; it just illustrates the difficulty of accurately predicting STEM demand and supply even a year or two out, let alone over a prolonged period. Highly competitive science- and technology-driven industries are volatile, where radical restructurings and boom-and-bust cycles have been the norm for decades. </w:t>
      </w:r>
      <w:r w:rsidRPr="00F46089">
        <w:rPr>
          <w:b/>
          <w:highlight w:val="cyan"/>
          <w:u w:val="single"/>
        </w:rPr>
        <w:t xml:space="preserve">Many STEM jobs today are also targets for outsourcing or replacement by automation.¶ </w:t>
      </w:r>
      <w:proofErr w:type="gramStart"/>
      <w:r w:rsidRPr="00F46089">
        <w:rPr>
          <w:b/>
          <w:highlight w:val="cyan"/>
          <w:u w:val="single"/>
        </w:rPr>
        <w:t>The</w:t>
      </w:r>
      <w:proofErr w:type="gramEnd"/>
      <w:r w:rsidRPr="00F46089">
        <w:rPr>
          <w:b/>
          <w:highlight w:val="cyan"/>
          <w:u w:val="single"/>
        </w:rPr>
        <w:t xml:space="preserve"> nature of STEM work has also changed dramatically </w:t>
      </w:r>
      <w:r w:rsidRPr="00F46089">
        <w:rPr>
          <w:b/>
          <w:u w:val="single"/>
        </w:rPr>
        <w:t>in the past several decades.</w:t>
      </w:r>
      <w:r w:rsidRPr="00F46089">
        <w:t xml:space="preserve"> In engineering, for instance, your job is no longer linked to a company but to a funded project. Long-term employment with a single company has been replaced by a series of de facto temporary positions that can quickly end when a project ends or the market shifts. To be sure, engineers in the 1950s were sometimes laid off during recessions, but they expected to be hired back when the economy picked up. That rarely happens today. And unlike in decades past, </w:t>
      </w:r>
      <w:r w:rsidRPr="00F46089">
        <w:rPr>
          <w:b/>
          <w:highlight w:val="cyan"/>
          <w:u w:val="single"/>
        </w:rPr>
        <w:t>employers seldom offer generous education and training benefits</w:t>
      </w:r>
      <w:r w:rsidRPr="00F46089">
        <w:rPr>
          <w:b/>
          <w:u w:val="single"/>
        </w:rPr>
        <w:t xml:space="preserve"> </w:t>
      </w:r>
      <w:r w:rsidRPr="00F46089">
        <w:t xml:space="preserve">to engineers to keep them current, so out-of-work engineers find they quickly become technologically obsolete.¶ </w:t>
      </w:r>
      <w:r w:rsidRPr="00F46089">
        <w:rPr>
          <w:b/>
          <w:highlight w:val="cyan"/>
          <w:u w:val="single"/>
        </w:rPr>
        <w:t xml:space="preserve">Any of these factors can affect </w:t>
      </w:r>
      <w:r w:rsidRPr="00F46089">
        <w:rPr>
          <w:b/>
          <w:u w:val="single"/>
        </w:rPr>
        <w:t>both short-term and longer-term de</w:t>
      </w:r>
      <w:r w:rsidRPr="00F46089">
        <w:rPr>
          <w:b/>
          <w:highlight w:val="cyan"/>
          <w:u w:val="single"/>
        </w:rPr>
        <w:t>mand for STEM workers</w:t>
      </w:r>
      <w:r w:rsidRPr="00F46089">
        <w:rPr>
          <w:b/>
          <w:u w:val="single"/>
        </w:rPr>
        <w:t xml:space="preserve">, as well as for the particular skills those workers will need. </w:t>
      </w:r>
      <w:r w:rsidRPr="00F46089">
        <w:t xml:space="preserve">The agencies that track science and engineering employment know this to be true. Buried in Chapter 3 of a 2012 NSF workforce study, for instance, you’ll find this caveat: “Projections of employment growth are plagued by uncertain assumptions and are notoriously difficult to make.”¶ So is there a shortfall of STEM workers or isn’t there?¶ The Georgetown study estimates that nearly two-thirds of the STEM job openings in the United States, or about 180 000 jobs per year, will require bachelor’s degrees. Now, if you apply the Commerce Department’s definition of STEM to the NSF’s annual count of science and engineering bachelor’s degrees, that means about 252 000 STEM graduates emerged in 2009. So even if all the STEM openings were entry-level positions and even if only new STEM bachelor’s holders could compete for them, that still leaves 70 000 graduates unable to get a job in their chosen field.¶ Of course, </w:t>
      </w:r>
      <w:r w:rsidRPr="00F46089">
        <w:rPr>
          <w:b/>
          <w:u w:val="single"/>
        </w:rPr>
        <w:t xml:space="preserve">the pool of U.S. STEM workers is much bigger than that: It includes new STEM master’s and Ph.D. graduates </w:t>
      </w:r>
      <w:r w:rsidRPr="00F46089">
        <w:t xml:space="preserve">(in 2009, around 80 000 and 25 000, respectively), STEM associate degree graduates (about 40 000), H-1B visa holders (more than 50 000), other immigrants and visa holders with STEM degrees, technical certificate holders, and non-STEM degree recipients looking to find STEM-related work. </w:t>
      </w:r>
      <w:r w:rsidRPr="00F46089">
        <w:rPr>
          <w:b/>
          <w:u w:val="single"/>
        </w:rPr>
        <w:t xml:space="preserve">And then </w:t>
      </w:r>
      <w:r w:rsidRPr="00F46089">
        <w:rPr>
          <w:b/>
          <w:highlight w:val="cyan"/>
          <w:u w:val="single"/>
        </w:rPr>
        <w:t xml:space="preserve">there’s the vast number of STEM degree holders </w:t>
      </w:r>
      <w:r w:rsidRPr="00F46089">
        <w:rPr>
          <w:b/>
          <w:u w:val="single"/>
        </w:rPr>
        <w:t xml:space="preserve">who graduated in previous years or decades.¶ </w:t>
      </w:r>
      <w:proofErr w:type="gramStart"/>
      <w:r w:rsidRPr="00F46089">
        <w:t>Even</w:t>
      </w:r>
      <w:proofErr w:type="gramEnd"/>
      <w:r w:rsidRPr="00F46089">
        <w:t xml:space="preserve"> in the computer and IT industry, the sector that employs the most STEM workers and is expected to grow the most over the next 5 to 10 years, not everyone who wants a job can find one. A recent study by the Economic Policy Institute (EPI), a liberal-leaning think tank in Washington, D.C., found that more than a third of recent computer science graduates aren’t working in their chosen major; of that group, almost a third say the reason is that there are no jobs available.¶ Spot shortages for certain STEM specialists do crop up. For instance, the recent explosion in data analytics has sparked demand for data scientists in health care and retail. But the H-1B visa and similar immigrant hiring programs are meant to address such shortages. The problem is that students who are contemplating what field to specialize in can’t assume such shortages will still exist by the time they emerge from the educational pipeline.¶ What’s perhaps most perplexing about the claim of a STEM worker shortage is that many studies have directly contradicted it, including reports from Duke University, the Rochester Institute of Technology, the Alfred P. Sloan Foundation, and the Rand Corp. A 2004 Rand study, for example, stated that there was no evidence “that such shortages have existed at least since 1990, nor that they are on the horizon.”¶ </w:t>
      </w:r>
      <w:proofErr w:type="gramStart"/>
      <w:r w:rsidRPr="00F46089">
        <w:t>That</w:t>
      </w:r>
      <w:proofErr w:type="gramEnd"/>
      <w:r w:rsidRPr="00F46089">
        <w:t xml:space="preserve"> report argued that the best indicator of a shortfall would be a widespread rise in salaries throughout the STEM community. </w:t>
      </w:r>
      <w:r w:rsidRPr="00F46089">
        <w:rPr>
          <w:b/>
          <w:u w:val="single"/>
        </w:rPr>
        <w:t xml:space="preserve">But the price of labor has not risen, as you would expect it to do if STEM workers were scarce. </w:t>
      </w:r>
      <w:r w:rsidRPr="00F46089">
        <w:t xml:space="preserve">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t>
      </w:r>
      <w:r w:rsidRPr="00F46089">
        <w:rPr>
          <w:b/>
          <w:u w:val="single"/>
        </w:rPr>
        <w:t xml:space="preserve">while STEM workers as a group have seen wages rise 33 percent and non-STEM workers’ wages rose by 23 percent, engineering salaries grew by just 18 percent. </w:t>
      </w:r>
      <w:r w:rsidRPr="00F46089">
        <w:t xml:space="preserve">The situation is even </w:t>
      </w:r>
      <w:proofErr w:type="gramStart"/>
      <w:r w:rsidRPr="00F46089">
        <w:t>more grim</w:t>
      </w:r>
      <w:proofErr w:type="gramEnd"/>
      <w:r w:rsidRPr="00F46089">
        <w:t xml:space="preserve"> for those who get a Ph.D. in science, math, or engineering. The Georgetown study states it succinctly: </w:t>
      </w:r>
      <w:r w:rsidRPr="00F46089">
        <w:rPr>
          <w:b/>
          <w:u w:val="single"/>
        </w:rPr>
        <w:t xml:space="preserve">“At the highest levels of educational attainment, STEM wages are not competitive.”¶ </w:t>
      </w:r>
      <w:proofErr w:type="gramStart"/>
      <w:r w:rsidRPr="00F46089">
        <w:rPr>
          <w:b/>
          <w:highlight w:val="cyan"/>
          <w:u w:val="single"/>
        </w:rPr>
        <w:t>Given</w:t>
      </w:r>
      <w:proofErr w:type="gramEnd"/>
      <w:r w:rsidRPr="00F46089">
        <w:rPr>
          <w:b/>
          <w:highlight w:val="cyan"/>
          <w:u w:val="single"/>
        </w:rPr>
        <w:t xml:space="preserve"> all of the above, it is difficult to make a case that there has been, is, or will soon be a STEM labor shortage.</w:t>
      </w:r>
      <w:r w:rsidRPr="00F46089">
        <w:rPr>
          <w:highlight w:val="cyan"/>
        </w:rPr>
        <w:t xml:space="preserve"> </w:t>
      </w:r>
      <w:r w:rsidRPr="00F46089">
        <w:t xml:space="preserve">“If there was really a STEM labor market crisis, you’d be seeing very different behaviors from companies,” notes Ron </w:t>
      </w:r>
      <w:proofErr w:type="spellStart"/>
      <w:r w:rsidRPr="00F46089">
        <w:t>Hira</w:t>
      </w:r>
      <w:proofErr w:type="spellEnd"/>
      <w:r w:rsidRPr="00F46089">
        <w:t xml:space="preserve">, an associate professor of public policy at the Rochester Institute of Technology, in New York </w:t>
      </w:r>
      <w:proofErr w:type="gramStart"/>
      <w:r w:rsidRPr="00F46089">
        <w:t>state</w:t>
      </w:r>
      <w:proofErr w:type="gramEnd"/>
      <w:r w:rsidRPr="00F46089">
        <w:t xml:space="preserve">. “You wouldn’t see companies cutting their retirement contributions, or hiring new workers and giving them worse benefits packages. Instead you would see signing bonuses, you’d see wage increases. You would see these companies really training their incumbent workers.”¶ “None of those things are observable,” </w:t>
      </w:r>
      <w:proofErr w:type="spellStart"/>
      <w:r w:rsidRPr="00F46089">
        <w:t>Hira</w:t>
      </w:r>
      <w:proofErr w:type="spellEnd"/>
      <w:r w:rsidRPr="00F46089">
        <w:t xml:space="preserve"> says. “In fact, they’re operating in the opposite way.”¶ </w:t>
      </w:r>
      <w:proofErr w:type="gramStart"/>
      <w:r w:rsidRPr="00F46089">
        <w:t>So</w:t>
      </w:r>
      <w:proofErr w:type="gramEnd"/>
      <w:r w:rsidRPr="00F46089">
        <w:t xml:space="preserve"> why the persistent anxiety that a STEM crisis exists? Michael S. </w:t>
      </w:r>
      <w:proofErr w:type="spellStart"/>
      <w:r w:rsidRPr="00F46089">
        <w:t>Teitelbaum</w:t>
      </w:r>
      <w:proofErr w:type="spellEnd"/>
      <w:r w:rsidRPr="00F46089">
        <w:t xml:space="preserve">, a Wertheim Fellow at Harvard Law School and a senior advisor to the Alfred P. Sloan Foundation, has studied the phenomenon, and he says that in the United States the anxiety dates back to World War II. Ever since then it has tended to run in cycles that he calls “alarm, boom, and bust.” He says the cycle usually starts when </w:t>
      </w:r>
      <w:r w:rsidRPr="00F46089">
        <w:rPr>
          <w:b/>
          <w:u w:val="single"/>
        </w:rPr>
        <w:t xml:space="preserve">“someone or some group sounds the alarm that there is a critical crisis of insufficient numbers of scientists, engineers, and mathematicians” and as a result the country “is in jeopardy of either a national security risk or of falling behind economically.” In the 1950s, he notes, Americans worried that the Soviet Union was producing 95 000 scientists and engineers a year while the United States was producing only about 57 000. </w:t>
      </w:r>
      <w:r w:rsidRPr="00F46089">
        <w:t xml:space="preserve">In the 1980s, it was the perceived Japanese economic juggernaut that was the threat, and now it is China and India.¶ </w:t>
      </w:r>
      <w:r w:rsidRPr="00F46089">
        <w:rPr>
          <w:b/>
          <w:u w:val="single"/>
        </w:rPr>
        <w:t xml:space="preserve">You’ll hear similar arguments made elsewhere. </w:t>
      </w:r>
      <w:r w:rsidRPr="00F46089">
        <w:t xml:space="preserve">In India, the director general of the </w:t>
      </w:r>
      <w:proofErr w:type="spellStart"/>
      <w:r w:rsidRPr="00F46089">
        <w:t>Defence</w:t>
      </w:r>
      <w:proofErr w:type="spellEnd"/>
      <w:r w:rsidRPr="00F46089">
        <w:t xml:space="preserve"> Research and Development </w:t>
      </w:r>
      <w:proofErr w:type="spellStart"/>
      <w:r w:rsidRPr="00F46089">
        <w:t>Organisation</w:t>
      </w:r>
      <w:proofErr w:type="spellEnd"/>
      <w:r w:rsidRPr="00F46089">
        <w:t xml:space="preserve">, Vijay Kumar </w:t>
      </w:r>
      <w:proofErr w:type="spellStart"/>
      <w:r w:rsidRPr="00F46089">
        <w:t>Saraswat</w:t>
      </w:r>
      <w:proofErr w:type="spellEnd"/>
      <w:r w:rsidRPr="00F46089">
        <w:t xml:space="preserve">,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 “The government responds either with money [for research] or, more recently, with visas to increase the number of STEM workers,” </w:t>
      </w:r>
      <w:proofErr w:type="spellStart"/>
      <w:r w:rsidRPr="00F46089">
        <w:t>Teitelbaum</w:t>
      </w:r>
      <w:proofErr w:type="spellEnd"/>
      <w:r w:rsidRPr="00F46089">
        <w:t xml:space="preserve"> says. “This continues for a number of years until the claims of a shortage turn out not to be true and a bust ensues.” Students who graduate during the bust, he says, are shocked to discover that “they can’t find jobs, or they find jobs but not stable ones.”¶ </w:t>
      </w:r>
      <w:proofErr w:type="gramStart"/>
      <w:r w:rsidRPr="00F46089">
        <w:t>At</w:t>
      </w:r>
      <w:proofErr w:type="gramEnd"/>
      <w:r w:rsidRPr="00F46089">
        <w:t xml:space="preserve"> the moment, we’re in the alarm-heading-toward-boom part of the cycle. According to a recent report from the Government Accountability Office, the </w:t>
      </w:r>
      <w:r w:rsidRPr="00F46089">
        <w:rPr>
          <w:b/>
          <w:highlight w:val="cyan"/>
          <w:u w:val="single"/>
        </w:rPr>
        <w:t xml:space="preserve">U.S. government spends more than </w:t>
      </w:r>
      <w:r w:rsidRPr="00F46089">
        <w:rPr>
          <w:b/>
          <w:u w:val="single"/>
        </w:rPr>
        <w:t xml:space="preserve">US </w:t>
      </w:r>
      <w:r w:rsidRPr="00F46089">
        <w:rPr>
          <w:b/>
          <w:highlight w:val="cyan"/>
          <w:u w:val="single"/>
        </w:rPr>
        <w:t xml:space="preserve">$3 billion each year on </w:t>
      </w:r>
      <w:r w:rsidRPr="00F46089">
        <w:rPr>
          <w:b/>
          <w:u w:val="single"/>
        </w:rPr>
        <w:t xml:space="preserve">209 </w:t>
      </w:r>
      <w:r w:rsidRPr="00F46089">
        <w:rPr>
          <w:b/>
          <w:highlight w:val="cyan"/>
          <w:u w:val="single"/>
        </w:rPr>
        <w:t>STEM</w:t>
      </w:r>
      <w:r w:rsidRPr="00F46089">
        <w:rPr>
          <w:b/>
          <w:u w:val="single"/>
        </w:rPr>
        <w:t xml:space="preserve">-related initiatives overseen by 13 federal agencies. That’s about $100 for every U.S. student beyond primary school. </w:t>
      </w:r>
      <w:r w:rsidRPr="00F46089">
        <w:t xml:space="preserve">In addition, major corporations are collectively spending millions to support STEM educational programs. And every U.S. state, along with a host of public and private universities, high schools, middle schools, and even primary schools, has its own STEM initiatives. The result is that many people’s fortunes are now tied to the STEM crisis, real or manufactured.¶ </w:t>
      </w:r>
      <w:proofErr w:type="gramStart"/>
      <w:r w:rsidRPr="00F46089">
        <w:t>Clearly</w:t>
      </w:r>
      <w:proofErr w:type="gramEnd"/>
      <w:r w:rsidRPr="00F46089">
        <w:t xml:space="preserve">, powerful forces must be at work to perpetuate the cycle. One is obvious: the bottom line. </w:t>
      </w:r>
      <w:r w:rsidRPr="00F46089">
        <w:rPr>
          <w:b/>
          <w:highlight w:val="cyan"/>
          <w:u w:val="single"/>
        </w:rPr>
        <w:t xml:space="preserve">Companies would rather not pay STEM professionals high salaries </w:t>
      </w:r>
      <w:r w:rsidRPr="00F46089">
        <w:rPr>
          <w:b/>
          <w:u w:val="single"/>
        </w:rPr>
        <w:t xml:space="preserve">with lavish benefits, offer them training on the job, or guarantee them decades of stable employment. So having an oversupply of workers, whether domestically educated or imported, is to their benefit. </w:t>
      </w:r>
      <w:r w:rsidRPr="00F46089">
        <w:t xml:space="preserve">It gives employers a larger pool from which they can pick the “best and the brightest,” and it helps keep wages in check. No less an authority than Alan Greenspan, former chairman of the Federal Reserve, said as much when in 2007 he advocated boosting the number of skilled immigrants entering the United States so as to “suppress” the wages of their U.S. counterparts, which he considered too high. Governments also push the STEM myth because an abundance of scientists and engineers is widely viewed as an important engine for innovation and also for national defense. And the perception of a STEM crisis benefits higher education, says Ron </w:t>
      </w:r>
      <w:proofErr w:type="spellStart"/>
      <w:r w:rsidRPr="00F46089">
        <w:t>Hira</w:t>
      </w:r>
      <w:proofErr w:type="spellEnd"/>
      <w:r w:rsidRPr="00F46089">
        <w:t xml:space="preserve">, because as </w:t>
      </w:r>
      <w:r w:rsidRPr="00F46089">
        <w:rPr>
          <w:b/>
          <w:u w:val="single"/>
        </w:rPr>
        <w:t>“</w:t>
      </w:r>
      <w:r w:rsidRPr="00F46089">
        <w:rPr>
          <w:b/>
          <w:highlight w:val="cyan"/>
          <w:u w:val="single"/>
        </w:rPr>
        <w:t>taxpayers subsidize more STEM education</w:t>
      </w:r>
      <w:r w:rsidRPr="00F46089">
        <w:rPr>
          <w:b/>
          <w:u w:val="single"/>
        </w:rPr>
        <w:t>, that works in the interest of the universities” by allowing them to expand their enrollments</w:t>
      </w:r>
      <w:r w:rsidRPr="00F46089">
        <w:t>.¶ An oversupply of STEM workers may also have a beneficial effect on the economy, says Georgetown’s Nicole Smith, one of the coauthors of the 2011 STEM study. If STEM graduates can’t find traditional STEM jobs, she says, “</w:t>
      </w:r>
      <w:proofErr w:type="gramStart"/>
      <w:r w:rsidRPr="00F46089">
        <w:t>they</w:t>
      </w:r>
      <w:proofErr w:type="gramEnd"/>
      <w:r w:rsidRPr="00F46089">
        <w:t xml:space="preserve"> will end up in other sectors of the economy and be productive.”¶ </w:t>
      </w:r>
      <w:proofErr w:type="gramStart"/>
      <w:r w:rsidRPr="00F46089">
        <w:t>The</w:t>
      </w:r>
      <w:proofErr w:type="gramEnd"/>
      <w:r w:rsidRPr="00F46089">
        <w:t xml:space="preserve"> problem with proclaiming a STEM shortage when one doesn’t exist is that such claims can actually create a shortage down the road, </w:t>
      </w:r>
      <w:proofErr w:type="spellStart"/>
      <w:r w:rsidRPr="00F46089">
        <w:t>Teitelbaum</w:t>
      </w:r>
      <w:proofErr w:type="spellEnd"/>
      <w:r w:rsidRPr="00F46089">
        <w:t xml:space="preserve"> says. When previous STEM cycles hit their “bust” phase, up-and-coming students took note and steered clear of those fields, as happened in computer science after the dot-com bubble burst in 2001.¶ Emphasizing STEM at the expense of other disciplines carries other risks. Without a good grounding in the arts, literature, and history, STEM students narrow their worldview—and their career options. In a 2011 op-ed in The Wall Street Journal, Norman Augustine, former chairman and CEO of Lockheed Martin, argued that point. “In my position as CEO of a firm employing over 80 000 engineers, I can testify that most were excellent engineers,” he wrote. “But the factor that most distinguished those who advanced in the organization was the ability to think broadly and read and write clearly.”¶ A broader view, I and many others would argue, is that everyone needs a solid grounding in science, engineering, and math. In that sense, there is indeed a shortage—a STEM knowledge shortage. To fill that shortage, you don’t necessarily need a college or university degree in a STEM discipline, but you do need to learn those subjects, and learn them well, from childhood until you head off to college or get a job. Improving everyone’s STEM skills would clearly be good for the workforce and for people’s employment prospects, for public policy debates, and for everyday tasks like balancing checkbooks and calculating risks. And, of course, when science, math, and engineering are taught well, they engage students’ intellectual curiosity about the world and how it works.¶ Many children born today are likely to live to be 100 and to have not just one distinct career but two or three by the time they retire at 80. Rather than spending our scarce resources on ending a mythical STEM shortage, we should figure out how to make all children literate in the sciences, technology, and the arts to give them the best foundation to pursue a career and then transition to new ones. And instead of continuing our current global obsession with STEM shortages, industry and government should focus on creating more STEM jobs that are enduring and satisfying as well.¶ </w:t>
      </w:r>
    </w:p>
    <w:p w14:paraId="582919D1" w14:textId="77777777" w:rsidR="00CB15F6" w:rsidRPr="00F46089" w:rsidRDefault="00CB15F6" w:rsidP="00CB15F6">
      <w:pPr>
        <w:rPr>
          <w:b/>
          <w:iCs/>
        </w:rPr>
      </w:pPr>
      <w:r w:rsidRPr="00F46089">
        <w:rPr>
          <w:b/>
          <w:iCs/>
        </w:rPr>
        <w:t>De facto SURPLUS of workers</w:t>
      </w:r>
    </w:p>
    <w:p w14:paraId="3BD05093" w14:textId="77777777" w:rsidR="00CB15F6" w:rsidRPr="00F46089" w:rsidRDefault="00CB15F6" w:rsidP="00CB15F6">
      <w:pPr>
        <w:rPr>
          <w:bCs/>
        </w:rPr>
      </w:pPr>
      <w:r w:rsidRPr="00F46089">
        <w:rPr>
          <w:b/>
          <w:bCs/>
        </w:rPr>
        <w:t xml:space="preserve">Lee 5/20 </w:t>
      </w:r>
      <w:r w:rsidRPr="00F46089">
        <w:rPr>
          <w:bCs/>
        </w:rPr>
        <w:t xml:space="preserve">| Tony Lee is a journalist for </w:t>
      </w:r>
      <w:proofErr w:type="spellStart"/>
      <w:r w:rsidRPr="00F46089">
        <w:rPr>
          <w:bCs/>
        </w:rPr>
        <w:t>Breitbart</w:t>
      </w:r>
      <w:proofErr w:type="spellEnd"/>
      <w:r w:rsidRPr="00F46089">
        <w:rPr>
          <w:bCs/>
        </w:rPr>
        <w:t xml:space="preserve">, </w:t>
      </w:r>
      <w:r w:rsidRPr="00F46089">
        <w:rPr>
          <w:bCs/>
          <w:i/>
        </w:rPr>
        <w:t>STUDY FINDS NO SHORTAGE OF HIGH-TECH WORKERS IN U.S.</w:t>
      </w:r>
      <w:r w:rsidRPr="00F46089">
        <w:rPr>
          <w:bCs/>
        </w:rPr>
        <w:t>, 5/20/2014, Accessed 6/28/14, CCHS-AY</w:t>
      </w:r>
    </w:p>
    <w:p w14:paraId="41AFF596" w14:textId="77777777" w:rsidR="00CB15F6" w:rsidRPr="00F46089" w:rsidRDefault="00CB15F6" w:rsidP="00CB15F6">
      <w:pPr>
        <w:rPr>
          <w:b/>
          <w:bCs/>
          <w:u w:val="single"/>
        </w:rPr>
      </w:pPr>
      <w:r w:rsidRPr="00F46089">
        <w:rPr>
          <w:b/>
          <w:bCs/>
          <w:highlight w:val="cyan"/>
          <w:u w:val="single"/>
        </w:rPr>
        <w:t xml:space="preserve">Despite the clamor that there is a perpetual shortage </w:t>
      </w:r>
      <w:r w:rsidRPr="00F46089">
        <w:rPr>
          <w:b/>
          <w:bCs/>
          <w:u w:val="single"/>
        </w:rPr>
        <w:t xml:space="preserve">of American high-tech workers, </w:t>
      </w:r>
      <w:r w:rsidRPr="00F46089">
        <w:rPr>
          <w:b/>
          <w:bCs/>
          <w:highlight w:val="cyan"/>
          <w:u w:val="single"/>
        </w:rPr>
        <w:t xml:space="preserve">the number of foreign workers with STEM </w:t>
      </w:r>
      <w:r w:rsidRPr="00F46089">
        <w:rPr>
          <w:b/>
          <w:bCs/>
          <w:u w:val="single"/>
        </w:rPr>
        <w:t xml:space="preserve">(science, technology, engineering, and math) </w:t>
      </w:r>
      <w:r w:rsidRPr="00F46089">
        <w:rPr>
          <w:b/>
          <w:bCs/>
          <w:highlight w:val="cyan"/>
          <w:u w:val="single"/>
        </w:rPr>
        <w:t xml:space="preserve">degrees </w:t>
      </w:r>
      <w:r w:rsidRPr="00F46089">
        <w:rPr>
          <w:b/>
          <w:bCs/>
          <w:u w:val="single"/>
        </w:rPr>
        <w:t xml:space="preserve">that the United States imports annually alone </w:t>
      </w:r>
      <w:r w:rsidRPr="00F46089">
        <w:rPr>
          <w:b/>
          <w:bCs/>
          <w:highlight w:val="cyan"/>
          <w:u w:val="single"/>
        </w:rPr>
        <w:t>exceeds the number of available STEM jobs</w:t>
      </w:r>
      <w:r w:rsidRPr="00F46089">
        <w:rPr>
          <w:bCs/>
        </w:rPr>
        <w:t xml:space="preserve">, making it tougher for Americans to move up the economic ladder by getting good-paying jobs in those professions.¶ </w:t>
      </w:r>
      <w:r w:rsidRPr="00F46089">
        <w:rPr>
          <w:b/>
          <w:bCs/>
          <w:u w:val="single"/>
        </w:rPr>
        <w:t>A</w:t>
      </w:r>
      <w:r w:rsidRPr="00F46089">
        <w:rPr>
          <w:bCs/>
        </w:rPr>
        <w:t xml:space="preserve"> Center for Immigration Studies </w:t>
      </w:r>
      <w:r w:rsidRPr="00F46089">
        <w:rPr>
          <w:b/>
          <w:bCs/>
          <w:highlight w:val="cyan"/>
          <w:u w:val="single"/>
        </w:rPr>
        <w:t>(CIS) report released on Tuesday</w:t>
      </w:r>
      <w:r w:rsidRPr="00F46089">
        <w:rPr>
          <w:b/>
          <w:bCs/>
          <w:u w:val="single"/>
        </w:rPr>
        <w:t xml:space="preserve"> ahead of a panel on the subject at the National Press Club </w:t>
      </w:r>
      <w:r w:rsidRPr="00F46089">
        <w:rPr>
          <w:b/>
          <w:bCs/>
          <w:highlight w:val="cyan"/>
          <w:u w:val="single"/>
        </w:rPr>
        <w:t>found that</w:t>
      </w:r>
      <w:r w:rsidRPr="00F46089">
        <w:rPr>
          <w:b/>
          <w:bCs/>
          <w:u w:val="single"/>
        </w:rPr>
        <w:t xml:space="preserve"> from 2007-2012, </w:t>
      </w:r>
      <w:r w:rsidRPr="00F46089">
        <w:rPr>
          <w:b/>
          <w:bCs/>
          <w:highlight w:val="cyan"/>
          <w:u w:val="single"/>
        </w:rPr>
        <w:t xml:space="preserve">STEM employment averaged </w:t>
      </w:r>
      <w:r w:rsidRPr="00F46089">
        <w:rPr>
          <w:b/>
          <w:bCs/>
          <w:u w:val="single"/>
        </w:rPr>
        <w:t xml:space="preserve">"averaged only </w:t>
      </w:r>
      <w:r w:rsidRPr="00F46089">
        <w:rPr>
          <w:b/>
          <w:bCs/>
          <w:highlight w:val="cyan"/>
          <w:u w:val="single"/>
        </w:rPr>
        <w:t>105,000 jobs annually" while the U.S. admitted</w:t>
      </w:r>
      <w:r w:rsidRPr="00F46089">
        <w:rPr>
          <w:b/>
          <w:bCs/>
          <w:u w:val="single"/>
        </w:rPr>
        <w:t xml:space="preserve"> about </w:t>
      </w:r>
      <w:r w:rsidRPr="00F46089">
        <w:rPr>
          <w:b/>
          <w:bCs/>
          <w:highlight w:val="cyan"/>
          <w:u w:val="single"/>
        </w:rPr>
        <w:t xml:space="preserve">129,000 immigrants </w:t>
      </w:r>
      <w:r w:rsidRPr="00F46089">
        <w:rPr>
          <w:b/>
          <w:bCs/>
          <w:u w:val="single"/>
        </w:rPr>
        <w:t>with STEM degrees. That means "</w:t>
      </w:r>
      <w:r w:rsidRPr="00F46089">
        <w:rPr>
          <w:b/>
          <w:bCs/>
          <w:highlight w:val="cyan"/>
          <w:u w:val="single"/>
        </w:rPr>
        <w:t>the number of new immigrants with STEM degrees admitted each year is by itself higher than the total growth in STEM employment</w:t>
      </w:r>
      <w:r w:rsidRPr="00F46089">
        <w:rPr>
          <w:b/>
          <w:bCs/>
          <w:u w:val="single"/>
        </w:rPr>
        <w:t>."</w:t>
      </w:r>
      <w:r w:rsidRPr="00F46089">
        <w:rPr>
          <w:bCs/>
        </w:rPr>
        <w:t xml:space="preserve"> During that time period, the number of U.S.-born STEM graduates grew by an average of 115,00 a year. ¶ Authors Steven </w:t>
      </w:r>
      <w:proofErr w:type="spellStart"/>
      <w:r w:rsidRPr="00F46089">
        <w:rPr>
          <w:bCs/>
        </w:rPr>
        <w:t>Camarota</w:t>
      </w:r>
      <w:proofErr w:type="spellEnd"/>
      <w:r w:rsidRPr="00F46089">
        <w:rPr>
          <w:bCs/>
        </w:rPr>
        <w:t xml:space="preserve">, CIS's director of research, and Karen Ziegler, a CIS demographer, wrote that these numbers are "truly extraordinary" and "it should not be surprising that most STEM graduates (immigrant or native) do not have STEM jobs."¶ </w:t>
      </w:r>
      <w:proofErr w:type="gramStart"/>
      <w:r w:rsidRPr="00F46089">
        <w:rPr>
          <w:bCs/>
        </w:rPr>
        <w:t>The</w:t>
      </w:r>
      <w:proofErr w:type="gramEnd"/>
      <w:r w:rsidRPr="00F46089">
        <w:rPr>
          <w:bCs/>
        </w:rPr>
        <w:t xml:space="preserve"> report, titled, Is There a STEM Worker Shortage? A look at employment and wages in science, technology, engineering, and math, is consistent with research from Georgetown University, the Economic Policy Institute (EPI), the Rand Corporation, the Urban Institute, and the National Research Council that have also found no evidence that America has a shortage of high-tech workers. And its findings concluded that America "has more than twice as many workers with STEM degrees as there are STEM jobs." When combined with slight wage growth in the STEM fields for more than a decade, the authors concluded that "</w:t>
      </w:r>
      <w:r w:rsidRPr="00F46089">
        <w:rPr>
          <w:b/>
          <w:bCs/>
          <w:highlight w:val="cyan"/>
          <w:u w:val="single"/>
        </w:rPr>
        <w:t>both employment and wage data indicate there is no shortage of STEM workers in the United States</w:t>
      </w:r>
      <w:r w:rsidRPr="00F46089">
        <w:rPr>
          <w:b/>
          <w:bCs/>
          <w:u w:val="single"/>
        </w:rPr>
        <w:t>.</w:t>
      </w:r>
      <w:r w:rsidRPr="00F46089">
        <w:rPr>
          <w:bCs/>
        </w:rPr>
        <w:t xml:space="preserve">"¶ "When formulating policy, elected representatives need to consider the actual conditions in the U.S. labor market, rather than simply responding to pressure from employers in industries that wish to hire large numbers of foreign STEM graduates," the authors suggest. "While employers may find this situation desirable, it is difficult to argue this is the interest of American people as a whole."¶ Yet, as </w:t>
      </w:r>
      <w:proofErr w:type="spellStart"/>
      <w:r w:rsidRPr="00F46089">
        <w:rPr>
          <w:bCs/>
        </w:rPr>
        <w:t>Breitbart</w:t>
      </w:r>
      <w:proofErr w:type="spellEnd"/>
      <w:r w:rsidRPr="00F46089">
        <w:rPr>
          <w:bCs/>
        </w:rPr>
        <w:t xml:space="preserve"> News has reported, the "Senate's amnesty bill that passed last year would double and possibly triple the number of high-tech visas" and "House Judiciary Committee Chair Rep. Bob </w:t>
      </w:r>
      <w:proofErr w:type="spellStart"/>
      <w:r w:rsidRPr="00F46089">
        <w:rPr>
          <w:bCs/>
        </w:rPr>
        <w:t>Goodlatte's</w:t>
      </w:r>
      <w:proofErr w:type="spellEnd"/>
      <w:r w:rsidRPr="00F46089">
        <w:rPr>
          <w:bCs/>
        </w:rPr>
        <w:t xml:space="preserve"> (R-VA) 'SKILLS' Act that passed out of his committee would double the number of H-1B visas" to import even more foreign workers.¶ Using data from the American Community Survey (ACS) that the Census Bureau and the Bureau's Current Population Survey (CPS) collect, </w:t>
      </w:r>
      <w:proofErr w:type="spellStart"/>
      <w:r w:rsidRPr="00F46089">
        <w:rPr>
          <w:bCs/>
        </w:rPr>
        <w:t>Camarota</w:t>
      </w:r>
      <w:proofErr w:type="spellEnd"/>
      <w:r w:rsidRPr="00F46089">
        <w:rPr>
          <w:bCs/>
        </w:rPr>
        <w:t xml:space="preserve"> and Zeigler found that there were 5.3 million immigrant and native-born STEM workers in 2012 compared to 12.1 million STEM degree holders among immigrants and native-born Americans. In addition, only "a third of native-born Americans with a STEM degree actually has a job in a STEM occupation" while "at least 5 million native-born Americans with STEM undergraduate degrees are working in non-STEM occupations." ¶ The authors note that </w:t>
      </w:r>
      <w:r w:rsidRPr="00F46089">
        <w:rPr>
          <w:b/>
          <w:bCs/>
          <w:u w:val="single"/>
        </w:rPr>
        <w:t>"</w:t>
      </w:r>
      <w:r w:rsidRPr="00F46089">
        <w:rPr>
          <w:b/>
          <w:bCs/>
          <w:highlight w:val="cyan"/>
          <w:u w:val="single"/>
        </w:rPr>
        <w:t xml:space="preserve">wage trends are </w:t>
      </w:r>
      <w:r w:rsidRPr="00F46089">
        <w:rPr>
          <w:b/>
          <w:bCs/>
          <w:u w:val="single"/>
        </w:rPr>
        <w:t xml:space="preserve">one of </w:t>
      </w:r>
      <w:r w:rsidRPr="00F46089">
        <w:rPr>
          <w:b/>
          <w:bCs/>
          <w:highlight w:val="cyan"/>
          <w:u w:val="single"/>
        </w:rPr>
        <w:t>the best measures of labor demand</w:t>
      </w:r>
      <w:r w:rsidRPr="00F46089">
        <w:rPr>
          <w:b/>
          <w:bCs/>
          <w:u w:val="single"/>
        </w:rPr>
        <w:t>"</w:t>
      </w:r>
      <w:r w:rsidRPr="00F46089">
        <w:rPr>
          <w:bCs/>
        </w:rPr>
        <w:t xml:space="preserve"> and, "</w:t>
      </w:r>
      <w:r w:rsidRPr="00F46089">
        <w:rPr>
          <w:b/>
          <w:bCs/>
          <w:u w:val="single"/>
        </w:rPr>
        <w:t>If STEM workers are in short supply, wages should be increasing rapidly. Predictably, though, due to the surplus of STEM workers, "wage data from multiple sources show little growth over the last 12 years," as "real hourly wages adjusted for inflation grew on average just .7 percent a year from 2000 to 2012 for STEM workers.</w:t>
      </w:r>
      <w:r w:rsidRPr="00F46089">
        <w:rPr>
          <w:bCs/>
        </w:rPr>
        <w:t xml:space="preserve">"¶ </w:t>
      </w:r>
      <w:proofErr w:type="gramStart"/>
      <w:r w:rsidRPr="00F46089">
        <w:rPr>
          <w:bCs/>
        </w:rPr>
        <w:t>In</w:t>
      </w:r>
      <w:proofErr w:type="gramEnd"/>
      <w:r w:rsidRPr="00F46089">
        <w:rPr>
          <w:bCs/>
        </w:rPr>
        <w:t xml:space="preserve"> addition, since a "majority of workers in all 48 STEM occupations in 2012 were native-born," there is enough data to show that STEM jobs are not undesirable jobs that Americans will not do. In fact, the report found that "STEM graduates earn about 10 percent ($8,754) more in STEM occupations compared to those employed in non-STEM occupations."¶ </w:t>
      </w:r>
      <w:proofErr w:type="gramStart"/>
      <w:r w:rsidRPr="00F46089">
        <w:rPr>
          <w:bCs/>
        </w:rPr>
        <w:t>The</w:t>
      </w:r>
      <w:proofErr w:type="gramEnd"/>
      <w:r w:rsidRPr="00F46089">
        <w:rPr>
          <w:bCs/>
        </w:rPr>
        <w:t xml:space="preserve"> report also found that 1.6 million people without STEM undergraduate degrees are working in a STEM field, and "the vast majority (85 percent) of those working in STEM occupations without STEM degrees are native-born." They note that though the ACS does not note what graduate degrees people have, "the overwhelming majority of non-STEM degree holders who work in STEM jobs do not have graduate degrees."¶ "This indicates that allowing in large numbers of immigrants who seek STEM employment may create competition for natives who themselves do not have STEM degrees, but who can do such work nonetheless," the authors write.¶ On a conference call of scholars that Sen. Jeff Sessions' (R-AL) office organized last Friday, Ron </w:t>
      </w:r>
      <w:proofErr w:type="spellStart"/>
      <w:r w:rsidRPr="00F46089">
        <w:rPr>
          <w:bCs/>
        </w:rPr>
        <w:t>Hira</w:t>
      </w:r>
      <w:proofErr w:type="spellEnd"/>
      <w:r w:rsidRPr="00F46089">
        <w:rPr>
          <w:bCs/>
        </w:rPr>
        <w:t xml:space="preserve">, an H-1B expert and public policy professor at Rutgers, said that the IT sector, for instance, has traditionally been "an area of social mobility." And </w:t>
      </w:r>
      <w:r w:rsidRPr="00F46089">
        <w:rPr>
          <w:b/>
          <w:bCs/>
          <w:u w:val="single"/>
        </w:rPr>
        <w:t>Americans without STEM degrees often have become proficient in IT jobs.¶ "You've got people who come from working-class backgrounds who go into these sectors,"</w:t>
      </w:r>
      <w:r w:rsidRPr="00F46089">
        <w:rPr>
          <w:bCs/>
        </w:rPr>
        <w:t xml:space="preserve"> </w:t>
      </w:r>
      <w:proofErr w:type="spellStart"/>
      <w:r w:rsidRPr="00F46089">
        <w:rPr>
          <w:bCs/>
        </w:rPr>
        <w:t>Hira</w:t>
      </w:r>
      <w:proofErr w:type="spellEnd"/>
      <w:r w:rsidRPr="00F46089">
        <w:rPr>
          <w:bCs/>
        </w:rPr>
        <w:t xml:space="preserve"> said, as </w:t>
      </w:r>
      <w:proofErr w:type="spellStart"/>
      <w:r w:rsidRPr="00F46089">
        <w:rPr>
          <w:bCs/>
        </w:rPr>
        <w:t>Breitbart</w:t>
      </w:r>
      <w:proofErr w:type="spellEnd"/>
      <w:r w:rsidRPr="00F46089">
        <w:rPr>
          <w:bCs/>
        </w:rPr>
        <w:t xml:space="preserve"> News reported. "It's a way of getting into the middle class and the professional class, and that's being cut off." ¶ The authors also noted that </w:t>
      </w:r>
      <w:r w:rsidRPr="00F46089">
        <w:rPr>
          <w:b/>
          <w:bCs/>
          <w:u w:val="single"/>
        </w:rPr>
        <w:t>when there is a shortage in a STEM field -- like petroleum engineering -- wages predictably have gone up. For instance, real annual wages for petroleum engineers "with only an undergraduate degree were $46,000 higher in 2012 than 2000 — 14 times the $3,300 increase for all engineers with only undergraduate degrees"</w:t>
      </w:r>
      <w:r w:rsidRPr="00F46089">
        <w:rPr>
          <w:bCs/>
        </w:rPr>
        <w:t xml:space="preserve"> and "nearly $51,00" higher between 2000 and 2012 for those with graduate degrees.¶ "This is a clear indication that increases in demand can drive up earnings in a STEM occupation," the authors note.¶ Wages in the STEM fields, though, have remained stagnant, and the authors quote former Federal Reserve Chairman Alan Greenspan, who testified that America's "skilled wages are higher than anywhere in the world" and, "if we open up a significant window for skilled guest workers, that would suppress the skilled-wage level and end the concentration of income."¶ Egged on by the millions the Chamber of Commerce and high-tech lobbies like Facebook co-founder Mark Zuckerberg's FWD.us have spent, Congress has ensured that STEM wages have been suppressed, according to </w:t>
      </w:r>
      <w:proofErr w:type="spellStart"/>
      <w:r w:rsidRPr="00F46089">
        <w:rPr>
          <w:bCs/>
        </w:rPr>
        <w:t>Camarota</w:t>
      </w:r>
      <w:proofErr w:type="spellEnd"/>
      <w:r w:rsidRPr="00F46089">
        <w:rPr>
          <w:bCs/>
        </w:rPr>
        <w:t xml:space="preserve"> and Ziegler. But the high-tech industry still perpetuates the myth of a high-tech workers shortage and wants even more H-1B visas. ¶ Michael </w:t>
      </w:r>
      <w:proofErr w:type="spellStart"/>
      <w:r w:rsidRPr="00F46089">
        <w:rPr>
          <w:bCs/>
        </w:rPr>
        <w:t>Teitelbaum</w:t>
      </w:r>
      <w:proofErr w:type="spellEnd"/>
      <w:r w:rsidRPr="00F46089">
        <w:rPr>
          <w:bCs/>
        </w:rPr>
        <w:t xml:space="preserve">, a senior research associate at Harvard Law School whose new book, Falling Behind? Boom, Bust, and the Global Race for Scientific Talent, recently observed that "such claims are now well established as conventional wisdom" and "there is almost no debate in the mainstream."¶ "They echo from corporate CEO to corporate CEO, from lobbyist to lobbyist, from editorial writer to editorial writer," he wrote. "But what if what everyone knows is wrong? What if this conventional wisdom is just the same claims ricocheting in an echo chamber?"¶ </w:t>
      </w:r>
      <w:proofErr w:type="gramStart"/>
      <w:r w:rsidRPr="00F46089">
        <w:rPr>
          <w:b/>
          <w:bCs/>
          <w:u w:val="single"/>
        </w:rPr>
        <w:t>The</w:t>
      </w:r>
      <w:proofErr w:type="gramEnd"/>
      <w:r w:rsidRPr="00F46089">
        <w:rPr>
          <w:b/>
          <w:bCs/>
          <w:u w:val="single"/>
        </w:rPr>
        <w:t xml:space="preserve"> evidence shows that the </w:t>
      </w:r>
      <w:r w:rsidRPr="00F46089">
        <w:rPr>
          <w:b/>
          <w:bCs/>
          <w:highlight w:val="cyan"/>
          <w:u w:val="single"/>
        </w:rPr>
        <w:t xml:space="preserve">conventional wisdom is terribly wrong. ¶ “No one has been able to find any evidence indicating </w:t>
      </w:r>
      <w:r w:rsidRPr="00F46089">
        <w:rPr>
          <w:b/>
          <w:bCs/>
          <w:u w:val="single"/>
        </w:rPr>
        <w:t xml:space="preserve">current widespread </w:t>
      </w:r>
      <w:r w:rsidRPr="00F46089">
        <w:rPr>
          <w:b/>
          <w:bCs/>
          <w:highlight w:val="cyan"/>
          <w:u w:val="single"/>
        </w:rPr>
        <w:t>labor market shortages</w:t>
      </w:r>
      <w:r w:rsidRPr="00F46089">
        <w:rPr>
          <w:b/>
          <w:bCs/>
          <w:u w:val="single"/>
        </w:rPr>
        <w:t xml:space="preserve"> or hiring difficulties in science and engineering occupations that require bachelor’s degrees or higher," </w:t>
      </w:r>
      <w:proofErr w:type="spellStart"/>
      <w:r w:rsidRPr="00F46089">
        <w:rPr>
          <w:b/>
          <w:bCs/>
          <w:u w:val="single"/>
        </w:rPr>
        <w:t>Teitelbaum</w:t>
      </w:r>
      <w:proofErr w:type="spellEnd"/>
      <w:r w:rsidRPr="00F46089">
        <w:rPr>
          <w:b/>
          <w:bCs/>
          <w:u w:val="single"/>
        </w:rPr>
        <w:t xml:space="preserve"> concluded</w:t>
      </w:r>
      <w:r w:rsidRPr="00F46089">
        <w:rPr>
          <w:bCs/>
        </w:rPr>
        <w:t xml:space="preserve">.¶ The Rand study cited by authors also found "no evidence that such shortages have existed at least since 1990, nor that they are on the horizon.”¶ Steve Goodman of Bright Media, whom the authors also cite, is one of the few people in the tech-industry who conceded that the numbers disprove Silicon Valley's conventional wisdom about the shortage of high-tech workers.¶ “We’re Silicon Valley people, we just assumed the shortage was true," he said, "It turns out there is a little Silicon Valley groupthink going on about this, though it’s not comfortable to say that."¶ </w:t>
      </w:r>
      <w:proofErr w:type="spellStart"/>
      <w:r w:rsidRPr="00F46089">
        <w:rPr>
          <w:bCs/>
        </w:rPr>
        <w:t>Camarota</w:t>
      </w:r>
      <w:proofErr w:type="spellEnd"/>
      <w:r w:rsidRPr="00F46089">
        <w:rPr>
          <w:bCs/>
        </w:rPr>
        <w:t xml:space="preserve"> and Ziegler, the study's authors, present the uncomfortable numbers and emphasize that "the dramatic increases in STEM immigration called for by employers and many in Congress would seem to be out of step with the absorption capacity of the STEM labor market." They observe that "Congress is almost certainly holding down wage growth and reducing the incentive for native-born Americans to undertake the challenging course work that is often necessary for STEM careers."¶ </w:t>
      </w:r>
      <w:r w:rsidRPr="00F46089">
        <w:rPr>
          <w:b/>
          <w:bCs/>
          <w:u w:val="single"/>
        </w:rPr>
        <w:t xml:space="preserve">"The data indicate that </w:t>
      </w:r>
      <w:r w:rsidRPr="00F46089">
        <w:rPr>
          <w:b/>
          <w:bCs/>
          <w:highlight w:val="cyan"/>
          <w:u w:val="single"/>
        </w:rPr>
        <w:t>the supply of STEM workers vastly exceeds the number of STEM jobs,</w:t>
      </w:r>
      <w:r w:rsidRPr="00F46089">
        <w:rPr>
          <w:b/>
          <w:bCs/>
          <w:u w:val="single"/>
        </w:rPr>
        <w:t xml:space="preserve"> and there has been only modest wage growth in these professions," they conclude. "</w:t>
      </w:r>
      <w:r w:rsidRPr="00F46089">
        <w:rPr>
          <w:b/>
          <w:bCs/>
          <w:highlight w:val="cyan"/>
          <w:u w:val="single"/>
        </w:rPr>
        <w:t>This reality should inform and shape public policy moving forward</w:t>
      </w:r>
      <w:r w:rsidRPr="00F46089">
        <w:rPr>
          <w:b/>
          <w:bCs/>
          <w:u w:val="single"/>
        </w:rPr>
        <w:t>."</w:t>
      </w:r>
    </w:p>
    <w:p w14:paraId="166D61B2" w14:textId="77777777" w:rsidR="00CB15F6" w:rsidRPr="00F46089" w:rsidRDefault="00CB15F6" w:rsidP="00CB15F6">
      <w:pPr>
        <w:rPr>
          <w:b/>
          <w:iCs/>
        </w:rPr>
      </w:pPr>
      <w:r w:rsidRPr="00F46089">
        <w:rPr>
          <w:b/>
          <w:iCs/>
        </w:rPr>
        <w:t xml:space="preserve">There is </w:t>
      </w:r>
      <w:r w:rsidRPr="00F46089">
        <w:rPr>
          <w:b/>
          <w:iCs/>
          <w:u w:val="single"/>
        </w:rPr>
        <w:t>no</w:t>
      </w:r>
      <w:r w:rsidRPr="00F46089">
        <w:rPr>
          <w:b/>
          <w:iCs/>
        </w:rPr>
        <w:t xml:space="preserve"> shortage of jobs in the STEM fields – all studies conclude </w:t>
      </w:r>
      <w:proofErr w:type="spellStart"/>
      <w:r w:rsidRPr="00F46089">
        <w:rPr>
          <w:b/>
          <w:iCs/>
        </w:rPr>
        <w:t>neg</w:t>
      </w:r>
      <w:proofErr w:type="spellEnd"/>
      <w:r w:rsidRPr="00F46089">
        <w:rPr>
          <w:b/>
          <w:iCs/>
        </w:rPr>
        <w:t xml:space="preserve"> </w:t>
      </w:r>
    </w:p>
    <w:p w14:paraId="7D49BA35" w14:textId="77777777" w:rsidR="00CB15F6" w:rsidRPr="00F46089" w:rsidRDefault="00CB15F6" w:rsidP="00CB15F6">
      <w:pPr>
        <w:rPr>
          <w:bCs/>
        </w:rPr>
      </w:pPr>
      <w:proofErr w:type="spellStart"/>
      <w:r w:rsidRPr="00F46089">
        <w:rPr>
          <w:b/>
          <w:bCs/>
        </w:rPr>
        <w:t>Teitelbaum</w:t>
      </w:r>
      <w:proofErr w:type="spellEnd"/>
      <w:r w:rsidRPr="00F46089">
        <w:rPr>
          <w:b/>
          <w:bCs/>
        </w:rPr>
        <w:t xml:space="preserve"> 3/19 </w:t>
      </w:r>
      <w:r w:rsidRPr="00F46089">
        <w:rPr>
          <w:bCs/>
        </w:rPr>
        <w:t xml:space="preserve">| Michael S. </w:t>
      </w:r>
      <w:proofErr w:type="spellStart"/>
      <w:r w:rsidRPr="00F46089">
        <w:rPr>
          <w:bCs/>
        </w:rPr>
        <w:t>Teitelbaum</w:t>
      </w:r>
      <w:proofErr w:type="spellEnd"/>
      <w:r w:rsidRPr="00F46089">
        <w:rPr>
          <w:bCs/>
        </w:rPr>
        <w:t xml:space="preserve"> is a senior research associate with the Labor and </w:t>
      </w:r>
      <w:proofErr w:type="spellStart"/>
      <w:r w:rsidRPr="00F46089">
        <w:rPr>
          <w:bCs/>
        </w:rPr>
        <w:t>Worklife</w:t>
      </w:r>
      <w:proofErr w:type="spellEnd"/>
      <w:r w:rsidRPr="00F46089">
        <w:rPr>
          <w:bCs/>
        </w:rPr>
        <w:t xml:space="preserve"> Program at Harvard Law School. He is the author of Falling Behind? Boom, Bust, and the Global Race for Scientific Talent, </w:t>
      </w:r>
      <w:r w:rsidRPr="00F46089">
        <w:rPr>
          <w:bCs/>
          <w:i/>
        </w:rPr>
        <w:t>The Myth of the Science and Engineering Shortage</w:t>
      </w:r>
      <w:r w:rsidRPr="00F46089">
        <w:rPr>
          <w:bCs/>
        </w:rPr>
        <w:t xml:space="preserve">, 6/19/14, </w:t>
      </w:r>
      <w:hyperlink r:id="rId42" w:history="1">
        <w:r w:rsidRPr="00F46089">
          <w:rPr>
            <w:rStyle w:val="Hyperlink"/>
          </w:rPr>
          <w:t>http://www.theatlantic.com/education/archive/2014/03/the-myth-of-the-science-and-engineering-shortage/284359/</w:t>
        </w:r>
      </w:hyperlink>
      <w:r w:rsidRPr="00F46089">
        <w:rPr>
          <w:bCs/>
        </w:rPr>
        <w:t>, Accessed 6/27/14, CCHS-AY</w:t>
      </w:r>
    </w:p>
    <w:p w14:paraId="10798D93" w14:textId="77777777" w:rsidR="00CB15F6" w:rsidRPr="00F46089" w:rsidRDefault="00CB15F6" w:rsidP="00CB15F6">
      <w:pPr>
        <w:rPr>
          <w:bCs/>
        </w:rPr>
      </w:pPr>
    </w:p>
    <w:p w14:paraId="2238FFDE" w14:textId="77777777" w:rsidR="00CB15F6" w:rsidRPr="00F46089" w:rsidRDefault="00CB15F6" w:rsidP="00CB15F6">
      <w:pPr>
        <w:rPr>
          <w:bCs/>
        </w:rPr>
      </w:pPr>
      <w:r w:rsidRPr="00F46089">
        <w:rPr>
          <w:bCs/>
        </w:rPr>
        <w:t xml:space="preserve">Everyone knows that the United States has long suffered from widespread shortages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 </w:t>
      </w:r>
      <w:proofErr w:type="gramStart"/>
      <w:r w:rsidRPr="00F46089">
        <w:rPr>
          <w:bCs/>
        </w:rPr>
        <w:t>Such</w:t>
      </w:r>
      <w:proofErr w:type="gramEnd"/>
      <w:r w:rsidRPr="00F46089">
        <w:rPr>
          <w:bCs/>
        </w:rPr>
        <w:t xml:space="preserve"> claims are now well established as conventional wisdom. There is almost no debate in the mainstream. They echo from corporate CEO to corporate CEO, from lobbyist to lobbyist, from editorial writer to editorial writer. But what if what everyone knows is wrong? What if this conventional wisdom is just the same claims ricocheting in an echo chamber</w:t>
      </w:r>
      <w:proofErr w:type="gramStart"/>
      <w:r w:rsidRPr="00F46089">
        <w:rPr>
          <w:bCs/>
        </w:rPr>
        <w:t>?¶</w:t>
      </w:r>
      <w:proofErr w:type="gramEnd"/>
      <w:r w:rsidRPr="00F46089">
        <w:rPr>
          <w:bCs/>
        </w:rPr>
        <w:t xml:space="preserve"> The truth is that </w:t>
      </w:r>
      <w:r w:rsidRPr="00F46089">
        <w:rPr>
          <w:b/>
          <w:bCs/>
          <w:highlight w:val="cyan"/>
          <w:u w:val="single"/>
        </w:rPr>
        <w:t>there is little credible evidence of the claimed widespread shortages in the U.S. science and engineering workforce</w:t>
      </w:r>
      <w:r w:rsidRPr="00F46089">
        <w:rPr>
          <w:bCs/>
        </w:rPr>
        <w:t>. How can the conventional wisdom be so different from the empirical evidence? There are of course many complexities involved that cannot be addressed here. The key points, though, are these</w:t>
      </w:r>
      <w:proofErr w:type="gramStart"/>
      <w:r w:rsidRPr="00F46089">
        <w:rPr>
          <w:bCs/>
        </w:rPr>
        <w:t>:¶</w:t>
      </w:r>
      <w:proofErr w:type="gramEnd"/>
      <w:r w:rsidRPr="00F46089">
        <w:rPr>
          <w:bCs/>
        </w:rPr>
        <w:t xml:space="preserve"> </w:t>
      </w:r>
      <w:r w:rsidRPr="00F46089">
        <w:rPr>
          <w:b/>
          <w:bCs/>
          <w:u w:val="single"/>
        </w:rPr>
        <w:t>Science and engineering occupations are at the leading edge of economic competitiveness in an increasingly globalized world</w:t>
      </w:r>
      <w:r w:rsidRPr="00F46089">
        <w:rPr>
          <w:bCs/>
        </w:rPr>
        <w:t xml:space="preserve">,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w:t>
      </w:r>
      <w:r w:rsidRPr="00F46089">
        <w:rPr>
          <w:b/>
          <w:bCs/>
          <w:highlight w:val="cyan"/>
          <w:u w:val="single"/>
        </w:rPr>
        <w:t>college graduates employed in science and engineering occupations</w:t>
      </w:r>
      <w:r w:rsidRPr="00F46089">
        <w:rPr>
          <w:b/>
          <w:bCs/>
          <w:u w:val="single"/>
        </w:rPr>
        <w:t xml:space="preserve"> </w:t>
      </w:r>
      <w:r w:rsidRPr="00F46089">
        <w:rPr>
          <w:bCs/>
        </w:rPr>
        <w:t xml:space="preserve">(as defined by the National Science Foundation) </w:t>
      </w:r>
      <w:r w:rsidRPr="00F46089">
        <w:rPr>
          <w:b/>
          <w:bCs/>
          <w:highlight w:val="cyan"/>
          <w:u w:val="single"/>
        </w:rPr>
        <w:t>actually comprise only a small fraction of the workforce</w:t>
      </w:r>
      <w:r w:rsidRPr="00F46089">
        <w:rPr>
          <w:bCs/>
        </w:rPr>
        <w:t xml:space="preserve">.¶ Some of the largest and most heavily financed scientific fields are among those with the least attractive career prospects.¶ A compelling body of research is now available, from many leading academic researchers and from respected research organizations such as the National Bureau of Economic Research, the RAND Corporation, and the Urban Institute. </w:t>
      </w:r>
      <w:r w:rsidRPr="00F46089">
        <w:rPr>
          <w:b/>
          <w:bCs/>
          <w:highlight w:val="cyan"/>
          <w:u w:val="single"/>
        </w:rPr>
        <w:t xml:space="preserve">No one has been able to find any evidence indicating current widespread labor market shortages or hiring difficulties in science and engineering occupations </w:t>
      </w:r>
      <w:r w:rsidRPr="00F46089">
        <w:rPr>
          <w:bCs/>
        </w:rPr>
        <w:t xml:space="preserve">that require bachelors degrees or higher, although some are forecasting high growth in occupations that require post-high school training but not a bachelors degree. </w:t>
      </w:r>
      <w:r w:rsidRPr="00F46089">
        <w:rPr>
          <w:b/>
          <w:bCs/>
          <w:highlight w:val="cyan"/>
          <w:u w:val="single"/>
        </w:rPr>
        <w:t>All have concluded that U.S. higher education produces far more science and engineering graduates annually than there are S&amp;E job openin</w:t>
      </w:r>
      <w:r w:rsidRPr="00F46089">
        <w:rPr>
          <w:b/>
          <w:bCs/>
          <w:u w:val="single"/>
        </w:rPr>
        <w:t>gs—the only disagreement is whether it is 100 percent or 200 percent more.</w:t>
      </w:r>
      <w:r w:rsidRPr="00F46089">
        <w:rPr>
          <w:bCs/>
        </w:rPr>
        <w:t xml:space="preserve"> Were there to be a genuine shortage at present, there would be evidence of employers raising wage offers to attract the scientists and engineers they want. But the evidence points in the other direction: </w:t>
      </w:r>
      <w:r w:rsidRPr="00F46089">
        <w:rPr>
          <w:b/>
          <w:bCs/>
          <w:u w:val="single"/>
        </w:rPr>
        <w:t>Most studies report that real wages in many—but not all—science and engineering occupations have been flat or slow-growing</w:t>
      </w:r>
      <w:r w:rsidRPr="00F46089">
        <w:rPr>
          <w:bCs/>
        </w:rPr>
        <w:t xml:space="preserve">, and unemployment as high or higher than in many comparably-skilled occupations. ¶ Because labor markets in science and engineering differ greatly across fields, industries, and time periods, it is easy to cherry-pick specific specialties that really are in short supply, at least in specific years and locations. But generalizing from these cases to the whole of U.S. science and engineering is perilous.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 </w:t>
      </w:r>
      <w:proofErr w:type="gramStart"/>
      <w:r w:rsidRPr="00F46089">
        <w:rPr>
          <w:bCs/>
        </w:rPr>
        <w:t>Over</w:t>
      </w:r>
      <w:proofErr w:type="gramEnd"/>
      <w:r w:rsidRPr="00F46089">
        <w:rPr>
          <w:bCs/>
        </w:rPr>
        <w:t xml:space="preserve"> time, new technologies, price changes, or sharp shifts in the labor market can create rapid rises in demand in a particular occupation. When that happens, the evidence shows that the market seems to adjust reasonably well. 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some of the largest and most heavily financed scientific fields, such as biomedical research, are among those with the least attractive career prospects, as a recent blue-ribbon advisory committee reported to the Director of the National Institutes of Health. Biomedical </w:t>
      </w:r>
      <w:proofErr w:type="spellStart"/>
      <w:r w:rsidRPr="00F46089">
        <w:rPr>
          <w:bCs/>
        </w:rPr>
        <w:t>Ph.D.s</w:t>
      </w:r>
      <w:proofErr w:type="spellEnd"/>
      <w:r w:rsidRPr="00F46089">
        <w:rPr>
          <w:bCs/>
        </w:rPr>
        <w:t xml:space="preserve"> are unusually lengthy and often require additional years of postdoctoral training, yet after completion those with such degrees experience labor market demand and remuneration that are relatively low.¶ Labor markets for scientists and engineers also differ geographically. Employer demand is far higher in a few hothouse metropolitan areas than in the rest of the country, especially during boom periods.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higher than the national median.¶ Far from offering expanding attractive career opportunities, it seems that many, but not all, science and engineering careers are headed in the opposite direction: unstable careers, slow-growing wages, and high risk of jobs moving offshore or being filled by temporary workers from abroad. Recent science </w:t>
      </w:r>
      <w:proofErr w:type="spellStart"/>
      <w:r w:rsidRPr="00F46089">
        <w:rPr>
          <w:bCs/>
        </w:rPr>
        <w:t>Ph.D.s</w:t>
      </w:r>
      <w:proofErr w:type="spellEnd"/>
      <w:r w:rsidRPr="00F46089">
        <w:rPr>
          <w:bCs/>
        </w:rPr>
        <w:t xml:space="preserve"> often need to undertake three or more additional years in low-paid and temporary “postdoctoral” positions, but even then only a minority have realistic prospects of landing a coveted tenure-track academic position.¶ Among college-educated information technology workers under age 30, temporary workers from abroad constitute a large majority. Even in electrical and electronic engineering—an occupation that is right at the heart of high-tech innovation but that also has been heavily outsourced abroad—U.S. employment in 2013 declined to about 300,000, down 35,000 and over 10 percent, from 2012, and down from about 385,000 in 2002. Unemployment rates for electrical engineers rose to a surprisingly high 4.8 percent in 2013.¶ Claims of workforce shortages in science and engineering are hardly new. Indeed there have been no fewer than five “rounds” of “alarm/boom/bust” cycles since World War II. Each lasted about 10 to 15 years, and was initiated by alarms of “shortages,” followed by policies to increase the supply of scientists and engineers. Unfortunately most were followed by painful busts—mass layoffs, hiring freezes, and funding cuts that inflicted severe damage to careers of both mature professionals and the booming numbers of emerging graduates, while also discouraging new entrants to these fields. ¶ Round one from the decade immediately following World War II, waning a decade later.¶ Round two following the Sputnik launches in 1957 but waning sharply by the late 1960s, leading to a bust of serious magnitude in the 1970s.¶ Round three from the 1980s Reagan defense buildup, alarming Federal reports such as “A Nation at Risk” (1983), and new Federal funding for the “war on cancer.” Most of these had waned by the late 1980s, contributing to an ensuing bust in the early 1990s.¶ Round four from the mid-1990s, driven by concurrent booms in several high-tech industries (e.g. information technology, internet, telecommunications, biotech), followed by concurrent busts beginning around 2001.¶ Round five from the rapid doubling of the National Institutes of Health budget between 1998 and 2003, followed by a bust when subsequent funding flattened. ¶ </w:t>
      </w:r>
      <w:proofErr w:type="gramStart"/>
      <w:r w:rsidRPr="00F46089">
        <w:rPr>
          <w:bCs/>
        </w:rPr>
        <w:t>Each</w:t>
      </w:r>
      <w:proofErr w:type="gramEnd"/>
      <w:r w:rsidRPr="00F46089">
        <w:rPr>
          <w:bCs/>
        </w:rPr>
        <w:t xml:space="preserve"> of these rounds was accompanied by excessive claims, and a notable lack of credible evidence. Rounds one through three were motivated by existential Cold War concerns, with advocates focused on expanding the numbers of US students pursuing higher education and careers in science and engineering. As I discovered while researching my book, during rounds four and five, after Cold War security concerns had waned, shortage claimants focused on visa policies that enabled U.S. employers and universities to recruit large numbers of temporary workers and graduate students from countries (especially China and India) that had rapid growth in science and engineering graduates but much lower income levels.¶ One thing we might reasonably conclude is that over the past six decades there has been no shortage of shortage claims. But what about the present and foreseeable future? ¶ Since 2005 a series of influential reports have been produced by respected organizations and individuals, once again pointing to alarming current (or more commonly “looming”) shortages due to failing K-12 education. Three such reports were published in 2005 alone, by the Council on Competitiveness, by a special committee appointed by the National Research Council, and by a group of 15 business and technology organizations. Were these the opening salvos of the “alarm” stage of another 10-15 year cycle of alarm/boom/bust, the sixth such cycle since World War II? A deep recession with high unemployment has intervened, and in any case we would not be able to know for sure until another 5 or more years have passed.¶ </w:t>
      </w:r>
      <w:proofErr w:type="gramStart"/>
      <w:r w:rsidRPr="00F46089">
        <w:rPr>
          <w:bCs/>
        </w:rPr>
        <w:t>These</w:t>
      </w:r>
      <w:proofErr w:type="gramEnd"/>
      <w:r w:rsidRPr="00F46089">
        <w:rPr>
          <w:bCs/>
        </w:rPr>
        <w:t xml:space="preserve"> publications report correctly that the average performance of American K-12 students is middling in international testing. These data also show that this average performance results from large numbers of both high-performing and low-performing US students. The average national scores reflect both ends of the scale, yet there continues to be a large pool of top science and math students in the U.S. OECD data on “high-performing” students suggests that the U.S. produces about 33 percent of the world total in this category in the sciences, though only about 14 percent in mathematics.¶ Related Story¶ Why the S in STEM Is Overrated¶ No one should conclude from this that American K-12 science and math education does not need major improvement. Emphatically to the contrary: Every high school graduate should be competent in science and mathematics—essential to success in almost any 21st century occupation and to informed citizenship as well. But there is a big disconnect between this broad educational imperative and the numerically limited scope of the science and engineering workforce. ¶ Editorial writers in respected publications continue to assert that American student interest in these fields is low and declining. Yet according to a recent report from ACT, the college admissions testing service, “student interest in STEM [</w:t>
      </w:r>
      <w:proofErr w:type="spellStart"/>
      <w:r w:rsidRPr="00F46089">
        <w:rPr>
          <w:bCs/>
        </w:rPr>
        <w:t>Science</w:t>
      </w:r>
      <w:proofErr w:type="gramStart"/>
      <w:r w:rsidRPr="00F46089">
        <w:rPr>
          <w:bCs/>
        </w:rPr>
        <w:t>,Technology</w:t>
      </w:r>
      <w:proofErr w:type="spellEnd"/>
      <w:proofErr w:type="gramEnd"/>
      <w:r w:rsidRPr="00F46089">
        <w:rPr>
          <w:bCs/>
        </w:rPr>
        <w:t xml:space="preserve">, Engineering, Mathematics] is high overall,” characteristic of some 48 percent of high school graduates tested in 2013. </w:t>
      </w:r>
      <w:r w:rsidRPr="00F46089">
        <w:rPr>
          <w:b/>
          <w:bCs/>
          <w:u w:val="single"/>
        </w:rPr>
        <w:t>American high-school students are taking more math and science courses than ever before.</w:t>
      </w:r>
      <w:r w:rsidRPr="00F46089">
        <w:rPr>
          <w:bCs/>
        </w:rPr>
        <w:t xml:space="preserve"> Meanwhile UCLA’s respected annual surveys of entering college freshmen show that over the past several years nearly 40 percent have been reporting intentions to major in a STEM subject, not only a large fraction but also a substantial increase from past decades—this percentage was about 32 to 33 percent from 1995 to 2007.¶ Some of these students do change their minds and complete their degrees in different fields, but others shift into science and engineering majors. As noted earlier, the outcome is that the numbers of science and engineering graduates is at least double those being hired into such occupations each year. ¶ </w:t>
      </w:r>
      <w:r w:rsidRPr="00F46089">
        <w:rPr>
          <w:b/>
          <w:bCs/>
          <w:highlight w:val="cyan"/>
          <w:u w:val="single"/>
        </w:rPr>
        <w:t xml:space="preserve">The evidence all points to high levels of student interest, high-performance levels among the students </w:t>
      </w:r>
      <w:r w:rsidRPr="00F46089">
        <w:rPr>
          <w:b/>
          <w:bCs/>
          <w:u w:val="single"/>
        </w:rPr>
        <w:t>most likely to pursue majors and careers in science and engineering, and large numbers of graduates in these fields</w:t>
      </w:r>
      <w:r w:rsidRPr="00F46089">
        <w:rPr>
          <w:bCs/>
        </w:rPr>
        <w:t>.¶ Ironically the vigorous claims of shortages concern occupations in science and engineering, yet manage to ignore or reject most of the science-based evidence on the subject. The repeated past cycles of “alarm/boom/bust” have misallocated public and private resources by periodically expanding higher education in science and engineering beyond levels for which there were attractive career opportunities. In so doing they produced large unintended costs for those talented students who devoted many years of advanced education to prepare for careers that turned out to be unattractive by the time they graduated, or who later experienced massive layoffs in mid-career with few prospects to be rehired.¶ Recent forecasts of looming shortages of scientists and engineers may prove to be self-fulfilling prophecies if they result in further declines in the attractiveness of science and engineering careers for talented American students.</w:t>
      </w:r>
    </w:p>
    <w:p w14:paraId="7FBCBBB7" w14:textId="77777777" w:rsidR="00CB15F6" w:rsidRPr="00F46089" w:rsidRDefault="00CB15F6" w:rsidP="00CB15F6">
      <w:pPr>
        <w:rPr>
          <w:bCs/>
        </w:rPr>
      </w:pPr>
    </w:p>
    <w:p w14:paraId="067A540B" w14:textId="77777777" w:rsidR="00CB15F6" w:rsidRPr="00F46089" w:rsidRDefault="00CB15F6" w:rsidP="00CB15F6">
      <w:pPr>
        <w:rPr>
          <w:b/>
          <w:bCs/>
          <w:iCs/>
        </w:rPr>
      </w:pPr>
      <w:r w:rsidRPr="00F46089">
        <w:rPr>
          <w:b/>
          <w:bCs/>
          <w:iCs/>
        </w:rPr>
        <w:t xml:space="preserve">STEM jobs are </w:t>
      </w:r>
      <w:r w:rsidRPr="00F46089">
        <w:rPr>
          <w:b/>
          <w:bCs/>
          <w:i/>
          <w:iCs/>
          <w:u w:val="single"/>
        </w:rPr>
        <w:t>skyrocketing</w:t>
      </w:r>
      <w:r w:rsidRPr="00F46089">
        <w:rPr>
          <w:b/>
          <w:bCs/>
          <w:iCs/>
        </w:rPr>
        <w:t xml:space="preserve"> at a 20% growth – their authors don’t reflect the self-employed </w:t>
      </w:r>
    </w:p>
    <w:p w14:paraId="1DF6E784" w14:textId="77777777" w:rsidR="00CB15F6" w:rsidRPr="00F46089" w:rsidRDefault="00CB15F6" w:rsidP="00CB15F6">
      <w:pPr>
        <w:rPr>
          <w:bCs/>
        </w:rPr>
      </w:pPr>
      <w:r w:rsidRPr="00F46089">
        <w:rPr>
          <w:b/>
          <w:bCs/>
        </w:rPr>
        <w:t xml:space="preserve">SC 12 </w:t>
      </w:r>
      <w:r w:rsidRPr="00F46089">
        <w:rPr>
          <w:bCs/>
        </w:rPr>
        <w:t xml:space="preserve">| STEM Connector (With an innovative product-line, </w:t>
      </w:r>
      <w:proofErr w:type="spellStart"/>
      <w:r w:rsidRPr="00F46089">
        <w:rPr>
          <w:bCs/>
        </w:rPr>
        <w:t>STEMconnector</w:t>
      </w:r>
      <w:proofErr w:type="spellEnd"/>
      <w:r w:rsidRPr="00F46089">
        <w:rPr>
          <w:bCs/>
        </w:rPr>
        <w:t xml:space="preserve">® works closely with corporations and other organizations to provide them with a set of tools and resources that support their corporate development, corporate structure and smart STEM investments), </w:t>
      </w:r>
      <w:r w:rsidRPr="00F46089">
        <w:rPr>
          <w:bCs/>
          <w:i/>
        </w:rPr>
        <w:t xml:space="preserve">Where are the STEM Students?, </w:t>
      </w:r>
      <w:hyperlink r:id="rId43" w:history="1">
        <w:r w:rsidRPr="00F46089">
          <w:rPr>
            <w:rStyle w:val="Hyperlink"/>
          </w:rPr>
          <w:t>https://www.stemconnector.org/sites/default/files/store/STEM-Students-STEM-Jobs-Executive-Summary.pdf</w:t>
        </w:r>
      </w:hyperlink>
      <w:r w:rsidRPr="00F46089">
        <w:rPr>
          <w:bCs/>
        </w:rPr>
        <w:t>, published in 2012, Accessed 6/27/14, CCHS-AY</w:t>
      </w:r>
    </w:p>
    <w:p w14:paraId="241C6B4D" w14:textId="77777777" w:rsidR="00CB15F6" w:rsidRPr="00F46089" w:rsidRDefault="00CB15F6" w:rsidP="00CB15F6">
      <w:pPr>
        <w:rPr>
          <w:bCs/>
        </w:rPr>
      </w:pPr>
      <w:r w:rsidRPr="00F46089">
        <w:rPr>
          <w:b/>
          <w:bCs/>
          <w:highlight w:val="cyan"/>
          <w:u w:val="single"/>
        </w:rPr>
        <w:t xml:space="preserve">The overall </w:t>
      </w:r>
      <w:r w:rsidRPr="00F46089">
        <w:rPr>
          <w:b/>
          <w:bCs/>
          <w:u w:val="single"/>
        </w:rPr>
        <w:t xml:space="preserve">US. Science &amp; Technology (S&amp;T) </w:t>
      </w:r>
      <w:r w:rsidRPr="00F46089">
        <w:rPr>
          <w:b/>
          <w:bCs/>
          <w:highlight w:val="cyan"/>
          <w:u w:val="single"/>
        </w:rPr>
        <w:t xml:space="preserve">Workforce exceeded 7.4 million workers </w:t>
      </w:r>
      <w:r w:rsidRPr="00F46089">
        <w:rPr>
          <w:b/>
          <w:bCs/>
          <w:u w:val="single"/>
        </w:rPr>
        <w:t xml:space="preserve">in 2012 </w:t>
      </w:r>
      <w:r w:rsidRPr="00F46089">
        <w:rPr>
          <w:b/>
          <w:bCs/>
          <w:highlight w:val="cyan"/>
          <w:u w:val="single"/>
        </w:rPr>
        <w:t xml:space="preserve">and it will continue to grow significantly </w:t>
      </w:r>
      <w:r w:rsidRPr="00F46089">
        <w:rPr>
          <w:b/>
          <w:bCs/>
          <w:u w:val="single"/>
        </w:rPr>
        <w:t xml:space="preserve">through 2018, </w:t>
      </w:r>
      <w:r w:rsidRPr="00F46089">
        <w:rPr>
          <w:b/>
          <w:bCs/>
          <w:highlight w:val="cyan"/>
          <w:u w:val="single"/>
        </w:rPr>
        <w:t>to an estimated 8,654,000‘ STEM workers</w:t>
      </w:r>
      <w:r w:rsidRPr="00F46089">
        <w:rPr>
          <w:b/>
          <w:bCs/>
          <w:u w:val="single"/>
        </w:rPr>
        <w:t>. 'This number</w:t>
      </w:r>
      <w:r w:rsidRPr="00F46089">
        <w:rPr>
          <w:bCs/>
        </w:rPr>
        <w:t xml:space="preserve"> (8.65 </w:t>
      </w:r>
      <w:r w:rsidRPr="00F46089">
        <w:rPr>
          <w:b/>
          <w:bCs/>
          <w:u w:val="single"/>
        </w:rPr>
        <w:t>does not reflect people</w:t>
      </w:r>
      <w:r w:rsidRPr="00F46089">
        <w:rPr>
          <w:bCs/>
        </w:rPr>
        <w:t xml:space="preserve">¶ </w:t>
      </w:r>
      <w:r w:rsidRPr="00F46089">
        <w:rPr>
          <w:b/>
          <w:bCs/>
          <w:u w:val="single"/>
        </w:rPr>
        <w:t>who are “self-employed"</w:t>
      </w:r>
      <w:r w:rsidRPr="00F46089">
        <w:rPr>
          <w:bCs/>
        </w:rPr>
        <w:t xml:space="preserve"> in STEM fields. </w:t>
      </w:r>
      <w:proofErr w:type="spellStart"/>
      <w:r w:rsidRPr="00F46089">
        <w:rPr>
          <w:bCs/>
        </w:rPr>
        <w:t>ll</w:t>
      </w:r>
      <w:proofErr w:type="spellEnd"/>
      <w:r w:rsidRPr="00F46089">
        <w:rPr>
          <w:bCs/>
        </w:rPr>
        <w:t xml:space="preserve"> “sell-employed" IS </w:t>
      </w:r>
      <w:proofErr w:type="spellStart"/>
      <w:r w:rsidRPr="00F46089">
        <w:rPr>
          <w:bCs/>
        </w:rPr>
        <w:t>mcluded</w:t>
      </w:r>
      <w:proofErr w:type="spellEnd"/>
      <w:r w:rsidRPr="00F46089">
        <w:rPr>
          <w:bCs/>
        </w:rPr>
        <w:t>. the number 0/ people employed In STEM fields in 2012 IS 14.9 million.¶ and IS pro/</w:t>
      </w:r>
      <w:proofErr w:type="spellStart"/>
      <w:r w:rsidRPr="00F46089">
        <w:rPr>
          <w:bCs/>
        </w:rPr>
        <w:t>ected</w:t>
      </w:r>
      <w:proofErr w:type="spellEnd"/>
      <w:r w:rsidRPr="00F46089">
        <w:rPr>
          <w:bCs/>
        </w:rPr>
        <w:t xml:space="preserve"> to reach 15.68 by 2018.¶ </w:t>
      </w:r>
      <w:r w:rsidRPr="00F46089">
        <w:rPr>
          <w:b/>
          <w:bCs/>
          <w:u w:val="single"/>
        </w:rPr>
        <w:t xml:space="preserve">Science &amp; Engineering </w:t>
      </w:r>
      <w:r w:rsidRPr="00F46089">
        <w:rPr>
          <w:b/>
          <w:bCs/>
          <w:highlight w:val="cyan"/>
          <w:u w:val="single"/>
        </w:rPr>
        <w:t xml:space="preserve">occupations are projected to grow¶ at </w:t>
      </w:r>
      <w:r w:rsidRPr="00F46089">
        <w:rPr>
          <w:b/>
          <w:bCs/>
          <w:u w:val="single"/>
        </w:rPr>
        <w:t xml:space="preserve">more than double the rate </w:t>
      </w:r>
      <w:r w:rsidRPr="00F46089">
        <w:rPr>
          <w:b/>
          <w:bCs/>
          <w:highlight w:val="cyan"/>
          <w:u w:val="single"/>
        </w:rPr>
        <w:t>(20.6%) of the overall US. labor force</w:t>
      </w:r>
      <w:r w:rsidRPr="00F46089">
        <w:rPr>
          <w:bCs/>
          <w:highlight w:val="cyan"/>
        </w:rPr>
        <w:t xml:space="preserve"> </w:t>
      </w:r>
      <w:r w:rsidRPr="00F46089">
        <w:rPr>
          <w:bCs/>
        </w:rPr>
        <w:t xml:space="preserve">(10.1%) through 2018. </w:t>
      </w:r>
      <w:r w:rsidRPr="00F46089">
        <w:rPr>
          <w:b/>
          <w:bCs/>
          <w:u w:val="single"/>
        </w:rPr>
        <w:t>These projections do not include occupations for which STEM degree holders use their STEM skills but are not considered by the Bureau of Labor Statistics to be “strictly defined" STEM occupations.</w:t>
      </w:r>
      <w:r w:rsidRPr="00F46089">
        <w:rPr>
          <w:bCs/>
        </w:rPr>
        <w:t xml:space="preserve"> The total also includes individuals with STEM degrees as well as more than 1 million individuals with technical expertise and </w:t>
      </w:r>
      <w:proofErr w:type="spellStart"/>
      <w:r w:rsidRPr="00F46089">
        <w:rPr>
          <w:bCs/>
        </w:rPr>
        <w:t>skillsspecific</w:t>
      </w:r>
      <w:proofErr w:type="spellEnd"/>
      <w:r w:rsidRPr="00F46089">
        <w:rPr>
          <w:bCs/>
        </w:rPr>
        <w:t xml:space="preserve"> training who may not have formal STEM degrees.¶ By 2018, the bulk of STEM jobs will be in Computing (71%) followed by Traditional Engineering (16%), Physical Sciences (7%), Life Sciences (4%) and Mathematics (2%). The breakdown of computing jobs is shown in the schematic below:</w:t>
      </w:r>
    </w:p>
    <w:p w14:paraId="714D3339" w14:textId="77777777" w:rsidR="00CB15F6" w:rsidRPr="00F46089" w:rsidRDefault="00CB15F6" w:rsidP="00CB15F6">
      <w:pPr>
        <w:rPr>
          <w:b/>
          <w:bCs/>
          <w:iCs/>
        </w:rPr>
      </w:pPr>
      <w:r w:rsidRPr="00F46089">
        <w:rPr>
          <w:b/>
          <w:bCs/>
          <w:iCs/>
        </w:rPr>
        <w:t xml:space="preserve">Nazi turn </w:t>
      </w:r>
    </w:p>
    <w:p w14:paraId="39B31223" w14:textId="77777777" w:rsidR="00CB15F6" w:rsidRPr="00F46089" w:rsidRDefault="00CB15F6" w:rsidP="00CB15F6">
      <w:pPr>
        <w:rPr>
          <w:bCs/>
        </w:rPr>
      </w:pPr>
      <w:proofErr w:type="spellStart"/>
      <w:r w:rsidRPr="00F46089">
        <w:rPr>
          <w:b/>
          <w:bCs/>
        </w:rPr>
        <w:t>Astore</w:t>
      </w:r>
      <w:proofErr w:type="spellEnd"/>
      <w:r w:rsidRPr="00F46089">
        <w:rPr>
          <w:b/>
          <w:bCs/>
        </w:rPr>
        <w:t xml:space="preserve"> 13 </w:t>
      </w:r>
      <w:r w:rsidRPr="00F46089">
        <w:rPr>
          <w:bCs/>
        </w:rPr>
        <w:t xml:space="preserve">| Dr. W.J. </w:t>
      </w:r>
      <w:proofErr w:type="spellStart"/>
      <w:r w:rsidRPr="00F46089">
        <w:rPr>
          <w:bCs/>
        </w:rPr>
        <w:t>Astore</w:t>
      </w:r>
      <w:proofErr w:type="spellEnd"/>
      <w:r w:rsidRPr="00F46089">
        <w:rPr>
          <w:bCs/>
        </w:rPr>
        <w:t xml:space="preserve">, Ph.D. in the history of science and technology and former engineer in the Air Force, has published several books, </w:t>
      </w:r>
      <w:r w:rsidRPr="00F46089">
        <w:rPr>
          <w:bCs/>
          <w:i/>
        </w:rPr>
        <w:t xml:space="preserve">STEM Education Is Not Enough, </w:t>
      </w:r>
      <w:r w:rsidRPr="00F46089">
        <w:rPr>
          <w:bCs/>
        </w:rPr>
        <w:t xml:space="preserve">12/9/13,  </w:t>
      </w:r>
      <w:hyperlink r:id="rId44" w:history="1">
        <w:r w:rsidRPr="00F46089">
          <w:rPr>
            <w:rStyle w:val="Hyperlink"/>
          </w:rPr>
          <w:t>http://contraryperspective.com/2013/12/09/stem-education-is-not-enough/</w:t>
        </w:r>
      </w:hyperlink>
      <w:r w:rsidRPr="00F46089">
        <w:rPr>
          <w:bCs/>
        </w:rPr>
        <w:t xml:space="preserve">, Accessed 6/27/14, CCHS-AY </w:t>
      </w:r>
    </w:p>
    <w:p w14:paraId="25CB8915" w14:textId="77777777" w:rsidR="00CB15F6" w:rsidRPr="00F46089" w:rsidRDefault="00CB15F6" w:rsidP="00CB15F6">
      <w:pPr>
        <w:rPr>
          <w:bCs/>
        </w:rPr>
      </w:pPr>
      <w:r w:rsidRPr="00F46089">
        <w:rPr>
          <w:bCs/>
        </w:rPr>
        <w:t xml:space="preserve">If you’re in education, you’ve heard the acronym STEM. It stands for science, technology, engineering, and mathematics. As a country, the USA is behind in STEM, so </w:t>
      </w:r>
      <w:r w:rsidRPr="00F46089">
        <w:rPr>
          <w:b/>
          <w:bCs/>
          <w:highlight w:val="cyan"/>
          <w:u w:val="single"/>
        </w:rPr>
        <w:t>there are lots of calls</w:t>
      </w:r>
      <w:r w:rsidRPr="00F46089">
        <w:rPr>
          <w:bCs/>
          <w:highlight w:val="cyan"/>
        </w:rPr>
        <w:t xml:space="preserve"> </w:t>
      </w:r>
      <w:r w:rsidRPr="00F46089">
        <w:rPr>
          <w:bCs/>
        </w:rPr>
        <w:t xml:space="preserve">(and lots of federal money available) </w:t>
      </w:r>
      <w:r w:rsidRPr="00F46089">
        <w:rPr>
          <w:b/>
          <w:bCs/>
          <w:highlight w:val="cyan"/>
          <w:u w:val="single"/>
        </w:rPr>
        <w:t>for improvements in STEM. Usually the stated agenda is competitiveness</w:t>
      </w:r>
      <w:r w:rsidRPr="00F46089">
        <w:rPr>
          <w:b/>
          <w:bCs/>
          <w:u w:val="single"/>
        </w:rPr>
        <w:t>.</w:t>
      </w:r>
      <w:r w:rsidRPr="00F46089">
        <w:rPr>
          <w:bCs/>
        </w:rPr>
        <w:t xml:space="preserve"> If the US wants to compete with China, Japan, Europe, India, and other economies, our students must do better in science and math, else our economy will atrophy.¶ Here’s a sample rationale that can stand in for hundreds of others: “International comparisons place the U.S. in the middle of the [STEM] pack globally,” said Debbie Myers, general manager of Discovery Communications. And </w:t>
      </w:r>
      <w:r w:rsidRPr="00F46089">
        <w:rPr>
          <w:b/>
          <w:bCs/>
          <w:u w:val="single"/>
        </w:rPr>
        <w:t>for corporate managers like Myers, that’s not good enough when competition in the global market is both endless and the means to the end, the end being profit.</w:t>
      </w:r>
      <w:r w:rsidRPr="00F46089">
        <w:rPr>
          <w:bCs/>
        </w:rPr>
        <w:t xml:space="preserve">¶ I’m all for STEM. I got my BS in mechanical engineering and worked as an engineer in the Air Force. I love science and got my master’s and Ph.D. in the history of science and technology. I love science fiction and movies/documentaries that explore the natural world around us.¶ </w:t>
      </w:r>
      <w:proofErr w:type="gramStart"/>
      <w:r w:rsidRPr="00F46089">
        <w:rPr>
          <w:bCs/>
        </w:rPr>
        <w:t>And</w:t>
      </w:r>
      <w:proofErr w:type="gramEnd"/>
      <w:r w:rsidRPr="00F46089">
        <w:rPr>
          <w:bCs/>
        </w:rPr>
        <w:t xml:space="preserve"> that’s one thing that bugs me about all this emphasis on STEM. It’s not about curiosity and fun; it’s not even about creativity. </w:t>
      </w:r>
      <w:r w:rsidRPr="00F46089">
        <w:rPr>
          <w:b/>
          <w:bCs/>
          <w:highlight w:val="cyan"/>
          <w:u w:val="single"/>
        </w:rPr>
        <w:t xml:space="preserve">STEM is almost always pushed </w:t>
      </w:r>
      <w:r w:rsidRPr="00F46089">
        <w:rPr>
          <w:b/>
          <w:bCs/>
          <w:u w:val="single"/>
        </w:rPr>
        <w:t xml:space="preserve">in the US </w:t>
      </w:r>
      <w:r w:rsidRPr="00F46089">
        <w:rPr>
          <w:b/>
          <w:bCs/>
          <w:highlight w:val="cyan"/>
          <w:u w:val="single"/>
        </w:rPr>
        <w:t>in terms of market competitiveness.</w:t>
      </w:r>
      <w:r w:rsidRPr="00F46089">
        <w:rPr>
          <w:b/>
          <w:bCs/>
          <w:u w:val="single"/>
        </w:rPr>
        <w:t xml:space="preserve"> STEM, in other words, </w:t>
      </w:r>
      <w:r w:rsidRPr="00F46089">
        <w:rPr>
          <w:b/>
          <w:bCs/>
          <w:highlight w:val="cyan"/>
          <w:u w:val="single"/>
        </w:rPr>
        <w:t>is just another commodity tied to profit in the marketplace.</w:t>
      </w:r>
      <w:r w:rsidRPr="00F46089">
        <w:rPr>
          <w:b/>
          <w:bCs/>
          <w:u w:val="single"/>
        </w:rPr>
        <w:t>¶</w:t>
      </w:r>
      <w:r w:rsidRPr="00F46089">
        <w:rPr>
          <w:bCs/>
        </w:rPr>
        <w:t xml:space="preserve"> </w:t>
      </w:r>
      <w:proofErr w:type="gramStart"/>
      <w:r w:rsidRPr="00F46089">
        <w:rPr>
          <w:bCs/>
        </w:rPr>
        <w:t>My</w:t>
      </w:r>
      <w:proofErr w:type="gramEnd"/>
      <w:r w:rsidRPr="00F46089">
        <w:rPr>
          <w:bCs/>
        </w:rPr>
        <w:t xml:space="preserve"> other bugaboo is </w:t>
      </w:r>
      <w:r w:rsidRPr="00F46089">
        <w:rPr>
          <w:b/>
          <w:bCs/>
          <w:u w:val="single"/>
        </w:rPr>
        <w:t>our educational establishment’s focus on STEM to the exclusion of the humanities</w:t>
      </w:r>
      <w:r w:rsidRPr="00F46089">
        <w:rPr>
          <w:bCs/>
        </w:rPr>
        <w:t xml:space="preserve">. At the same time as the humanities are undervalued, </w:t>
      </w:r>
      <w:r w:rsidRPr="00F46089">
        <w:rPr>
          <w:b/>
          <w:bCs/>
          <w:u w:val="single"/>
        </w:rPr>
        <w:t>STEM is reduced to a set of skills as mediated and measured by standardized tests. Can you solve that equation? Can you calculate that coefficient of friction? Can you troubleshoot that server? Results, man. Give me results</w:t>
      </w:r>
      <w:r w:rsidRPr="00F46089">
        <w:rPr>
          <w:bCs/>
        </w:rPr>
        <w:t xml:space="preserve">.¶ Sir Peter Medawar, a great medical researcher and a fine writer on science, spoke of scientific discovery as an act of creation akin to poetry and other so-called liberal arts. Nowadays, we simply don’t hear such views being aired in US discourse. STEM as an act of creation? As a joyful pursuit? Bah, humbug. Give me results. Give me market share. Make me Number One.¶ If we as a nation want to encourage STEM, we should be focusing not on rubrics and metrics and scores. We should instead be focusing on the joy of learning about nature and the natural world. How we model it, manipulate it, understand it, and honor it by preserving it. STEM, in other words, must be infused with, </w:t>
      </w:r>
      <w:proofErr w:type="gramStart"/>
      <w:r w:rsidRPr="00F46089">
        <w:rPr>
          <w:bCs/>
        </w:rPr>
        <w:t>not</w:t>
      </w:r>
      <w:proofErr w:type="gramEnd"/>
      <w:r w:rsidRPr="00F46089">
        <w:rPr>
          <w:bCs/>
        </w:rPr>
        <w:t xml:space="preserve"> divorced from, the humanities. Why? Because STEM is a human pursuit.¶ </w:t>
      </w:r>
      <w:proofErr w:type="gramStart"/>
      <w:r w:rsidRPr="00F46089">
        <w:rPr>
          <w:b/>
          <w:bCs/>
          <w:highlight w:val="cyan"/>
          <w:u w:val="single"/>
        </w:rPr>
        <w:t>As</w:t>
      </w:r>
      <w:proofErr w:type="gramEnd"/>
      <w:r w:rsidRPr="00F46089">
        <w:rPr>
          <w:b/>
          <w:bCs/>
          <w:highlight w:val="cyan"/>
          <w:u w:val="single"/>
        </w:rPr>
        <w:t xml:space="preserve"> we pursue STEM, we should also honor our human past, a past in which we’ve learned a lot about ethics, morality, and humane values</w:t>
      </w:r>
      <w:r w:rsidRPr="00F46089">
        <w:rPr>
          <w:b/>
          <w:bCs/>
          <w:u w:val="single"/>
        </w:rPr>
        <w:t>.</w:t>
      </w:r>
      <w:r w:rsidRPr="00F46089">
        <w:rPr>
          <w:bCs/>
        </w:rPr>
        <w:t xml:space="preserve"> The problem is that STEM education in the US is often present- and future-focused, with little time for the past.¶ </w:t>
      </w:r>
      <w:r w:rsidRPr="00F46089">
        <w:rPr>
          <w:b/>
          <w:bCs/>
          <w:u w:val="single"/>
        </w:rPr>
        <w:t xml:space="preserve">In American society, </w:t>
      </w:r>
      <w:r w:rsidRPr="00F46089">
        <w:rPr>
          <w:b/>
          <w:bCs/>
          <w:highlight w:val="cyan"/>
          <w:u w:val="single"/>
        </w:rPr>
        <w:t xml:space="preserve">those with respect for old ways </w:t>
      </w:r>
      <w:r w:rsidRPr="00F46089">
        <w:rPr>
          <w:b/>
          <w:bCs/>
          <w:u w:val="single"/>
        </w:rPr>
        <w:t xml:space="preserve">and traditional values </w:t>
      </w:r>
      <w:r w:rsidRPr="00F46089">
        <w:rPr>
          <w:b/>
          <w:bCs/>
          <w:highlight w:val="cyan"/>
          <w:u w:val="single"/>
        </w:rPr>
        <w:t>are often dismissed as Luddites</w:t>
      </w:r>
      <w:r w:rsidRPr="00F46089">
        <w:rPr>
          <w:bCs/>
        </w:rPr>
        <w:t xml:space="preserve"> or tolerated as quaint misfits (like the Amish). After all, Luddites aren’t competitive. </w:t>
      </w:r>
      <w:r w:rsidRPr="00F46089">
        <w:rPr>
          <w:b/>
          <w:bCs/>
          <w:u w:val="single"/>
        </w:rPr>
        <w:t>And Amish quilts and buggies won’t return America to preeminence in science and technology. T</w:t>
      </w:r>
      <w:r w:rsidRPr="00F46089">
        <w:rPr>
          <w:bCs/>
        </w:rPr>
        <w:t>he US as a nation has nothing to gain from them. Right</w:t>
      </w:r>
      <w:proofErr w:type="gramStart"/>
      <w:r w:rsidRPr="00F46089">
        <w:rPr>
          <w:bCs/>
        </w:rPr>
        <w:t>?¶</w:t>
      </w:r>
      <w:proofErr w:type="gramEnd"/>
      <w:r w:rsidRPr="00F46089">
        <w:rPr>
          <w:bCs/>
        </w:rPr>
        <w:t xml:space="preserve"> Here’s the problem. We connect STEM to material prosperity. </w:t>
      </w:r>
      <w:r w:rsidRPr="00F46089">
        <w:rPr>
          <w:b/>
          <w:bCs/>
          <w:highlight w:val="cyan"/>
          <w:u w:val="single"/>
        </w:rPr>
        <w:t>We dismiss those who question</w:t>
      </w:r>
      <w:r w:rsidRPr="00F46089">
        <w:rPr>
          <w:b/>
          <w:bCs/>
          <w:u w:val="single"/>
        </w:rPr>
        <w:t xml:space="preserve"> all this feverish attention to STEM </w:t>
      </w:r>
      <w:r w:rsidRPr="00F46089">
        <w:rPr>
          <w:b/>
          <w:bCs/>
          <w:highlight w:val="cyan"/>
          <w:u w:val="single"/>
        </w:rPr>
        <w:t xml:space="preserve">as anti-science </w:t>
      </w:r>
      <w:r w:rsidRPr="00F46089">
        <w:rPr>
          <w:b/>
          <w:bCs/>
          <w:u w:val="single"/>
        </w:rPr>
        <w:t xml:space="preserve">or hopelessly old-fashioned. But </w:t>
      </w:r>
      <w:r w:rsidRPr="00F46089">
        <w:rPr>
          <w:b/>
          <w:bCs/>
          <w:highlight w:val="cyan"/>
          <w:u w:val="single"/>
        </w:rPr>
        <w:t xml:space="preserve">there’s a lot we can from the humanities </w:t>
      </w:r>
      <w:r w:rsidRPr="00F46089">
        <w:rPr>
          <w:b/>
          <w:bCs/>
          <w:u w:val="single"/>
        </w:rPr>
        <w:t>about ourselves and our world</w:t>
      </w:r>
      <w:r w:rsidRPr="00F46089">
        <w:rPr>
          <w:bCs/>
        </w:rPr>
        <w:t>.¶ To cite just one example: Consider this passage from Jacob Burckhardt, a great historian writing during the industrial revolution of the late 19th-century</w:t>
      </w:r>
      <w:proofErr w:type="gramStart"/>
      <w:r w:rsidRPr="00F46089">
        <w:rPr>
          <w:bCs/>
        </w:rPr>
        <w:t>:¶</w:t>
      </w:r>
      <w:proofErr w:type="gramEnd"/>
      <w:r w:rsidRPr="00F46089">
        <w:rPr>
          <w:bCs/>
        </w:rPr>
        <w:t xml:space="preserve"> material wealth and refinement of living conditions are no guarantee against barbarism. The social classes that have benefited from this kind of progress are often, under a veneer of luxury, crude and vulgar in the extreme, and those whom it has left untouched even more so. Besides, progress brings with it the exploitation and exhaustion of the earth’s surface, as well as the increase and consequent </w:t>
      </w:r>
      <w:proofErr w:type="spellStart"/>
      <w:r w:rsidRPr="00F46089">
        <w:rPr>
          <w:bCs/>
        </w:rPr>
        <w:t>proletarianization</w:t>
      </w:r>
      <w:proofErr w:type="spellEnd"/>
      <w:r w:rsidRPr="00F46089">
        <w:rPr>
          <w:bCs/>
        </w:rPr>
        <w:t xml:space="preserve"> of the urban population, in short, everything that leads inevitably to decline, to the condition in which the world casts about for ‘refreshment’ from the yet untapped powers of Nature, that is, for a new ‘primitiveness’ – or barbarism.”¶ </w:t>
      </w:r>
      <w:proofErr w:type="gramStart"/>
      <w:r w:rsidRPr="00F46089">
        <w:rPr>
          <w:bCs/>
        </w:rPr>
        <w:t>What</w:t>
      </w:r>
      <w:proofErr w:type="gramEnd"/>
      <w:r w:rsidRPr="00F46089">
        <w:rPr>
          <w:bCs/>
        </w:rPr>
        <w:t xml:space="preserve"> a party-pooper he was, right? </w:t>
      </w:r>
      <w:r w:rsidRPr="00F46089">
        <w:rPr>
          <w:b/>
          <w:bCs/>
          <w:u w:val="single"/>
        </w:rPr>
        <w:t>Most of what the US defines as STEM is about “material wealth” and “refinement of living conditions,” the very definition of “progress,” at least for those out to make a buck off of it.</w:t>
      </w:r>
      <w:r w:rsidRPr="00F46089">
        <w:rPr>
          <w:bCs/>
        </w:rPr>
        <w:t xml:space="preserve">¶ Burckhardt was warning us that </w:t>
      </w:r>
      <w:r w:rsidRPr="00F46089">
        <w:rPr>
          <w:b/>
          <w:bCs/>
          <w:u w:val="single"/>
        </w:rPr>
        <w:t>“progress” tied to STEM had its drawbacks, to include the exhaustion of the earth’s resources as well as the exploitation of human labor. Divorced from ethics and morality</w:t>
      </w:r>
      <w:r w:rsidRPr="00F46089">
        <w:rPr>
          <w:b/>
          <w:bCs/>
          <w:highlight w:val="cyan"/>
          <w:u w:val="single"/>
        </w:rPr>
        <w:t>, STEM was likely to lead to</w:t>
      </w:r>
      <w:r w:rsidRPr="00F46089">
        <w:rPr>
          <w:b/>
          <w:bCs/>
          <w:u w:val="single"/>
        </w:rPr>
        <w:t xml:space="preserve"> “primitiveness,” a new </w:t>
      </w:r>
      <w:r w:rsidRPr="00F46089">
        <w:rPr>
          <w:b/>
          <w:bCs/>
          <w:highlight w:val="cyan"/>
          <w:u w:val="single"/>
        </w:rPr>
        <w:t>barbarism</w:t>
      </w:r>
      <w:r w:rsidRPr="00F46089">
        <w:rPr>
          <w:bCs/>
        </w:rPr>
        <w:t xml:space="preserve">.¶ Tragically, </w:t>
      </w:r>
      <w:r w:rsidRPr="00F46089">
        <w:rPr>
          <w:b/>
          <w:bCs/>
          <w:u w:val="single"/>
        </w:rPr>
        <w:t>Burckhardt was right.</w:t>
      </w:r>
      <w:r w:rsidRPr="00F46089">
        <w:rPr>
          <w:bCs/>
        </w:rPr>
        <w:t xml:space="preserve"> Consider the industrialized mass murder of two world wars. </w:t>
      </w:r>
      <w:r w:rsidRPr="00F46089">
        <w:rPr>
          <w:b/>
          <w:bCs/>
          <w:highlight w:val="cyan"/>
          <w:u w:val="single"/>
        </w:rPr>
        <w:t>Consider the “scientific” mass murder committed by the Nazis.</w:t>
      </w:r>
      <w:r w:rsidRPr="00F46089">
        <w:rPr>
          <w:b/>
          <w:bCs/>
          <w:u w:val="single"/>
        </w:rPr>
        <w:t xml:space="preserve"> (By the way, </w:t>
      </w:r>
      <w:r w:rsidRPr="00F46089">
        <w:rPr>
          <w:b/>
          <w:bCs/>
          <w:highlight w:val="cyan"/>
          <w:u w:val="single"/>
        </w:rPr>
        <w:t xml:space="preserve">the </w:t>
      </w:r>
      <w:r w:rsidRPr="00F46089">
        <w:rPr>
          <w:rStyle w:val="Emphasis"/>
          <w:highlight w:val="cyan"/>
        </w:rPr>
        <w:t>Nazis were great at STEM</w:t>
      </w:r>
      <w:r w:rsidRPr="00F46089">
        <w:rPr>
          <w:b/>
          <w:bCs/>
          <w:highlight w:val="cyan"/>
          <w:u w:val="single"/>
        </w:rPr>
        <w:t>,</w:t>
      </w:r>
      <w:r w:rsidRPr="00F46089">
        <w:rPr>
          <w:b/>
          <w:bCs/>
          <w:u w:val="single"/>
        </w:rPr>
        <w:t xml:space="preserve"> valuing it highly.)</w:t>
      </w:r>
      <w:r w:rsidRPr="00F46089">
        <w:rPr>
          <w:bCs/>
        </w:rPr>
        <w:t xml:space="preserve">¶ </w:t>
      </w:r>
      <w:proofErr w:type="gramStart"/>
      <w:r w:rsidRPr="00F46089">
        <w:rPr>
          <w:bCs/>
        </w:rPr>
        <w:t>In</w:t>
      </w:r>
      <w:proofErr w:type="gramEnd"/>
      <w:r w:rsidRPr="00F46089">
        <w:rPr>
          <w:bCs/>
        </w:rPr>
        <w:t xml:space="preserve"> a democracy, </w:t>
      </w:r>
      <w:r w:rsidRPr="00F46089">
        <w:rPr>
          <w:b/>
          <w:bCs/>
          <w:highlight w:val="cyan"/>
          <w:u w:val="single"/>
        </w:rPr>
        <w:t>STEM divorced from the humanities is</w:t>
      </w:r>
      <w:r w:rsidRPr="00F46089">
        <w:rPr>
          <w:b/>
          <w:bCs/>
          <w:u w:val="single"/>
        </w:rPr>
        <w:t xml:space="preserve"> not “competitive,” unless your idea of competition is </w:t>
      </w:r>
      <w:r w:rsidRPr="00F46089">
        <w:rPr>
          <w:b/>
          <w:bCs/>
          <w:highlight w:val="cyan"/>
          <w:u w:val="single"/>
        </w:rPr>
        <w:t>barbaric</w:t>
      </w:r>
      <w:r w:rsidRPr="00F46089">
        <w:rPr>
          <w:b/>
          <w:bCs/>
          <w:u w:val="single"/>
        </w:rPr>
        <w:t>.</w:t>
      </w:r>
      <w:r w:rsidRPr="00F46089">
        <w:rPr>
          <w:bCs/>
        </w:rPr>
        <w:t xml:space="preserve"> Disconnected from humane values, </w:t>
      </w:r>
      <w:r w:rsidRPr="00F46089">
        <w:rPr>
          <w:b/>
          <w:bCs/>
          <w:u w:val="single"/>
        </w:rPr>
        <w:t>a narrow education in STEM will serve mainly to widen the gap between the 1% and the rest of us while continuing to stretch the earth’s resources to the breaking point</w:t>
      </w:r>
      <w:r w:rsidRPr="00F46089">
        <w:rPr>
          <w:bCs/>
        </w:rPr>
        <w:t xml:space="preserve">.¶ Education in STEM, in short, is not enough. But you won’t learn that by listening to corporate CEOs or presidents prattle on about competitiveness.¶ </w:t>
      </w:r>
      <w:proofErr w:type="gramStart"/>
      <w:r w:rsidRPr="00F46089">
        <w:rPr>
          <w:bCs/>
        </w:rPr>
        <w:t>For</w:t>
      </w:r>
      <w:proofErr w:type="gramEnd"/>
      <w:r w:rsidRPr="00F46089">
        <w:rPr>
          <w:bCs/>
        </w:rPr>
        <w:t xml:space="preserve"> that wisdom, you need to study the humanities.</w:t>
      </w:r>
    </w:p>
    <w:p w14:paraId="0C569F3B" w14:textId="77777777" w:rsidR="00427E5F" w:rsidRPr="00F46089" w:rsidRDefault="00427E5F" w:rsidP="00427E5F">
      <w:pPr>
        <w:rPr>
          <w:bCs/>
        </w:rPr>
      </w:pPr>
    </w:p>
    <w:p w14:paraId="7227618A" w14:textId="77777777" w:rsidR="00BA59DF" w:rsidRPr="00F46089" w:rsidRDefault="00BA59DF" w:rsidP="006E27EF">
      <w:pPr>
        <w:pStyle w:val="Heading3"/>
      </w:pPr>
      <w:r w:rsidRPr="00F46089">
        <w:t xml:space="preserve">Doesn’t solve </w:t>
      </w:r>
      <w:proofErr w:type="spellStart"/>
      <w:r w:rsidRPr="00F46089">
        <w:t>Competitivenss</w:t>
      </w:r>
      <w:proofErr w:type="spellEnd"/>
    </w:p>
    <w:p w14:paraId="6BD5D36E" w14:textId="77777777" w:rsidR="00CB15F6" w:rsidRPr="00F46089" w:rsidRDefault="00CB15F6" w:rsidP="00CB15F6">
      <w:pPr>
        <w:rPr>
          <w:b/>
          <w:iCs/>
        </w:rPr>
      </w:pPr>
      <w:r w:rsidRPr="00F46089">
        <w:rPr>
          <w:b/>
          <w:iCs/>
        </w:rPr>
        <w:t>Impacts inevitable—STEM won’t solve competitiveness</w:t>
      </w:r>
    </w:p>
    <w:p w14:paraId="051D1D2C" w14:textId="77777777" w:rsidR="00CB15F6" w:rsidRPr="00F46089" w:rsidRDefault="00CB15F6" w:rsidP="00CB15F6">
      <w:pPr>
        <w:rPr>
          <w:iCs/>
        </w:rPr>
      </w:pPr>
      <w:r w:rsidRPr="00F46089">
        <w:rPr>
          <w:b/>
          <w:iCs/>
        </w:rPr>
        <w:t xml:space="preserve"> </w:t>
      </w:r>
    </w:p>
    <w:p w14:paraId="48F4DE5A" w14:textId="77777777" w:rsidR="00CB15F6" w:rsidRPr="00F46089" w:rsidRDefault="00CB15F6" w:rsidP="00CB15F6">
      <w:pPr>
        <w:rPr>
          <w:bCs/>
        </w:rPr>
      </w:pPr>
      <w:proofErr w:type="spellStart"/>
      <w:r w:rsidRPr="00F46089">
        <w:rPr>
          <w:b/>
          <w:bCs/>
        </w:rPr>
        <w:t>Charette</w:t>
      </w:r>
      <w:proofErr w:type="spellEnd"/>
      <w:r w:rsidRPr="00F46089">
        <w:rPr>
          <w:b/>
          <w:bCs/>
        </w:rPr>
        <w:t xml:space="preserve"> 12 </w:t>
      </w:r>
      <w:r w:rsidRPr="00F46089">
        <w:rPr>
          <w:bCs/>
        </w:rPr>
        <w:t xml:space="preserve">| Dr. Robert N. </w:t>
      </w:r>
      <w:proofErr w:type="spellStart"/>
      <w:r w:rsidRPr="00F46089">
        <w:rPr>
          <w:bCs/>
        </w:rPr>
        <w:t>Charette</w:t>
      </w:r>
      <w:proofErr w:type="spellEnd"/>
      <w:r w:rsidRPr="00F46089">
        <w:rPr>
          <w:bCs/>
        </w:rPr>
        <w:t xml:space="preserve"> is an internationally acknowledged authority and pioneer in risk management, information systems and technology. He serves as a senior advisor to a wide variety of international Fortune 100 companies, high tech consortiums, as well as government departments on the effectiveness, the impacts, and the rewards/risks of their high-technology programs. Robert </w:t>
      </w:r>
      <w:proofErr w:type="spellStart"/>
      <w:r w:rsidRPr="00F46089">
        <w:rPr>
          <w:bCs/>
        </w:rPr>
        <w:t>Charette</w:t>
      </w:r>
      <w:proofErr w:type="spellEnd"/>
      <w:r w:rsidRPr="00F46089">
        <w:rPr>
          <w:bCs/>
        </w:rPr>
        <w:t xml:space="preserve"> is a frequent international lecturer and author. He is the author of the McGraw-Hill books, </w:t>
      </w:r>
      <w:r w:rsidRPr="00F46089">
        <w:rPr>
          <w:bCs/>
          <w:i/>
        </w:rPr>
        <w:t>STEM Education Funding in the U.S. - Is More or Less Needed</w:t>
      </w:r>
      <w:proofErr w:type="gramStart"/>
      <w:r w:rsidRPr="00F46089">
        <w:rPr>
          <w:bCs/>
          <w:i/>
        </w:rPr>
        <w:t>?,</w:t>
      </w:r>
      <w:proofErr w:type="gramEnd"/>
      <w:r w:rsidRPr="00F46089">
        <w:rPr>
          <w:bCs/>
          <w:i/>
        </w:rPr>
        <w:t xml:space="preserve"> </w:t>
      </w:r>
      <w:r w:rsidRPr="00F46089">
        <w:rPr>
          <w:bCs/>
        </w:rPr>
        <w:t>6/8/2012, Accessed 6/28/14, CCHS-AY</w:t>
      </w:r>
    </w:p>
    <w:p w14:paraId="7502F377" w14:textId="77777777" w:rsidR="00CB15F6" w:rsidRPr="00F46089" w:rsidRDefault="00CB15F6" w:rsidP="00CB15F6">
      <w:pPr>
        <w:rPr>
          <w:bCs/>
        </w:rPr>
      </w:pPr>
      <w:r w:rsidRPr="00F46089">
        <w:rPr>
          <w:bCs/>
        </w:rPr>
        <w:t xml:space="preserve">Do we really know whether we have too few or too many STEM (Science, Technology, Engineering, and Mathematics) students to meet the future innovation and competitive needs of the US? That was one of the questions being addressed at a STEM conference on measures for innovation and competitiveness that I attended this week in Washington, D.C. It was sponsored by several industry associations, including the American Association for the Advancement of Science (AAAS) and IEEE USA. ¶ Since the 2007 publication of the influential National Science Foundation report, "Rising Above the Gathering Storm: Energizing and Employing America for a Brighter Economic Future," which examined the “erosion” of the “U.S. advantages in the marketplace and in science and technology” and which stated that a “coordinated federal effort is urgently needed to bolster U.S. competitiveness and pre-eminence in these areas,” there has been a bi-partisan consensus that the way to reverse said erosion is to increase both the number of STEM graduates as well as STEM knowledge in the general student population, which has been on a relative decline over the past decade.¶ In response to the increasing concern over the dwindling supply of STEM students, back in 2009 the Obama Administration announced a $260 million government/private industry initiative called, “Educate to Innovate,” the aim of which was “to move American students to the top of the pack in science and math achievement over the next decade.”¶ More recently, the Administration proposed a new $100 million government/private industry initiative to train 100,000 STEM teachers and graduate 1 million additional STEM students over the next decade, an very ambitious goal given that about 167,000 students total graduated with STEM degrees last year.¶ Even as these and dozens more STEM initiatives have sprung up, </w:t>
      </w:r>
      <w:r w:rsidRPr="00F46089">
        <w:rPr>
          <w:b/>
          <w:bCs/>
          <w:u w:val="single"/>
        </w:rPr>
        <w:t xml:space="preserve">there has been a lingering question about </w:t>
      </w:r>
      <w:r w:rsidRPr="00F46089">
        <w:rPr>
          <w:b/>
          <w:bCs/>
          <w:highlight w:val="cyan"/>
          <w:u w:val="single"/>
        </w:rPr>
        <w:t>how much STEM professionals contribute to</w:t>
      </w:r>
      <w:r w:rsidRPr="00F46089">
        <w:rPr>
          <w:b/>
          <w:bCs/>
          <w:u w:val="single"/>
        </w:rPr>
        <w:t xml:space="preserve"> national innovation and </w:t>
      </w:r>
      <w:r w:rsidRPr="00F46089">
        <w:rPr>
          <w:b/>
          <w:bCs/>
          <w:highlight w:val="cyan"/>
          <w:u w:val="single"/>
        </w:rPr>
        <w:t xml:space="preserve">competitiveness </w:t>
      </w:r>
      <w:r w:rsidRPr="00F46089">
        <w:rPr>
          <w:b/>
          <w:bCs/>
          <w:u w:val="single"/>
        </w:rPr>
        <w:t>as well as whether there truly is a STEM education shortfall</w:t>
      </w:r>
      <w:r w:rsidRPr="00F46089">
        <w:rPr>
          <w:bCs/>
        </w:rPr>
        <w:t xml:space="preserve">, and if so, by how much? Without good answers to these questions based on concrete data, national policy is formed and scarce national resources allocated based on anecdotal information which one can only hope provides the correct insights.¶ The speakers at the STEM workshop dug into these issues and more. For instance, </w:t>
      </w:r>
      <w:r w:rsidRPr="00F46089">
        <w:rPr>
          <w:b/>
          <w:bCs/>
          <w:highlight w:val="cyan"/>
          <w:u w:val="single"/>
        </w:rPr>
        <w:t>Professor Richard Freeman from Harvard stated</w:t>
      </w:r>
      <w:r w:rsidRPr="00F46089">
        <w:rPr>
          <w:b/>
          <w:bCs/>
          <w:u w:val="single"/>
        </w:rPr>
        <w:t xml:space="preserve"> that while everyone generally agrees that “innovation” is critical to U.S. economic and social progress, </w:t>
      </w:r>
      <w:r w:rsidRPr="00F46089">
        <w:rPr>
          <w:b/>
          <w:bCs/>
          <w:highlight w:val="cyan"/>
          <w:u w:val="single"/>
        </w:rPr>
        <w:t>there aren’t good definitions of what the term means</w:t>
      </w:r>
      <w:r w:rsidRPr="00F46089">
        <w:rPr>
          <w:b/>
          <w:bCs/>
          <w:u w:val="single"/>
        </w:rPr>
        <w:t xml:space="preserve"> let alone how to measure innovation at a national level. </w:t>
      </w:r>
      <w:r w:rsidRPr="00F46089">
        <w:rPr>
          <w:bCs/>
        </w:rPr>
        <w:t xml:space="preserve">As a result, when R&amp;D funding is reduced (as it has been for quite some time at the federal level in relation to GDP), no one is really sure what the effects are on future innovation and therefore economic or social progress. Freeman proposed an approach to define and measure innovation (i.e., an "innovation index") so that when national policy decisions involving R&amp;D funding are made there is some understanding as to what the end result will likely end up being.¶ In a similar vein, </w:t>
      </w:r>
      <w:r w:rsidRPr="00F46089">
        <w:rPr>
          <w:b/>
          <w:bCs/>
          <w:highlight w:val="cyan"/>
          <w:u w:val="single"/>
        </w:rPr>
        <w:t xml:space="preserve">Professor Nicholas </w:t>
      </w:r>
      <w:proofErr w:type="spellStart"/>
      <w:r w:rsidRPr="00F46089">
        <w:rPr>
          <w:b/>
          <w:bCs/>
          <w:highlight w:val="cyan"/>
          <w:u w:val="single"/>
        </w:rPr>
        <w:t>Vonortas</w:t>
      </w:r>
      <w:proofErr w:type="spellEnd"/>
      <w:r w:rsidRPr="00F46089">
        <w:rPr>
          <w:b/>
          <w:bCs/>
          <w:highlight w:val="cyan"/>
          <w:u w:val="single"/>
        </w:rPr>
        <w:t xml:space="preserve"> from George Washington University </w:t>
      </w:r>
      <w:r w:rsidRPr="00F46089">
        <w:rPr>
          <w:b/>
          <w:bCs/>
          <w:u w:val="single"/>
        </w:rPr>
        <w:t xml:space="preserve">spoke about the disconnect that seems to exist in US manufacturing and the role of STEM education. He </w:t>
      </w:r>
      <w:r w:rsidRPr="00F46089">
        <w:rPr>
          <w:b/>
          <w:bCs/>
          <w:highlight w:val="cyan"/>
          <w:u w:val="single"/>
        </w:rPr>
        <w:t xml:space="preserve">noted that the US manufacturing sector continues to shrink </w:t>
      </w:r>
      <w:r w:rsidRPr="00F46089">
        <w:rPr>
          <w:b/>
          <w:bCs/>
          <w:u w:val="single"/>
        </w:rPr>
        <w:t xml:space="preserve">from the size it once was </w:t>
      </w:r>
      <w:r w:rsidRPr="00F46089">
        <w:rPr>
          <w:bCs/>
        </w:rPr>
        <w:t xml:space="preserve">(although it is still the largest in the world) and what remains increasingly depends on knowledge-intensive work. Furthermore, there exist high-skilled manufacturing jobs that are going unfilled and likely will continue to be for some time, as </w:t>
      </w:r>
      <w:r w:rsidRPr="00F46089">
        <w:rPr>
          <w:b/>
          <w:bCs/>
          <w:u w:val="single"/>
        </w:rPr>
        <w:t xml:space="preserve">this Washington Post story also noted a few months back. This is important because in previous U.S. recessions, </w:t>
      </w:r>
      <w:r w:rsidRPr="00F46089">
        <w:rPr>
          <w:b/>
          <w:iCs/>
          <w:u w:val="single"/>
        </w:rPr>
        <w:t>manufacturing has led the way out of them.</w:t>
      </w:r>
      <w:r w:rsidRPr="00F46089">
        <w:rPr>
          <w:bCs/>
        </w:rPr>
        <w:t xml:space="preserve"> The assumption is that if these jobs go unfulfilled, what’s left of U. S. manufacturing will not only eventually disappear but the effects of the last recession and the current job stagnation will linger for a long time; therefore, the argument goes, if only there were more STEM graduates, the U.S. could at least preserve the manufacturing jobs that exist.¶ However, </w:t>
      </w:r>
      <w:proofErr w:type="spellStart"/>
      <w:r w:rsidRPr="00F46089">
        <w:rPr>
          <w:bCs/>
        </w:rPr>
        <w:t>Vonortas</w:t>
      </w:r>
      <w:proofErr w:type="spellEnd"/>
      <w:r w:rsidRPr="00F46089">
        <w:rPr>
          <w:bCs/>
        </w:rPr>
        <w:t xml:space="preserve"> noted that, when one digs into the data, </w:t>
      </w:r>
      <w:r w:rsidRPr="00F46089">
        <w:rPr>
          <w:b/>
          <w:bCs/>
          <w:highlight w:val="cyan"/>
          <w:u w:val="single"/>
        </w:rPr>
        <w:t xml:space="preserve">most of the jobs going begging are </w:t>
      </w:r>
      <w:r w:rsidRPr="00F46089">
        <w:rPr>
          <w:b/>
          <w:bCs/>
          <w:u w:val="single"/>
        </w:rPr>
        <w:t xml:space="preserve">apparently for production workers; </w:t>
      </w:r>
      <w:r w:rsidRPr="00F46089">
        <w:rPr>
          <w:b/>
          <w:bCs/>
          <w:highlight w:val="cyan"/>
          <w:u w:val="single"/>
        </w:rPr>
        <w:t>not ones that would necessarily require STEM degrees</w:t>
      </w:r>
      <w:r w:rsidRPr="00F46089">
        <w:rPr>
          <w:b/>
          <w:bCs/>
          <w:u w:val="single"/>
        </w:rPr>
        <w:t>.</w:t>
      </w:r>
      <w:r w:rsidRPr="00F46089">
        <w:rPr>
          <w:bCs/>
        </w:rPr>
        <w:t xml:space="preserve"> In addition, manufacturing jobs may go begging because manufacturing is seen by students and their parents as a poorly paying industry that doesn’t have a healthy long-term future. Therefore, </w:t>
      </w:r>
      <w:proofErr w:type="spellStart"/>
      <w:r w:rsidRPr="00F46089">
        <w:rPr>
          <w:bCs/>
        </w:rPr>
        <w:t>Vonortas</w:t>
      </w:r>
      <w:proofErr w:type="spellEnd"/>
      <w:r w:rsidRPr="00F46089">
        <w:rPr>
          <w:bCs/>
        </w:rPr>
        <w:t xml:space="preserve"> says, </w:t>
      </w:r>
      <w:r w:rsidRPr="00F46089">
        <w:rPr>
          <w:b/>
          <w:bCs/>
          <w:highlight w:val="cyan"/>
          <w:u w:val="single"/>
        </w:rPr>
        <w:t xml:space="preserve">there isn’t really any hard evidence to claim that the lack of STEM students is the problem </w:t>
      </w:r>
      <w:r w:rsidRPr="00F46089">
        <w:rPr>
          <w:b/>
          <w:bCs/>
          <w:u w:val="single"/>
        </w:rPr>
        <w:t>or that more are the solution to maintaining U.S. manufacturing. U.S. policy makers may need to look at other avenues than STEM education to solve U.S. manufacturing issues</w:t>
      </w:r>
      <w:r w:rsidRPr="00F46089">
        <w:rPr>
          <w:bCs/>
        </w:rPr>
        <w:t xml:space="preserve">.¶ </w:t>
      </w:r>
      <w:proofErr w:type="gramStart"/>
      <w:r w:rsidRPr="00F46089">
        <w:rPr>
          <w:b/>
          <w:bCs/>
          <w:u w:val="single"/>
        </w:rPr>
        <w:t>One</w:t>
      </w:r>
      <w:proofErr w:type="gramEnd"/>
      <w:r w:rsidRPr="00F46089">
        <w:rPr>
          <w:b/>
          <w:bCs/>
          <w:u w:val="single"/>
        </w:rPr>
        <w:t xml:space="preserve"> area where STEM students are needed is in aerospace</w:t>
      </w:r>
      <w:r w:rsidRPr="00F46089">
        <w:rPr>
          <w:bCs/>
        </w:rPr>
        <w:t xml:space="preserve"> and especially the defense industry. Edward Swallow from Northrup Grumman discussed how aerospace and defense (A&amp;D) is the leading employer of STEM professionals, but it is having a hard time attracting new STEM grads. One reason, similar to manufacturing, is that </w:t>
      </w:r>
      <w:r w:rsidRPr="00F46089">
        <w:rPr>
          <w:b/>
          <w:bCs/>
          <w:u w:val="single"/>
        </w:rPr>
        <w:t>STEM graduates look at A&amp;D as a declining industry, which given projected defense budget cuts, is not an unreasonable perspective.</w:t>
      </w:r>
      <w:r w:rsidRPr="00F46089">
        <w:rPr>
          <w:bCs/>
        </w:rPr>
        <w:t xml:space="preserve"> Another is that </w:t>
      </w:r>
      <w:r w:rsidRPr="00F46089">
        <w:rPr>
          <w:b/>
          <w:bCs/>
          <w:u w:val="single"/>
        </w:rPr>
        <w:t>usually U.S. citizenship and often a security clearance is required, which reduces those eligible to be employed.</w:t>
      </w:r>
      <w:r w:rsidRPr="00F46089">
        <w:rPr>
          <w:bCs/>
        </w:rPr>
        <w:t xml:space="preserve"> A third is that there are not a lot of exciting new aerospace or defense initiatives that spur the imagination of young engineers like there once were.¶ Swallow’s company and others in the A&amp;D industry are pushing hard to increase the total number of STEM students (especially from minority groups and women) in order to meet their needs. But as another speaker, Professor Ron </w:t>
      </w:r>
      <w:proofErr w:type="spellStart"/>
      <w:r w:rsidRPr="00F46089">
        <w:rPr>
          <w:bCs/>
        </w:rPr>
        <w:t>Hira</w:t>
      </w:r>
      <w:proofErr w:type="spellEnd"/>
      <w:r w:rsidRPr="00F46089">
        <w:rPr>
          <w:bCs/>
        </w:rPr>
        <w:t xml:space="preserve"> from Rochester Institute of Technology pointed out in his talk on the globalization of engineering and its impact, </w:t>
      </w:r>
      <w:r w:rsidRPr="00F46089">
        <w:rPr>
          <w:b/>
          <w:bCs/>
          <w:highlight w:val="cyan"/>
          <w:u w:val="single"/>
        </w:rPr>
        <w:t>the US economy has created less than 50,000 new engineering jobs</w:t>
      </w:r>
      <w:r w:rsidRPr="00F46089">
        <w:rPr>
          <w:b/>
          <w:bCs/>
          <w:u w:val="single"/>
        </w:rPr>
        <w:t xml:space="preserve"> in the past decade. That lackluster performance can be attributed to both increased global competition and the outsourcing of engineering and other STEM-related jobs even as 900,000 engineering students were graduating from colleges and universities.</w:t>
      </w:r>
      <w:r w:rsidRPr="00F46089">
        <w:rPr>
          <w:bCs/>
        </w:rPr>
        <w:t xml:space="preserve"> The use of H-1B visas has also negatively impacted the availability of STEM jobs in the US, </w:t>
      </w:r>
      <w:proofErr w:type="spellStart"/>
      <w:r w:rsidRPr="00F46089">
        <w:rPr>
          <w:bCs/>
        </w:rPr>
        <w:t>Hira</w:t>
      </w:r>
      <w:proofErr w:type="spellEnd"/>
      <w:r w:rsidRPr="00F46089">
        <w:rPr>
          <w:bCs/>
        </w:rPr>
        <w:t xml:space="preserve"> argued.¶ </w:t>
      </w:r>
      <w:proofErr w:type="gramStart"/>
      <w:r w:rsidRPr="00F46089">
        <w:rPr>
          <w:bCs/>
        </w:rPr>
        <w:t>All</w:t>
      </w:r>
      <w:proofErr w:type="gramEnd"/>
      <w:r w:rsidRPr="00F46089">
        <w:rPr>
          <w:bCs/>
        </w:rPr>
        <w:t xml:space="preserve"> these factors may help explain why only about half of those graduating with undergraduate STEM degrees actually work in the STEM-related fields after college, and after 10 years, only some eight percent still do. I should note that those with STEM degrees do seem to enjoy higher salaries than non-STEM degree co-workers in any field they so choose, which may be the best reason to get one.¶ </w:t>
      </w:r>
      <w:r w:rsidRPr="00F46089">
        <w:rPr>
          <w:b/>
          <w:bCs/>
          <w:u w:val="single"/>
        </w:rPr>
        <w:t xml:space="preserve">By the end of the conference </w:t>
      </w:r>
      <w:r w:rsidRPr="00F46089">
        <w:rPr>
          <w:b/>
          <w:bCs/>
          <w:highlight w:val="cyan"/>
          <w:u w:val="single"/>
        </w:rPr>
        <w:t>it was pretty clear that the assumption that a major increase in STEM educational funding is absolutely required for the US to avert future economic decline is not well tested.</w:t>
      </w:r>
      <w:r w:rsidRPr="00F46089">
        <w:rPr>
          <w:bCs/>
          <w:highlight w:val="cyan"/>
        </w:rPr>
        <w:t xml:space="preserve"> </w:t>
      </w:r>
      <w:r w:rsidRPr="00F46089">
        <w:rPr>
          <w:bCs/>
        </w:rPr>
        <w:t xml:space="preserve">Funding may well be needed, but </w:t>
      </w:r>
      <w:r w:rsidRPr="00F46089">
        <w:rPr>
          <w:b/>
          <w:bCs/>
          <w:highlight w:val="cyan"/>
          <w:u w:val="single"/>
        </w:rPr>
        <w:t>the current data provide mixed support</w:t>
      </w:r>
      <w:r w:rsidRPr="00F46089">
        <w:rPr>
          <w:b/>
          <w:bCs/>
          <w:u w:val="single"/>
        </w:rPr>
        <w:t>.</w:t>
      </w:r>
      <w:r w:rsidRPr="00F46089">
        <w:rPr>
          <w:bCs/>
        </w:rPr>
        <w:t xml:space="preserve"> I’ll provide a link to the speaker presentation videos when it appears, but in the meantime, you may want to read the Spectrum article on jobless innovation that made many of the same points the speakers at the conference did.</w:t>
      </w:r>
    </w:p>
    <w:p w14:paraId="0D431518" w14:textId="77777777" w:rsidR="000F4521" w:rsidRPr="00F46089" w:rsidRDefault="000F4521" w:rsidP="006E27EF">
      <w:pPr>
        <w:pStyle w:val="Heading3"/>
      </w:pPr>
      <w:r w:rsidRPr="00F46089">
        <w:t>Doesn’t solve Econ</w:t>
      </w:r>
    </w:p>
    <w:p w14:paraId="618CECBE" w14:textId="68212DA9" w:rsidR="000F4521" w:rsidRPr="00F46089" w:rsidRDefault="000F4521" w:rsidP="000F4521">
      <w:pPr>
        <w:pStyle w:val="Heading4"/>
        <w:rPr>
          <w:rFonts w:eastAsia="Times New Roman"/>
        </w:rPr>
      </w:pPr>
      <w:r w:rsidRPr="00F46089">
        <w:rPr>
          <w:rFonts w:eastAsia="Times New Roman"/>
        </w:rPr>
        <w:t>Increased STEM won’t solve the economy we only need a small fraction</w:t>
      </w:r>
      <w:r w:rsidR="001538EC" w:rsidRPr="00F46089">
        <w:rPr>
          <w:rFonts w:eastAsia="Times New Roman"/>
        </w:rPr>
        <w:t xml:space="preserve"> </w:t>
      </w:r>
    </w:p>
    <w:p w14:paraId="7663299C" w14:textId="28891DD1" w:rsidR="000F4521" w:rsidRPr="00F46089" w:rsidRDefault="000F4521" w:rsidP="000F4521">
      <w:pPr>
        <w:spacing w:line="240" w:lineRule="auto"/>
        <w:rPr>
          <w:rStyle w:val="StyleUnderline"/>
        </w:rPr>
      </w:pPr>
      <w:r w:rsidRPr="00F46089">
        <w:rPr>
          <w:b/>
        </w:rPr>
        <w:t>Atkinson 13</w:t>
      </w:r>
      <w:r w:rsidRPr="00F46089">
        <w:t xml:space="preserve"> (Robert D., President of IT and Innovation Foundation in Washington DC, </w:t>
      </w:r>
      <w:r w:rsidRPr="00F46089">
        <w:rPr>
          <w:rStyle w:val="StyleUnderline"/>
        </w:rPr>
        <w:t>“Why the Current Education Reform Strategy Won’t Work“, Issues</w:t>
      </w:r>
      <w:r w:rsidRPr="00F46089">
        <w:t xml:space="preserve">.org, 10/27/13, </w:t>
      </w:r>
      <w:r w:rsidR="008755A6" w:rsidRPr="00F46089">
        <w:rPr>
          <w:rStyle w:val="StyleUnderline"/>
          <w:u w:val="none"/>
        </w:rPr>
        <w:t>CTC</w:t>
      </w:r>
      <w:r w:rsidRPr="00F46089">
        <w:t>)</w:t>
      </w:r>
    </w:p>
    <w:p w14:paraId="554037C9" w14:textId="77777777" w:rsidR="000F4521" w:rsidRPr="00F46089" w:rsidRDefault="000F4521" w:rsidP="000F4521">
      <w:pPr>
        <w:shd w:val="clear" w:color="auto" w:fill="FFFFFF"/>
        <w:spacing w:before="100" w:beforeAutospacing="1" w:after="100" w:afterAutospacing="1" w:line="240" w:lineRule="auto"/>
        <w:textAlignment w:val="baseline"/>
        <w:rPr>
          <w:rFonts w:eastAsia="Times New Roman" w:cs="Times New Roman"/>
          <w:color w:val="000000"/>
          <w:sz w:val="16"/>
          <w:szCs w:val="24"/>
        </w:rPr>
      </w:pPr>
      <w:r w:rsidRPr="00F46089">
        <w:rPr>
          <w:rStyle w:val="StyleUnderline"/>
          <w:highlight w:val="yellow"/>
        </w:rPr>
        <w:t>The</w:t>
      </w:r>
      <w:r w:rsidRPr="00F46089">
        <w:rPr>
          <w:rStyle w:val="StyleUnderline"/>
        </w:rPr>
        <w:t xml:space="preserve"> first </w:t>
      </w:r>
      <w:r w:rsidRPr="00F46089">
        <w:rPr>
          <w:rStyle w:val="StyleUnderline"/>
          <w:highlight w:val="yellow"/>
        </w:rPr>
        <w:t xml:space="preserve">myth is that in a globalized, technology-driven world, all </w:t>
      </w:r>
      <w:proofErr w:type="gramStart"/>
      <w:r w:rsidRPr="00F46089">
        <w:rPr>
          <w:rStyle w:val="StyleUnderline"/>
          <w:highlight w:val="yellow"/>
        </w:rPr>
        <w:t>students</w:t>
      </w:r>
      <w:proofErr w:type="gramEnd"/>
      <w:r w:rsidRPr="00F46089">
        <w:rPr>
          <w:rStyle w:val="StyleUnderline"/>
          <w:highlight w:val="yellow"/>
        </w:rPr>
        <w:t xml:space="preserve"> needs to learn STEM</w:t>
      </w:r>
      <w:r w:rsidRPr="00F46089">
        <w:rPr>
          <w:rFonts w:eastAsia="Times New Roman" w:cs="Times New Roman"/>
          <w:color w:val="000000"/>
          <w:sz w:val="16"/>
          <w:szCs w:val="24"/>
        </w:rPr>
        <w:t xml:space="preserve">. In </w:t>
      </w:r>
      <w:r w:rsidRPr="00F46089">
        <w:rPr>
          <w:rStyle w:val="StyleUnderline"/>
        </w:rPr>
        <w:t>this view</w:t>
      </w:r>
      <w:r w:rsidRPr="00F46089">
        <w:rPr>
          <w:rFonts w:eastAsia="Times New Roman" w:cs="Times New Roman"/>
          <w:color w:val="000000"/>
          <w:sz w:val="16"/>
          <w:szCs w:val="24"/>
        </w:rPr>
        <w:t xml:space="preserve">—so widely held </w:t>
      </w:r>
      <w:r w:rsidRPr="00F46089">
        <w:rPr>
          <w:rStyle w:val="StyleUnderline"/>
        </w:rPr>
        <w:t xml:space="preserve">that </w:t>
      </w:r>
      <w:r w:rsidRPr="00F46089">
        <w:rPr>
          <w:rFonts w:eastAsia="Times New Roman" w:cs="Times New Roman"/>
          <w:color w:val="000000"/>
          <w:sz w:val="16"/>
          <w:szCs w:val="24"/>
        </w:rPr>
        <w:t>it is virtually never questioned—</w:t>
      </w:r>
      <w:r w:rsidRPr="00F46089">
        <w:rPr>
          <w:rStyle w:val="StyleUnderline"/>
        </w:rPr>
        <w:t xml:space="preserve">the economy will be so innovation-based that everyone, even those who will never become Ph.D. scientists, will need to learn as much STEM as possible. </w:t>
      </w:r>
      <w:r w:rsidRPr="00F46089">
        <w:rPr>
          <w:rStyle w:val="StyleUnderline"/>
          <w:highlight w:val="yellow"/>
        </w:rPr>
        <w:t>The reality is quite different</w:t>
      </w:r>
      <w:r w:rsidRPr="00F46089">
        <w:rPr>
          <w:rFonts w:eastAsia="Times New Roman" w:cs="Times New Roman"/>
          <w:color w:val="000000"/>
          <w:sz w:val="16"/>
          <w:szCs w:val="24"/>
          <w:highlight w:val="yellow"/>
        </w:rPr>
        <w:t>.</w:t>
      </w:r>
      <w:r w:rsidRPr="00F46089">
        <w:rPr>
          <w:rFonts w:eastAsia="Times New Roman" w:cs="Times New Roman"/>
          <w:color w:val="000000"/>
          <w:sz w:val="16"/>
          <w:szCs w:val="24"/>
        </w:rPr>
        <w:t xml:space="preserve"> </w:t>
      </w:r>
      <w:r w:rsidRPr="00F46089">
        <w:rPr>
          <w:rStyle w:val="StyleUnderline"/>
        </w:rPr>
        <w:t>Only about 5% of jobs are STEM jobs</w:t>
      </w:r>
      <w:r w:rsidRPr="00F46089">
        <w:rPr>
          <w:rFonts w:eastAsia="Times New Roman" w:cs="Times New Roman"/>
          <w:color w:val="000000"/>
          <w:sz w:val="16"/>
          <w:szCs w:val="24"/>
        </w:rPr>
        <w:t xml:space="preserve">, and that share is not expected to grow significantly. </w:t>
      </w:r>
      <w:r w:rsidRPr="00F46089">
        <w:rPr>
          <w:rStyle w:val="StyleUnderline"/>
        </w:rPr>
        <w:t xml:space="preserve">This is one of the findings that my colleague </w:t>
      </w:r>
      <w:proofErr w:type="spellStart"/>
      <w:r w:rsidRPr="00F46089">
        <w:rPr>
          <w:rStyle w:val="StyleUnderline"/>
        </w:rPr>
        <w:t>Merrilea</w:t>
      </w:r>
      <w:proofErr w:type="spellEnd"/>
      <w:r w:rsidRPr="00F46089">
        <w:rPr>
          <w:rStyle w:val="StyleUnderline"/>
        </w:rPr>
        <w:t xml:space="preserve"> Mayo and I reported in Refueling the U</w:t>
      </w:r>
      <w:r w:rsidRPr="00F46089">
        <w:rPr>
          <w:rFonts w:eastAsia="Times New Roman" w:cs="Times New Roman"/>
          <w:i/>
          <w:iCs/>
          <w:color w:val="000000"/>
          <w:sz w:val="16"/>
          <w:szCs w:val="24"/>
          <w:bdr w:val="none" w:sz="0" w:space="0" w:color="auto" w:frame="1"/>
        </w:rPr>
        <w:t xml:space="preserve">.S. </w:t>
      </w:r>
      <w:r w:rsidRPr="00F46089">
        <w:rPr>
          <w:rStyle w:val="StyleUnderline"/>
        </w:rPr>
        <w:t>Innovation Economy</w:t>
      </w:r>
      <w:r w:rsidRPr="00F46089">
        <w:rPr>
          <w:rFonts w:eastAsia="Times New Roman" w:cs="Times New Roman"/>
          <w:i/>
          <w:iCs/>
          <w:color w:val="000000"/>
          <w:sz w:val="16"/>
          <w:szCs w:val="24"/>
          <w:bdr w:val="none" w:sz="0" w:space="0" w:color="auto" w:frame="1"/>
        </w:rPr>
        <w:t>: Fresh Approaches to Science, Technology, Engineering, and Mathematics Education</w:t>
      </w:r>
      <w:r w:rsidRPr="00F46089">
        <w:rPr>
          <w:rFonts w:eastAsia="Times New Roman" w:cs="Times New Roman"/>
          <w:color w:val="000000"/>
          <w:sz w:val="16"/>
          <w:szCs w:val="24"/>
        </w:rPr>
        <w:t xml:space="preserve">, issued in December 2010 by the Information Technology and Innovation Foundation. </w:t>
      </w:r>
      <w:r w:rsidRPr="00F46089">
        <w:rPr>
          <w:rStyle w:val="StyleUnderline"/>
          <w:highlight w:val="yellow"/>
        </w:rPr>
        <w:t>Very few workers actually need</w:t>
      </w:r>
      <w:r w:rsidRPr="00F46089">
        <w:rPr>
          <w:rStyle w:val="StyleUnderline"/>
        </w:rPr>
        <w:t xml:space="preserve"> advanced </w:t>
      </w:r>
      <w:r w:rsidRPr="00F46089">
        <w:rPr>
          <w:rStyle w:val="StyleUnderline"/>
          <w:highlight w:val="yellow"/>
        </w:rPr>
        <w:t>STEM education</w:t>
      </w:r>
      <w:r w:rsidRPr="00F46089">
        <w:rPr>
          <w:rFonts w:eastAsia="Times New Roman" w:cs="Times New Roman"/>
          <w:color w:val="000000"/>
          <w:sz w:val="16"/>
          <w:szCs w:val="24"/>
        </w:rPr>
        <w:t xml:space="preserve">, and surveys of employers reinforce that. One survey noted in our report found that although 70% of employers rated oral communication skills as very important for high-school graduates, </w:t>
      </w:r>
      <w:r w:rsidRPr="00F46089">
        <w:rPr>
          <w:rStyle w:val="StyleUnderline"/>
        </w:rPr>
        <w:t>only 9% rated science skills as very important</w:t>
      </w:r>
      <w:r w:rsidRPr="00F46089">
        <w:rPr>
          <w:rFonts w:eastAsia="Times New Roman" w:cs="Times New Roman"/>
          <w:color w:val="000000"/>
          <w:sz w:val="16"/>
          <w:szCs w:val="24"/>
        </w:rPr>
        <w:t xml:space="preserve">. </w:t>
      </w:r>
      <w:r w:rsidRPr="00F46089">
        <w:rPr>
          <w:rStyle w:val="StyleUnderline"/>
        </w:rPr>
        <w:t>The rate was higher for four-year college graduates</w:t>
      </w:r>
      <w:r w:rsidRPr="00F46089">
        <w:rPr>
          <w:rFonts w:eastAsia="Times New Roman" w:cs="Times New Roman"/>
          <w:color w:val="000000"/>
          <w:sz w:val="16"/>
          <w:szCs w:val="24"/>
        </w:rPr>
        <w:t xml:space="preserve">, but still only 33% of employers rated science skills as very important, compared with 90% who rated writing skills as very important. </w:t>
      </w:r>
      <w:r w:rsidRPr="00F46089">
        <w:rPr>
          <w:rStyle w:val="StyleUnderline"/>
        </w:rPr>
        <w:t>Saying that the nation should pour resources into K-12 because everyone needs to know STEM is akin to saying that because music is important to society, every K-12 student should have access to a Steinway piano and a Juilliard-trained music teacher</w:t>
      </w:r>
      <w:r w:rsidRPr="00F46089">
        <w:rPr>
          <w:rFonts w:eastAsia="Times New Roman" w:cs="Times New Roman"/>
          <w:color w:val="000000"/>
          <w:sz w:val="16"/>
          <w:szCs w:val="24"/>
        </w:rPr>
        <w:t xml:space="preserve">. In fact, because very few students become professional musicians, </w:t>
      </w:r>
      <w:r w:rsidRPr="00F46089">
        <w:rPr>
          <w:rStyle w:val="StyleUnderline"/>
        </w:rPr>
        <w:t>doing this would be a waste of societal resources</w:t>
      </w:r>
      <w:r w:rsidRPr="00F46089">
        <w:rPr>
          <w:rFonts w:eastAsia="Times New Roman" w:cs="Times New Roman"/>
          <w:color w:val="000000"/>
          <w:sz w:val="16"/>
          <w:szCs w:val="24"/>
        </w:rPr>
        <w:t xml:space="preserve">. It would be far better to find students interested in music and give them the focused educational opportunities they need. STEM is no different. </w:t>
      </w:r>
      <w:r w:rsidRPr="00F46089">
        <w:rPr>
          <w:rStyle w:val="StyleUnderline"/>
        </w:rPr>
        <w:t>The second myth is</w:t>
      </w:r>
      <w:r w:rsidRPr="00F46089">
        <w:rPr>
          <w:rFonts w:eastAsia="Times New Roman" w:cs="Times New Roman"/>
          <w:color w:val="000000"/>
          <w:sz w:val="16"/>
          <w:szCs w:val="24"/>
        </w:rPr>
        <w:t xml:space="preserve"> </w:t>
      </w:r>
      <w:r w:rsidRPr="00F46089">
        <w:rPr>
          <w:rStyle w:val="StyleUnderline"/>
        </w:rPr>
        <w:t>that focusing on K-12 will ensure that enough students graduate from college with STEM degrees</w:t>
      </w:r>
      <w:r w:rsidRPr="00F46089">
        <w:rPr>
          <w:rFonts w:eastAsia="Times New Roman" w:cs="Times New Roman"/>
          <w:color w:val="000000"/>
          <w:sz w:val="16"/>
          <w:szCs w:val="24"/>
        </w:rPr>
        <w:t xml:space="preserve">. The Some STEM for All view holds that the best way to increase college STEM graduates is to boost STEM skills in the early years, as argued by many observers and reports, including the National Academies’ 2007 report </w:t>
      </w:r>
      <w:r w:rsidRPr="00F46089">
        <w:rPr>
          <w:rFonts w:eastAsia="Times New Roman" w:cs="Times New Roman"/>
          <w:i/>
          <w:iCs/>
          <w:color w:val="000000"/>
          <w:sz w:val="16"/>
          <w:szCs w:val="24"/>
          <w:bdr w:val="none" w:sz="0" w:space="0" w:color="auto" w:frame="1"/>
        </w:rPr>
        <w:t>Rising Above the Gathering Storm: Energizing and Employing America for a Brighter Economic Future</w:t>
      </w:r>
      <w:r w:rsidRPr="00F46089">
        <w:rPr>
          <w:rFonts w:eastAsia="Times New Roman" w:cs="Times New Roman"/>
          <w:color w:val="000000"/>
          <w:sz w:val="16"/>
          <w:szCs w:val="24"/>
        </w:rPr>
        <w:t xml:space="preserve">. In this view, it is too late to focus on college, or even high school, for promoting STEM. </w:t>
      </w:r>
      <w:r w:rsidRPr="00F46089">
        <w:rPr>
          <w:rStyle w:val="StyleUnderline"/>
        </w:rPr>
        <w:t>This can be described as the “leaky pipeline” model, in which kids enter the educational flow but drop out through leaks along the way</w:t>
      </w:r>
      <w:r w:rsidRPr="00F46089">
        <w:rPr>
          <w:rFonts w:eastAsia="Times New Roman" w:cs="Times New Roman"/>
          <w:color w:val="000000"/>
          <w:sz w:val="16"/>
          <w:szCs w:val="24"/>
        </w:rPr>
        <w:t xml:space="preserve">. Norman R. Augustine, who chaired the committee that produced </w:t>
      </w:r>
      <w:r w:rsidRPr="00F46089">
        <w:rPr>
          <w:rFonts w:eastAsia="Times New Roman" w:cs="Times New Roman"/>
          <w:i/>
          <w:iCs/>
          <w:color w:val="000000"/>
          <w:sz w:val="16"/>
          <w:szCs w:val="24"/>
          <w:bdr w:val="none" w:sz="0" w:space="0" w:color="auto" w:frame="1"/>
        </w:rPr>
        <w:t xml:space="preserve">Rising </w:t>
      </w:r>
      <w:proofErr w:type="gramStart"/>
      <w:r w:rsidRPr="00F46089">
        <w:rPr>
          <w:rFonts w:eastAsia="Times New Roman" w:cs="Times New Roman"/>
          <w:i/>
          <w:iCs/>
          <w:color w:val="000000"/>
          <w:sz w:val="16"/>
          <w:szCs w:val="24"/>
          <w:bdr w:val="none" w:sz="0" w:space="0" w:color="auto" w:frame="1"/>
        </w:rPr>
        <w:t>Above</w:t>
      </w:r>
      <w:proofErr w:type="gramEnd"/>
      <w:r w:rsidRPr="00F46089">
        <w:rPr>
          <w:rFonts w:eastAsia="Times New Roman" w:cs="Times New Roman"/>
          <w:i/>
          <w:iCs/>
          <w:color w:val="000000"/>
          <w:sz w:val="16"/>
          <w:szCs w:val="24"/>
          <w:bdr w:val="none" w:sz="0" w:space="0" w:color="auto" w:frame="1"/>
        </w:rPr>
        <w:t xml:space="preserve"> the Gathering Storm</w:t>
      </w:r>
      <w:r w:rsidRPr="00F46089">
        <w:rPr>
          <w:rFonts w:eastAsia="Times New Roman" w:cs="Times New Roman"/>
          <w:color w:val="000000"/>
          <w:sz w:val="16"/>
          <w:szCs w:val="24"/>
        </w:rPr>
        <w:t xml:space="preserve">, described this leakage in another 2007 Academies’ report, </w:t>
      </w:r>
      <w:r w:rsidRPr="00F46089">
        <w:rPr>
          <w:rFonts w:eastAsia="Times New Roman" w:cs="Times New Roman"/>
          <w:i/>
          <w:iCs/>
          <w:color w:val="000000"/>
          <w:sz w:val="16"/>
          <w:szCs w:val="24"/>
          <w:bdr w:val="none" w:sz="0" w:space="0" w:color="auto" w:frame="1"/>
        </w:rPr>
        <w:t>Is America Falling Off the Flat Earth?</w:t>
      </w:r>
      <w:r w:rsidRPr="00F46089">
        <w:rPr>
          <w:rFonts w:eastAsia="Times New Roman" w:cs="Times New Roman"/>
          <w:color w:val="000000"/>
          <w:sz w:val="16"/>
          <w:szCs w:val="24"/>
        </w:rPr>
        <w:t xml:space="preserve"> “As one might suspect,” he wrote, “there is a great deal of leakage along that extended educational highway. To begin with, about one-third of U.S. eighth-graders do not receive a high school diploma. And of those who do, about 40 percent do not go on to college. About half who do begin college do not receive a bachelor’s degree. Of those who do receive such a degree, two-thirds will not be in science or engineering. And of those who are U.S. citizens and do receive degrees in either science or engineering, only about 1 in 10 will become candidates for a doctoral degree in those fields. And over half the doctoral candidates drop out before being awarded a Ph.D.” If the goal is to have every high-school graduate be able and ready to major in a STEM field in college, then ensuring that the pipeline is completely full by the end of the eighth grade is critical. That is why the </w:t>
      </w:r>
      <w:r w:rsidRPr="00F46089">
        <w:rPr>
          <w:rFonts w:eastAsia="Times New Roman" w:cs="Times New Roman"/>
          <w:i/>
          <w:iCs/>
          <w:color w:val="000000"/>
          <w:sz w:val="16"/>
          <w:szCs w:val="24"/>
          <w:bdr w:val="none" w:sz="0" w:space="0" w:color="auto" w:frame="1"/>
        </w:rPr>
        <w:t>Gathering Storm</w:t>
      </w:r>
      <w:r w:rsidRPr="00F46089">
        <w:rPr>
          <w:rFonts w:eastAsia="Times New Roman" w:cs="Times New Roman"/>
          <w:color w:val="000000"/>
          <w:sz w:val="16"/>
          <w:szCs w:val="24"/>
        </w:rPr>
        <w:t xml:space="preserve"> report so strongly declared that “the U.S. system of public education must lay the foundation for developing a workforce that is literate in mathematics and science.” As the report continued, “The point is that it takes a lot of third-graders to produce one contributing research scientist or engineer and a very long time to do it.” In other words, if everyone has an equal probability of taking the next step to become STEM-educated, then the best way to get more at the end of the pipeline is to put a lot of students in at the beginning. There are two problems with this logic, however. First, not everyone has an equal probability of getting a graduate STEM degree. At the risk of violating political correctness, the fact is that being a scientist or engineer requires above-average intelligence. But the nation is not a huge Lake </w:t>
      </w:r>
      <w:proofErr w:type="spellStart"/>
      <w:r w:rsidRPr="00F46089">
        <w:rPr>
          <w:rFonts w:eastAsia="Times New Roman" w:cs="Times New Roman"/>
          <w:color w:val="000000"/>
          <w:sz w:val="16"/>
          <w:szCs w:val="24"/>
        </w:rPr>
        <w:t>Wobegon</w:t>
      </w:r>
      <w:proofErr w:type="spellEnd"/>
      <w:r w:rsidRPr="00F46089">
        <w:rPr>
          <w:rFonts w:eastAsia="Times New Roman" w:cs="Times New Roman"/>
          <w:color w:val="000000"/>
          <w:sz w:val="16"/>
          <w:szCs w:val="24"/>
        </w:rPr>
        <w:t xml:space="preserve">, the fictional community where all the children are above average. Moreover, it is not just intelligence that determines a student’s likelihood to go into STEM; it is also personality. There is a long tradition of research exploring the link between personality characteristics and choice of occupation, including STEM occupations. A new study, reported by Scott Andrew Shane in his 2010 book </w:t>
      </w:r>
      <w:r w:rsidRPr="00F46089">
        <w:rPr>
          <w:rFonts w:eastAsia="Times New Roman" w:cs="Times New Roman"/>
          <w:i/>
          <w:iCs/>
          <w:color w:val="000000"/>
          <w:sz w:val="16"/>
          <w:szCs w:val="24"/>
          <w:bdr w:val="none" w:sz="0" w:space="0" w:color="auto" w:frame="1"/>
        </w:rPr>
        <w:t>Born Entrepreneurs, Born Leaders: How Your Genes Affect Your Work Life</w:t>
      </w:r>
      <w:r w:rsidRPr="00F46089">
        <w:rPr>
          <w:rFonts w:eastAsia="Times New Roman" w:cs="Times New Roman"/>
          <w:color w:val="000000"/>
          <w:sz w:val="16"/>
          <w:szCs w:val="24"/>
        </w:rPr>
        <w:t xml:space="preserve">, has found that the choice of careers in physical science and engineering was about 70% more influenced by a person’s genetic makeup than were choices in such areas as finance and sales. Assuming that exposing every student to a lot of high-quality STEM education will make them want and be able to become a scientist or engineer is simply wishful thinking, just as it would be to assume that every student exposed to high-quality music education and a requirement to take four years of music in high school will want and be able to become a professional musician. The second problem, as noted above, is that </w:t>
      </w:r>
      <w:r w:rsidRPr="00F46089">
        <w:rPr>
          <w:rStyle w:val="StyleUnderline"/>
          <w:highlight w:val="yellow"/>
        </w:rPr>
        <w:t>the nation does not need everyone to gain a STEM degree</w:t>
      </w:r>
      <w:r w:rsidRPr="00F46089">
        <w:rPr>
          <w:rFonts w:eastAsia="Times New Roman" w:cs="Times New Roman"/>
          <w:color w:val="000000"/>
          <w:sz w:val="16"/>
          <w:szCs w:val="24"/>
        </w:rPr>
        <w:t>. In fact</w:t>
      </w:r>
      <w:r w:rsidRPr="00F46089">
        <w:rPr>
          <w:rStyle w:val="StyleUnderline"/>
        </w:rPr>
        <w:t xml:space="preserve">, </w:t>
      </w:r>
      <w:r w:rsidRPr="00F46089">
        <w:rPr>
          <w:rStyle w:val="StyleUnderline"/>
          <w:highlight w:val="yellow"/>
        </w:rPr>
        <w:t>the current pipeline produces enough high-school students able to get the needed number of STEM college degrees</w:t>
      </w:r>
      <w:r w:rsidRPr="00F46089">
        <w:rPr>
          <w:rFonts w:eastAsia="Times New Roman" w:cs="Times New Roman"/>
          <w:color w:val="000000"/>
          <w:sz w:val="16"/>
          <w:szCs w:val="24"/>
        </w:rPr>
        <w:t>. But society currently does a poor job in high school and college of helping those students get all the way to a STEM degree. To use the pipeline analogy, replacing a malfunctioning valve is likely to be a more effective, and much cheaper, strategy than increasing the size of a five-mile-long pipe.</w:t>
      </w:r>
    </w:p>
    <w:p w14:paraId="1BA90C70" w14:textId="77777777" w:rsidR="0087394D" w:rsidRPr="00F46089" w:rsidRDefault="0087394D" w:rsidP="0087394D">
      <w:pPr>
        <w:rPr>
          <w:b/>
          <w:bCs/>
          <w:iCs/>
        </w:rPr>
      </w:pPr>
      <w:r w:rsidRPr="00F46089">
        <w:rPr>
          <w:b/>
          <w:bCs/>
          <w:iCs/>
        </w:rPr>
        <w:t>STEM degrees don’t correlate with STEM jobs—non STEM can do STEM and STEM can do non STEM</w:t>
      </w:r>
    </w:p>
    <w:p w14:paraId="3F4EE62D" w14:textId="77777777" w:rsidR="0087394D" w:rsidRPr="00F46089" w:rsidRDefault="0087394D" w:rsidP="0087394D">
      <w:pPr>
        <w:rPr>
          <w:b/>
          <w:bCs/>
        </w:rPr>
      </w:pPr>
      <w:proofErr w:type="spellStart"/>
      <w:r w:rsidRPr="00F46089">
        <w:rPr>
          <w:b/>
          <w:bCs/>
        </w:rPr>
        <w:t>Charette</w:t>
      </w:r>
      <w:proofErr w:type="spellEnd"/>
      <w:r w:rsidRPr="00F46089">
        <w:rPr>
          <w:b/>
          <w:bCs/>
        </w:rPr>
        <w:t xml:space="preserve">, 13 (Robert N, Cutter’s Business Technology Strategies, President of ITHABI Corporation, senior risk advisor to Global 100 CEOs, CFOs and program/project managers, The STEM Crisis Is a Myth, Spectrum, August 30, 2013, </w:t>
      </w:r>
      <w:hyperlink r:id="rId45" w:history="1">
        <w:r w:rsidRPr="00F46089">
          <w:rPr>
            <w:rStyle w:val="Hyperlink"/>
          </w:rPr>
          <w:t>http://spectrum.ieee.org/at-work/education/the-stem-crisis-is-a-myth</w:t>
        </w:r>
      </w:hyperlink>
      <w:r w:rsidRPr="00F46089">
        <w:rPr>
          <w:b/>
          <w:bCs/>
        </w:rPr>
        <w:t>, TS)</w:t>
      </w:r>
    </w:p>
    <w:p w14:paraId="50E11CBF" w14:textId="77777777" w:rsidR="0087394D" w:rsidRPr="00F46089" w:rsidRDefault="0087394D" w:rsidP="0087394D">
      <w:pPr>
        <w:rPr>
          <w:b/>
          <w:u w:val="single"/>
        </w:rPr>
      </w:pPr>
      <w:r w:rsidRPr="00F46089">
        <w:t>And yet, alongside such dire projections, you’ll also find reports suggesting just the opposite—that </w:t>
      </w:r>
      <w:r w:rsidRPr="00F46089">
        <w:rPr>
          <w:highlight w:val="yellow"/>
          <w:u w:val="single"/>
        </w:rPr>
        <w:t>there are more STEM workers than suitable jobs</w:t>
      </w:r>
      <w:r w:rsidRPr="00F46089">
        <w:rPr>
          <w:u w:val="single"/>
        </w:rPr>
        <w:t xml:space="preserve">. One study found, for example, that </w:t>
      </w:r>
      <w:hyperlink r:id="rId46" w:history="1">
        <w:r w:rsidRPr="00F46089">
          <w:rPr>
            <w:rStyle w:val="Hyperlink"/>
          </w:rPr>
          <w:t>wages for U.S. workers in computer and math fields have largely stagnated</w:t>
        </w:r>
      </w:hyperlink>
      <w:r w:rsidRPr="00F46089">
        <w:rPr>
          <w:u w:val="single"/>
        </w:rPr>
        <w:t xml:space="preserve"> since 2000. Even as the Great Recession slowly recedes, </w:t>
      </w:r>
      <w:r w:rsidRPr="00F46089">
        <w:rPr>
          <w:highlight w:val="yellow"/>
          <w:u w:val="single"/>
        </w:rPr>
        <w:t>STEM workers at every stage of the career pipeline</w:t>
      </w:r>
      <w:r w:rsidRPr="00F46089">
        <w:rPr>
          <w:u w:val="single"/>
        </w:rPr>
        <w:t xml:space="preserve">, from freshly minted grads to mid- and late-career </w:t>
      </w:r>
      <w:proofErr w:type="spellStart"/>
      <w:r w:rsidRPr="00F46089">
        <w:rPr>
          <w:u w:val="single"/>
        </w:rPr>
        <w:t>Ph.D.s</w:t>
      </w:r>
      <w:proofErr w:type="spellEnd"/>
      <w:r w:rsidRPr="00F46089">
        <w:rPr>
          <w:u w:val="single"/>
        </w:rPr>
        <w:t xml:space="preserve">, still </w:t>
      </w:r>
      <w:r w:rsidRPr="00F46089">
        <w:rPr>
          <w:highlight w:val="yellow"/>
          <w:u w:val="single"/>
        </w:rPr>
        <w:t>struggle to find employment as many companies</w:t>
      </w:r>
      <w:r w:rsidRPr="00F46089">
        <w:rPr>
          <w:u w:val="single"/>
        </w:rPr>
        <w:t xml:space="preserve">, including Boeing, </w:t>
      </w:r>
      <w:hyperlink r:id="rId47" w:history="1">
        <w:r w:rsidRPr="00F46089">
          <w:rPr>
            <w:rStyle w:val="Hyperlink"/>
          </w:rPr>
          <w:t>IBM</w:t>
        </w:r>
      </w:hyperlink>
      <w:r w:rsidRPr="00F46089">
        <w:rPr>
          <w:u w:val="single"/>
        </w:rPr>
        <w:t xml:space="preserve">, and </w:t>
      </w:r>
      <w:hyperlink r:id="rId48" w:history="1">
        <w:r w:rsidRPr="00F46089">
          <w:rPr>
            <w:rStyle w:val="Hyperlink"/>
          </w:rPr>
          <w:t>Symantec</w:t>
        </w:r>
      </w:hyperlink>
      <w:r w:rsidRPr="00F46089">
        <w:rPr>
          <w:u w:val="single"/>
        </w:rPr>
        <w:t xml:space="preserve">, </w:t>
      </w:r>
      <w:r w:rsidRPr="00F46089">
        <w:rPr>
          <w:highlight w:val="yellow"/>
          <w:u w:val="single"/>
        </w:rPr>
        <w:t>continue to lay off thousands of STEM worker</w:t>
      </w:r>
      <w:r w:rsidRPr="00F46089">
        <w:rPr>
          <w:u w:val="single"/>
        </w:rPr>
        <w:t>s.</w:t>
      </w:r>
      <w:r w:rsidRPr="00F46089">
        <w:t xml:space="preserve">  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w:t>
      </w:r>
      <w:r w:rsidRPr="00F46089">
        <w:rPr>
          <w:highlight w:val="yellow"/>
          <w:u w:val="single"/>
        </w:rPr>
        <w:t>The real STEM crisis is one of</w:t>
      </w:r>
      <w:r w:rsidRPr="00F46089">
        <w:rPr>
          <w:u w:val="single"/>
        </w:rPr>
        <w:t xml:space="preserve"> </w:t>
      </w:r>
      <w:r w:rsidRPr="00F46089">
        <w:rPr>
          <w:highlight w:val="yellow"/>
          <w:u w:val="single"/>
        </w:rPr>
        <w:t>literacy:</w:t>
      </w:r>
      <w:r w:rsidRPr="00F46089">
        <w:rPr>
          <w:u w:val="single"/>
        </w:rPr>
        <w:t xml:space="preserve"> the fact that today’s students are not receiving a solid grounding in science, math, and engineering.  </w:t>
      </w:r>
      <w:r w:rsidRPr="00F46089">
        <w:t xml:space="preserve">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w:t>
      </w:r>
      <w:r w:rsidRPr="00F46089">
        <w:rPr>
          <w:highlight w:val="yellow"/>
          <w:u w:val="single"/>
        </w:rPr>
        <w:t>The real STEM crisis is one of literacy: the fact that today’s students are not receiving a solid grounding in science, math, and engineering</w:t>
      </w:r>
      <w:r w:rsidRPr="00F46089">
        <w:rPr>
          <w:u w:val="single"/>
        </w:rPr>
        <w:t xml:space="preserve">. </w:t>
      </w:r>
      <w:r w:rsidRPr="00F46089">
        <w:t xml:space="preserve"> </w:t>
      </w:r>
      <w:r w:rsidRPr="00F46089">
        <w:rPr>
          <w:bCs/>
        </w:rPr>
        <w:t>In preparing this article,</w:t>
      </w:r>
      <w:r w:rsidRPr="00F46089">
        <w:t xml:space="preserve"> I went through hundreds of reports, articles, and white papers from the past six decades. There were plenty of data, but </w:t>
      </w:r>
      <w:r w:rsidRPr="00F46089">
        <w:rPr>
          <w:u w:val="single"/>
        </w:rPr>
        <w:t>there was also an extraordinary amount of inconsistency. Who exactly is a STEM worker: somebody with a bachelor’s degree or higher in a STEM discipline? Somebody whose job requires use of a STEM subject? What about someone who manages STEM workers? And which disciplines and industries fall under the STEM umbrella?  Such definitions obviously affect the counts.</w:t>
      </w:r>
      <w:r w:rsidRPr="00F46089">
        <w:t xml:space="preserve"> For example, in the United States, both the National Science Foundation (NSF) and the Department of Commerce track the number of STEM jobs, but using different metrics. According to Commerce, </w:t>
      </w:r>
      <w:hyperlink r:id="rId49" w:history="1">
        <w:r w:rsidRPr="00F46089">
          <w:rPr>
            <w:rStyle w:val="Hyperlink"/>
          </w:rPr>
          <w:t>7.6 million individuals worked in STEM jobs in 2010</w:t>
        </w:r>
      </w:hyperlink>
      <w:r w:rsidRPr="00F46089">
        <w:t xml:space="preserve">, or about 5.5 percent of the U.S. workforce. That number includes professional and technical support occupations in the fields of computer science and mathematics, engineering, and life and physical sciences as well as management. The </w:t>
      </w:r>
      <w:hyperlink r:id="rId50" w:history="1">
        <w:r w:rsidRPr="00F46089">
          <w:rPr>
            <w:rStyle w:val="Hyperlink"/>
          </w:rPr>
          <w:t>NSF, by contrast, counts 12.4 million</w:t>
        </w:r>
      </w:hyperlink>
      <w:r w:rsidRPr="00F46089">
        <w:t xml:space="preserve"> science and engineering jobs in the United States, including a number of areas that the Commerce Department excludes, such as health-care workers (4.3 million) and psychologists and social scientists (518 000).  Such inconsistencies don’t just create confusion for numbers junkies like me; they also make rational policy discussions difficult. Depending on your point of view, you can easily cherry-pick data to bolster your argument.  </w:t>
      </w:r>
      <w:r w:rsidRPr="00F46089">
        <w:rPr>
          <w:highlight w:val="yellow"/>
          <w:u w:val="single"/>
        </w:rPr>
        <w:t>Another surprise was the apparent mismatch between earning a STEM degree and having a STEM job.</w:t>
      </w:r>
      <w:r w:rsidRPr="00F46089">
        <w:rPr>
          <w:u w:val="single"/>
        </w:rPr>
        <w:t xml:space="preserve"> Of the 7.6 million STEM workers counted by the Commerce Department, only 3.3 million possess STEM degrees. Viewed another way, about </w:t>
      </w:r>
      <w:r w:rsidRPr="00F46089">
        <w:rPr>
          <w:highlight w:val="yellow"/>
          <w:u w:val="single"/>
        </w:rPr>
        <w:t>15 million U.S. residents hold at least a bachelor’s degree in a STEM discipline, but three-fourths of them</w:t>
      </w:r>
      <w:r w:rsidRPr="00F46089">
        <w:rPr>
          <w:u w:val="single"/>
        </w:rPr>
        <w:t>—11.4 million—</w:t>
      </w:r>
      <w:r w:rsidRPr="00F46089">
        <w:rPr>
          <w:highlight w:val="yellow"/>
          <w:u w:val="single"/>
        </w:rPr>
        <w:t>work outside of STEM</w:t>
      </w:r>
      <w:r w:rsidRPr="00F46089">
        <w:rPr>
          <w:u w:val="single"/>
        </w:rPr>
        <w:t xml:space="preserve">.  The departure of STEM graduates to other fields starts early. In 2008, the NSF surveyed STEM graduates who’d earned </w:t>
      </w:r>
      <w:proofErr w:type="gramStart"/>
      <w:r w:rsidRPr="00F46089">
        <w:rPr>
          <w:u w:val="single"/>
        </w:rPr>
        <w:t>bachelor’s</w:t>
      </w:r>
      <w:proofErr w:type="gramEnd"/>
      <w:r w:rsidRPr="00F46089">
        <w:rPr>
          <w:u w:val="single"/>
        </w:rPr>
        <w:t xml:space="preserve"> and master’s degrees in 2006 and 2007. It found that </w:t>
      </w:r>
      <w:hyperlink r:id="rId51" w:history="1">
        <w:r w:rsidRPr="00F46089">
          <w:rPr>
            <w:rStyle w:val="Hyperlink"/>
          </w:rPr>
          <w:t>2 out of 10 were already working in non-STEM fields</w:t>
        </w:r>
      </w:hyperlink>
      <w:r w:rsidRPr="00F46089">
        <w:rPr>
          <w:u w:val="single"/>
        </w:rPr>
        <w:t xml:space="preserve">. And 10 years after receiving a STEM degree, </w:t>
      </w:r>
      <w:hyperlink r:id="rId52" w:history="1">
        <w:r w:rsidRPr="00F46089">
          <w:rPr>
            <w:rStyle w:val="Hyperlink"/>
          </w:rPr>
          <w:t>58 percent of STEM graduates had left the field</w:t>
        </w:r>
      </w:hyperlink>
      <w:r w:rsidRPr="00F46089">
        <w:rPr>
          <w:u w:val="single"/>
        </w:rPr>
        <w:t xml:space="preserve">, according to a 2011 study from Georgetown University. </w:t>
      </w:r>
      <w:r w:rsidRPr="00F46089">
        <w:t xml:space="preserve"> </w:t>
      </w:r>
      <w:r w:rsidRPr="00F46089">
        <w:rPr>
          <w:u w:val="single"/>
        </w:rPr>
        <w:t xml:space="preserve">The takeaway? At least in the United States, </w:t>
      </w:r>
      <w:r w:rsidRPr="00F46089">
        <w:rPr>
          <w:highlight w:val="yellow"/>
          <w:u w:val="single"/>
        </w:rPr>
        <w:t>you don’t need a STEM degree to get a STEM job, and if you do get a degree, you won’t necessarily work in that field after you graduate</w:t>
      </w:r>
      <w:r w:rsidRPr="00F46089">
        <w:rPr>
          <w:u w:val="single"/>
        </w:rPr>
        <w:t xml:space="preserve">. If there is in fact a STEM worker shortage, wouldn’t you expect more people with STEM degrees to be filling those jobs? And if many STEM jobs can be filled by people who don’t have STEM degrees, then </w:t>
      </w:r>
      <w:r w:rsidRPr="00F46089">
        <w:rPr>
          <w:highlight w:val="yellow"/>
          <w:u w:val="single"/>
        </w:rPr>
        <w:t>why the big push to get more students to pursue STEM?</w:t>
      </w:r>
    </w:p>
    <w:p w14:paraId="6718A167" w14:textId="77777777" w:rsidR="000F4521" w:rsidRPr="00F46089" w:rsidRDefault="000F4521" w:rsidP="000F4521"/>
    <w:p w14:paraId="36F4DA57" w14:textId="77777777" w:rsidR="00E10C34" w:rsidRPr="00F46089" w:rsidRDefault="00E10C34" w:rsidP="006E27EF">
      <w:pPr>
        <w:pStyle w:val="Heading3"/>
      </w:pPr>
      <w:r w:rsidRPr="00F46089">
        <w:t>Patriarchy</w:t>
      </w:r>
    </w:p>
    <w:p w14:paraId="6A6900FD" w14:textId="77777777" w:rsidR="00E10C34" w:rsidRPr="00F46089" w:rsidRDefault="00E10C34" w:rsidP="00E10C34">
      <w:pPr>
        <w:rPr>
          <w:b/>
          <w:iCs/>
        </w:rPr>
      </w:pPr>
      <w:r w:rsidRPr="00F46089">
        <w:rPr>
          <w:b/>
          <w:iCs/>
        </w:rPr>
        <w:t xml:space="preserve">STEM ignores women and minorities </w:t>
      </w:r>
    </w:p>
    <w:p w14:paraId="5957CB64" w14:textId="77777777" w:rsidR="00E10C34" w:rsidRPr="00F46089" w:rsidRDefault="00E10C34" w:rsidP="00E10C34">
      <w:pPr>
        <w:rPr>
          <w:b/>
          <w:bCs/>
        </w:rPr>
      </w:pPr>
      <w:r w:rsidRPr="00F46089">
        <w:rPr>
          <w:b/>
          <w:bCs/>
        </w:rPr>
        <w:t xml:space="preserve">Sheehy, 12 (Kelsey, </w:t>
      </w:r>
      <w:proofErr w:type="spellStart"/>
      <w:r w:rsidRPr="00F46089">
        <w:rPr>
          <w:b/>
          <w:bCs/>
        </w:rPr>
        <w:t>qual</w:t>
      </w:r>
      <w:proofErr w:type="spellEnd"/>
      <w:r w:rsidRPr="00F46089">
        <w:rPr>
          <w:b/>
          <w:bCs/>
        </w:rPr>
        <w:t>, STEM Disconnect Leaves Women, Minorities Behind, US News, June 28, 2012, ttp://www.usnews.com/news/blogs/stem-education/2012/06/28/stem-disconnect-leaves-women-minorities-behind, TS)</w:t>
      </w:r>
    </w:p>
    <w:p w14:paraId="1822A13C" w14:textId="77777777" w:rsidR="00E10C34" w:rsidRPr="00F46089" w:rsidRDefault="00E10C34" w:rsidP="00E10C34">
      <w:pPr>
        <w:rPr>
          <w:u w:val="single"/>
        </w:rPr>
      </w:pPr>
      <w:r w:rsidRPr="00F46089">
        <w:t>With 14 million people unemployed but 3 million STEM—science, technology, engineering, and math—jobs sitting vacant</w:t>
      </w:r>
      <w:r w:rsidRPr="00F46089">
        <w:rPr>
          <w:u w:val="single"/>
        </w:rPr>
        <w:t xml:space="preserve">, it's clear </w:t>
      </w:r>
      <w:r w:rsidRPr="00F46089">
        <w:rPr>
          <w:highlight w:val="yellow"/>
          <w:u w:val="single"/>
        </w:rPr>
        <w:t>there is a disconnect between skill and need, one that can't be filled solely with white men or engineers from India</w:t>
      </w:r>
      <w:r w:rsidRPr="00F46089">
        <w:rPr>
          <w:u w:val="single"/>
        </w:rPr>
        <w:t xml:space="preserve">..  </w:t>
      </w:r>
      <w:r w:rsidRPr="00F46089">
        <w:rPr>
          <w:highlight w:val="yellow"/>
          <w:u w:val="single"/>
        </w:rPr>
        <w:t>But half of the students currently graduating with</w:t>
      </w:r>
      <w:r w:rsidRPr="00F46089">
        <w:rPr>
          <w:u w:val="single"/>
        </w:rPr>
        <w:t xml:space="preserve"> </w:t>
      </w:r>
      <w:hyperlink r:id="rId53" w:history="1">
        <w:r w:rsidRPr="00F46089">
          <w:rPr>
            <w:rStyle w:val="Hyperlink"/>
            <w:highlight w:val="yellow"/>
          </w:rPr>
          <w:t>engineering degrees</w:t>
        </w:r>
      </w:hyperlink>
      <w:r w:rsidRPr="00F46089">
        <w:rPr>
          <w:highlight w:val="yellow"/>
          <w:u w:val="single"/>
        </w:rPr>
        <w:t xml:space="preserve"> in the United States are white men, while only 18 percent are women and even fewer are minorities</w:t>
      </w:r>
      <w:r w:rsidRPr="00F46089">
        <w:t>, Betty Shanahan, CEO of the Society of Women Engineers, said Thursday at the U.S. News Stem Summit 2012.¶ "</w:t>
      </w:r>
      <w:r w:rsidRPr="00F46089">
        <w:rPr>
          <w:u w:val="single"/>
        </w:rPr>
        <w:t>To be competitive, we can't ignore two thirds of our future workforce,"</w:t>
      </w:r>
      <w:r w:rsidRPr="00F46089">
        <w:t xml:space="preserve"> Shanahan said</w:t>
      </w:r>
      <w:r w:rsidRPr="00F46089">
        <w:rPr>
          <w:u w:val="single"/>
        </w:rPr>
        <w:t>.¶ "</w:t>
      </w:r>
      <w:r w:rsidRPr="00F46089">
        <w:rPr>
          <w:highlight w:val="yellow"/>
          <w:u w:val="single"/>
        </w:rPr>
        <w:t>Women drop out of engineering programs with higher average grades than the men who stay in engineering programs</w:t>
      </w:r>
      <w:r w:rsidRPr="00F46089">
        <w:rPr>
          <w:u w:val="single"/>
        </w:rPr>
        <w:t xml:space="preserve">," she added. "In </w:t>
      </w:r>
      <w:r w:rsidRPr="00F46089">
        <w:rPr>
          <w:highlight w:val="yellow"/>
          <w:u w:val="single"/>
        </w:rPr>
        <w:t>a white male-dominated environment … they think there's something wrong with them, but there is something wrong with the environment.</w:t>
      </w:r>
      <w:r w:rsidRPr="00F46089">
        <w:rPr>
          <w:u w:val="single"/>
        </w:rPr>
        <w:t>"¶ To encourage young women and minority students to power through not just high school but challenging STEM degree fields in college, employers and educators need to let go of their "best and brightest" mantra and let students know it is OK to struggle</w:t>
      </w:r>
      <w:r w:rsidRPr="00F46089">
        <w:t xml:space="preserve">, she said. A scientist with a C in physics is still a scientist, after all.¶ "We need to celebrate completion as much as achievement," said Peter Cunningham, assistant secretary for communication at the U.S. Department of Education.¶ To get young women and minority students started on the STEM path, stakeholders need to show students STEM is cool, fun, and pays well, Cunningham added.¶ </w:t>
      </w:r>
      <w:r w:rsidRPr="00F46089">
        <w:rPr>
          <w:highlight w:val="yellow"/>
          <w:u w:val="single"/>
        </w:rPr>
        <w:t>STEM also needs to speak their language, both literally and figuratively</w:t>
      </w:r>
      <w:r w:rsidRPr="00F46089">
        <w:t xml:space="preserve">. For some girls, that may mean focusing on humanitarian solutions over robots, said Shanahan with the Society of Women Engineers. </w:t>
      </w:r>
      <w:r w:rsidRPr="00F46089">
        <w:rPr>
          <w:u w:val="single"/>
        </w:rPr>
        <w:t xml:space="preserve">For other students it may mean using materials in their native language.¶ </w:t>
      </w:r>
      <w:proofErr w:type="gramStart"/>
      <w:r w:rsidRPr="00F46089">
        <w:rPr>
          <w:u w:val="single"/>
        </w:rPr>
        <w:t>While</w:t>
      </w:r>
      <w:proofErr w:type="gramEnd"/>
      <w:r w:rsidRPr="00F46089">
        <w:rPr>
          <w:u w:val="single"/>
        </w:rPr>
        <w:t xml:space="preserve"> there are an abundance of STEM materials designed to reach minority students, educators could benefit from some one-stop shopping for STEM teaching resources, said teachers at the summit.</w:t>
      </w:r>
    </w:p>
    <w:p w14:paraId="03902F7A" w14:textId="77777777" w:rsidR="00E10C34" w:rsidRPr="00F46089" w:rsidRDefault="00E10C34" w:rsidP="00E10C34">
      <w:pPr>
        <w:rPr>
          <w:u w:val="single"/>
        </w:rPr>
      </w:pPr>
    </w:p>
    <w:p w14:paraId="4D7A0308" w14:textId="77777777" w:rsidR="00E10C34" w:rsidRPr="00F46089" w:rsidRDefault="00E10C34" w:rsidP="00E10C34">
      <w:pPr>
        <w:rPr>
          <w:u w:val="single"/>
        </w:rPr>
      </w:pPr>
    </w:p>
    <w:p w14:paraId="5CD32E15" w14:textId="77777777" w:rsidR="00E10C34" w:rsidRPr="00F46089" w:rsidRDefault="00E10C34" w:rsidP="00E10C34">
      <w:pPr>
        <w:rPr>
          <w:b/>
          <w:bCs/>
          <w:iCs/>
        </w:rPr>
      </w:pPr>
      <w:r w:rsidRPr="00F46089">
        <w:rPr>
          <w:b/>
          <w:bCs/>
          <w:iCs/>
        </w:rPr>
        <w:t xml:space="preserve">American science system, past and present, is sexist and driving women out </w:t>
      </w:r>
    </w:p>
    <w:p w14:paraId="2C9BD637" w14:textId="77777777" w:rsidR="00E10C34" w:rsidRPr="00F46089" w:rsidRDefault="00E10C34" w:rsidP="00E10C34">
      <w:pPr>
        <w:rPr>
          <w:b/>
          <w:bCs/>
        </w:rPr>
      </w:pPr>
      <w:r w:rsidRPr="00F46089">
        <w:rPr>
          <w:b/>
          <w:bCs/>
        </w:rPr>
        <w:t xml:space="preserve">Guardian Professional, 14 (Guardian </w:t>
      </w:r>
      <w:proofErr w:type="spellStart"/>
      <w:r w:rsidRPr="00F46089">
        <w:rPr>
          <w:b/>
          <w:bCs/>
        </w:rPr>
        <w:t>Profesional</w:t>
      </w:r>
      <w:proofErr w:type="spellEnd"/>
      <w:r w:rsidRPr="00F46089">
        <w:rPr>
          <w:b/>
          <w:bCs/>
        </w:rPr>
        <w:t xml:space="preserve">, PhD science professional, Academics Anonymous: sexism is driving women out of science, the Guardian, March 15, 2014, </w:t>
      </w:r>
      <w:hyperlink r:id="rId54" w:history="1">
        <w:r w:rsidRPr="00F46089">
          <w:rPr>
            <w:rStyle w:val="Hyperlink"/>
          </w:rPr>
          <w:t>http://www.theguardian.com/higher-education-network/blog/2014/mar/15/women-science-research-university-discrimination-academics-anonymous</w:t>
        </w:r>
      </w:hyperlink>
      <w:r w:rsidRPr="00F46089">
        <w:rPr>
          <w:b/>
          <w:bCs/>
        </w:rPr>
        <w:t xml:space="preserve">, TS) </w:t>
      </w:r>
    </w:p>
    <w:p w14:paraId="7175B5BF" w14:textId="77777777" w:rsidR="00E10C34" w:rsidRPr="00F46089" w:rsidRDefault="00E10C34" w:rsidP="00E10C34">
      <w:pPr>
        <w:rPr>
          <w:u w:val="single"/>
        </w:rPr>
      </w:pPr>
      <w:r w:rsidRPr="00F46089">
        <w:t xml:space="preserve">"There really should be a rule against women having children in </w:t>
      </w:r>
      <w:hyperlink r:id="rId55" w:history="1">
        <w:r w:rsidRPr="00F46089">
          <w:rPr>
            <w:rStyle w:val="Hyperlink"/>
          </w:rPr>
          <w:t>science</w:t>
        </w:r>
      </w:hyperlink>
      <w:r w:rsidRPr="00F46089">
        <w:t xml:space="preserve">."¶ "Well I'm not hiring her, she was on maternity leave."¶ "Sorry about all the women in this laboratory, but at least they're good to look at."¶ </w:t>
      </w:r>
      <w:proofErr w:type="gramStart"/>
      <w:r w:rsidRPr="00F46089">
        <w:t>When</w:t>
      </w:r>
      <w:proofErr w:type="gramEnd"/>
      <w:r w:rsidRPr="00F46089">
        <w:t xml:space="preserve"> I heard each of these statements from my professor, I was stunned. But the more worrying thought is that actually, I don't think his attitude is uncommon.¶ I remember my very first day at university. I walked into a lecture on molecular biology and saw fewer than 10 women in a class of 100.¶ I completed my PhD as the only female in the </w:t>
      </w:r>
      <w:hyperlink r:id="rId56" w:history="1">
        <w:r w:rsidRPr="00F46089">
          <w:rPr>
            <w:rStyle w:val="Hyperlink"/>
          </w:rPr>
          <w:t>research</w:t>
        </w:r>
      </w:hyperlink>
      <w:r w:rsidRPr="00F46089">
        <w:t xml:space="preserve"> group. I attend conferences where female scientists are few and far between. </w:t>
      </w:r>
      <w:r w:rsidRPr="00F46089">
        <w:rPr>
          <w:u w:val="single"/>
        </w:rPr>
        <w:t xml:space="preserve">Why </w:t>
      </w:r>
      <w:r w:rsidRPr="00F46089">
        <w:rPr>
          <w:highlight w:val="yellow"/>
          <w:u w:val="single"/>
        </w:rPr>
        <w:t>are women still discouraged from following a career in science</w:t>
      </w:r>
      <w:proofErr w:type="gramStart"/>
      <w:r w:rsidRPr="00F46089">
        <w:rPr>
          <w:highlight w:val="yellow"/>
          <w:u w:val="single"/>
        </w:rPr>
        <w:t>?¶</w:t>
      </w:r>
      <w:proofErr w:type="gramEnd"/>
      <w:r w:rsidRPr="00F46089">
        <w:rPr>
          <w:highlight w:val="yellow"/>
          <w:u w:val="single"/>
        </w:rPr>
        <w:t xml:space="preserve"> Women have made significant contributions to the field. Marie Curie</w:t>
      </w:r>
      <w:r w:rsidRPr="00F46089">
        <w:t xml:space="preserve"> </w:t>
      </w:r>
      <w:r w:rsidRPr="00F46089">
        <w:rPr>
          <w:u w:val="single"/>
        </w:rPr>
        <w:t xml:space="preserve">was a pioneering physicist and chemist, a Nobel </w:t>
      </w:r>
      <w:proofErr w:type="gramStart"/>
      <w:r w:rsidRPr="00F46089">
        <w:rPr>
          <w:u w:val="single"/>
        </w:rPr>
        <w:t>prize</w:t>
      </w:r>
      <w:proofErr w:type="gramEnd"/>
      <w:r w:rsidRPr="00F46089">
        <w:rPr>
          <w:u w:val="single"/>
        </w:rPr>
        <w:t xml:space="preserve"> winner and the discoverer of elements. And yet, ask a school child about her achievements and they will tell you how she walked around clumsily with </w:t>
      </w:r>
      <w:hyperlink r:id="rId57" w:history="1">
        <w:r w:rsidRPr="00F46089">
          <w:rPr>
            <w:rStyle w:val="Hyperlink"/>
          </w:rPr>
          <w:t>radioactive isotopes in her pocket.</w:t>
        </w:r>
      </w:hyperlink>
      <w:r w:rsidRPr="00F46089">
        <w:rPr>
          <w:u w:val="single"/>
        </w:rPr>
        <w:t xml:space="preserve">¶ </w:t>
      </w:r>
      <w:r w:rsidRPr="00F46089">
        <w:rPr>
          <w:highlight w:val="yellow"/>
          <w:u w:val="single"/>
        </w:rPr>
        <w:t>Elizabeth Blackwell</w:t>
      </w:r>
      <w:r w:rsidRPr="00F46089">
        <w:rPr>
          <w:u w:val="single"/>
        </w:rPr>
        <w:t xml:space="preserve">, a particular heroine of mine, was the first woman to receive a medical degree. However, her acceptance into university was </w:t>
      </w:r>
      <w:hyperlink r:id="rId58" w:history="1">
        <w:r w:rsidRPr="00F46089">
          <w:rPr>
            <w:rStyle w:val="Hyperlink"/>
          </w:rPr>
          <w:t>based on a ludicrous prank by the male students in her class</w:t>
        </w:r>
      </w:hyperlink>
      <w:r w:rsidRPr="00F46089">
        <w:rPr>
          <w:u w:val="single"/>
        </w:rPr>
        <w:t xml:space="preserve">, who voted to admit her because they didn't believe it would really happen.¶ </w:t>
      </w:r>
      <w:hyperlink r:id="rId59" w:history="1">
        <w:r w:rsidRPr="00F46089">
          <w:rPr>
            <w:rStyle w:val="Hyperlink"/>
          </w:rPr>
          <w:t>Rosalind Franklin made critical observations</w:t>
        </w:r>
      </w:hyperlink>
      <w:r w:rsidRPr="00F46089">
        <w:rPr>
          <w:u w:val="single"/>
        </w:rPr>
        <w:t xml:space="preserve"> leading to the discovery of the DNA double helix, but controversy rages over why wasn't accorded credit for her work.</w:t>
      </w:r>
      <w:r w:rsidRPr="00F46089">
        <w:t xml:space="preserve"> Have things changed</w:t>
      </w:r>
      <w:proofErr w:type="gramStart"/>
      <w:r w:rsidRPr="00F46089">
        <w:t>?¶</w:t>
      </w:r>
      <w:proofErr w:type="gramEnd"/>
      <w:r w:rsidRPr="00F46089">
        <w:t xml:space="preserve"> </w:t>
      </w:r>
      <w:r w:rsidRPr="00F46089">
        <w:rPr>
          <w:highlight w:val="yellow"/>
          <w:u w:val="single"/>
        </w:rPr>
        <w:t>Women in science face persistent challenges and discrimination</w:t>
      </w:r>
      <w:r w:rsidRPr="00F46089">
        <w:rPr>
          <w:u w:val="single"/>
        </w:rPr>
        <w:t xml:space="preserve">. </w:t>
      </w:r>
      <w:r w:rsidRPr="00F46089">
        <w:rPr>
          <w:highlight w:val="yellow"/>
          <w:u w:val="single"/>
        </w:rPr>
        <w:t>My less experienced male colleagues will attend conferences instead of me. I will be told by my supervisor not to worry about enthusiasm and hard work because in the end, I will leave science for marriage and childre</w:t>
      </w:r>
      <w:r w:rsidRPr="00F46089">
        <w:rPr>
          <w:u w:val="single"/>
        </w:rPr>
        <w:t>n</w:t>
      </w:r>
      <w:r w:rsidRPr="00F46089">
        <w:t xml:space="preserve">.¶ I have been asked to divulge my relationship status and future maternity plans in interviews. I have even watched my professor refuse to interview astounding female candidates because they have a child. It is completely unacceptable.¶ </w:t>
      </w:r>
      <w:proofErr w:type="gramStart"/>
      <w:r w:rsidRPr="00F46089">
        <w:rPr>
          <w:u w:val="single"/>
        </w:rPr>
        <w:t>My</w:t>
      </w:r>
      <w:proofErr w:type="gramEnd"/>
      <w:r w:rsidRPr="00F46089">
        <w:rPr>
          <w:u w:val="single"/>
        </w:rPr>
        <w:t xml:space="preserve"> </w:t>
      </w:r>
      <w:r w:rsidRPr="00F46089">
        <w:rPr>
          <w:highlight w:val="yellow"/>
          <w:u w:val="single"/>
        </w:rPr>
        <w:t>laboratory is filled with intelligent, motivated and career-driven women. But I sit and watch the motivation leak out of them following constant bullying</w:t>
      </w:r>
      <w:r w:rsidRPr="00F46089">
        <w:rPr>
          <w:u w:val="single"/>
        </w:rPr>
        <w:t>. Many of them will leave academia.</w:t>
      </w:r>
      <w:r w:rsidRPr="00F46089">
        <w:t xml:space="preserve"> I recently decided to have a break myself. To this day, I've only had the pleasure of meeting one female professor. She is wonderfully successful but an unfortunate rarity.¶ </w:t>
      </w:r>
      <w:proofErr w:type="gramStart"/>
      <w:r w:rsidRPr="00F46089">
        <w:t>It</w:t>
      </w:r>
      <w:proofErr w:type="gramEnd"/>
      <w:r w:rsidRPr="00F46089">
        <w:t xml:space="preserve"> feels a little like a ticking time bomb. I love science. I love performing and analyzing experiments in the hope it may one day have serious impact on health. However, in the back of my mind, I know that it's going to be short-lived.¶ I want children and to bring up a family. This will ultimately lead to sacrificing my career anywhere beyond a senior post-doc level. It's a difficult decision women face in any career. Having your cake and eating it? Not in science.¶ </w:t>
      </w:r>
      <w:proofErr w:type="gramStart"/>
      <w:r w:rsidRPr="00F46089">
        <w:t>So</w:t>
      </w:r>
      <w:proofErr w:type="gramEnd"/>
      <w:r w:rsidRPr="00F46089">
        <w:t xml:space="preserve"> where do we go from here? </w:t>
      </w:r>
      <w:r w:rsidRPr="00F46089">
        <w:rPr>
          <w:u w:val="single"/>
        </w:rPr>
        <w:t xml:space="preserve">The support from many societies such as the </w:t>
      </w:r>
      <w:hyperlink r:id="rId60" w:history="1">
        <w:r w:rsidRPr="00F46089">
          <w:rPr>
            <w:rStyle w:val="Hyperlink"/>
          </w:rPr>
          <w:t>L'Oreal Women in Science</w:t>
        </w:r>
      </w:hyperlink>
      <w:r w:rsidRPr="00F46089">
        <w:rPr>
          <w:u w:val="single"/>
        </w:rPr>
        <w:t xml:space="preserve"> </w:t>
      </w:r>
      <w:proofErr w:type="spellStart"/>
      <w:r w:rsidRPr="00F46089">
        <w:rPr>
          <w:u w:val="single"/>
        </w:rPr>
        <w:t>organisation</w:t>
      </w:r>
      <w:proofErr w:type="spellEnd"/>
      <w:r w:rsidRPr="00F46089">
        <w:rPr>
          <w:u w:val="single"/>
        </w:rPr>
        <w:t xml:space="preserve"> or the </w:t>
      </w:r>
      <w:hyperlink r:id="rId61" w:history="1">
        <w:r w:rsidRPr="00F46089">
          <w:rPr>
            <w:rStyle w:val="Hyperlink"/>
          </w:rPr>
          <w:t>WISE campaign</w:t>
        </w:r>
      </w:hyperlink>
      <w:r w:rsidRPr="00F46089">
        <w:rPr>
          <w:u w:val="single"/>
        </w:rPr>
        <w:t xml:space="preserve"> helps to promote female involvement in science, technology, engineering and </w:t>
      </w:r>
      <w:proofErr w:type="spellStart"/>
      <w:r w:rsidRPr="00F46089">
        <w:rPr>
          <w:u w:val="single"/>
        </w:rPr>
        <w:t>maths</w:t>
      </w:r>
      <w:proofErr w:type="spellEnd"/>
      <w:r w:rsidRPr="00F46089">
        <w:rPr>
          <w:u w:val="single"/>
        </w:rPr>
        <w:t xml:space="preserve"> (Stem) subjects. Strenuous efforts are being made to get girls to consider science, engineering and mathematical careers.¶ </w:t>
      </w:r>
      <w:proofErr w:type="gramStart"/>
      <w:r w:rsidRPr="00F46089">
        <w:rPr>
          <w:u w:val="single"/>
        </w:rPr>
        <w:t>But</w:t>
      </w:r>
      <w:proofErr w:type="gramEnd"/>
      <w:r w:rsidRPr="00F46089">
        <w:rPr>
          <w:u w:val="single"/>
        </w:rPr>
        <w:t xml:space="preserve"> further down the line, </w:t>
      </w:r>
      <w:r w:rsidRPr="00F46089">
        <w:rPr>
          <w:highlight w:val="yellow"/>
          <w:u w:val="single"/>
        </w:rPr>
        <w:t>there are a large number of disillusioned women leaving science and academia.</w:t>
      </w:r>
      <w:r w:rsidRPr="00F46089">
        <w:rPr>
          <w:u w:val="single"/>
        </w:rPr>
        <w:t xml:space="preserve"> What are we doing about that?</w:t>
      </w:r>
    </w:p>
    <w:p w14:paraId="4BCA6250" w14:textId="77777777" w:rsidR="00E10C34" w:rsidRPr="00F46089" w:rsidRDefault="00E10C34" w:rsidP="00E10C34">
      <w:pPr>
        <w:rPr>
          <w:u w:val="single"/>
        </w:rPr>
      </w:pPr>
    </w:p>
    <w:p w14:paraId="2E2A6FB4" w14:textId="77777777" w:rsidR="00E10C34" w:rsidRPr="00F46089" w:rsidRDefault="00E10C34" w:rsidP="00E10C34">
      <w:pPr>
        <w:rPr>
          <w:u w:val="single"/>
        </w:rPr>
      </w:pPr>
    </w:p>
    <w:p w14:paraId="2D0C21A9" w14:textId="77777777" w:rsidR="00E10C34" w:rsidRPr="00F46089" w:rsidRDefault="00E10C34" w:rsidP="00E10C34">
      <w:pPr>
        <w:rPr>
          <w:iCs/>
        </w:rPr>
      </w:pPr>
      <w:r w:rsidRPr="00F46089">
        <w:rPr>
          <w:b/>
          <w:iCs/>
        </w:rPr>
        <w:t>Women are valued way lower than men in science; discrimination across the board</w:t>
      </w:r>
    </w:p>
    <w:p w14:paraId="45741EFF" w14:textId="77777777" w:rsidR="00E10C34" w:rsidRPr="00F46089" w:rsidRDefault="00E10C34" w:rsidP="00E10C34">
      <w:pPr>
        <w:rPr>
          <w:b/>
          <w:bCs/>
        </w:rPr>
      </w:pPr>
      <w:proofErr w:type="spellStart"/>
      <w:r w:rsidRPr="00F46089">
        <w:rPr>
          <w:b/>
          <w:bCs/>
        </w:rPr>
        <w:t>Sive</w:t>
      </w:r>
      <w:proofErr w:type="spellEnd"/>
      <w:r w:rsidRPr="00F46089">
        <w:rPr>
          <w:b/>
          <w:bCs/>
        </w:rPr>
        <w:t xml:space="preserve"> 12, Hazel, professor at MIT and SFARI Investigator, How to undo stereotypes that hinder women in science, SFARI, December 11, 2012, </w:t>
      </w:r>
      <w:hyperlink r:id="rId62" w:history="1">
        <w:r w:rsidRPr="00F46089">
          <w:rPr>
            <w:rStyle w:val="Hyperlink"/>
          </w:rPr>
          <w:t>http://sfari.org/news-and-opinion/viewpoint/2012/how-to-undo-stereotypes-that-hinder-women-in-science</w:t>
        </w:r>
      </w:hyperlink>
      <w:r w:rsidRPr="00F46089">
        <w:rPr>
          <w:b/>
          <w:bCs/>
        </w:rPr>
        <w:t>, TS)</w:t>
      </w:r>
    </w:p>
    <w:p w14:paraId="12D5E4DF" w14:textId="77777777" w:rsidR="00E10C34" w:rsidRPr="00F46089" w:rsidRDefault="00E10C34" w:rsidP="00E10C34">
      <w:r w:rsidRPr="00F46089">
        <w:t xml:space="preserve">Late this summer, a paper from Yale University researchers led by </w:t>
      </w:r>
      <w:hyperlink r:id="rId63" w:history="1">
        <w:r w:rsidRPr="00F46089">
          <w:rPr>
            <w:rStyle w:val="Hyperlink"/>
          </w:rPr>
          <w:t xml:space="preserve">Jo </w:t>
        </w:r>
        <w:proofErr w:type="spellStart"/>
        <w:r w:rsidRPr="00F46089">
          <w:rPr>
            <w:rStyle w:val="Hyperlink"/>
          </w:rPr>
          <w:t>Handelsman</w:t>
        </w:r>
        <w:proofErr w:type="spellEnd"/>
      </w:hyperlink>
      <w:r w:rsidRPr="00F46089">
        <w:t xml:space="preserve"> delivered some sobering news: </w:t>
      </w:r>
      <w:r w:rsidRPr="00F46089">
        <w:rPr>
          <w:u w:val="single"/>
        </w:rPr>
        <w:t xml:space="preserve">There is still </w:t>
      </w:r>
      <w:hyperlink r:id="rId64" w:history="1">
        <w:r w:rsidRPr="00F46089">
          <w:rPr>
            <w:rStyle w:val="Hyperlink"/>
          </w:rPr>
          <w:t>a clear bias against female scientists</w:t>
        </w:r>
      </w:hyperlink>
      <w:r w:rsidRPr="00F46089">
        <w:rPr>
          <w:u w:val="single"/>
        </w:rPr>
        <w:t xml:space="preserve">. This new study has widely engaged people, perhaps because it was published in a prominent journal and its conclusions are clear. The findings confirm the </w:t>
      </w:r>
      <w:hyperlink r:id="rId65" w:history="1">
        <w:r w:rsidRPr="00F46089">
          <w:rPr>
            <w:rStyle w:val="Hyperlink"/>
            <w:highlight w:val="yellow"/>
          </w:rPr>
          <w:t>impression of many women in science</w:t>
        </w:r>
      </w:hyperlink>
      <w:r w:rsidRPr="00F46089">
        <w:rPr>
          <w:highlight w:val="yellow"/>
          <w:u w:val="single"/>
        </w:rPr>
        <w:t>, at all career levels,</w:t>
      </w:r>
      <w:r w:rsidRPr="00F46089">
        <w:rPr>
          <w:u w:val="single"/>
        </w:rPr>
        <w:t xml:space="preserve"> who </w:t>
      </w:r>
      <w:r w:rsidRPr="00F46089">
        <w:rPr>
          <w:highlight w:val="yellow"/>
          <w:u w:val="single"/>
        </w:rPr>
        <w:t>feel undervalued.</w:t>
      </w:r>
      <w:r w:rsidRPr="00F46089">
        <w:rPr>
          <w:u w:val="single"/>
        </w:rPr>
        <w:t xml:space="preserve"> </w:t>
      </w:r>
      <w:r w:rsidRPr="00F46089">
        <w:rPr>
          <w:highlight w:val="yellow"/>
          <w:u w:val="single"/>
        </w:rPr>
        <w:t>The study</w:t>
      </w:r>
      <w:r w:rsidRPr="00F46089">
        <w:rPr>
          <w:u w:val="single"/>
        </w:rPr>
        <w:t xml:space="preserve"> used a clever design, in which an application, modified to be either from ‘</w:t>
      </w:r>
      <w:r w:rsidRPr="00F46089">
        <w:rPr>
          <w:highlight w:val="yellow"/>
          <w:u w:val="single"/>
        </w:rPr>
        <w:t>Jennifer’ or ‘John’ was given to a male or female faculty member for evaluation</w:t>
      </w:r>
      <w:r w:rsidRPr="00F46089">
        <w:rPr>
          <w:u w:val="single"/>
        </w:rPr>
        <w:t xml:space="preserve">. Evaluators in biology, chemistry and physics departments at six highly ranked research universities were told the résumé was real and that the evaluation would be used to develop mentoring materials for science students.¶ </w:t>
      </w:r>
      <w:r w:rsidRPr="00F46089">
        <w:t>There were two key findings: First, ‘</w:t>
      </w:r>
      <w:r w:rsidRPr="00F46089">
        <w:rPr>
          <w:highlight w:val="yellow"/>
          <w:u w:val="single"/>
        </w:rPr>
        <w:t>Jennifer’ received significantly lower ratings than ‘John,</w:t>
      </w:r>
      <w:r w:rsidRPr="00F46089">
        <w:rPr>
          <w:u w:val="single"/>
        </w:rPr>
        <w:t>’</w:t>
      </w:r>
      <w:r w:rsidRPr="00F46089">
        <w:t xml:space="preserve"> and second, </w:t>
      </w:r>
      <w:r w:rsidRPr="00F46089">
        <w:rPr>
          <w:highlight w:val="yellow"/>
          <w:u w:val="single"/>
        </w:rPr>
        <w:t>male and female evaluators were equally likely to give 'Jennifer' lower ratings</w:t>
      </w:r>
      <w:r w:rsidRPr="00F46089">
        <w:rPr>
          <w:u w:val="single"/>
        </w:rPr>
        <w:t xml:space="preserve">. The ratings pertained to competence, hire ability and whether the candidate was deserving of mentoring. The </w:t>
      </w:r>
      <w:r w:rsidRPr="00F46089">
        <w:rPr>
          <w:highlight w:val="yellow"/>
          <w:u w:val="single"/>
        </w:rPr>
        <w:t>evaluators made lower salary recommendations (</w:t>
      </w:r>
      <w:r w:rsidRPr="00F46089">
        <w:rPr>
          <w:u w:val="single"/>
        </w:rPr>
        <w:t xml:space="preserve">by about 12 percent) </w:t>
      </w:r>
      <w:r w:rsidRPr="00F46089">
        <w:rPr>
          <w:highlight w:val="yellow"/>
          <w:u w:val="single"/>
        </w:rPr>
        <w:t>for ‘Jennifer’</w:t>
      </w:r>
      <w:r w:rsidRPr="00F46089">
        <w:rPr>
          <w:u w:val="single"/>
        </w:rPr>
        <w:t xml:space="preserve"> relative to ‘John.’¶</w:t>
      </w:r>
      <w:r w:rsidRPr="00F46089">
        <w:t xml:space="preserve">.  </w:t>
      </w:r>
    </w:p>
    <w:p w14:paraId="32B9F663" w14:textId="77777777" w:rsidR="00E10C34" w:rsidRPr="00F46089" w:rsidRDefault="00E10C34" w:rsidP="00E10C34"/>
    <w:p w14:paraId="232DF05C" w14:textId="77777777" w:rsidR="00E10C34" w:rsidRPr="00F46089" w:rsidRDefault="00E10C34" w:rsidP="00E10C34"/>
    <w:p w14:paraId="346ABC55" w14:textId="77777777" w:rsidR="00E10C34" w:rsidRPr="00F46089" w:rsidRDefault="00E10C34" w:rsidP="00E10C34">
      <w:pPr>
        <w:rPr>
          <w:b/>
          <w:iCs/>
        </w:rPr>
      </w:pPr>
      <w:r w:rsidRPr="00F46089">
        <w:rPr>
          <w:b/>
          <w:iCs/>
        </w:rPr>
        <w:t xml:space="preserve">STEM is fundamentally against women </w:t>
      </w:r>
    </w:p>
    <w:p w14:paraId="7DC7EA95" w14:textId="77777777" w:rsidR="00E10C34" w:rsidRPr="00F46089" w:rsidRDefault="00E10C34" w:rsidP="00E10C34">
      <w:pPr>
        <w:rPr>
          <w:b/>
          <w:bCs/>
        </w:rPr>
      </w:pPr>
      <w:r w:rsidRPr="00F46089">
        <w:rPr>
          <w:b/>
          <w:bCs/>
        </w:rPr>
        <w:t xml:space="preserve">Henderson, 12 (J. Maureen, journalist, entrepreneur and marketing firm founder who writes about higher education and early career issues , Why We Should Care About Sexism in Science, Forbes, September 26, 2012, </w:t>
      </w:r>
      <w:hyperlink r:id="rId66" w:history="1">
        <w:r w:rsidRPr="00F46089">
          <w:rPr>
            <w:rStyle w:val="Hyperlink"/>
          </w:rPr>
          <w:t>http://www.forbes.com/sites/jmaureenhenderson/2012/09/26/why-we-should-care-about-sexism-in-science/</w:t>
        </w:r>
      </w:hyperlink>
      <w:r w:rsidRPr="00F46089">
        <w:rPr>
          <w:b/>
          <w:bCs/>
        </w:rPr>
        <w:t>, TS)</w:t>
      </w:r>
    </w:p>
    <w:p w14:paraId="797F50EF" w14:textId="77777777" w:rsidR="00E10C34" w:rsidRPr="00F46089" w:rsidRDefault="00E10C34" w:rsidP="00E10C34">
      <w:r w:rsidRPr="00F46089">
        <w:rPr>
          <w:u w:val="single"/>
        </w:rPr>
        <w:t>New research</w:t>
      </w:r>
      <w:r w:rsidRPr="00F46089">
        <w:t xml:space="preserve"> published in the </w:t>
      </w:r>
      <w:r w:rsidRPr="00F46089">
        <w:rPr>
          <w:i/>
          <w:iCs/>
        </w:rPr>
        <w:t>Proceedings of the National Academy of Sciences</w:t>
      </w:r>
      <w:r w:rsidRPr="00F46089">
        <w:t xml:space="preserve"> </w:t>
      </w:r>
      <w:hyperlink r:id="rId67" w:anchor="aff-1" w:history="1">
        <w:r w:rsidRPr="00F46089">
          <w:rPr>
            <w:rStyle w:val="Hyperlink"/>
          </w:rPr>
          <w:t>shows that sexism in science is alive and well.</w:t>
        </w:r>
      </w:hyperlink>
      <w:r w:rsidRPr="00F46089">
        <w:t xml:space="preserve"> Corrine Moss-</w:t>
      </w:r>
      <w:proofErr w:type="spellStart"/>
      <w:r w:rsidRPr="00F46089">
        <w:t>Racusin</w:t>
      </w:r>
      <w:proofErr w:type="spellEnd"/>
      <w:r w:rsidRPr="00F46089">
        <w:t xml:space="preserve"> and her fellow researchers conducted </w:t>
      </w:r>
      <w:r w:rsidRPr="00F46089">
        <w:rPr>
          <w:u w:val="single"/>
        </w:rPr>
        <w:t xml:space="preserve">an </w:t>
      </w:r>
      <w:r w:rsidRPr="00F46089">
        <w:rPr>
          <w:highlight w:val="yellow"/>
          <w:u w:val="single"/>
        </w:rPr>
        <w:t>experiment in which they gave</w:t>
      </w:r>
      <w:r w:rsidRPr="00F46089">
        <w:rPr>
          <w:u w:val="single"/>
        </w:rPr>
        <w:t xml:space="preserve"> student </w:t>
      </w:r>
      <w:r w:rsidRPr="00F46089">
        <w:rPr>
          <w:highlight w:val="yellow"/>
          <w:u w:val="single"/>
        </w:rPr>
        <w:t xml:space="preserve">applications to science professors </w:t>
      </w:r>
      <w:r w:rsidRPr="00F46089">
        <w:rPr>
          <w:u w:val="single"/>
        </w:rPr>
        <w:t>at a number of universities to evaluate for a lab manager position.</w:t>
      </w:r>
      <w:r w:rsidRPr="00F46089">
        <w:rPr>
          <w:highlight w:val="yellow"/>
          <w:u w:val="single"/>
        </w:rPr>
        <w:t xml:space="preserve"> The resumes were identical save for the fact that one had a male name at the top and one had a female name</w:t>
      </w:r>
      <w:r w:rsidRPr="00F46089">
        <w:rPr>
          <w:u w:val="single"/>
        </w:rPr>
        <w:t xml:space="preserve">. </w:t>
      </w:r>
      <w:r w:rsidRPr="00F46089">
        <w:rPr>
          <w:highlight w:val="yellow"/>
          <w:u w:val="single"/>
        </w:rPr>
        <w:t>Professors of both sexes judged the male candidate to be more competent and a preferable hire</w:t>
      </w:r>
      <w:r w:rsidRPr="00F46089">
        <w:rPr>
          <w:u w:val="single"/>
        </w:rPr>
        <w:t xml:space="preserve">. And when asked what starting salary they would offer to each, </w:t>
      </w:r>
      <w:r w:rsidRPr="00F46089">
        <w:rPr>
          <w:highlight w:val="yellow"/>
          <w:u w:val="single"/>
        </w:rPr>
        <w:t>the</w:t>
      </w:r>
      <w:r w:rsidRPr="00F46089">
        <w:rPr>
          <w:u w:val="single"/>
        </w:rPr>
        <w:t xml:space="preserve"> male </w:t>
      </w:r>
      <w:r w:rsidRPr="00F46089">
        <w:rPr>
          <w:highlight w:val="yellow"/>
          <w:u w:val="single"/>
        </w:rPr>
        <w:t>student was judged to be worth almost $5000 more than his female counterpart</w:t>
      </w:r>
      <w:r w:rsidRPr="00F46089">
        <w:rPr>
          <w:u w:val="single"/>
        </w:rPr>
        <w:t xml:space="preserve">. While not necessarily surprising results, </w:t>
      </w:r>
      <w:r w:rsidRPr="00F46089">
        <w:rPr>
          <w:highlight w:val="yellow"/>
          <w:u w:val="single"/>
        </w:rPr>
        <w:t>the reality of gender discrimination in STEM fields is problematic for a number of reasons beyond simple unfairness and inequity</w:t>
      </w:r>
      <w:proofErr w:type="gramStart"/>
      <w:r w:rsidRPr="00F46089">
        <w:rPr>
          <w:highlight w:val="yellow"/>
          <w:u w:val="single"/>
        </w:rPr>
        <w:t>:</w:t>
      </w:r>
      <w:r w:rsidRPr="00F46089">
        <w:rPr>
          <w:u w:val="single"/>
        </w:rPr>
        <w:t>¶</w:t>
      </w:r>
      <w:proofErr w:type="gramEnd"/>
      <w:r w:rsidRPr="00F46089">
        <w:rPr>
          <w:u w:val="single"/>
        </w:rPr>
        <w:t xml:space="preserve"> </w:t>
      </w:r>
      <w:r w:rsidRPr="00F46089">
        <w:rPr>
          <w:highlight w:val="yellow"/>
          <w:u w:val="single"/>
        </w:rPr>
        <w:t>Women are already underrepresented in STEM fields</w:t>
      </w:r>
      <w:r w:rsidRPr="00F46089">
        <w:rPr>
          <w:u w:val="single"/>
        </w:rPr>
        <w:t>¶</w:t>
      </w:r>
      <w:r w:rsidRPr="00F46089">
        <w:t xml:space="preserve"> </w:t>
      </w:r>
      <w:hyperlink r:id="rId68" w:history="1">
        <w:r w:rsidRPr="00F46089">
          <w:rPr>
            <w:rStyle w:val="Hyperlink"/>
          </w:rPr>
          <w:t>Numerous</w:t>
        </w:r>
      </w:hyperlink>
      <w:r w:rsidRPr="00F46089">
        <w:t xml:space="preserve"> </w:t>
      </w:r>
      <w:hyperlink r:id="rId69" w:history="1">
        <w:r w:rsidRPr="00F46089">
          <w:rPr>
            <w:rStyle w:val="Hyperlink"/>
          </w:rPr>
          <w:t>initiatives</w:t>
        </w:r>
      </w:hyperlink>
      <w:r w:rsidRPr="00F46089">
        <w:t xml:space="preserve"> and agencies exist with the intent of encouraging more women to pursue careers in STEM fields. Currently, only </w:t>
      </w:r>
      <w:hyperlink r:id="rId70" w:history="1">
        <w:r w:rsidRPr="00F46089">
          <w:rPr>
            <w:rStyle w:val="Hyperlink"/>
          </w:rPr>
          <w:t>a quarter of STEM jobs are held by women</w:t>
        </w:r>
      </w:hyperlink>
      <w:r w:rsidRPr="00F46089">
        <w:t xml:space="preserve"> and this number hasn’t budged much over the last decade. </w:t>
      </w:r>
      <w:r w:rsidRPr="00F46089">
        <w:rPr>
          <w:u w:val="single"/>
        </w:rPr>
        <w:t xml:space="preserve">Despite the fact that women are now outpacing men in college enrollment, female participation in fields such as computer science </w:t>
      </w:r>
      <w:proofErr w:type="gramStart"/>
      <w:r w:rsidRPr="00F46089">
        <w:rPr>
          <w:u w:val="single"/>
        </w:rPr>
        <w:t>still</w:t>
      </w:r>
      <w:r w:rsidRPr="00F46089">
        <w:t xml:space="preserve"> .</w:t>
      </w:r>
      <w:proofErr w:type="gramEnd"/>
      <w:r w:rsidRPr="00F46089">
        <w:t xml:space="preserve"> Lack of ability clearly isn’t an issue, as the National Center for Educational Statistics reported that </w:t>
      </w:r>
      <w:hyperlink r:id="rId71" w:history="1">
        <w:r w:rsidRPr="00F46089">
          <w:rPr>
            <w:rStyle w:val="Hyperlink"/>
          </w:rPr>
          <w:t>female students in primary and secondary schools matched or exceeded the performance of male students</w:t>
        </w:r>
      </w:hyperlink>
      <w:r w:rsidRPr="00F46089">
        <w:t xml:space="preserve"> on the National Assessment of Educational Progress science exam.¶ </w:t>
      </w:r>
      <w:r w:rsidRPr="00F46089">
        <w:rPr>
          <w:bCs/>
        </w:rPr>
        <w:t xml:space="preserve">STEM jobs are </w:t>
      </w:r>
      <w:r w:rsidRPr="00F46089">
        <w:rPr>
          <w:u w:val="single"/>
        </w:rPr>
        <w:t xml:space="preserve">desirable¶ The jobs that women are not being hired for or the careers they’re discouraged from pursuing are lucrative ones. Engineering, math and computer science grads – both recent and seasoned – </w:t>
      </w:r>
      <w:hyperlink r:id="rId72" w:history="1">
        <w:proofErr w:type="spellStart"/>
        <w:r w:rsidRPr="00F46089">
          <w:rPr>
            <w:rStyle w:val="Hyperlink"/>
          </w:rPr>
          <w:t>outearn</w:t>
        </w:r>
        <w:proofErr w:type="spellEnd"/>
        <w:r w:rsidRPr="00F46089">
          <w:rPr>
            <w:rStyle w:val="Hyperlink"/>
          </w:rPr>
          <w:t xml:space="preserve"> their counterparts</w:t>
        </w:r>
      </w:hyperlink>
      <w:r w:rsidRPr="00F46089">
        <w:rPr>
          <w:u w:val="single"/>
        </w:rPr>
        <w:t xml:space="preserve"> in all other disciplines</w:t>
      </w:r>
      <w:r w:rsidRPr="00F46089">
        <w:t xml:space="preserve">. STEM jobs are also projected to </w:t>
      </w:r>
      <w:hyperlink r:id="rId73" w:history="1">
        <w:r w:rsidRPr="00F46089">
          <w:rPr>
            <w:rStyle w:val="Hyperlink"/>
          </w:rPr>
          <w:t>grow between 29% and 58% over the next decade</w:t>
        </w:r>
      </w:hyperlink>
      <w:r w:rsidRPr="00F46089">
        <w:t xml:space="preserve">, depending on the specific field. And for those women who do pursue STEM careers, female STEM professionals have median salaries </w:t>
      </w:r>
      <w:hyperlink r:id="rId74" w:history="1">
        <w:r w:rsidRPr="00F46089">
          <w:rPr>
            <w:rStyle w:val="Hyperlink"/>
          </w:rPr>
          <w:t>at least $6000 higher than women employed in non-STEM occupations</w:t>
        </w:r>
      </w:hyperlink>
      <w:r w:rsidRPr="00F46089">
        <w:t xml:space="preserve">.¶ </w:t>
      </w:r>
      <w:r w:rsidRPr="00F46089">
        <w:rPr>
          <w:bCs/>
        </w:rPr>
        <w:t>Subtle on-the-</w:t>
      </w:r>
      <w:r w:rsidRPr="00F46089">
        <w:rPr>
          <w:u w:val="single"/>
        </w:rPr>
        <w:t xml:space="preserve">job sexism is harder to pinpoint and resist¶ It’s easy to pick out blatant examples of misogyny, sexism or harassment in the workplace, but more subtle and, in many cases, </w:t>
      </w:r>
      <w:r w:rsidRPr="00F46089">
        <w:rPr>
          <w:highlight w:val="yellow"/>
          <w:u w:val="single"/>
        </w:rPr>
        <w:t>unintentional examples of gender bias or discrimination</w:t>
      </w:r>
      <w:r w:rsidRPr="00F46089">
        <w:rPr>
          <w:u w:val="single"/>
        </w:rPr>
        <w:t xml:space="preserve"> – as in the case of Moss-</w:t>
      </w:r>
      <w:proofErr w:type="spellStart"/>
      <w:r w:rsidRPr="00F46089">
        <w:rPr>
          <w:u w:val="single"/>
        </w:rPr>
        <w:t>Racusin’s</w:t>
      </w:r>
      <w:proofErr w:type="spellEnd"/>
      <w:r w:rsidRPr="00F46089">
        <w:rPr>
          <w:u w:val="single"/>
        </w:rPr>
        <w:t xml:space="preserve"> research – are harder to identify and interrogate even as they make certain career fields inhospitable to women.</w:t>
      </w:r>
      <w:r w:rsidRPr="00F46089">
        <w:t xml:space="preserve"> As </w:t>
      </w:r>
      <w:proofErr w:type="spellStart"/>
      <w:r w:rsidRPr="00F46089">
        <w:t>Ilana</w:t>
      </w:r>
      <w:proofErr w:type="spellEnd"/>
      <w:r w:rsidRPr="00F46089">
        <w:t xml:space="preserve"> </w:t>
      </w:r>
      <w:proofErr w:type="spellStart"/>
      <w:r w:rsidRPr="00F46089">
        <w:t>Yurkiewicz</w:t>
      </w:r>
      <w:proofErr w:type="spellEnd"/>
      <w:r w:rsidRPr="00F46089">
        <w:t xml:space="preserve"> </w:t>
      </w:r>
      <w:hyperlink r:id="rId75" w:history="1">
        <w:r w:rsidRPr="00F46089">
          <w:rPr>
            <w:rStyle w:val="Hyperlink"/>
          </w:rPr>
          <w:t>notes</w:t>
        </w:r>
      </w:hyperlink>
      <w:r w:rsidRPr="00F46089">
        <w:t xml:space="preserve"> over at </w:t>
      </w:r>
      <w:r w:rsidRPr="00F46089">
        <w:rPr>
          <w:i/>
          <w:iCs/>
        </w:rPr>
        <w:t>Scientific American,</w:t>
      </w:r>
      <w:r w:rsidRPr="00F46089">
        <w:t xml:space="preserve"> if women are told they don’t measure up academically or professionally, they are less likely to question the objectivity and validity of this assessment than a more obvious putdown with a clear lack of factual basis.¶ Expanding...¶ “Practically, this fact makes it all the more easy for women to internalize unfair criticisms as valid. </w:t>
      </w:r>
      <w:r w:rsidRPr="00F46089">
        <w:rPr>
          <w:u w:val="single"/>
        </w:rPr>
        <w:t>If your work is rejected for an obviously bad reason, such as ‘it’s because you’re a woman,’ you can simply dismiss the one who rejected you as biased and therefore not worth taking seriously. But if someone tells you that you are less competent, it’s easy to accept as true.”</w:t>
      </w:r>
    </w:p>
    <w:p w14:paraId="2450D5F0" w14:textId="77777777" w:rsidR="00E10C34" w:rsidRPr="00F46089" w:rsidRDefault="00E10C34" w:rsidP="00E10C34"/>
    <w:p w14:paraId="4C2C2E6E" w14:textId="77777777" w:rsidR="006E27EF" w:rsidRPr="00F46089" w:rsidRDefault="000F4521" w:rsidP="006E27EF">
      <w:pPr>
        <w:pStyle w:val="Heading3"/>
      </w:pPr>
      <w:r w:rsidRPr="00F46089">
        <w:t>China Will always beat us</w:t>
      </w:r>
    </w:p>
    <w:p w14:paraId="55FE0E6C" w14:textId="77777777" w:rsidR="006E27EF" w:rsidRPr="00F46089" w:rsidRDefault="006E27EF" w:rsidP="006E27EF">
      <w:pPr>
        <w:pStyle w:val="Heading4"/>
      </w:pPr>
      <w:r w:rsidRPr="00F46089">
        <w:t xml:space="preserve">China’s STEM related degrees statistics prove China is the leader for the long run </w:t>
      </w:r>
    </w:p>
    <w:p w14:paraId="0E7C249F" w14:textId="77777777" w:rsidR="006E27EF" w:rsidRPr="00F46089" w:rsidRDefault="006E27EF" w:rsidP="006E27EF">
      <w:pPr>
        <w:rPr>
          <w:rStyle w:val="Style13ptBold"/>
        </w:rPr>
      </w:pPr>
      <w:r w:rsidRPr="00F46089">
        <w:rPr>
          <w:rStyle w:val="Style13ptBold"/>
        </w:rPr>
        <w:t xml:space="preserve">Friedman, 14 </w:t>
      </w:r>
      <w:r w:rsidRPr="00F46089">
        <w:rPr>
          <w:rStyle w:val="Style13ptBold"/>
          <w:sz w:val="20"/>
          <w:szCs w:val="20"/>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76" w:history="1">
        <w:r w:rsidRPr="00F46089">
          <w:rPr>
            <w:rStyle w:val="Hyperlink"/>
            <w:sz w:val="20"/>
            <w:szCs w:val="20"/>
          </w:rPr>
          <w:t>http://www.businessinsider.com/chinas-scientific-dominance-is-a-done-deal-2014-6</w:t>
        </w:r>
      </w:hyperlink>
      <w:r w:rsidRPr="00F46089">
        <w:rPr>
          <w:rStyle w:val="Style13ptBold"/>
          <w:sz w:val="20"/>
          <w:szCs w:val="20"/>
        </w:rPr>
        <w:t>, TS)</w:t>
      </w:r>
    </w:p>
    <w:p w14:paraId="4B95A401" w14:textId="77777777" w:rsidR="006E27EF" w:rsidRPr="00F46089" w:rsidRDefault="006E27EF" w:rsidP="006E27EF">
      <w:pPr>
        <w:widowControl w:val="0"/>
        <w:autoSpaceDE w:val="0"/>
        <w:autoSpaceDN w:val="0"/>
        <w:adjustRightInd w:val="0"/>
        <w:spacing w:after="200"/>
      </w:pPr>
      <w:r w:rsidRPr="00F46089">
        <w:t xml:space="preserve">While </w:t>
      </w:r>
      <w:r w:rsidRPr="00F46089">
        <w:rPr>
          <w:rStyle w:val="StyleUnderline"/>
        </w:rPr>
        <w:t xml:space="preserve">China and the U.S. currently award science and engineering degrees to an equivalent proportion of their populations, </w:t>
      </w:r>
      <w:r w:rsidRPr="00F46089">
        <w:rPr>
          <w:rStyle w:val="StyleUnderline"/>
          <w:highlight w:val="yellow"/>
        </w:rPr>
        <w:t>China has sharply increased the number of graduates</w:t>
      </w:r>
      <w:r w:rsidRPr="00F46089">
        <w:rPr>
          <w:rStyle w:val="StyleUnderline"/>
        </w:rPr>
        <w:t xml:space="preserve"> in these fields</w:t>
      </w:r>
      <w:r w:rsidRPr="00F46089">
        <w:t xml:space="preserve"> — and </w:t>
      </w:r>
      <w:r w:rsidRPr="00F46089">
        <w:rPr>
          <w:rStyle w:val="StyleUnderline"/>
          <w:highlight w:val="yellow"/>
        </w:rPr>
        <w:t>the U.S. does not seem poised to catch up anytime soon</w:t>
      </w:r>
      <w:r w:rsidRPr="00F46089">
        <w:t xml:space="preserve">. </w:t>
      </w:r>
      <w:r w:rsidRPr="00F46089">
        <w:rPr>
          <w:rStyle w:val="StyleUnderline"/>
          <w:highlight w:val="yellow"/>
        </w:rPr>
        <w:t>Chinese students also receive more American doctoral degrees in science and engineering than any other foreign students</w:t>
      </w:r>
      <w:r w:rsidRPr="00F46089">
        <w:t>. Between 1987 and 2010, there was a threefold increase in the number of Chinese students in these programs (from 15,000 to 43,000).</w:t>
      </w:r>
    </w:p>
    <w:p w14:paraId="46C195B3" w14:textId="77777777" w:rsidR="006E27EF" w:rsidRPr="00F46089" w:rsidRDefault="006E27EF" w:rsidP="006E27EF"/>
    <w:p w14:paraId="0B98DDFB" w14:textId="77777777" w:rsidR="001C4869" w:rsidRPr="00F46089" w:rsidRDefault="001C4869" w:rsidP="001C4869">
      <w:pPr>
        <w:pStyle w:val="Heading4"/>
      </w:pPr>
      <w:r w:rsidRPr="00F46089">
        <w:t xml:space="preserve">Chinese scientists paid more than Americans—more incentive and more scientists=more success </w:t>
      </w:r>
    </w:p>
    <w:p w14:paraId="02889385" w14:textId="77777777" w:rsidR="001C4869" w:rsidRPr="00F46089" w:rsidRDefault="001C4869" w:rsidP="001C4869">
      <w:pPr>
        <w:widowControl w:val="0"/>
        <w:autoSpaceDE w:val="0"/>
        <w:autoSpaceDN w:val="0"/>
        <w:adjustRightInd w:val="0"/>
        <w:spacing w:after="200"/>
        <w:rPr>
          <w:rStyle w:val="Style13ptBold"/>
          <w:sz w:val="20"/>
          <w:szCs w:val="20"/>
        </w:rPr>
      </w:pPr>
      <w:r w:rsidRPr="00F46089">
        <w:rPr>
          <w:rStyle w:val="Style13ptBold"/>
        </w:rPr>
        <w:t xml:space="preserve">Friedman, 14 </w:t>
      </w:r>
      <w:r w:rsidRPr="00F46089">
        <w:rPr>
          <w:rStyle w:val="Style13ptBold"/>
          <w:sz w:val="20"/>
          <w:szCs w:val="20"/>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77" w:history="1">
        <w:r w:rsidRPr="00F46089">
          <w:rPr>
            <w:rStyle w:val="Hyperlink"/>
            <w:sz w:val="20"/>
            <w:szCs w:val="20"/>
          </w:rPr>
          <w:t>http://www.businessinsider.com/chinas-scientific-dominance-is-a-done-deal-2014-6</w:t>
        </w:r>
      </w:hyperlink>
      <w:r w:rsidRPr="00F46089">
        <w:rPr>
          <w:rStyle w:val="Style13ptBold"/>
          <w:sz w:val="20"/>
          <w:szCs w:val="20"/>
        </w:rPr>
        <w:t>, TS)</w:t>
      </w:r>
    </w:p>
    <w:p w14:paraId="4C9004AC" w14:textId="77777777" w:rsidR="001C4869" w:rsidRPr="00F46089" w:rsidRDefault="001C4869" w:rsidP="001C4869">
      <w:pPr>
        <w:widowControl w:val="0"/>
        <w:autoSpaceDE w:val="0"/>
        <w:autoSpaceDN w:val="0"/>
        <w:adjustRightInd w:val="0"/>
        <w:spacing w:after="200"/>
        <w:rPr>
          <w:b/>
          <w:sz w:val="20"/>
          <w:szCs w:val="20"/>
        </w:rPr>
      </w:pPr>
      <w:r w:rsidRPr="00F46089">
        <w:rPr>
          <w:b/>
          <w:sz w:val="12"/>
        </w:rPr>
        <w:t xml:space="preserve"> </w:t>
      </w:r>
      <w:r w:rsidRPr="00F46089">
        <w:rPr>
          <w:rStyle w:val="StyleUnderline"/>
          <w:highlight w:val="yellow"/>
        </w:rPr>
        <w:t>People who pursue science in China have much better earning potential than their counterparts in the U.S.</w:t>
      </w:r>
      <w:r w:rsidRPr="00F46089">
        <w:rPr>
          <w:highlight w:val="yellow"/>
        </w:rPr>
        <w:t xml:space="preserve"> </w:t>
      </w:r>
      <w:r w:rsidRPr="00F46089">
        <w:rPr>
          <w:rStyle w:val="StyleUnderline"/>
          <w:highlight w:val="yellow"/>
        </w:rPr>
        <w:t>Chinese scientists are paid better than their highly educated peers</w:t>
      </w:r>
      <w:r w:rsidRPr="00F46089">
        <w:rPr>
          <w:rStyle w:val="StyleUnderline"/>
        </w:rPr>
        <w:t>, while in the U.S., the reverse is true</w:t>
      </w:r>
      <w:r w:rsidRPr="00F46089">
        <w:rPr>
          <w:rStyle w:val="StyleUnderline"/>
          <w:highlight w:val="yellow"/>
        </w:rPr>
        <w:t>. U.S. lawyers</w:t>
      </w:r>
      <w:r w:rsidRPr="00F46089">
        <w:rPr>
          <w:rStyle w:val="StyleUnderline"/>
        </w:rPr>
        <w:t xml:space="preserve">, for example, </w:t>
      </w:r>
      <w:r w:rsidRPr="00F46089">
        <w:rPr>
          <w:rStyle w:val="StyleUnderline"/>
          <w:highlight w:val="yellow"/>
        </w:rPr>
        <w:t>go to school for less time than Ph.D. scientists, but make much more money</w:t>
      </w:r>
      <w:r w:rsidRPr="00F46089">
        <w:rPr>
          <w:rStyle w:val="StyleUnderline"/>
        </w:rPr>
        <w:t>.</w:t>
      </w:r>
      <w:r w:rsidRPr="00F46089">
        <w:t xml:space="preserve"> "When talented youth face alternative career options, everything else being equal, </w:t>
      </w:r>
      <w:r w:rsidRPr="00F46089">
        <w:rPr>
          <w:rStyle w:val="StyleUnderline"/>
        </w:rPr>
        <w:t>more Chinese would be attracted to science than Americans,</w:t>
      </w:r>
      <w:r w:rsidRPr="00F46089">
        <w:t xml:space="preserve">" because of the pay the researchers write. </w:t>
      </w:r>
      <w:r w:rsidRPr="00F46089">
        <w:rPr>
          <w:rStyle w:val="StyleUnderline"/>
        </w:rPr>
        <w:t>The PNAS researchers identify "</w:t>
      </w:r>
      <w:r w:rsidRPr="00F46089">
        <w:rPr>
          <w:rStyle w:val="StyleUnderline"/>
          <w:highlight w:val="yellow"/>
        </w:rPr>
        <w:t>four factors [</w:t>
      </w:r>
      <w:r w:rsidRPr="00F46089">
        <w:rPr>
          <w:rStyle w:val="StyleUnderline"/>
        </w:rPr>
        <w:t xml:space="preserve">that] </w:t>
      </w:r>
      <w:r w:rsidRPr="00F46089">
        <w:rPr>
          <w:rStyle w:val="StyleUnderline"/>
          <w:highlight w:val="yellow"/>
        </w:rPr>
        <w:t>favor China's continuing rise in science: a large population and human capital base, a labor market favoring academic meritocracy, a large diaspora of Chinese-origin scientists, and a centralized government willing to invest in science.</w:t>
      </w:r>
      <w:r w:rsidRPr="00F46089">
        <w:rPr>
          <w:rStyle w:val="StyleUnderline"/>
        </w:rPr>
        <w:t xml:space="preserve"> </w:t>
      </w:r>
      <w:r w:rsidRPr="00F46089">
        <w:t>"Still, scientists in the United States have some serious advantages, since, as the researchers note, "China's science faces potential difficulties due to political interference and scientific fraud."</w:t>
      </w:r>
    </w:p>
    <w:p w14:paraId="4C100C88" w14:textId="77777777" w:rsidR="001C4869" w:rsidRPr="00F46089" w:rsidRDefault="001C4869" w:rsidP="006E27EF"/>
    <w:p w14:paraId="1EBDAA48" w14:textId="77777777" w:rsidR="0001052D" w:rsidRPr="00F46089" w:rsidRDefault="0001052D" w:rsidP="00D463C9">
      <w:pPr>
        <w:pStyle w:val="Heading2"/>
      </w:pPr>
      <w:r w:rsidRPr="00F46089">
        <w:t>Solvency</w:t>
      </w:r>
    </w:p>
    <w:p w14:paraId="6D3A3CB5" w14:textId="77777777" w:rsidR="0001052D" w:rsidRPr="00F46089" w:rsidRDefault="0001052D" w:rsidP="0001052D">
      <w:pPr>
        <w:pStyle w:val="Heading3"/>
      </w:pPr>
      <w:r w:rsidRPr="00F46089">
        <w:t>NOAA sufficient</w:t>
      </w:r>
    </w:p>
    <w:p w14:paraId="6E37E091" w14:textId="77777777" w:rsidR="0001052D" w:rsidRPr="00F46089" w:rsidRDefault="0001052D" w:rsidP="0001052D">
      <w:pPr>
        <w:pStyle w:val="Heading4"/>
      </w:pPr>
      <w:r w:rsidRPr="00F46089">
        <w:t xml:space="preserve">NOAA doing great work in past and present </w:t>
      </w:r>
    </w:p>
    <w:p w14:paraId="70AEFB68" w14:textId="77777777" w:rsidR="0001052D" w:rsidRPr="00F46089" w:rsidRDefault="0001052D" w:rsidP="0001052D">
      <w:pPr>
        <w:rPr>
          <w:rStyle w:val="Style13ptBold"/>
        </w:rPr>
      </w:pPr>
      <w:proofErr w:type="spellStart"/>
      <w:r w:rsidRPr="00F46089">
        <w:rPr>
          <w:rStyle w:val="Style13ptBold"/>
        </w:rPr>
        <w:t>Lubchenco</w:t>
      </w:r>
      <w:proofErr w:type="spellEnd"/>
      <w:r w:rsidRPr="00F46089">
        <w:rPr>
          <w:rStyle w:val="Style13ptBold"/>
        </w:rPr>
        <w:t xml:space="preserve">, 2013 </w:t>
      </w:r>
      <w:r w:rsidRPr="00F46089">
        <w:rPr>
          <w:rStyle w:val="Style13ptBold"/>
          <w:sz w:val="20"/>
          <w:szCs w:val="20"/>
        </w:rPr>
        <w:t xml:space="preserve">(Dr. Jane, Under Secretary of Commerce for Oceans and Atmosphere and NOAA Administrator, All Hands on Deck NOAA’s Accomplishments, March 4, 2013, </w:t>
      </w:r>
      <w:hyperlink r:id="rId78" w:history="1">
        <w:r w:rsidRPr="00F46089">
          <w:rPr>
            <w:rStyle w:val="Hyperlink"/>
            <w:sz w:val="20"/>
            <w:szCs w:val="20"/>
          </w:rPr>
          <w:t>http://www.noaa.gov/pdf/NOAA_Accomplishments_2009-2012.pdf</w:t>
        </w:r>
      </w:hyperlink>
      <w:r w:rsidRPr="00F46089">
        <w:rPr>
          <w:rStyle w:val="Style13ptBold"/>
          <w:sz w:val="20"/>
          <w:szCs w:val="20"/>
        </w:rPr>
        <w:t>, TS</w:t>
      </w:r>
      <w:r w:rsidRPr="00F46089">
        <w:rPr>
          <w:rStyle w:val="Style13ptBold"/>
        </w:rPr>
        <w:t>)</w:t>
      </w:r>
    </w:p>
    <w:p w14:paraId="03EFB1CE" w14:textId="77777777" w:rsidR="0001052D" w:rsidRPr="00F46089" w:rsidRDefault="0001052D" w:rsidP="0001052D">
      <w:r w:rsidRPr="00F46089">
        <w:t xml:space="preserve">Day in and day out, </w:t>
      </w:r>
      <w:r w:rsidRPr="00F46089">
        <w:rPr>
          <w:rStyle w:val="StyleUnderline"/>
          <w:highlight w:val="yellow"/>
        </w:rPr>
        <w:t>NOAA’s work impacts the lives of every American.</w:t>
      </w:r>
      <w:r w:rsidRPr="00F46089">
        <w:rPr>
          <w:highlight w:val="yellow"/>
        </w:rPr>
        <w:t xml:space="preserve"> </w:t>
      </w:r>
      <w:r w:rsidRPr="00F46089">
        <w:rPr>
          <w:rStyle w:val="StyleUnderline"/>
          <w:highlight w:val="yellow"/>
        </w:rPr>
        <w:t>From life-saving and commerce-enabling weather forecasts to research on how our planet is changing to protecting natural resources and sharing in- formation broadly, NOAA personnel are developing solutions for some of our planet’s most pressing challenges</w:t>
      </w:r>
      <w:r w:rsidRPr="00F46089">
        <w:rPr>
          <w:rStyle w:val="StyleUnderline"/>
        </w:rPr>
        <w:t>.</w:t>
      </w:r>
      <w:r w:rsidRPr="00F46089">
        <w:t xml:space="preserve"> NOAA enriches lives through science, services and stewardship. With roots </w:t>
      </w:r>
      <w:r w:rsidRPr="00F46089">
        <w:rPr>
          <w:rStyle w:val="StyleUnderline"/>
          <w:highlight w:val="yellow"/>
        </w:rPr>
        <w:t>dating back to 1807</w:t>
      </w:r>
      <w:r w:rsidRPr="00F46089">
        <w:t>, our agency has evolved to meet the needs of a changing nation and changing environment.</w:t>
      </w:r>
    </w:p>
    <w:p w14:paraId="1D84EA67" w14:textId="77777777" w:rsidR="0001052D" w:rsidRPr="00F46089" w:rsidRDefault="0001052D" w:rsidP="0001052D">
      <w:r w:rsidRPr="00F46089">
        <w:t xml:space="preserve">During my nearly four years at NOAA, through daily interactions and </w:t>
      </w:r>
      <w:proofErr w:type="spellStart"/>
      <w:r w:rsidRPr="00F46089">
        <w:t>chal</w:t>
      </w:r>
      <w:proofErr w:type="spellEnd"/>
      <w:r w:rsidRPr="00F46089">
        <w:t xml:space="preserve">- </w:t>
      </w:r>
      <w:proofErr w:type="spellStart"/>
      <w:r w:rsidRPr="00F46089">
        <w:t>lenging</w:t>
      </w:r>
      <w:proofErr w:type="spellEnd"/>
      <w:r w:rsidRPr="00F46089">
        <w:t xml:space="preserve"> disasters, I’ve had occasion to get to know many of our nearly </w:t>
      </w:r>
      <w:r w:rsidRPr="00F46089">
        <w:rPr>
          <w:rStyle w:val="StyleUnderline"/>
        </w:rPr>
        <w:t>13,000 employees and hundreds of contractors</w:t>
      </w:r>
      <w:r w:rsidRPr="00F46089">
        <w:t xml:space="preserve"> upon which we rely. One thing that has impressed me immensely is the </w:t>
      </w:r>
      <w:r w:rsidRPr="00F46089">
        <w:rPr>
          <w:rStyle w:val="StyleUnderline"/>
        </w:rPr>
        <w:t>passion they feel for our mission</w:t>
      </w:r>
      <w:r w:rsidRPr="00F46089">
        <w:t xml:space="preserve">. I’ve also been astounded at NOAA’s breadth—our </w:t>
      </w:r>
      <w:proofErr w:type="spellStart"/>
      <w:r w:rsidRPr="00F46089">
        <w:t>mis</w:t>
      </w:r>
      <w:proofErr w:type="spellEnd"/>
      <w:r w:rsidRPr="00F46089">
        <w:t xml:space="preserve">- </w:t>
      </w:r>
      <w:proofErr w:type="spellStart"/>
      <w:proofErr w:type="gramStart"/>
      <w:r w:rsidRPr="00F46089">
        <w:t>sion</w:t>
      </w:r>
      <w:proofErr w:type="spellEnd"/>
      <w:proofErr w:type="gramEnd"/>
      <w:r w:rsidRPr="00F46089">
        <w:t xml:space="preserve"> takes us from the surface of the sun to the depths of the ocean floor. And I’ve seen </w:t>
      </w:r>
      <w:r w:rsidRPr="00F46089">
        <w:rPr>
          <w:rStyle w:val="StyleUnderline"/>
        </w:rPr>
        <w:t xml:space="preserve">NOAA adapt to changing </w:t>
      </w:r>
      <w:proofErr w:type="spellStart"/>
      <w:r w:rsidRPr="00F46089">
        <w:rPr>
          <w:rStyle w:val="StyleUnderline"/>
        </w:rPr>
        <w:t>circum</w:t>
      </w:r>
      <w:proofErr w:type="spellEnd"/>
      <w:r w:rsidRPr="00F46089">
        <w:rPr>
          <w:rStyle w:val="StyleUnderline"/>
        </w:rPr>
        <w:t>- stances and embrace new opportunities and challenges</w:t>
      </w:r>
      <w:r w:rsidRPr="00F46089">
        <w:t xml:space="preserve">, while staying true to its core values. An example of this </w:t>
      </w:r>
      <w:proofErr w:type="spellStart"/>
      <w:r w:rsidRPr="00F46089">
        <w:t>adapta</w:t>
      </w:r>
      <w:proofErr w:type="spellEnd"/>
      <w:r w:rsidRPr="00F46089">
        <w:t xml:space="preserve">- </w:t>
      </w:r>
      <w:proofErr w:type="spellStart"/>
      <w:r w:rsidRPr="00F46089">
        <w:t>tion</w:t>
      </w:r>
      <w:proofErr w:type="spellEnd"/>
      <w:r w:rsidRPr="00F46089">
        <w:t xml:space="preserve"> is NOAA’s embrace of innovative ways to be more efficient or effective, whether it’s cloud IT solutions or social media. Beginning with Facebook and Twitter in 2009, NOAA has developed a strong social media presence, tweeting and posting to hundreds of thousands of followers around the nation and the world.</w:t>
      </w:r>
    </w:p>
    <w:p w14:paraId="0F213E99" w14:textId="77777777" w:rsidR="0001052D" w:rsidRPr="00F46089" w:rsidRDefault="0001052D" w:rsidP="0001052D">
      <w:r w:rsidRPr="00F46089">
        <w:t xml:space="preserve">Because of the dedication and hard work of NOAA employees, and thanks to great partnerships, we’ve been able to tackle some big issues. I’ve often said that the </w:t>
      </w:r>
      <w:r w:rsidRPr="00F46089">
        <w:rPr>
          <w:rStyle w:val="StyleUnderline"/>
        </w:rPr>
        <w:t>diversity of our mission</w:t>
      </w:r>
      <w:r w:rsidRPr="00F46089">
        <w:t xml:space="preserve"> is one of NOAA’s greatest challenges, but it’s also a great strength: It </w:t>
      </w:r>
      <w:r w:rsidRPr="00F46089">
        <w:rPr>
          <w:rStyle w:val="StyleUnderline"/>
        </w:rPr>
        <w:t xml:space="preserve">enables timely integration across research, weather, climate, oceans, coasts, satellites, ships, and planes to deliver useful services and stewardship. </w:t>
      </w:r>
      <w:r w:rsidRPr="00F46089">
        <w:t>Through an emphasis on transparency, integrity, innovation, team work and communication, we have made significant progress on multiple fronts during the last four years.</w:t>
      </w:r>
    </w:p>
    <w:p w14:paraId="096B2A82" w14:textId="77777777" w:rsidR="0001052D" w:rsidRPr="00F46089" w:rsidRDefault="0001052D" w:rsidP="0001052D">
      <w:r w:rsidRPr="00F46089">
        <w:t xml:space="preserve">So, what have we accomplished? During the past four years, </w:t>
      </w:r>
      <w:r w:rsidRPr="00F46089">
        <w:rPr>
          <w:rStyle w:val="StyleUnderline"/>
          <w:highlight w:val="yellow"/>
        </w:rPr>
        <w:t>NOAA employees have worked with our partners to end overfishing and rebuild depleted fish stocks</w:t>
      </w:r>
      <w:r w:rsidRPr="00F46089">
        <w:rPr>
          <w:highlight w:val="yellow"/>
        </w:rPr>
        <w:t xml:space="preserve">; </w:t>
      </w:r>
      <w:r w:rsidRPr="00F46089">
        <w:rPr>
          <w:rStyle w:val="StyleUnderline"/>
          <w:highlight w:val="yellow"/>
        </w:rPr>
        <w:t>helped create the first Nation-al Ocean Policy that highlights the importance of healthy oceans; issued life-saving weather</w:t>
      </w:r>
      <w:r w:rsidRPr="00F46089">
        <w:rPr>
          <w:rStyle w:val="StyleUnderline"/>
        </w:rPr>
        <w:t xml:space="preserve">, water, and tsunami </w:t>
      </w:r>
      <w:r w:rsidRPr="00F46089">
        <w:rPr>
          <w:rStyle w:val="StyleUnderline"/>
          <w:highlight w:val="yellow"/>
        </w:rPr>
        <w:t>warnings</w:t>
      </w:r>
      <w:r w:rsidRPr="00F46089">
        <w:rPr>
          <w:rStyle w:val="StyleUnderline"/>
        </w:rPr>
        <w:t xml:space="preserve"> and worked toward a </w:t>
      </w:r>
      <w:proofErr w:type="spellStart"/>
      <w:r w:rsidRPr="00F46089">
        <w:rPr>
          <w:rStyle w:val="StyleUnderline"/>
        </w:rPr>
        <w:t>Weath</w:t>
      </w:r>
      <w:proofErr w:type="spellEnd"/>
      <w:r w:rsidRPr="00F46089">
        <w:rPr>
          <w:rStyle w:val="StyleUnderline"/>
        </w:rPr>
        <w:t xml:space="preserve">- </w:t>
      </w:r>
      <w:proofErr w:type="spellStart"/>
      <w:r w:rsidRPr="00F46089">
        <w:rPr>
          <w:rStyle w:val="StyleUnderline"/>
        </w:rPr>
        <w:t>er</w:t>
      </w:r>
      <w:proofErr w:type="spellEnd"/>
      <w:r w:rsidRPr="00F46089">
        <w:rPr>
          <w:rStyle w:val="StyleUnderline"/>
        </w:rPr>
        <w:t xml:space="preserve"> Ready Nation; </w:t>
      </w:r>
      <w:r w:rsidRPr="00F46089">
        <w:rPr>
          <w:rStyle w:val="StyleUnderline"/>
          <w:highlight w:val="yellow"/>
        </w:rPr>
        <w:t>invested in coastal communities</w:t>
      </w:r>
      <w:r w:rsidRPr="00F46089">
        <w:rPr>
          <w:rStyle w:val="StyleUnderline"/>
        </w:rPr>
        <w:t xml:space="preserve"> and strived to make them more resilient through integrated con- </w:t>
      </w:r>
      <w:proofErr w:type="spellStart"/>
      <w:r w:rsidRPr="00F46089">
        <w:rPr>
          <w:rStyle w:val="StyleUnderline"/>
        </w:rPr>
        <w:t>servation</w:t>
      </w:r>
      <w:proofErr w:type="spellEnd"/>
      <w:r w:rsidRPr="00F46089">
        <w:rPr>
          <w:rStyle w:val="StyleUnderline"/>
        </w:rPr>
        <w:t xml:space="preserve"> and restoration; strengthened science through our first Scientific In- </w:t>
      </w:r>
      <w:proofErr w:type="spellStart"/>
      <w:r w:rsidRPr="00F46089">
        <w:rPr>
          <w:rStyle w:val="StyleUnderline"/>
        </w:rPr>
        <w:t>tegrity</w:t>
      </w:r>
      <w:proofErr w:type="spellEnd"/>
      <w:r w:rsidRPr="00F46089">
        <w:rPr>
          <w:rStyle w:val="StyleUnderline"/>
        </w:rPr>
        <w:t xml:space="preserve"> Policy; and created a new genera- </w:t>
      </w:r>
      <w:proofErr w:type="spellStart"/>
      <w:r w:rsidRPr="00F46089">
        <w:rPr>
          <w:rStyle w:val="StyleUnderline"/>
        </w:rPr>
        <w:t>tion</w:t>
      </w:r>
      <w:proofErr w:type="spellEnd"/>
      <w:r w:rsidRPr="00F46089">
        <w:rPr>
          <w:rStyle w:val="StyleUnderline"/>
        </w:rPr>
        <w:t xml:space="preserve"> of climate services to enable smart planning, adaption, and mitigation</w:t>
      </w:r>
      <w:r w:rsidRPr="00F46089">
        <w:t xml:space="preserve">. </w:t>
      </w:r>
      <w:r w:rsidRPr="00F46089">
        <w:rPr>
          <w:rStyle w:val="StyleUnderline"/>
          <w:highlight w:val="yellow"/>
        </w:rPr>
        <w:t>This is just a small sample of NOAA’s efforts</w:t>
      </w:r>
      <w:r w:rsidRPr="00F46089">
        <w:t xml:space="preserve"> to fulfill its overall mission.</w:t>
      </w:r>
    </w:p>
    <w:p w14:paraId="6F4A762B" w14:textId="77777777" w:rsidR="0001052D" w:rsidRPr="00F46089" w:rsidRDefault="0001052D" w:rsidP="0001052D">
      <w:r w:rsidRPr="00F46089">
        <w:t>The following stories flesh out these and other successes. Far from an exhaustive list, this compilation provides highlights from NOAA’s impressive portfolio.</w:t>
      </w:r>
    </w:p>
    <w:p w14:paraId="16A451A0" w14:textId="77777777" w:rsidR="0001052D" w:rsidRPr="00F46089" w:rsidRDefault="0001052D" w:rsidP="0001052D">
      <w:r w:rsidRPr="00F46089">
        <w:t xml:space="preserve">I am tremendously proud to have been part of the NOAA family and am </w:t>
      </w:r>
      <w:proofErr w:type="spellStart"/>
      <w:r w:rsidRPr="00F46089">
        <w:t>confi</w:t>
      </w:r>
      <w:proofErr w:type="spellEnd"/>
      <w:r w:rsidRPr="00F46089">
        <w:t>- dent that it will continue to provide the services, science, and stewardship on which so much and so many depend. En- joy reading these stories and feel proud.</w:t>
      </w:r>
    </w:p>
    <w:p w14:paraId="38DC204C" w14:textId="77777777" w:rsidR="0001052D" w:rsidRPr="00F46089" w:rsidRDefault="0001052D" w:rsidP="0001052D">
      <w:pPr>
        <w:pStyle w:val="Heading4"/>
      </w:pPr>
      <w:r w:rsidRPr="00F46089">
        <w:t xml:space="preserve">NOAA is successful with overfishing </w:t>
      </w:r>
    </w:p>
    <w:p w14:paraId="6FCFCDC9" w14:textId="77777777" w:rsidR="0001052D" w:rsidRPr="00F46089" w:rsidRDefault="0001052D" w:rsidP="0001052D">
      <w:pPr>
        <w:rPr>
          <w:b/>
          <w:sz w:val="20"/>
          <w:szCs w:val="20"/>
        </w:rPr>
      </w:pPr>
      <w:proofErr w:type="spellStart"/>
      <w:r w:rsidRPr="00F46089">
        <w:rPr>
          <w:rStyle w:val="Style13ptBold"/>
        </w:rPr>
        <w:t>Lubchenco</w:t>
      </w:r>
      <w:proofErr w:type="spellEnd"/>
      <w:r w:rsidRPr="00F46089">
        <w:rPr>
          <w:rStyle w:val="Style13ptBold"/>
        </w:rPr>
        <w:t xml:space="preserve">, 2013 </w:t>
      </w:r>
      <w:r w:rsidRPr="00F46089">
        <w:rPr>
          <w:rStyle w:val="Style13ptBold"/>
          <w:sz w:val="20"/>
          <w:szCs w:val="20"/>
        </w:rPr>
        <w:t>(Dr. Jane, Under Secretary of Commerce for Oceans and Atmosphere and NOAA Administrator, All Hands on Deck NOAA’s Accomplishments, March 4, 2013, http://www.noaa.gov/pdf/NOAA_Accomplishments_2009-2012.pdf, TS)</w:t>
      </w:r>
    </w:p>
    <w:p w14:paraId="1216917B" w14:textId="77777777" w:rsidR="0001052D" w:rsidRPr="00F46089" w:rsidRDefault="0001052D" w:rsidP="0001052D">
      <w:pPr>
        <w:rPr>
          <w:rStyle w:val="StyleUnderline"/>
        </w:rPr>
      </w:pPr>
      <w:r w:rsidRPr="00F46089">
        <w:rPr>
          <w:rStyle w:val="StyleUnderline"/>
          <w:highlight w:val="yellow"/>
        </w:rPr>
        <w:t>Sinc</w:t>
      </w:r>
      <w:r w:rsidRPr="00F46089">
        <w:rPr>
          <w:rStyle w:val="StyleUnderline"/>
        </w:rPr>
        <w:t>e</w:t>
      </w:r>
      <w:r w:rsidRPr="00F46089">
        <w:t xml:space="preserve"> passage of the Magnuson-Stevens Fishery Conservation and Management Act (MSA) in </w:t>
      </w:r>
      <w:r w:rsidRPr="00F46089">
        <w:rPr>
          <w:rStyle w:val="StyleUnderline"/>
          <w:highlight w:val="yellow"/>
        </w:rPr>
        <w:t>1976, U.S. fisheries have come a long way</w:t>
      </w:r>
      <w:r w:rsidRPr="00F46089">
        <w:t xml:space="preserve">. Thanks to the combined efforts of diverse stakeholders, </w:t>
      </w:r>
      <w:r w:rsidRPr="00F46089">
        <w:rPr>
          <w:rStyle w:val="StyleUnderline"/>
          <w:highlight w:val="yellow"/>
        </w:rPr>
        <w:t>fisheries in the United States are known as some of the most responsibly managed in the world.</w:t>
      </w:r>
    </w:p>
    <w:p w14:paraId="06D7E019" w14:textId="77777777" w:rsidR="0001052D" w:rsidRPr="00F46089" w:rsidRDefault="0001052D" w:rsidP="0001052D">
      <w:r w:rsidRPr="00F46089">
        <w:t xml:space="preserve">On June 29, </w:t>
      </w:r>
      <w:r w:rsidRPr="00F46089">
        <w:rPr>
          <w:rStyle w:val="StyleUnderline"/>
        </w:rPr>
        <w:t>2012</w:t>
      </w:r>
      <w:r w:rsidRPr="00F46089">
        <w:t xml:space="preserve">, we achieved a significant milestone: </w:t>
      </w:r>
      <w:r w:rsidRPr="00F46089">
        <w:rPr>
          <w:rStyle w:val="StyleUnderline"/>
          <w:highlight w:val="yellow"/>
        </w:rPr>
        <w:t>NOAA approved the final Fishery Management Plan amendment to put in place annual catch limits</w:t>
      </w:r>
      <w:r w:rsidRPr="00F46089">
        <w:rPr>
          <w:rStyle w:val="StyleUnderline"/>
        </w:rPr>
        <w:t xml:space="preserve"> (ACLs) and </w:t>
      </w:r>
      <w:r w:rsidRPr="00F46089">
        <w:rPr>
          <w:rStyle w:val="StyleUnderline"/>
          <w:highlight w:val="yellow"/>
        </w:rPr>
        <w:t xml:space="preserve">accountability measures for every single </w:t>
      </w:r>
      <w:proofErr w:type="spellStart"/>
      <w:r w:rsidRPr="00F46089">
        <w:rPr>
          <w:rStyle w:val="StyleUnderline"/>
          <w:highlight w:val="yellow"/>
        </w:rPr>
        <w:t>feder</w:t>
      </w:r>
      <w:proofErr w:type="spellEnd"/>
      <w:r w:rsidRPr="00F46089">
        <w:rPr>
          <w:rStyle w:val="StyleUnderline"/>
          <w:highlight w:val="yellow"/>
        </w:rPr>
        <w:t>- ally managed fishery in the U</w:t>
      </w:r>
      <w:r w:rsidRPr="00F46089">
        <w:rPr>
          <w:rStyle w:val="StyleUnderline"/>
        </w:rPr>
        <w:t>nited</w:t>
      </w:r>
      <w:r w:rsidRPr="00F46089">
        <w:rPr>
          <w:rStyle w:val="StyleUnderline"/>
          <w:highlight w:val="yellow"/>
        </w:rPr>
        <w:t xml:space="preserve"> S</w:t>
      </w:r>
      <w:r w:rsidRPr="00F46089">
        <w:rPr>
          <w:rStyle w:val="StyleUnderline"/>
        </w:rPr>
        <w:t xml:space="preserve">tates. Doing so was quite an </w:t>
      </w:r>
      <w:proofErr w:type="spellStart"/>
      <w:r w:rsidRPr="00F46089">
        <w:rPr>
          <w:rStyle w:val="StyleUnderline"/>
        </w:rPr>
        <w:t>accom</w:t>
      </w:r>
      <w:proofErr w:type="spellEnd"/>
      <w:r w:rsidRPr="00F46089">
        <w:rPr>
          <w:rStyle w:val="StyleUnderline"/>
        </w:rPr>
        <w:t xml:space="preserve">- </w:t>
      </w:r>
      <w:proofErr w:type="spellStart"/>
      <w:r w:rsidRPr="00F46089">
        <w:rPr>
          <w:rStyle w:val="StyleUnderline"/>
        </w:rPr>
        <w:t>plishment</w:t>
      </w:r>
      <w:proofErr w:type="spellEnd"/>
      <w:r w:rsidRPr="00F46089">
        <w:rPr>
          <w:rStyle w:val="StyleUnderline"/>
        </w:rPr>
        <w:t xml:space="preserve">; we’ve already seen positive results associated with the </w:t>
      </w:r>
      <w:proofErr w:type="spellStart"/>
      <w:r w:rsidRPr="00F46089">
        <w:rPr>
          <w:rStyle w:val="StyleUnderline"/>
        </w:rPr>
        <w:t>imple</w:t>
      </w:r>
      <w:proofErr w:type="spellEnd"/>
      <w:r w:rsidRPr="00F46089">
        <w:rPr>
          <w:rStyle w:val="StyleUnderline"/>
        </w:rPr>
        <w:t>- mentation</w:t>
      </w:r>
      <w:r w:rsidRPr="00F46089">
        <w:t xml:space="preserve"> of ACLs.</w:t>
      </w:r>
    </w:p>
    <w:p w14:paraId="22BCCC57" w14:textId="77777777" w:rsidR="0001052D" w:rsidRPr="00F46089" w:rsidRDefault="0001052D" w:rsidP="0001052D">
      <w:r w:rsidRPr="00F46089">
        <w:t>Milestones In U.S. Fisheries Management</w:t>
      </w:r>
    </w:p>
    <w:p w14:paraId="3FF7F45B" w14:textId="77777777" w:rsidR="0001052D" w:rsidRPr="00F46089" w:rsidRDefault="0001052D" w:rsidP="0001052D">
      <w:pPr>
        <w:rPr>
          <w:rStyle w:val="StyleUnderline"/>
        </w:rPr>
      </w:pPr>
      <w:r w:rsidRPr="00F46089">
        <w:rPr>
          <w:rStyle w:val="StyleUnderline"/>
          <w:highlight w:val="yellow"/>
        </w:rPr>
        <w:t>NOAA has also made concurrent improvements in scientific stock assessments</w:t>
      </w:r>
      <w:r w:rsidRPr="00F46089">
        <w:rPr>
          <w:rStyle w:val="StyleUnderline"/>
        </w:rPr>
        <w:t>,</w:t>
      </w:r>
      <w:r w:rsidRPr="00F46089">
        <w:t xml:space="preserve"> so we know we’re making progress. In 2011, we reviewed the status of 214 fish stocks for our annual Status of Stocks report. Overall the results showed a decrease in stocks whose </w:t>
      </w:r>
      <w:proofErr w:type="spellStart"/>
      <w:r w:rsidRPr="00F46089">
        <w:t>popu</w:t>
      </w:r>
      <w:proofErr w:type="spellEnd"/>
      <w:r w:rsidRPr="00F46089">
        <w:t xml:space="preserve">- </w:t>
      </w:r>
      <w:proofErr w:type="spellStart"/>
      <w:r w:rsidRPr="00F46089">
        <w:t>lations</w:t>
      </w:r>
      <w:proofErr w:type="spellEnd"/>
      <w:r w:rsidRPr="00F46089">
        <w:t xml:space="preserve"> are too low (overfished) and stocks where the fish are being removed too quickly from the population (overfishing). </w:t>
      </w:r>
      <w:r w:rsidRPr="00F46089">
        <w:rPr>
          <w:rStyle w:val="StyleUnderline"/>
        </w:rPr>
        <w:t xml:space="preserve">We can report that </w:t>
      </w:r>
      <w:r w:rsidRPr="00F46089">
        <w:rPr>
          <w:rStyle w:val="StyleUnderline"/>
          <w:highlight w:val="yellow"/>
        </w:rPr>
        <w:t>between 2001 and 2012, 31 fish stocks have been declared rebuilt</w:t>
      </w:r>
      <w:r w:rsidRPr="00F46089">
        <w:rPr>
          <w:rStyle w:val="StyleUnderline"/>
        </w:rPr>
        <w:t>—most of them within the last few years. It’s a good sign that our management approaches are working</w:t>
      </w:r>
      <w:r w:rsidRPr="00F46089">
        <w:t xml:space="preserve">. For example, </w:t>
      </w:r>
      <w:r w:rsidRPr="00F46089">
        <w:rPr>
          <w:rStyle w:val="StyleUnderline"/>
        </w:rPr>
        <w:t xml:space="preserve">in the Gulf of Mexico, red snapper—a historically over- fished fish stock—is now showing signs that the </w:t>
      </w:r>
      <w:proofErr w:type="spellStart"/>
      <w:r w:rsidRPr="00F46089">
        <w:rPr>
          <w:rStyle w:val="StyleUnderline"/>
        </w:rPr>
        <w:t>popula</w:t>
      </w:r>
      <w:proofErr w:type="spellEnd"/>
      <w:r w:rsidRPr="00F46089">
        <w:rPr>
          <w:rStyle w:val="StyleUnderline"/>
        </w:rPr>
        <w:t xml:space="preserve">- </w:t>
      </w:r>
      <w:proofErr w:type="spellStart"/>
      <w:r w:rsidRPr="00F46089">
        <w:rPr>
          <w:rStyle w:val="StyleUnderline"/>
        </w:rPr>
        <w:t>tion</w:t>
      </w:r>
      <w:proofErr w:type="spellEnd"/>
      <w:r w:rsidRPr="00F46089">
        <w:rPr>
          <w:rStyle w:val="StyleUnderline"/>
        </w:rPr>
        <w:t xml:space="preserve"> is rebuilding to higher levels of abundance.</w:t>
      </w:r>
    </w:p>
    <w:p w14:paraId="26661D3A" w14:textId="77777777" w:rsidR="0001052D" w:rsidRPr="00F46089" w:rsidRDefault="0001052D" w:rsidP="0001052D">
      <w:pPr>
        <w:rPr>
          <w:rStyle w:val="StyleUnderline"/>
        </w:rPr>
      </w:pPr>
      <w:r w:rsidRPr="00F46089">
        <w:t xml:space="preserve">Though the benefits of sustainably managed fisheries will accrue for generations to come, we also recognize that some management approaches, including the </w:t>
      </w:r>
      <w:proofErr w:type="spellStart"/>
      <w:r w:rsidRPr="00F46089">
        <w:t>tran</w:t>
      </w:r>
      <w:proofErr w:type="spellEnd"/>
      <w:r w:rsidRPr="00F46089">
        <w:t xml:space="preserve">- </w:t>
      </w:r>
      <w:proofErr w:type="spellStart"/>
      <w:r w:rsidRPr="00F46089">
        <w:t>sition</w:t>
      </w:r>
      <w:proofErr w:type="spellEnd"/>
      <w:r w:rsidRPr="00F46089">
        <w:t xml:space="preserve"> to ACLs, aren’t always easy. </w:t>
      </w:r>
      <w:r w:rsidRPr="00F46089">
        <w:rPr>
          <w:rStyle w:val="StyleUnderline"/>
        </w:rPr>
        <w:t xml:space="preserve">The progress we’ve made reflects the tremendous efforts and commitment of fishermen, fishing communities, and the regional fish- </w:t>
      </w:r>
      <w:proofErr w:type="spellStart"/>
      <w:r w:rsidRPr="00F46089">
        <w:rPr>
          <w:rStyle w:val="StyleUnderline"/>
        </w:rPr>
        <w:t>ery</w:t>
      </w:r>
      <w:proofErr w:type="spellEnd"/>
      <w:r w:rsidRPr="00F46089">
        <w:rPr>
          <w:rStyle w:val="StyleUnderline"/>
        </w:rPr>
        <w:t xml:space="preserve"> management councils to make difficult decisions to sustain long-term economic and biological viability of our nation’s fisheries. As we celebrate the progress we’ve made ending overfishing, rebuilding stocks, and </w:t>
      </w:r>
      <w:proofErr w:type="spellStart"/>
      <w:r w:rsidRPr="00F46089">
        <w:rPr>
          <w:rStyle w:val="StyleUnderline"/>
        </w:rPr>
        <w:t>imple</w:t>
      </w:r>
      <w:proofErr w:type="spellEnd"/>
      <w:r w:rsidRPr="00F46089">
        <w:rPr>
          <w:rStyle w:val="StyleUnderline"/>
        </w:rPr>
        <w:t xml:space="preserve">- </w:t>
      </w:r>
      <w:proofErr w:type="spellStart"/>
      <w:r w:rsidRPr="00F46089">
        <w:rPr>
          <w:rStyle w:val="StyleUnderline"/>
        </w:rPr>
        <w:t>menting</w:t>
      </w:r>
      <w:proofErr w:type="spellEnd"/>
      <w:r w:rsidRPr="00F46089">
        <w:rPr>
          <w:rStyle w:val="StyleUnderline"/>
        </w:rPr>
        <w:t xml:space="preserve"> ACLs, we know we have more work to do—</w:t>
      </w:r>
      <w:proofErr w:type="spellStart"/>
      <w:r w:rsidRPr="00F46089">
        <w:rPr>
          <w:rStyle w:val="StyleUnderline"/>
        </w:rPr>
        <w:t>espe</w:t>
      </w:r>
      <w:proofErr w:type="spellEnd"/>
      <w:r w:rsidRPr="00F46089">
        <w:rPr>
          <w:rStyle w:val="StyleUnderline"/>
        </w:rPr>
        <w:t xml:space="preserve">- </w:t>
      </w:r>
      <w:proofErr w:type="spellStart"/>
      <w:r w:rsidRPr="00F46089">
        <w:rPr>
          <w:rStyle w:val="StyleUnderline"/>
        </w:rPr>
        <w:t>cially</w:t>
      </w:r>
      <w:proofErr w:type="spellEnd"/>
      <w:r w:rsidRPr="00F46089">
        <w:rPr>
          <w:rStyle w:val="StyleUnderline"/>
        </w:rPr>
        <w:t xml:space="preserve"> in light of climate change and ocean acidification</w:t>
      </w:r>
      <w:r w:rsidRPr="00F46089">
        <w:rPr>
          <w:rStyle w:val="StyleUnderline"/>
          <w:highlight w:val="yellow"/>
        </w:rPr>
        <w:t>. We’ll continue working</w:t>
      </w:r>
      <w:r w:rsidRPr="00F46089">
        <w:rPr>
          <w:rStyle w:val="StyleUnderline"/>
        </w:rPr>
        <w:t xml:space="preserve"> closely with these important stakeholders </w:t>
      </w:r>
      <w:r w:rsidRPr="00F46089">
        <w:rPr>
          <w:rStyle w:val="StyleUnderline"/>
          <w:highlight w:val="yellow"/>
        </w:rPr>
        <w:t>to ensure that U.S. fisheries remain some of the most responsibly managed in the world</w:t>
      </w:r>
      <w:r w:rsidRPr="00F46089">
        <w:rPr>
          <w:rStyle w:val="StyleUnderline"/>
        </w:rPr>
        <w:t>.</w:t>
      </w:r>
    </w:p>
    <w:p w14:paraId="367C0F90" w14:textId="77777777" w:rsidR="0001052D" w:rsidRPr="00F46089" w:rsidRDefault="0001052D" w:rsidP="0001052D">
      <w:pPr>
        <w:rPr>
          <w:rStyle w:val="StyleUnderline"/>
        </w:rPr>
      </w:pPr>
    </w:p>
    <w:p w14:paraId="506DEAD1" w14:textId="77777777" w:rsidR="00000BAC" w:rsidRPr="00F46089" w:rsidRDefault="00000BAC" w:rsidP="00000BAC">
      <w:pPr>
        <w:pStyle w:val="Heading4"/>
        <w:rPr>
          <w:rStyle w:val="StyleUnderline"/>
          <w:b w:val="0"/>
        </w:rPr>
      </w:pPr>
      <w:r w:rsidRPr="00F46089">
        <w:rPr>
          <w:rStyle w:val="StyleUnderline"/>
        </w:rPr>
        <w:t xml:space="preserve">NOAA wants and needs more funding in 2015; don’t fund a whole new agency when this one works </w:t>
      </w:r>
    </w:p>
    <w:p w14:paraId="23D63629" w14:textId="77777777" w:rsidR="00000BAC" w:rsidRPr="00F46089" w:rsidRDefault="00000BAC" w:rsidP="00000BAC">
      <w:pPr>
        <w:rPr>
          <w:rStyle w:val="Style13ptBold"/>
        </w:rPr>
      </w:pPr>
      <w:proofErr w:type="spellStart"/>
      <w:r w:rsidRPr="00F46089">
        <w:rPr>
          <w:rStyle w:val="Style13ptBold"/>
        </w:rPr>
        <w:t>Konkel</w:t>
      </w:r>
      <w:proofErr w:type="spellEnd"/>
      <w:r w:rsidRPr="00F46089">
        <w:rPr>
          <w:rStyle w:val="Style13ptBold"/>
        </w:rPr>
        <w:t xml:space="preserve">, 14 </w:t>
      </w:r>
      <w:r w:rsidRPr="00F46089">
        <w:rPr>
          <w:rStyle w:val="Style13ptBold"/>
          <w:sz w:val="20"/>
          <w:szCs w:val="20"/>
        </w:rPr>
        <w:t xml:space="preserve">(Frank, former staff writer for FCW , NOAA budget boost focused on data, FCW The Business of Federal Technology, March 17, 2014, </w:t>
      </w:r>
      <w:hyperlink r:id="rId79" w:history="1">
        <w:r w:rsidRPr="00F46089">
          <w:rPr>
            <w:rStyle w:val="Hyperlink"/>
            <w:sz w:val="20"/>
            <w:szCs w:val="20"/>
          </w:rPr>
          <w:t>http://fcw.com/articles/2014/03/17/noaa-budget-breakdown.aspx</w:t>
        </w:r>
      </w:hyperlink>
      <w:r w:rsidRPr="00F46089">
        <w:rPr>
          <w:rStyle w:val="Style13ptBold"/>
          <w:sz w:val="20"/>
          <w:szCs w:val="20"/>
        </w:rPr>
        <w:t>, TS)</w:t>
      </w:r>
    </w:p>
    <w:p w14:paraId="6BE87B63" w14:textId="77777777" w:rsidR="00000BAC" w:rsidRPr="00F46089" w:rsidRDefault="00000BAC" w:rsidP="00000BAC">
      <w:pPr>
        <w:rPr>
          <w:rStyle w:val="StyleUnderline"/>
        </w:rPr>
      </w:pPr>
      <w:r w:rsidRPr="00F46089">
        <w:rPr>
          <w:rStyle w:val="StyleUnderline"/>
          <w:highlight w:val="yellow"/>
        </w:rPr>
        <w:t>The N</w:t>
      </w:r>
      <w:r w:rsidRPr="00F46089">
        <w:rPr>
          <w:rStyle w:val="StyleUnderline"/>
        </w:rPr>
        <w:t xml:space="preserve">ational </w:t>
      </w:r>
      <w:r w:rsidRPr="00F46089">
        <w:rPr>
          <w:rStyle w:val="StyleUnderline"/>
          <w:highlight w:val="yellow"/>
        </w:rPr>
        <w:t>O</w:t>
      </w:r>
      <w:r w:rsidRPr="00F46089">
        <w:rPr>
          <w:rStyle w:val="StyleUnderline"/>
        </w:rPr>
        <w:t xml:space="preserve">ceanic and </w:t>
      </w:r>
      <w:r w:rsidRPr="00F46089">
        <w:rPr>
          <w:rStyle w:val="StyleUnderline"/>
          <w:highlight w:val="yellow"/>
        </w:rPr>
        <w:t>A</w:t>
      </w:r>
      <w:r w:rsidRPr="00F46089">
        <w:rPr>
          <w:rStyle w:val="StyleUnderline"/>
        </w:rPr>
        <w:t xml:space="preserve">tmospheric </w:t>
      </w:r>
      <w:r w:rsidRPr="00F46089">
        <w:rPr>
          <w:rStyle w:val="StyleUnderline"/>
          <w:highlight w:val="yellow"/>
        </w:rPr>
        <w:t>A</w:t>
      </w:r>
      <w:r w:rsidRPr="00F46089">
        <w:rPr>
          <w:rStyle w:val="StyleUnderline"/>
        </w:rPr>
        <w:t>dministration</w:t>
      </w:r>
      <w:r w:rsidRPr="00F46089">
        <w:rPr>
          <w:rStyle w:val="StyleUnderline"/>
          <w:highlight w:val="yellow"/>
        </w:rPr>
        <w:t>'s 2015 budget</w:t>
      </w:r>
      <w:r w:rsidRPr="00F46089">
        <w:rPr>
          <w:rStyle w:val="StyleUnderline"/>
        </w:rPr>
        <w:t xml:space="preserve"> </w:t>
      </w:r>
      <w:r w:rsidRPr="00F46089">
        <w:rPr>
          <w:rStyle w:val="StyleUnderline"/>
          <w:highlight w:val="yellow"/>
        </w:rPr>
        <w:t>request emphasizes environmental intelligence</w:t>
      </w:r>
      <w:r w:rsidRPr="00F46089">
        <w:rPr>
          <w:rStyle w:val="StyleUnderline"/>
        </w:rPr>
        <w:t xml:space="preserve">, </w:t>
      </w:r>
      <w:r w:rsidRPr="00F46089">
        <w:rPr>
          <w:rStyle w:val="StyleUnderline"/>
          <w:highlight w:val="yellow"/>
        </w:rPr>
        <w:t>and includes increases for its data-intensive next-generation satellite program</w:t>
      </w:r>
      <w:r w:rsidRPr="00F46089">
        <w:rPr>
          <w:rStyle w:val="StyleUnderline"/>
        </w:rPr>
        <w:t>s and IT infrastructure upgrades to fully utilize the raw data the agency produces.</w:t>
      </w:r>
    </w:p>
    <w:p w14:paraId="50D28385" w14:textId="77777777" w:rsidR="00000BAC" w:rsidRPr="00F46089" w:rsidRDefault="00000BAC" w:rsidP="00000BAC">
      <w:pPr>
        <w:rPr>
          <w:rStyle w:val="StyleUnderline"/>
        </w:rPr>
      </w:pPr>
      <w:r w:rsidRPr="00F46089">
        <w:rPr>
          <w:rStyle w:val="StyleUnderline"/>
        </w:rPr>
        <w:t xml:space="preserve">Overall, </w:t>
      </w:r>
      <w:r w:rsidRPr="00F46089">
        <w:rPr>
          <w:rStyle w:val="StyleUnderline"/>
          <w:highlight w:val="yellow"/>
        </w:rPr>
        <w:t>NOAA's budget request totals $5.5 billion,</w:t>
      </w:r>
      <w:r w:rsidRPr="00F46089">
        <w:rPr>
          <w:rStyle w:val="StyleUnderline"/>
        </w:rPr>
        <w:t xml:space="preserve"> a 3.2 percent over its 2014 enacted budget.</w:t>
      </w:r>
    </w:p>
    <w:p w14:paraId="370C5737" w14:textId="77777777" w:rsidR="00000BAC" w:rsidRPr="00F46089" w:rsidRDefault="00000BAC" w:rsidP="00000BAC">
      <w:pPr>
        <w:rPr>
          <w:b/>
          <w:u w:val="single"/>
        </w:rPr>
      </w:pPr>
      <w:r w:rsidRPr="00F46089">
        <w:rPr>
          <w:rStyle w:val="StyleUnderline"/>
        </w:rPr>
        <w:t>The largest request for NOAA's five offices is the National Environmental Satellite, Data and Information Service, which manages the procurement, launch and operation of all civilian environmental satellite.</w:t>
      </w:r>
    </w:p>
    <w:p w14:paraId="6F7AA0E9" w14:textId="77777777" w:rsidR="00000BAC" w:rsidRPr="00F46089" w:rsidRDefault="00000BAC" w:rsidP="00000BAC">
      <w:r w:rsidRPr="00F46089">
        <w:t>NESDIS would receive $2.2 billion under the budget request, an increase of about $165 million over last year's totals, with the lion's share going to the development of its two next-generation satellites. The Joint Polar Satellite System satellite is set for launch in early 2017, and the first Geostationary Operational Environmental Satellite is on course to launch in early 2016. Combined, the next-gen satellite systems will cost about $22 billion. The first GOES-R satellite alone will produce 40 megabytes of data per second.</w:t>
      </w:r>
    </w:p>
    <w:p w14:paraId="4E7BF2DF" w14:textId="77777777" w:rsidR="00000BAC" w:rsidRPr="00F46089" w:rsidRDefault="00000BAC" w:rsidP="00000BAC">
      <w:r w:rsidRPr="00F46089">
        <w:rPr>
          <w:rStyle w:val="StyleUnderline"/>
          <w:highlight w:val="yellow"/>
        </w:rPr>
        <w:t>"NOAA is one of the most valuable service agencies in the U.S. government,"</w:t>
      </w:r>
      <w:r w:rsidRPr="00F46089">
        <w:t xml:space="preserve"> said Kathryn Sullivan, undersecretary of Commerce for oceans and atmosphere and NOAA administrator.</w:t>
      </w:r>
    </w:p>
    <w:p w14:paraId="042121F8" w14:textId="77777777" w:rsidR="00000BAC" w:rsidRPr="00F46089" w:rsidRDefault="00000BAC" w:rsidP="00000BAC">
      <w:r w:rsidRPr="00F46089">
        <w:t>The National Weather Service, NOAA's second-largest office, would receive $1.06 billion, a $3.9 million decrease from fiscal 2014. The decrease in funding will hinder some expected advancements in the NWS' predictive capabilities, including an $8 million hit to its Hurricane Forecast Improvement Project, "which will delay advancements in hurricane forecast track and intensity," according to budget documents.</w:t>
      </w:r>
    </w:p>
    <w:p w14:paraId="0620C91D" w14:textId="77777777" w:rsidR="00000BAC" w:rsidRPr="00F46089" w:rsidRDefault="00000BAC" w:rsidP="00000BAC">
      <w:pPr>
        <w:rPr>
          <w:rStyle w:val="StyleUnderline"/>
        </w:rPr>
      </w:pPr>
      <w:r w:rsidRPr="00F46089">
        <w:t xml:space="preserve">Yet NWS will receive $6 million in additional funding for its Ground Readiness Project, which is designed to improve the NWS IT infrastructure. As it </w:t>
      </w:r>
      <w:r w:rsidRPr="00F46089">
        <w:rPr>
          <w:rStyle w:val="StyleUnderline"/>
        </w:rPr>
        <w:t xml:space="preserve">exists </w:t>
      </w:r>
      <w:r w:rsidRPr="00F46089">
        <w:rPr>
          <w:rStyle w:val="StyleUnderline"/>
          <w:highlight w:val="yellow"/>
        </w:rPr>
        <w:t>today, NOAA produces more data – and that data volume will grow significantly in the coming year</w:t>
      </w:r>
      <w:r w:rsidRPr="00F46089">
        <w:rPr>
          <w:rStyle w:val="StyleUnderline"/>
        </w:rPr>
        <w:t>s – than NWS systems can process.</w:t>
      </w:r>
    </w:p>
    <w:p w14:paraId="32D022D8" w14:textId="77777777" w:rsidR="00000BAC" w:rsidRPr="00F46089" w:rsidRDefault="00000BAC" w:rsidP="00000BAC">
      <w:r w:rsidRPr="00F46089">
        <w:t>NWS will also get an extra $5 million to re-architect its telecommunications gateway, which distributes weather products to thousands of customers across the world. NOAA's transition to a new IT service delivery model for forecast offices in fiscal 2014 realized the agency $10 million in efficiency savings, according to the 2015 budget request.</w:t>
      </w:r>
    </w:p>
    <w:p w14:paraId="75D592FB" w14:textId="77777777" w:rsidR="00000BAC" w:rsidRPr="00F46089" w:rsidRDefault="00000BAC" w:rsidP="00000BAC"/>
    <w:p w14:paraId="1D749136" w14:textId="77777777" w:rsidR="0001052D" w:rsidRPr="00F46089" w:rsidRDefault="0001052D" w:rsidP="0001052D"/>
    <w:p w14:paraId="1BF378FF" w14:textId="77777777" w:rsidR="00D463C9" w:rsidRPr="00F46089" w:rsidRDefault="00D463C9" w:rsidP="00D463C9">
      <w:pPr>
        <w:pStyle w:val="Heading2"/>
      </w:pPr>
      <w:r w:rsidRPr="00F46089">
        <w:t>Science Diplomacy Advantage</w:t>
      </w:r>
    </w:p>
    <w:p w14:paraId="667580D6" w14:textId="77777777" w:rsidR="00D463C9" w:rsidRPr="00F46089" w:rsidRDefault="00D463C9" w:rsidP="00D463C9">
      <w:pPr>
        <w:pStyle w:val="Heading3"/>
      </w:pPr>
      <w:r w:rsidRPr="00F46089">
        <w:t>1NC F/L Cards</w:t>
      </w:r>
    </w:p>
    <w:p w14:paraId="44DC8668" w14:textId="77777777" w:rsidR="00D463C9" w:rsidRPr="00F46089" w:rsidRDefault="00D463C9" w:rsidP="00D463C9">
      <w:pPr>
        <w:pStyle w:val="Heading4"/>
      </w:pPr>
      <w:r w:rsidRPr="00F46089">
        <w:t>Science diplomacy fails, scientists and policy makers can’t work together</w:t>
      </w:r>
    </w:p>
    <w:p w14:paraId="5B1D1680" w14:textId="1A9C0839" w:rsidR="00D463C9" w:rsidRPr="00F46089" w:rsidRDefault="00D463C9" w:rsidP="00D463C9">
      <w:r w:rsidRPr="00F46089">
        <w:rPr>
          <w:b/>
        </w:rPr>
        <w:t>Marlow 12</w:t>
      </w:r>
      <w:r w:rsidRPr="00F46089">
        <w:t xml:space="preserve"> (Jeffery, Writer for wired.com, “The Promise and Pitfalls of Democracy”, Wired.com, 12/11/12, </w:t>
      </w:r>
      <w:hyperlink r:id="rId80" w:history="1">
        <w:r w:rsidRPr="00F46089">
          <w:rPr>
            <w:rStyle w:val="Hyperlink"/>
          </w:rPr>
          <w:t>http://www.wired.com/2012/12/the-promise-and-pitfalls-of-science-diplomacy/</w:t>
        </w:r>
      </w:hyperlink>
      <w:r w:rsidRPr="00F46089">
        <w:t xml:space="preserve">, </w:t>
      </w:r>
      <w:r w:rsidR="008755A6" w:rsidRPr="00F46089">
        <w:t>CTC</w:t>
      </w:r>
      <w:r w:rsidRPr="00F46089">
        <w:t>)</w:t>
      </w:r>
    </w:p>
    <w:p w14:paraId="05F51AB9" w14:textId="77777777" w:rsidR="00D463C9" w:rsidRPr="00F46089" w:rsidRDefault="00D463C9" w:rsidP="00D463C9">
      <w:pPr>
        <w:rPr>
          <w:sz w:val="16"/>
        </w:rPr>
      </w:pPr>
      <w:r w:rsidRPr="00F46089">
        <w:rPr>
          <w:sz w:val="16"/>
        </w:rPr>
        <w:t xml:space="preserve">On July 17th, 1975, Alexei </w:t>
      </w:r>
      <w:proofErr w:type="spellStart"/>
      <w:r w:rsidRPr="00F46089">
        <w:rPr>
          <w:sz w:val="16"/>
        </w:rPr>
        <w:t>Leonov</w:t>
      </w:r>
      <w:proofErr w:type="spellEnd"/>
      <w:r w:rsidRPr="00F46089">
        <w:rPr>
          <w:sz w:val="16"/>
        </w:rPr>
        <w:t xml:space="preserve">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w:t>
      </w:r>
      <w:proofErr w:type="spellStart"/>
      <w:r w:rsidRPr="00F46089">
        <w:rPr>
          <w:sz w:val="16"/>
        </w:rPr>
        <w:t>Oklahomski</w:t>
      </w:r>
      <w:proofErr w:type="spellEnd"/>
      <w:r w:rsidRPr="00F46089">
        <w:rPr>
          <w:sz w:val="16"/>
        </w:rPr>
        <w:t xml:space="preserve">,” the Soviet commander’s description of Stafford’s drawl. Far below </w:t>
      </w:r>
      <w:proofErr w:type="spellStart"/>
      <w:r w:rsidRPr="00F46089">
        <w:rPr>
          <w:sz w:val="16"/>
        </w:rPr>
        <w:t>Leonov</w:t>
      </w:r>
      <w:proofErr w:type="spellEnd"/>
      <w:r w:rsidRPr="00F46089">
        <w:rPr>
          <w:sz w:val="16"/>
        </w:rPr>
        <w:t xml:space="preserve">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F46089">
        <w:rPr>
          <w:rStyle w:val="StyleUnderline"/>
          <w:highlight w:val="yellow"/>
        </w:rPr>
        <w:t>This notion of science as a diplomatic</w:t>
      </w:r>
      <w:r w:rsidRPr="00F46089">
        <w:rPr>
          <w:rStyle w:val="StyleUnderline"/>
        </w:rPr>
        <w:t xml:space="preserve"> </w:t>
      </w:r>
      <w:r w:rsidRPr="00F46089">
        <w:rPr>
          <w:rStyle w:val="StyleUnderline"/>
          <w:sz w:val="16"/>
          <w:u w:val="none"/>
        </w:rPr>
        <w:t>t</w:t>
      </w:r>
      <w:r w:rsidRPr="00F46089">
        <w:rPr>
          <w:sz w:val="16"/>
        </w:rPr>
        <w:t xml:space="preserve">ool – its use as an entry point to a recalcitrant society that simultaneously breaks down politically steeped preconceptions and offers tangible benefits – </w:t>
      </w:r>
      <w:r w:rsidRPr="00F46089">
        <w:rPr>
          <w:rStyle w:val="StyleUnderline"/>
          <w:highlight w:val="yellow"/>
        </w:rPr>
        <w:t>is a promising mode</w:t>
      </w:r>
      <w:r w:rsidRPr="00F46089">
        <w:rPr>
          <w:sz w:val="16"/>
        </w:rPr>
        <w:t xml:space="preserve"> of development and a constructive brand </w:t>
      </w:r>
      <w:r w:rsidRPr="00F46089">
        <w:rPr>
          <w:rStyle w:val="StyleUnderline"/>
          <w:highlight w:val="yellow"/>
        </w:rPr>
        <w:t>of international relations</w:t>
      </w:r>
      <w:r w:rsidRPr="00F46089">
        <w:rPr>
          <w:sz w:val="16"/>
        </w:rPr>
        <w:t xml:space="preserve">. The Obama Administration understands the value of science diplomacy; last month, Secretary of State Hillary Clinton announced the expansion of the Science Envoy program, appointing Barbara </w:t>
      </w:r>
      <w:proofErr w:type="spellStart"/>
      <w:r w:rsidRPr="00F46089">
        <w:rPr>
          <w:sz w:val="16"/>
        </w:rPr>
        <w:t>Schaal</w:t>
      </w:r>
      <w:proofErr w:type="spellEnd"/>
      <w:r w:rsidRPr="00F46089">
        <w:rPr>
          <w:sz w:val="16"/>
        </w:rPr>
        <w:t xml:space="preserve"> of Washington University in St. Louis, Bernard </w:t>
      </w:r>
      <w:proofErr w:type="spellStart"/>
      <w:r w:rsidRPr="00F46089">
        <w:rPr>
          <w:sz w:val="16"/>
        </w:rPr>
        <w:t>Amadei</w:t>
      </w:r>
      <w:proofErr w:type="spellEnd"/>
      <w:r w:rsidRPr="00F46089">
        <w:rPr>
          <w:sz w:val="16"/>
        </w:rPr>
        <w:t xml:space="preserve"> of the University of Colorado, and Susan </w:t>
      </w:r>
      <w:proofErr w:type="spellStart"/>
      <w:r w:rsidRPr="00F46089">
        <w:rPr>
          <w:sz w:val="16"/>
        </w:rPr>
        <w:t>Hockfield</w:t>
      </w:r>
      <w:proofErr w:type="spellEnd"/>
      <w:r w:rsidRPr="00F46089">
        <w:rPr>
          <w:sz w:val="16"/>
        </w:rPr>
        <w:t xml:space="preserve"> of the Massachusetts Institute of Technology to the position. These prominent scientists represent the third class of envoys – the program began in 2009 and has sponsored visits to nearly 20 countries. </w:t>
      </w:r>
      <w:r w:rsidRPr="00F46089">
        <w:rPr>
          <w:b/>
          <w:u w:val="single"/>
        </w:rPr>
        <w:t xml:space="preserve">The philosophy </w:t>
      </w:r>
      <w:r w:rsidRPr="00F46089">
        <w:rPr>
          <w:rStyle w:val="StyleUnderline"/>
        </w:rPr>
        <w:t xml:space="preserve">behind </w:t>
      </w:r>
      <w:r w:rsidRPr="00F46089">
        <w:rPr>
          <w:rStyle w:val="StyleUnderline"/>
          <w:highlight w:val="yellow"/>
        </w:rPr>
        <w:t>the</w:t>
      </w:r>
      <w:r w:rsidRPr="00F46089">
        <w:rPr>
          <w:sz w:val="16"/>
        </w:rPr>
        <w:t xml:space="preserve"> envoy </w:t>
      </w:r>
      <w:r w:rsidRPr="00F46089">
        <w:rPr>
          <w:rStyle w:val="StyleUnderline"/>
          <w:highlight w:val="yellow"/>
        </w:rPr>
        <w:t>program is noble</w:t>
      </w:r>
      <w:r w:rsidRPr="00F46089">
        <w:rPr>
          <w:sz w:val="16"/>
          <w:highlight w:val="yellow"/>
        </w:rPr>
        <w:t>,</w:t>
      </w:r>
      <w:r w:rsidRPr="00F46089">
        <w:rPr>
          <w:sz w:val="16"/>
        </w:rPr>
        <w:t xml:space="preserve"> </w:t>
      </w:r>
      <w:r w:rsidRPr="00F46089">
        <w:rPr>
          <w:rStyle w:val="StyleUnderline"/>
          <w:highlight w:val="yellow"/>
        </w:rPr>
        <w:t>but</w:t>
      </w:r>
      <w:r w:rsidRPr="00F46089">
        <w:rPr>
          <w:rStyle w:val="StyleUnderline"/>
        </w:rPr>
        <w:t xml:space="preserve"> </w:t>
      </w:r>
      <w:r w:rsidRPr="00F46089">
        <w:rPr>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F46089">
        <w:rPr>
          <w:rStyle w:val="StyleUnderline"/>
          <w:highlight w:val="yellow"/>
        </w:rPr>
        <w:t>A recent assessment</w:t>
      </w:r>
      <w:r w:rsidRPr="00F46089">
        <w:rPr>
          <w:sz w:val="16"/>
        </w:rPr>
        <w:t xml:space="preserve"> of the program by envoy Elias </w:t>
      </w:r>
      <w:proofErr w:type="spellStart"/>
      <w:r w:rsidRPr="00F46089">
        <w:rPr>
          <w:sz w:val="16"/>
        </w:rPr>
        <w:t>Zerhouni</w:t>
      </w:r>
      <w:proofErr w:type="spellEnd"/>
      <w:r w:rsidRPr="00F46089">
        <w:rPr>
          <w:rStyle w:val="StyleUnderline"/>
        </w:rPr>
        <w:t xml:space="preserve"> </w:t>
      </w:r>
      <w:r w:rsidRPr="00F46089">
        <w:rPr>
          <w:rStyle w:val="StyleUnderline"/>
          <w:highlight w:val="yellow"/>
        </w:rPr>
        <w:t>noted the challenge of following through on initiatives predicated on the personal credibility</w:t>
      </w:r>
      <w:r w:rsidRPr="00F46089">
        <w:rPr>
          <w:sz w:val="16"/>
        </w:rPr>
        <w:t xml:space="preserve"> and contacts of the individual envoys. </w:t>
      </w:r>
      <w:r w:rsidRPr="00F46089">
        <w:rPr>
          <w:rStyle w:val="StyleUnderline"/>
          <w:highlight w:val="yellow"/>
        </w:rPr>
        <w:t>Leveraging the networks of world-renowned scientists within</w:t>
      </w:r>
      <w:r w:rsidRPr="00F46089">
        <w:rPr>
          <w:rStyle w:val="StyleUnderline"/>
        </w:rPr>
        <w:t xml:space="preserve"> the framework of a</w:t>
      </w:r>
      <w:r w:rsidRPr="00F46089">
        <w:rPr>
          <w:sz w:val="16"/>
        </w:rPr>
        <w:t xml:space="preserve"> coherent </w:t>
      </w:r>
      <w:r w:rsidRPr="00F46089">
        <w:rPr>
          <w:rStyle w:val="StyleUnderline"/>
          <w:highlight w:val="yellow"/>
        </w:rPr>
        <w:t>policy of international relations is difficult</w:t>
      </w:r>
      <w:r w:rsidRPr="00F46089">
        <w:rPr>
          <w:sz w:val="16"/>
        </w:rPr>
        <w:t xml:space="preserve">, particularly when funding for longer-term projects is uncertain. </w:t>
      </w:r>
      <w:r w:rsidRPr="00F46089">
        <w:rPr>
          <w:rStyle w:val="StyleUnderline"/>
          <w:highlight w:val="yellow"/>
        </w:rPr>
        <w:t>The trust of international partners requires a predictable political and financial environment</w:t>
      </w:r>
      <w:r w:rsidRPr="00F46089">
        <w:rPr>
          <w:sz w:val="16"/>
          <w:highlight w:val="yellow"/>
        </w:rPr>
        <w:t>.</w:t>
      </w:r>
      <w:r w:rsidRPr="00F46089">
        <w:rPr>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14:paraId="270EE61A" w14:textId="77777777" w:rsidR="00D463C9" w:rsidRPr="00F46089" w:rsidRDefault="00D463C9" w:rsidP="00D463C9">
      <w:pPr>
        <w:pStyle w:val="Heading4"/>
      </w:pPr>
      <w:r w:rsidRPr="00F46089">
        <w:t>Science diplomacy isn’t a substitution for regular diplomacy</w:t>
      </w:r>
    </w:p>
    <w:p w14:paraId="019E4472" w14:textId="2218555F" w:rsidR="00D463C9" w:rsidRPr="00F46089" w:rsidRDefault="00D463C9" w:rsidP="00D463C9">
      <w:r w:rsidRPr="00F46089">
        <w:rPr>
          <w:rStyle w:val="Style13ptBold"/>
        </w:rPr>
        <w:t>Dickson 10</w:t>
      </w:r>
      <w:r w:rsidRPr="00F46089">
        <w:t xml:space="preserve"> (David, Director of SciDev.net, “Science in diplomacy: ‘On tap but not on top’ ”, SciDev.net, 28/6/2010, </w:t>
      </w:r>
      <w:hyperlink r:id="rId81" w:history="1">
        <w:r w:rsidRPr="00F46089">
          <w:rPr>
            <w:rStyle w:val="Hyperlink"/>
          </w:rPr>
          <w:t>http://scidevnet.wordpress.com/2010/06/28/the-place-of-science-in-diplomacy-%E2%80%9Con-tap-but-not-on-top%E2%80%9D/</w:t>
        </w:r>
      </w:hyperlink>
      <w:r w:rsidRPr="00F46089">
        <w:t xml:space="preserve">, </w:t>
      </w:r>
      <w:r w:rsidR="008755A6" w:rsidRPr="00F46089">
        <w:t>CTC</w:t>
      </w:r>
      <w:r w:rsidRPr="00F46089">
        <w:t>)</w:t>
      </w:r>
    </w:p>
    <w:p w14:paraId="2FB48A74" w14:textId="77777777" w:rsidR="00D463C9" w:rsidRPr="00F46089" w:rsidRDefault="00D463C9" w:rsidP="00D463C9">
      <w:pPr>
        <w:rPr>
          <w:rStyle w:val="StyleUnderline"/>
        </w:rPr>
      </w:pPr>
      <w:r w:rsidRPr="00F46089">
        <w:rPr>
          <w:rStyle w:val="StyleUnderline"/>
        </w:rPr>
        <w:t>There’s a</w:t>
      </w:r>
      <w:r w:rsidRPr="00F46089">
        <w:rPr>
          <w:sz w:val="16"/>
        </w:rPr>
        <w:t xml:space="preserve"> general </w:t>
      </w:r>
      <w:r w:rsidRPr="00F46089">
        <w:rPr>
          <w:rStyle w:val="StyleUnderline"/>
        </w:rPr>
        <w:t>consensus</w:t>
      </w:r>
      <w:r w:rsidRPr="00F46089">
        <w:rPr>
          <w:sz w:val="16"/>
        </w:rPr>
        <w:t xml:space="preserve"> in both the scientific and political worlds </w:t>
      </w:r>
      <w:r w:rsidRPr="00F46089">
        <w:rPr>
          <w:rStyle w:val="StyleUnderline"/>
        </w:rPr>
        <w:t>that</w:t>
      </w:r>
      <w:r w:rsidRPr="00F46089">
        <w:rPr>
          <w:sz w:val="16"/>
        </w:rPr>
        <w:t xml:space="preserve"> the principle of </w:t>
      </w:r>
      <w:r w:rsidRPr="00F46089">
        <w:rPr>
          <w:rStyle w:val="StyleUnderline"/>
          <w:highlight w:val="yellow"/>
        </w:rPr>
        <w:t>science diplomacy</w:t>
      </w:r>
      <w:r w:rsidRPr="00F46089">
        <w:rPr>
          <w:sz w:val="16"/>
        </w:rPr>
        <w:t xml:space="preserve">, at least in the somewhat restricted sense of the need to get more and better science into international negotiations, </w:t>
      </w:r>
      <w:r w:rsidRPr="00F46089">
        <w:rPr>
          <w:rStyle w:val="StyleUnderline"/>
          <w:highlight w:val="yellow"/>
        </w:rPr>
        <w:t>is a desirable objective</w:t>
      </w:r>
      <w:r w:rsidRPr="00F46089">
        <w:rPr>
          <w:sz w:val="16"/>
        </w:rPr>
        <w:t xml:space="preserve">. </w:t>
      </w:r>
      <w:r w:rsidRPr="00F46089">
        <w:rPr>
          <w:rStyle w:val="StyleUnderline"/>
          <w:highlight w:val="yellow"/>
        </w:rPr>
        <w:t>There is less agreement,</w:t>
      </w:r>
      <w:r w:rsidRPr="00F46089">
        <w:rPr>
          <w:sz w:val="16"/>
          <w:highlight w:val="yellow"/>
        </w:rPr>
        <w:t xml:space="preserve"> </w:t>
      </w:r>
      <w:r w:rsidRPr="00F46089">
        <w:rPr>
          <w:rStyle w:val="StyleUnderline"/>
          <w:highlight w:val="yellow"/>
        </w:rPr>
        <w:t>however, on how far</w:t>
      </w:r>
      <w:r w:rsidRPr="00F46089">
        <w:rPr>
          <w:rStyle w:val="StyleUnderline"/>
        </w:rPr>
        <w:t xml:space="preserve"> the concept </w:t>
      </w:r>
      <w:r w:rsidRPr="00F46089">
        <w:rPr>
          <w:rStyle w:val="StyleUnderline"/>
          <w:highlight w:val="yellow"/>
        </w:rPr>
        <w:t>can</w:t>
      </w:r>
      <w:r w:rsidRPr="00F46089">
        <w:rPr>
          <w:sz w:val="16"/>
        </w:rPr>
        <w:t xml:space="preserve"> – or indeed should – </w:t>
      </w:r>
      <w:r w:rsidRPr="00F46089">
        <w:rPr>
          <w:rStyle w:val="StyleUnderline"/>
          <w:highlight w:val="yellow"/>
        </w:rPr>
        <w:t>be extended</w:t>
      </w:r>
      <w:r w:rsidRPr="00F46089">
        <w:rPr>
          <w:sz w:val="16"/>
        </w:rPr>
        <w:t xml:space="preserve"> to embrace broader goals and objectives, </w:t>
      </w:r>
      <w:r w:rsidRPr="00F46089">
        <w:rPr>
          <w:rStyle w:val="StyleUnderline"/>
        </w:rPr>
        <w:t>in particular attempts to use science to achieve political or diplomatic goals</w:t>
      </w:r>
      <w:r w:rsidRPr="00F46089">
        <w:rPr>
          <w:sz w:val="16"/>
        </w:rPr>
        <w:t xml:space="preserve"> at the international level. </w:t>
      </w:r>
      <w:r w:rsidRPr="00F46089">
        <w:rPr>
          <w:rStyle w:val="StyleUnderline"/>
          <w:highlight w:val="yellow"/>
        </w:rPr>
        <w:t xml:space="preserve">Science, despite its international characteristics, </w:t>
      </w:r>
      <w:r w:rsidRPr="00F46089">
        <w:rPr>
          <w:rStyle w:val="Emphasis"/>
          <w:highlight w:val="yellow"/>
        </w:rPr>
        <w:t>is no substitute for effective diplomacy</w:t>
      </w:r>
      <w:r w:rsidRPr="00F46089">
        <w:rPr>
          <w:sz w:val="16"/>
        </w:rPr>
        <w:t xml:space="preserve">. Any more than diplomatic initiatives necessarily lead to good science. These seem to have been the broad conclusions to emerge from a three-day meeting at Wilton Park in Sussex, UK, </w:t>
      </w:r>
      <w:proofErr w:type="spellStart"/>
      <w:r w:rsidRPr="00F46089">
        <w:rPr>
          <w:sz w:val="16"/>
        </w:rPr>
        <w:t>organised</w:t>
      </w:r>
      <w:proofErr w:type="spellEnd"/>
      <w:r w:rsidRPr="00F46089">
        <w:rPr>
          <w:sz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F46089">
        <w:rPr>
          <w:sz w:val="16"/>
        </w:rPr>
        <w:t>Whitty</w:t>
      </w:r>
      <w:proofErr w:type="spellEnd"/>
      <w:r w:rsidRPr="00F46089">
        <w:rPr>
          <w:sz w:val="16"/>
        </w:rPr>
        <w:t xml:space="preserve">,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F46089">
        <w:rPr>
          <w:sz w:val="16"/>
        </w:rPr>
        <w:t>Rohinton</w:t>
      </w:r>
      <w:proofErr w:type="spellEnd"/>
      <w:r w:rsidRPr="00F46089">
        <w:rPr>
          <w:sz w:val="16"/>
        </w:rPr>
        <w:t xml:space="preserve"> </w:t>
      </w:r>
      <w:proofErr w:type="spellStart"/>
      <w:r w:rsidRPr="00F46089">
        <w:rPr>
          <w:sz w:val="16"/>
        </w:rPr>
        <w:t>Medhora</w:t>
      </w:r>
      <w:proofErr w:type="spellEnd"/>
      <w:r w:rsidRPr="00F46089">
        <w:rPr>
          <w:sz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F46089">
        <w:rPr>
          <w:sz w:val="16"/>
        </w:rPr>
        <w:t>programme</w:t>
      </w:r>
      <w:proofErr w:type="spellEnd"/>
      <w:r w:rsidRPr="00F46089">
        <w:rPr>
          <w:sz w:val="16"/>
        </w:rPr>
        <w:t xml:space="preserve"> of research </w:t>
      </w:r>
      <w:proofErr w:type="spellStart"/>
      <w:r w:rsidRPr="00F46089">
        <w:rPr>
          <w:sz w:val="16"/>
        </w:rPr>
        <w:t>programmes</w:t>
      </w:r>
      <w:proofErr w:type="spellEnd"/>
      <w:r w:rsidRPr="00F46089">
        <w:rPr>
          <w:sz w:val="16"/>
        </w:rPr>
        <w:t xml:space="preserve"> was quoted as a successful advantage of the first of these. Examples of the second range from the establishment of the European </w:t>
      </w:r>
      <w:proofErr w:type="spellStart"/>
      <w:r w:rsidRPr="00F46089">
        <w:rPr>
          <w:sz w:val="16"/>
        </w:rPr>
        <w:t>Organisation</w:t>
      </w:r>
      <w:proofErr w:type="spellEnd"/>
      <w:r w:rsidRPr="00F46089">
        <w:rPr>
          <w:sz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F46089">
        <w:rPr>
          <w:sz w:val="16"/>
        </w:rPr>
        <w:t>programmes</w:t>
      </w:r>
      <w:proofErr w:type="spellEnd"/>
      <w:r w:rsidRPr="00F46089">
        <w:rPr>
          <w:sz w:val="16"/>
        </w:rPr>
        <w:t xml:space="preserve">. Here the challenge for diplomats was seen as helping to find ways to ease the burdens of such restrictions. </w:t>
      </w:r>
      <w:r w:rsidRPr="00F46089">
        <w:rPr>
          <w:rStyle w:val="StyleUnderline"/>
          <w:highlight w:val="yellow"/>
        </w:rPr>
        <w:t>The</w:t>
      </w:r>
      <w:r w:rsidRPr="00F46089">
        <w:rPr>
          <w:rStyle w:val="StyleUnderline"/>
        </w:rPr>
        <w:t xml:space="preserve"> broadest </w:t>
      </w:r>
      <w:r w:rsidRPr="00F46089">
        <w:rPr>
          <w:rStyle w:val="StyleUnderline"/>
          <w:highlight w:val="yellow"/>
        </w:rPr>
        <w:t>gaps</w:t>
      </w:r>
      <w:r w:rsidRPr="00F46089">
        <w:rPr>
          <w:sz w:val="16"/>
          <w:highlight w:val="yellow"/>
        </w:rPr>
        <w:t xml:space="preserve"> </w:t>
      </w:r>
      <w:r w:rsidRPr="00F46089">
        <w:rPr>
          <w:rStyle w:val="StyleUnderline"/>
          <w:highlight w:val="yellow"/>
        </w:rPr>
        <w:t>in</w:t>
      </w:r>
      <w:r w:rsidRPr="00F46089">
        <w:rPr>
          <w:sz w:val="16"/>
        </w:rPr>
        <w:t xml:space="preserve"> understanding </w:t>
      </w:r>
      <w:r w:rsidRPr="00F46089">
        <w:rPr>
          <w:rStyle w:val="StyleUnderline"/>
        </w:rPr>
        <w:t xml:space="preserve">the potential of </w:t>
      </w:r>
      <w:r w:rsidRPr="00F46089">
        <w:rPr>
          <w:rStyle w:val="StyleUnderline"/>
          <w:highlight w:val="yellow"/>
        </w:rPr>
        <w:t>scientific diplomacy lay in</w:t>
      </w:r>
      <w:r w:rsidRPr="00F46089">
        <w:rPr>
          <w:sz w:val="16"/>
        </w:rPr>
        <w:t xml:space="preserve"> the third category, namely </w:t>
      </w:r>
      <w:r w:rsidRPr="00F46089">
        <w:rPr>
          <w:rStyle w:val="StyleUnderline"/>
          <w:highlight w:val="yellow"/>
        </w:rPr>
        <w:t>the use of science</w:t>
      </w:r>
      <w:r w:rsidRPr="00F46089">
        <w:rPr>
          <w:sz w:val="16"/>
          <w:highlight w:val="yellow"/>
        </w:rPr>
        <w:t xml:space="preserve"> </w:t>
      </w:r>
      <w:r w:rsidRPr="00F46089">
        <w:rPr>
          <w:rStyle w:val="StyleUnderline"/>
          <w:highlight w:val="yellow"/>
        </w:rPr>
        <w:t>as a channel of international diplomacy</w:t>
      </w:r>
      <w:r w:rsidRPr="00F46089">
        <w:rPr>
          <w:sz w:val="16"/>
        </w:rPr>
        <w:t>, either as a way of helping to forge consensus on contentious issues, or as a catalyst for peace in situations of conflict. On the first of these</w:t>
      </w:r>
      <w:r w:rsidRPr="00F46089">
        <w:rPr>
          <w:rStyle w:val="StyleUnderline"/>
          <w:highlight w:val="yellow"/>
        </w:rPr>
        <w:t>, some</w:t>
      </w:r>
      <w:r w:rsidRPr="00F46089">
        <w:rPr>
          <w:sz w:val="16"/>
        </w:rPr>
        <w:t xml:space="preserve"> pointed to recent climate change negotiations, and in particular the work of the Intergovernmental Panel on Climate Change, as a good example, of the way that the scientific community can provide a strong rationale for joint international action. But others </w:t>
      </w:r>
      <w:r w:rsidRPr="00F46089">
        <w:rPr>
          <w:rStyle w:val="StyleUnderline"/>
          <w:highlight w:val="yellow"/>
        </w:rPr>
        <w:t>referred to the failure of the Copenhagen climate summit</w:t>
      </w:r>
      <w:r w:rsidRPr="00F46089">
        <w:rPr>
          <w:rStyle w:val="StyleUnderline"/>
        </w:rPr>
        <w:t xml:space="preserve"> last December </w:t>
      </w:r>
      <w:r w:rsidRPr="00F46089">
        <w:rPr>
          <w:sz w:val="16"/>
        </w:rPr>
        <w:t xml:space="preserve">to come up with a meaningful agreement on action as a demonstration of the limitations of this way of thinking. </w:t>
      </w:r>
      <w:r w:rsidRPr="00F46089">
        <w:rPr>
          <w:rStyle w:val="StyleUnderline"/>
        </w:rPr>
        <w:t xml:space="preserve">It was argued that </w:t>
      </w:r>
      <w:r w:rsidRPr="00F46089">
        <w:rPr>
          <w:rStyle w:val="StyleUnderline"/>
          <w:highlight w:val="yellow"/>
        </w:rPr>
        <w:t>this failure had been</w:t>
      </w:r>
      <w:r w:rsidRPr="00F46089">
        <w:rPr>
          <w:rStyle w:val="StyleUnderline"/>
        </w:rPr>
        <w:t xml:space="preserve"> partly </w:t>
      </w:r>
      <w:r w:rsidRPr="00F46089">
        <w:rPr>
          <w:rStyle w:val="StyleUnderline"/>
          <w:highlight w:val="yellow"/>
        </w:rPr>
        <w:t>due</w:t>
      </w:r>
      <w:r w:rsidRPr="00F46089">
        <w:rPr>
          <w:rStyle w:val="StyleUnderline"/>
        </w:rPr>
        <w:t xml:space="preserve"> </w:t>
      </w:r>
      <w:r w:rsidRPr="00F46089">
        <w:rPr>
          <w:rStyle w:val="StyleUnderline"/>
          <w:highlight w:val="yellow"/>
        </w:rPr>
        <w:t>to a misplaced belief that scientific consensus would be sufficient to generate a commitment to collective action</w:t>
      </w:r>
      <w:r w:rsidRPr="00F46089">
        <w:rPr>
          <w:sz w:val="16"/>
        </w:rPr>
        <w:t xml:space="preserve">, without taking into account the political impact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F46089">
        <w:rPr>
          <w:sz w:val="16"/>
        </w:rPr>
        <w:t>centre</w:t>
      </w:r>
      <w:proofErr w:type="spellEnd"/>
      <w:r w:rsidRPr="00F46089">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backing, could end up doing damage by inadvertently </w:t>
      </w:r>
      <w:proofErr w:type="spellStart"/>
      <w:r w:rsidRPr="00F46089">
        <w:rPr>
          <w:sz w:val="16"/>
        </w:rPr>
        <w:t>favouring</w:t>
      </w:r>
      <w:proofErr w:type="spellEnd"/>
      <w:r w:rsidRPr="00F46089">
        <w:rPr>
          <w:sz w:val="16"/>
        </w:rPr>
        <w:t xml:space="preserve"> one social group over another. Scientists should be wary of having their prestige used in this way; those who did so could come over as </w:t>
      </w:r>
      <w:proofErr w:type="spellStart"/>
      <w:r w:rsidRPr="00F46089">
        <w:rPr>
          <w:sz w:val="16"/>
        </w:rPr>
        <w:t>patronising</w:t>
      </w:r>
      <w:proofErr w:type="spellEnd"/>
      <w:r w:rsidRPr="00F46089">
        <w:rPr>
          <w:sz w:val="16"/>
        </w:rPr>
        <w:t>, 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 “</w:t>
      </w:r>
      <w:r w:rsidRPr="00F46089">
        <w:rPr>
          <w:rStyle w:val="StyleUnderline"/>
        </w:rPr>
        <w:t>Science for diplomacy</w:t>
      </w:r>
      <w:r w:rsidRPr="00F46089">
        <w:rPr>
          <w:sz w:val="16"/>
        </w:rPr>
        <w:t xml:space="preserve">” therefore </w:t>
      </w:r>
      <w:r w:rsidRPr="00F46089">
        <w:rPr>
          <w:rStyle w:val="StyleUnderline"/>
        </w:rPr>
        <w:t>ended up with a highly mixed review</w:t>
      </w:r>
      <w:r w:rsidRPr="00F46089">
        <w:rPr>
          <w:sz w:val="16"/>
          <w:highlight w:val="yellow"/>
        </w:rPr>
        <w:t xml:space="preserve">. </w:t>
      </w:r>
      <w:r w:rsidRPr="00F46089">
        <w:rPr>
          <w:rStyle w:val="StyleUnderline"/>
          <w:highlight w:val="yellow"/>
        </w:rPr>
        <w:t>The consensus seemed to be that science</w:t>
      </w:r>
      <w:r w:rsidRPr="00F46089">
        <w:rPr>
          <w:sz w:val="16"/>
        </w:rPr>
        <w:t xml:space="preserve"> can prepare the ground for diplomatic initiatives – and benefit from diplomatic agreements – but </w:t>
      </w:r>
      <w:r w:rsidRPr="00F46089">
        <w:rPr>
          <w:rStyle w:val="StyleUnderline"/>
          <w:highlight w:val="yellow"/>
        </w:rPr>
        <w:t>cannot provide the solutions</w:t>
      </w:r>
      <w:r w:rsidRPr="00F46089">
        <w:rPr>
          <w:sz w:val="16"/>
        </w:rPr>
        <w:t xml:space="preserve"> to either. “</w:t>
      </w:r>
      <w:r w:rsidRPr="00F46089">
        <w:rPr>
          <w:rStyle w:val="StyleUnderline"/>
          <w:highlight w:val="yellow"/>
        </w:rPr>
        <w:t>On tap but not on top</w:t>
      </w:r>
      <w:r w:rsidRPr="00F46089">
        <w:rPr>
          <w:sz w:val="16"/>
        </w:rPr>
        <w:t xml:space="preserve">” </w:t>
      </w:r>
      <w:r w:rsidRPr="00F46089">
        <w:rPr>
          <w:rStyle w:val="StyleUnderline"/>
          <w:highlight w:val="yellow"/>
        </w:rPr>
        <w:t>seems as relevant in international settings as it does in purely national ones. With all the caution that even this formulation still requires.</w:t>
      </w:r>
    </w:p>
    <w:p w14:paraId="3C305118" w14:textId="77777777" w:rsidR="00CB15F6" w:rsidRPr="00F46089" w:rsidRDefault="00CB15F6" w:rsidP="00CB15F6">
      <w:pPr>
        <w:rPr>
          <w:b/>
          <w:iCs/>
          <w:u w:val="single"/>
        </w:rPr>
      </w:pPr>
      <w:r w:rsidRPr="00F46089">
        <w:rPr>
          <w:b/>
          <w:iCs/>
        </w:rPr>
        <w:t xml:space="preserve">Turn – science diplomacy </w:t>
      </w:r>
      <w:r w:rsidRPr="00F46089">
        <w:rPr>
          <w:b/>
          <w:i/>
          <w:iCs/>
          <w:u w:val="single"/>
        </w:rPr>
        <w:t>empirically causes conflict</w:t>
      </w:r>
      <w:r w:rsidRPr="00F46089">
        <w:rPr>
          <w:b/>
          <w:iCs/>
        </w:rPr>
        <w:t xml:space="preserve"> – poor cooperation mechanisms – </w:t>
      </w:r>
      <w:r w:rsidRPr="00F46089">
        <w:rPr>
          <w:b/>
          <w:iCs/>
          <w:u w:val="single"/>
        </w:rPr>
        <w:t xml:space="preserve">anthrax accident proves </w:t>
      </w:r>
    </w:p>
    <w:p w14:paraId="24A3D99A" w14:textId="77777777" w:rsidR="00CB15F6" w:rsidRPr="00F46089" w:rsidRDefault="00CB15F6" w:rsidP="00CB15F6">
      <w:pPr>
        <w:rPr>
          <w:bCs/>
        </w:rPr>
      </w:pPr>
      <w:r w:rsidRPr="00F46089">
        <w:rPr>
          <w:b/>
          <w:bCs/>
        </w:rPr>
        <w:t>Smith the 3</w:t>
      </w:r>
      <w:r w:rsidRPr="00F46089">
        <w:rPr>
          <w:b/>
          <w:bCs/>
          <w:vertAlign w:val="superscript"/>
        </w:rPr>
        <w:t xml:space="preserve">rd </w:t>
      </w:r>
      <w:r w:rsidRPr="00F46089">
        <w:rPr>
          <w:b/>
          <w:bCs/>
        </w:rPr>
        <w:t xml:space="preserve">6/17 </w:t>
      </w:r>
      <w:r w:rsidRPr="00F46089">
        <w:rPr>
          <w:bCs/>
        </w:rPr>
        <w:t xml:space="preserve">| Dr. Frank L Smith III is a lecturer in the Centre for International Security Studies at the University of Sydney with a Ph.D. in Political Science from the University of Chicago, </w:t>
      </w:r>
      <w:r w:rsidRPr="00F46089">
        <w:rPr>
          <w:bCs/>
          <w:i/>
        </w:rPr>
        <w:t>Advancing science diplomacy: Indonesia and the US Naval Medical Research Unit</w:t>
      </w:r>
      <w:r w:rsidRPr="00F46089">
        <w:rPr>
          <w:bCs/>
        </w:rPr>
        <w:t xml:space="preserve"> published in </w:t>
      </w:r>
      <w:r w:rsidRPr="00F46089">
        <w:rPr>
          <w:bCs/>
          <w:i/>
        </w:rPr>
        <w:t xml:space="preserve">Social Studies of Science, </w:t>
      </w:r>
      <w:hyperlink r:id="rId82" w:history="1">
        <w:r w:rsidRPr="00F46089">
          <w:rPr>
            <w:rStyle w:val="Hyperlink"/>
          </w:rPr>
          <w:t>http://sss.sagepub.com/content/early/2014/06/16/0306312714535864.full.pdf</w:t>
        </w:r>
      </w:hyperlink>
      <w:r w:rsidRPr="00F46089">
        <w:rPr>
          <w:bCs/>
        </w:rPr>
        <w:t>, 6/17/14, Accessed 6/27/14, CCHS-AY</w:t>
      </w:r>
    </w:p>
    <w:p w14:paraId="3CDFBCDE" w14:textId="77777777" w:rsidR="00CB15F6" w:rsidRPr="00F46089" w:rsidRDefault="00CB15F6" w:rsidP="00CB15F6">
      <w:r w:rsidRPr="00F46089">
        <w:rPr>
          <w:b/>
          <w:highlight w:val="cyan"/>
          <w:u w:val="single"/>
        </w:rPr>
        <w:t>Just as the goals</w:t>
      </w:r>
      <w:r w:rsidRPr="00F46089">
        <w:rPr>
          <w:highlight w:val="cyan"/>
        </w:rPr>
        <w:t xml:space="preserve"> </w:t>
      </w:r>
      <w:r w:rsidRPr="00F46089">
        <w:t xml:space="preserve">or ends </w:t>
      </w:r>
      <w:r w:rsidRPr="00F46089">
        <w:rPr>
          <w:b/>
          <w:highlight w:val="cyan"/>
          <w:u w:val="single"/>
        </w:rPr>
        <w:t xml:space="preserve">of science diplomacy can vary, so too might its actual effect. </w:t>
      </w:r>
      <w:r w:rsidRPr="00F46089">
        <w:t xml:space="preserve">The conventional wisdom is that science diplomacy creates positive externalities or spill- over effects that facilitate greater cooperation. The possibility that </w:t>
      </w:r>
      <w:r w:rsidRPr="00F46089">
        <w:rPr>
          <w:b/>
          <w:highlight w:val="cyan"/>
          <w:u w:val="single"/>
        </w:rPr>
        <w:t>it might cause conflict</w:t>
      </w:r>
      <w:r w:rsidRPr="00F46089">
        <w:rPr>
          <w:highlight w:val="cyan"/>
        </w:rPr>
        <w:t xml:space="preserve"> </w:t>
      </w:r>
      <w:r w:rsidRPr="00F46089">
        <w:t xml:space="preserve">is rarely considered, even by potential critics. Tim </w:t>
      </w:r>
      <w:proofErr w:type="spellStart"/>
      <w:r w:rsidRPr="00F46089">
        <w:t>Flink</w:t>
      </w:r>
      <w:proofErr w:type="spellEnd"/>
      <w:r w:rsidRPr="00F46089">
        <w:t xml:space="preserve"> and Ulrich </w:t>
      </w:r>
      <w:proofErr w:type="spellStart"/>
      <w:r w:rsidRPr="00F46089">
        <w:t>Schreiterer</w:t>
      </w:r>
      <w:proofErr w:type="spellEnd"/>
      <w:r w:rsidRPr="00F46089">
        <w:t xml:space="preserve"> argue that science diplomacy is ‘no panacea’, and they conclude that ‘exploiting science for </w:t>
      </w:r>
      <w:proofErr w:type="spellStart"/>
      <w:r w:rsidRPr="00F46089">
        <w:t>politi</w:t>
      </w:r>
      <w:proofErr w:type="spellEnd"/>
      <w:r w:rsidRPr="00F46089">
        <w:t xml:space="preserve">- </w:t>
      </w:r>
      <w:proofErr w:type="spellStart"/>
      <w:r w:rsidRPr="00F46089">
        <w:t>cal</w:t>
      </w:r>
      <w:proofErr w:type="spellEnd"/>
      <w:r w:rsidRPr="00F46089">
        <w:t xml:space="preserve"> purposes ... makes little or no sense’ (</w:t>
      </w:r>
      <w:proofErr w:type="spellStart"/>
      <w:r w:rsidRPr="00F46089">
        <w:t>Flink</w:t>
      </w:r>
      <w:proofErr w:type="spellEnd"/>
      <w:r w:rsidRPr="00F46089">
        <w:t xml:space="preserve"> and </w:t>
      </w:r>
      <w:proofErr w:type="spellStart"/>
      <w:r w:rsidRPr="00F46089">
        <w:t>Schreiterer</w:t>
      </w:r>
      <w:proofErr w:type="spellEnd"/>
      <w:r w:rsidRPr="00F46089">
        <w:t xml:space="preserve">, 2010).1 Similarly, David Dickson claims that science and politics ‘occupy different universes’, and so there is ‘only so much science can do’ (Dickson, 2009). Dickson acknowledges that innovation can cause upheaval, while </w:t>
      </w:r>
      <w:proofErr w:type="spellStart"/>
      <w:r w:rsidRPr="00F46089">
        <w:t>Flink</w:t>
      </w:r>
      <w:proofErr w:type="spellEnd"/>
      <w:r w:rsidRPr="00F46089">
        <w:t xml:space="preserve"> and </w:t>
      </w:r>
      <w:proofErr w:type="spellStart"/>
      <w:r w:rsidRPr="00F46089">
        <w:t>Schreiterer</w:t>
      </w:r>
      <w:proofErr w:type="spellEnd"/>
      <w:r w:rsidRPr="00F46089">
        <w:t xml:space="preserve"> note that there are tensions or tradeoffs between scientific cooperation and competitive advantage. However, they all stop short of saying that science diplomacy itself may heighten conflict or reduce trust and transparency.¶ </w:t>
      </w:r>
      <w:r w:rsidRPr="00F46089">
        <w:rPr>
          <w:b/>
          <w:u w:val="single"/>
        </w:rPr>
        <w:t xml:space="preserve">Therefore science diplomacy is assumed to be at worst ineffective but never harmful. Yet </w:t>
      </w:r>
      <w:r w:rsidRPr="00F46089">
        <w:rPr>
          <w:b/>
          <w:highlight w:val="cyan"/>
          <w:u w:val="single"/>
        </w:rPr>
        <w:t>this assumption is doubtful because the effects of science diplomacy are variable</w:t>
      </w:r>
      <w:r w:rsidRPr="00F46089">
        <w:rPr>
          <w:b/>
          <w:u w:val="single"/>
        </w:rPr>
        <w:t xml:space="preserve">. Again, </w:t>
      </w:r>
      <w:r w:rsidRPr="00F46089">
        <w:rPr>
          <w:b/>
          <w:highlight w:val="cyan"/>
          <w:u w:val="single"/>
        </w:rPr>
        <w:t>the anthrax accident at Sverdlovsk is illustrative</w:t>
      </w:r>
      <w:r w:rsidRPr="00F46089">
        <w:rPr>
          <w:b/>
          <w:u w:val="single"/>
        </w:rPr>
        <w:t>: one consequence of Soviet deception through science diplomacy was to reduce trust and transparency</w:t>
      </w:r>
      <w:r w:rsidRPr="00F46089">
        <w:t xml:space="preserve">, thereby threatening peace talks with the United States (Hoffman, 2009: 350). More troubling is the long and complex history of scientific, technical, and medical exchanges as </w:t>
      </w:r>
      <w:proofErr w:type="spellStart"/>
      <w:r w:rsidRPr="00F46089">
        <w:t>instru</w:t>
      </w:r>
      <w:proofErr w:type="spellEnd"/>
      <w:r w:rsidRPr="00F46089">
        <w:t xml:space="preserve">- </w:t>
      </w:r>
      <w:proofErr w:type="spellStart"/>
      <w:r w:rsidRPr="00F46089">
        <w:t>ments</w:t>
      </w:r>
      <w:proofErr w:type="spellEnd"/>
      <w:r w:rsidRPr="00F46089">
        <w:t xml:space="preserve"> of imperialism and justifications for colonialism (e.g. </w:t>
      </w:r>
      <w:proofErr w:type="spellStart"/>
      <w:r w:rsidRPr="00F46089">
        <w:t>Headrick</w:t>
      </w:r>
      <w:proofErr w:type="spellEnd"/>
      <w:r w:rsidRPr="00F46089">
        <w:t xml:space="preserve">, 1988; MacLeod, 2000; Vaughan, 1991). What we now call science diplomacy is not new, nor has its impact always been benign.¶ </w:t>
      </w:r>
      <w:proofErr w:type="gramStart"/>
      <w:r w:rsidRPr="00F46089">
        <w:t>Unfortunately</w:t>
      </w:r>
      <w:proofErr w:type="gramEnd"/>
      <w:r w:rsidRPr="00F46089">
        <w:t xml:space="preserve">, even when the intent is benign, the outcome may still be harmful or interpreted as such. For instance, Iran once detained an American scientific delegate in order to suggest that ‘science exchanges are not a good thing’ (Badger, 2009). </w:t>
      </w:r>
      <w:r w:rsidRPr="00F46089">
        <w:rPr>
          <w:b/>
          <w:u w:val="single"/>
        </w:rPr>
        <w:t xml:space="preserve">How could this happen if everyone benefits from science diplomacy? </w:t>
      </w:r>
      <w:r w:rsidRPr="00F46089">
        <w:t xml:space="preserve">Though not diplomacy per se, similar questions arise when science and technology are applied to aid global health. In 1994, ‘effort by humanitarian actors to restore health to at least one million Rwandan refugees’ in Zaire ‘had the unfortunate effect of helping to restore the capacity of Hutu militias to fight’, according to Sara Davies, ‘precipitating the escalation of the war’ (Davies, 2010: 94). The positive or neutral effects of medical, scientific, or technical assistance and exchange cannot be taken for granted.¶ </w:t>
      </w:r>
      <w:proofErr w:type="gramStart"/>
      <w:r w:rsidRPr="00F46089">
        <w:t>Finally</w:t>
      </w:r>
      <w:proofErr w:type="gramEnd"/>
      <w:r w:rsidRPr="00F46089">
        <w:t xml:space="preserve">, </w:t>
      </w:r>
      <w:r w:rsidRPr="00F46089">
        <w:rPr>
          <w:b/>
          <w:highlight w:val="cyan"/>
          <w:u w:val="single"/>
        </w:rPr>
        <w:t xml:space="preserve">the mechanisms through which science diplomacy creates international cooperation are underspecified, providing little confidence that it will not backfire. </w:t>
      </w:r>
      <w:r w:rsidRPr="00F46089">
        <w:t xml:space="preserve">Science diplomacy is related to public diplomacy, but merely citing public opinion polls about the popularity of science and technology does not explain how this attraction is leveraged to build goodwill abroad. While their products might be popular, are scientists and tech- </w:t>
      </w:r>
      <w:proofErr w:type="spellStart"/>
      <w:r w:rsidRPr="00F46089">
        <w:t>nicians</w:t>
      </w:r>
      <w:proofErr w:type="spellEnd"/>
      <w:r w:rsidRPr="00F46089">
        <w:t xml:space="preserve"> typically movers and shakers of mass public opinion? Maybe, but this seems unlikely when they are compared with celebrities or other public figures, especially if we consider variation in the public understanding of science and efficacy of science com- </w:t>
      </w:r>
      <w:proofErr w:type="spellStart"/>
      <w:r w:rsidRPr="00F46089">
        <w:t>munication</w:t>
      </w:r>
      <w:proofErr w:type="spellEnd"/>
      <w:r w:rsidRPr="00F46089">
        <w:t xml:space="preserve">. In addition, like propaganda, </w:t>
      </w:r>
      <w:r w:rsidRPr="00F46089">
        <w:rPr>
          <w:b/>
          <w:u w:val="single"/>
        </w:rPr>
        <w:t>public diplomacy that aims to improve mass public opinion can have the opposite effect and inadvertently undermine trust</w:t>
      </w:r>
      <w:r w:rsidRPr="00F46089">
        <w:t xml:space="preserve"> (Goldsmith </w:t>
      </w:r>
    </w:p>
    <w:p w14:paraId="6E5D54E8" w14:textId="77777777" w:rsidR="00CB15F6" w:rsidRPr="00F46089" w:rsidRDefault="00CB15F6" w:rsidP="00CB15F6">
      <w:pPr>
        <w:rPr>
          <w:b/>
          <w:iCs/>
        </w:rPr>
      </w:pPr>
      <w:r w:rsidRPr="00F46089">
        <w:rPr>
          <w:b/>
          <w:iCs/>
        </w:rPr>
        <w:t xml:space="preserve">No impact to science diplomacy – cooperation is limited to science </w:t>
      </w:r>
    </w:p>
    <w:p w14:paraId="0D8F3455" w14:textId="77777777" w:rsidR="00CB15F6" w:rsidRPr="00F46089" w:rsidRDefault="00CB15F6" w:rsidP="00CB15F6">
      <w:pPr>
        <w:rPr>
          <w:bCs/>
        </w:rPr>
      </w:pPr>
      <w:r w:rsidRPr="00F46089">
        <w:rPr>
          <w:b/>
          <w:bCs/>
        </w:rPr>
        <w:t xml:space="preserve">Dickson 9 </w:t>
      </w:r>
      <w:r w:rsidRPr="00F46089">
        <w:rPr>
          <w:bCs/>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proofErr w:type="gramStart"/>
      <w:r w:rsidRPr="00F46089">
        <w:rPr>
          <w:bCs/>
          <w:i/>
        </w:rPr>
        <w:t>The</w:t>
      </w:r>
      <w:proofErr w:type="gramEnd"/>
      <w:r w:rsidRPr="00F46089">
        <w:rPr>
          <w:bCs/>
          <w:i/>
        </w:rPr>
        <w:t xml:space="preserve"> limits of science diplomacy</w:t>
      </w:r>
      <w:r w:rsidRPr="00F46089">
        <w:rPr>
          <w:bCs/>
        </w:rPr>
        <w:t xml:space="preserve">, 6/27/14, </w:t>
      </w:r>
      <w:hyperlink r:id="rId83" w:history="1">
        <w:r w:rsidRPr="00F46089">
          <w:rPr>
            <w:rStyle w:val="Hyperlink"/>
          </w:rPr>
          <w:t>http://www.scidev.net/global/capacity-building/editorials/the-limits-of-science-diplomacy.html</w:t>
        </w:r>
      </w:hyperlink>
      <w:r w:rsidRPr="00F46089">
        <w:rPr>
          <w:bCs/>
        </w:rPr>
        <w:t>, Accessed 6/27/14, CCHS-AY</w:t>
      </w:r>
    </w:p>
    <w:p w14:paraId="49D751A8" w14:textId="77777777" w:rsidR="00CB15F6" w:rsidRPr="00F46089" w:rsidRDefault="00CB15F6" w:rsidP="00CB15F6">
      <w:pPr>
        <w:rPr>
          <w:bCs/>
        </w:rPr>
      </w:pPr>
      <w:r w:rsidRPr="00F46089">
        <w:rPr>
          <w:bCs/>
        </w:rPr>
        <w:t xml:space="preserve">Using </w:t>
      </w:r>
      <w:r w:rsidRPr="00F46089">
        <w:rPr>
          <w:b/>
          <w:bCs/>
          <w:highlight w:val="cyan"/>
          <w:u w:val="single"/>
        </w:rPr>
        <w:t>science for diplomatic purposes has obvious attractions</w:t>
      </w:r>
      <w:r w:rsidRPr="00F46089">
        <w:rPr>
          <w:bCs/>
          <w:highlight w:val="cyan"/>
        </w:rPr>
        <w:t xml:space="preserve"> </w:t>
      </w:r>
      <w:r w:rsidRPr="00F46089">
        <w:rPr>
          <w:bCs/>
        </w:rPr>
        <w:t xml:space="preserve">and several benefits. </w:t>
      </w:r>
      <w:r w:rsidRPr="00F46089">
        <w:rPr>
          <w:b/>
          <w:bCs/>
          <w:highlight w:val="cyan"/>
          <w:u w:val="single"/>
        </w:rPr>
        <w:t>But there are limits</w:t>
      </w:r>
      <w:r w:rsidRPr="00F46089">
        <w:rPr>
          <w:bCs/>
          <w:highlight w:val="cyan"/>
        </w:rPr>
        <w:t xml:space="preserve"> </w:t>
      </w:r>
      <w:r w:rsidRPr="00F46089">
        <w:rPr>
          <w:bCs/>
        </w:rPr>
        <w:t xml:space="preserve">to what it can achieve.¶ The scientific community has a deserved reputation for its international perspective — </w:t>
      </w:r>
      <w:r w:rsidRPr="00F46089">
        <w:rPr>
          <w:b/>
          <w:bCs/>
          <w:highlight w:val="cyan"/>
          <w:u w:val="single"/>
        </w:rPr>
        <w:t xml:space="preserve">scientists </w:t>
      </w:r>
      <w:r w:rsidRPr="00F46089">
        <w:rPr>
          <w:b/>
          <w:bCs/>
          <w:u w:val="single"/>
        </w:rPr>
        <w:t xml:space="preserve">often </w:t>
      </w:r>
      <w:r w:rsidRPr="00F46089">
        <w:rPr>
          <w:b/>
          <w:bCs/>
          <w:highlight w:val="cyan"/>
          <w:u w:val="single"/>
        </w:rPr>
        <w:t>ignore national boundaries and interest</w:t>
      </w:r>
      <w:r w:rsidRPr="00F46089">
        <w:rPr>
          <w:b/>
          <w:bCs/>
          <w:u w:val="single"/>
        </w:rPr>
        <w:t>s when it comes to exchanging ideas or collaborating on global problems.¶</w:t>
      </w:r>
      <w:r w:rsidRPr="00F46089">
        <w:rPr>
          <w:bCs/>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 </w:t>
      </w:r>
      <w:proofErr w:type="gramStart"/>
      <w:r w:rsidRPr="00F46089">
        <w:rPr>
          <w:b/>
          <w:bCs/>
          <w:u w:val="single"/>
        </w:rPr>
        <w:t>More</w:t>
      </w:r>
      <w:proofErr w:type="gramEnd"/>
      <w:r w:rsidRPr="00F46089">
        <w:rPr>
          <w:b/>
          <w:bCs/>
          <w:u w:val="single"/>
        </w:rPr>
        <w:t xml:space="preserve"> significantly, scientists have formed key links behind-the-scenes when more overt dialogue has been impossible.</w:t>
      </w:r>
      <w:r w:rsidRPr="00F46089">
        <w:rPr>
          <w:bCs/>
        </w:rPr>
        <w:t xml:space="preserve"> At the height of the Cold War, for example, scientific </w:t>
      </w:r>
      <w:proofErr w:type="spellStart"/>
      <w:r w:rsidRPr="00F46089">
        <w:rPr>
          <w:bCs/>
        </w:rPr>
        <w:t>organisations</w:t>
      </w:r>
      <w:proofErr w:type="spellEnd"/>
      <w:r w:rsidRPr="00F46089">
        <w:rPr>
          <w:bCs/>
        </w:rPr>
        <w:t xml:space="preserve"> provided a conduit for discussing nuclear weapons control.¶ </w:t>
      </w:r>
      <w:proofErr w:type="gramStart"/>
      <w:r w:rsidRPr="00F46089">
        <w:rPr>
          <w:b/>
          <w:bCs/>
          <w:highlight w:val="cyan"/>
          <w:u w:val="single"/>
        </w:rPr>
        <w:t>Only</w:t>
      </w:r>
      <w:proofErr w:type="gramEnd"/>
      <w:r w:rsidRPr="00F46089">
        <w:rPr>
          <w:b/>
          <w:bCs/>
          <w:highlight w:val="cyan"/>
          <w:u w:val="single"/>
        </w:rPr>
        <w:t xml:space="preserve"> so much science can do</w:t>
      </w:r>
      <w:r w:rsidRPr="00F46089">
        <w:rPr>
          <w:bCs/>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F46089">
        <w:rPr>
          <w:b/>
          <w:bCs/>
          <w:u w:val="single"/>
        </w:rPr>
        <w:t>Some scientific collaboration</w:t>
      </w:r>
      <w:r w:rsidRPr="00F46089">
        <w:rPr>
          <w:bCs/>
        </w:rPr>
        <w:t xml:space="preserve"> clearly </w:t>
      </w:r>
      <w:r w:rsidRPr="00F46089">
        <w:rPr>
          <w:b/>
          <w:bCs/>
          <w:u w:val="single"/>
        </w:rPr>
        <w:t>demonstrates what countries can achieve by working together.</w:t>
      </w:r>
      <w:r w:rsidRPr="00F46089">
        <w:rPr>
          <w:bCs/>
        </w:rPr>
        <w:t xml:space="preserve"> For example, a new synchrotron under construction in Jordan is rapidly becoming a symbol of the potential for teamwork in the Middle East.¶ </w:t>
      </w:r>
      <w:r w:rsidRPr="00F46089">
        <w:rPr>
          <w:b/>
          <w:bCs/>
          <w:u w:val="single"/>
        </w:rPr>
        <w:t xml:space="preserve">But </w:t>
      </w:r>
      <w:r w:rsidRPr="00F46089">
        <w:rPr>
          <w:b/>
          <w:bCs/>
          <w:highlight w:val="cyan"/>
          <w:u w:val="single"/>
        </w:rPr>
        <w:t>whether scientific cooperation can become a precursor for political collaboration is less evident.</w:t>
      </w:r>
      <w:r w:rsidRPr="00F46089">
        <w:rPr>
          <w:bCs/>
        </w:rPr>
        <w:t xml:space="preserve"> For example, despite hopes that the Middle East synchrotron would help bring peace to the region, several countries have been reluctant to support it until the Palestine problem is resolved.¶ Indeed, one speaker at the London meeting (</w:t>
      </w:r>
      <w:proofErr w:type="spellStart"/>
      <w:r w:rsidRPr="00F46089">
        <w:rPr>
          <w:bCs/>
        </w:rPr>
        <w:t>organised</w:t>
      </w:r>
      <w:proofErr w:type="spellEnd"/>
      <w:r w:rsidRPr="00F46089">
        <w:rPr>
          <w:bCs/>
        </w:rPr>
        <w:t xml:space="preserve"> by the UK's Royal Society and the American Association for the Advancement of Science) even suggested that the changes scientific innovations bring inevitably lead to turbulence and upheaval. In such a context, </w:t>
      </w:r>
      <w:r w:rsidRPr="00F46089">
        <w:rPr>
          <w:b/>
          <w:bCs/>
          <w:highlight w:val="cyan"/>
          <w:u w:val="single"/>
        </w:rPr>
        <w:t>viewing science as a driver for peace may be wishful thinking.</w:t>
      </w:r>
      <w:r w:rsidRPr="00F46089">
        <w:rPr>
          <w:bCs/>
        </w:rPr>
        <w:t xml:space="preserve">¶ Conflicting ethos¶ Perhaps the most contentious area discussed at the meeting was how science diplomacy can frame developed countries' efforts to help build scientific capacity in the developing world.¶ </w:t>
      </w:r>
      <w:r w:rsidRPr="00F46089">
        <w:rPr>
          <w:b/>
          <w:bCs/>
          <w:highlight w:val="cyan"/>
          <w:u w:val="single"/>
        </w:rPr>
        <w:t xml:space="preserve">There is little to quarrel with in collaborative efforts </w:t>
      </w:r>
      <w:r w:rsidRPr="00F46089">
        <w:rPr>
          <w:b/>
          <w:bCs/>
          <w:u w:val="single"/>
        </w:rPr>
        <w:t>that are put forward with a genuine desire for partnership.</w:t>
      </w:r>
      <w:r w:rsidRPr="00F46089">
        <w:rPr>
          <w:bCs/>
        </w:rPr>
        <w:t xml:space="preserve"> Indeed, partnership — whether between individuals, institutions or countries — is the new buzzword in the "science for development" community.¶ </w:t>
      </w:r>
      <w:proofErr w:type="gramStart"/>
      <w:r w:rsidRPr="00F46089">
        <w:rPr>
          <w:bCs/>
        </w:rPr>
        <w:t>But</w:t>
      </w:r>
      <w:proofErr w:type="gramEnd"/>
      <w:r w:rsidRPr="00F46089">
        <w:rPr>
          <w:bCs/>
        </w:rPr>
        <w:t xml:space="preserve"> </w:t>
      </w:r>
      <w:r w:rsidRPr="00F46089">
        <w:rPr>
          <w:b/>
          <w:bCs/>
          <w:highlight w:val="cyan"/>
          <w:u w:val="single"/>
        </w:rPr>
        <w:t>true partnership requires transparent relations between partners who are prepared to meet as equals</w:t>
      </w:r>
      <w:r w:rsidRPr="00F46089">
        <w:rPr>
          <w:bCs/>
          <w:highlight w:val="cyan"/>
        </w:rPr>
        <w:t xml:space="preserve">. </w:t>
      </w:r>
      <w:r w:rsidRPr="00F46089">
        <w:rPr>
          <w:bCs/>
        </w:rPr>
        <w:t xml:space="preserve">And that goes against diplomats' implicit role: to promote and defend their own countries' interests.¶ John </w:t>
      </w:r>
      <w:proofErr w:type="spellStart"/>
      <w:r w:rsidRPr="00F46089">
        <w:rPr>
          <w:bCs/>
        </w:rPr>
        <w:t>Beddington</w:t>
      </w:r>
      <w:proofErr w:type="spellEnd"/>
      <w:r w:rsidRPr="00F46089">
        <w:rPr>
          <w:bCs/>
        </w:rPr>
        <w:t xml:space="preserve">, the British government's chief scientific adviser, may have been a bit harsh when he told the meeting that a diplomat is someone who is "sent abroad to lie for his country". But he touched a raw nerve.¶ Worlds apart yet co-dependent¶ </w:t>
      </w:r>
      <w:proofErr w:type="gramStart"/>
      <w:r w:rsidRPr="00F46089">
        <w:rPr>
          <w:bCs/>
        </w:rPr>
        <w:t>The</w:t>
      </w:r>
      <w:proofErr w:type="gramEnd"/>
      <w:r w:rsidRPr="00F46089">
        <w:rPr>
          <w:bCs/>
        </w:rPr>
        <w:t xml:space="preserve"> truth is that science and politics make an uneasy alliance. Both need the other. Politicians need science to achieve their goals, whether social, economic or — unfortunately — military; scientists need political support to fund their research.¶ But they also occupy different universes.</w:t>
      </w:r>
      <w:r w:rsidRPr="00F46089">
        <w:rPr>
          <w:bCs/>
          <w:highlight w:val="cyan"/>
        </w:rPr>
        <w:t xml:space="preserve"> </w:t>
      </w:r>
      <w:r w:rsidRPr="00F46089">
        <w:rPr>
          <w:b/>
          <w:bCs/>
          <w:highlight w:val="cyan"/>
          <w:u w:val="single"/>
        </w:rPr>
        <w:t>Politics is</w:t>
      </w:r>
      <w:r w:rsidRPr="00F46089">
        <w:rPr>
          <w:b/>
          <w:bCs/>
          <w:u w:val="single"/>
        </w:rPr>
        <w:t xml:space="preserve">, at root, about </w:t>
      </w:r>
      <w:r w:rsidRPr="00F46089">
        <w:rPr>
          <w:b/>
          <w:bCs/>
          <w:highlight w:val="cyan"/>
          <w:u w:val="single"/>
        </w:rPr>
        <w:t xml:space="preserve">exercising power </w:t>
      </w:r>
      <w:r w:rsidRPr="00F46089">
        <w:rPr>
          <w:b/>
          <w:bCs/>
          <w:u w:val="single"/>
        </w:rPr>
        <w:t xml:space="preserve">by one means or another. </w:t>
      </w:r>
      <w:r w:rsidRPr="00F46089">
        <w:rPr>
          <w:b/>
          <w:bCs/>
          <w:highlight w:val="cyan"/>
          <w:u w:val="single"/>
        </w:rPr>
        <w:t xml:space="preserve">Science is </w:t>
      </w:r>
      <w:r w:rsidRPr="00F46089">
        <w:rPr>
          <w:b/>
          <w:bCs/>
          <w:u w:val="single"/>
        </w:rPr>
        <w:t xml:space="preserve">— or should be — about </w:t>
      </w:r>
      <w:r w:rsidRPr="00F46089">
        <w:rPr>
          <w:b/>
          <w:bCs/>
          <w:highlight w:val="cyan"/>
          <w:u w:val="single"/>
        </w:rPr>
        <w:t xml:space="preserve">pursuing robust knowledge </w:t>
      </w:r>
      <w:r w:rsidRPr="00F46089">
        <w:rPr>
          <w:b/>
          <w:bCs/>
          <w:u w:val="single"/>
        </w:rPr>
        <w:t>that can be put to useful purposes</w:t>
      </w:r>
      <w:r w:rsidRPr="00F46089">
        <w:rPr>
          <w:bCs/>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F46089">
        <w:rPr>
          <w:b/>
          <w:bCs/>
          <w:u w:val="single"/>
        </w:rPr>
        <w:t xml:space="preserve">But </w:t>
      </w:r>
      <w:r w:rsidRPr="00F46089">
        <w:rPr>
          <w:b/>
          <w:bCs/>
          <w:highlight w:val="cyan"/>
          <w:u w:val="single"/>
        </w:rPr>
        <w:t>a commitment to science diplomacy</w:t>
      </w:r>
      <w:r w:rsidRPr="00F46089">
        <w:rPr>
          <w:b/>
          <w:bCs/>
          <w:u w:val="single"/>
        </w:rPr>
        <w:t xml:space="preserve"> that ignores the differences — acting for example </w:t>
      </w:r>
      <w:r w:rsidRPr="00F46089">
        <w:rPr>
          <w:b/>
          <w:bCs/>
          <w:highlight w:val="cyan"/>
          <w:u w:val="single"/>
        </w:rPr>
        <w:t xml:space="preserve">as if science can substitute politics </w:t>
      </w:r>
      <w:r w:rsidRPr="00F46089">
        <w:rPr>
          <w:b/>
          <w:bCs/>
          <w:u w:val="single"/>
        </w:rPr>
        <w:t xml:space="preserve">(or perhaps more worryingly, vice versa), </w:t>
      </w:r>
      <w:r w:rsidRPr="00F46089">
        <w:rPr>
          <w:b/>
          <w:bCs/>
          <w:highlight w:val="cyan"/>
          <w:u w:val="single"/>
        </w:rPr>
        <w:t>is dangerous</w:t>
      </w:r>
      <w:r w:rsidRPr="00F46089">
        <w:rPr>
          <w:bCs/>
          <w:highlight w:val="cyan"/>
        </w:rPr>
        <w:t>.</w:t>
      </w:r>
      <w:r w:rsidRPr="00F46089">
        <w:rPr>
          <w:bCs/>
        </w:rPr>
        <w:t xml:space="preserve"> ¶ The Obama administration's commitment to "soft power" is already faltering. It faces challenges ranging from North Korea's nuclear weapons test to domestic opposition to limits on oil consumption. </w:t>
      </w:r>
      <w:r w:rsidRPr="00F46089">
        <w:rPr>
          <w:b/>
          <w:bCs/>
          <w:u w:val="single"/>
        </w:rPr>
        <w:t>A taste of reality may be no bad thing</w:t>
      </w:r>
      <w:r w:rsidRPr="00F46089">
        <w:rPr>
          <w:bCs/>
        </w:rPr>
        <w:t>.¶ David Dickson¶ Director, SciDev.Net</w:t>
      </w:r>
    </w:p>
    <w:p w14:paraId="64647D62" w14:textId="77777777" w:rsidR="00CB15F6" w:rsidRPr="00F46089" w:rsidRDefault="00CB15F6" w:rsidP="00CB15F6">
      <w:pPr>
        <w:rPr>
          <w:b/>
          <w:iCs/>
        </w:rPr>
      </w:pPr>
      <w:r w:rsidRPr="00F46089">
        <w:rPr>
          <w:b/>
          <w:iCs/>
        </w:rPr>
        <w:t xml:space="preserve">Solvency takeout </w:t>
      </w:r>
    </w:p>
    <w:p w14:paraId="7E2B1341" w14:textId="77777777" w:rsidR="00CB15F6" w:rsidRPr="00F46089" w:rsidRDefault="00CB15F6" w:rsidP="00CB15F6">
      <w:pPr>
        <w:rPr>
          <w:bCs/>
        </w:rPr>
      </w:pPr>
      <w:r w:rsidRPr="00F46089">
        <w:rPr>
          <w:b/>
          <w:bCs/>
        </w:rPr>
        <w:t>Smith the 3</w:t>
      </w:r>
      <w:r w:rsidRPr="00F46089">
        <w:rPr>
          <w:b/>
          <w:bCs/>
          <w:vertAlign w:val="superscript"/>
        </w:rPr>
        <w:t xml:space="preserve">rd </w:t>
      </w:r>
      <w:r w:rsidRPr="00F46089">
        <w:rPr>
          <w:b/>
          <w:bCs/>
        </w:rPr>
        <w:t xml:space="preserve">6/17 </w:t>
      </w:r>
      <w:r w:rsidRPr="00F46089">
        <w:rPr>
          <w:bCs/>
        </w:rPr>
        <w:t xml:space="preserve">| Dr. Frank L Smith III is a lecturer in the Centre for International Security Studies at the University of Sydney with a Ph.D. in Political Science from the University of Chicago, </w:t>
      </w:r>
      <w:r w:rsidRPr="00F46089">
        <w:rPr>
          <w:bCs/>
          <w:i/>
        </w:rPr>
        <w:t>Advancing science diplomacy: Indonesia and the US Naval Medical Research Unit</w:t>
      </w:r>
      <w:r w:rsidRPr="00F46089">
        <w:rPr>
          <w:bCs/>
        </w:rPr>
        <w:t xml:space="preserve"> published in </w:t>
      </w:r>
      <w:r w:rsidRPr="00F46089">
        <w:rPr>
          <w:bCs/>
          <w:i/>
        </w:rPr>
        <w:t xml:space="preserve">Social Studies of Science, </w:t>
      </w:r>
      <w:hyperlink r:id="rId84" w:history="1">
        <w:r w:rsidRPr="00F46089">
          <w:rPr>
            <w:rStyle w:val="Hyperlink"/>
          </w:rPr>
          <w:t>http://sss.sagepub.com/content/early/2014/06/16/0306312714535864.full.pdf</w:t>
        </w:r>
      </w:hyperlink>
      <w:r w:rsidRPr="00F46089">
        <w:rPr>
          <w:bCs/>
        </w:rPr>
        <w:t>, 6/17/14, Accessed 6/27/14, CCHS-AY</w:t>
      </w:r>
    </w:p>
    <w:p w14:paraId="558EB214" w14:textId="77777777" w:rsidR="00CB15F6" w:rsidRPr="00F46089" w:rsidRDefault="00CB15F6" w:rsidP="00CB15F6">
      <w:pPr>
        <w:rPr>
          <w:sz w:val="16"/>
        </w:rPr>
      </w:pPr>
      <w:r w:rsidRPr="00F46089">
        <w:rPr>
          <w:bCs/>
          <w:sz w:val="16"/>
        </w:rPr>
        <w:t xml:space="preserve">For instance, </w:t>
      </w:r>
      <w:r w:rsidRPr="00F46089">
        <w:rPr>
          <w:b/>
          <w:bCs/>
          <w:u w:val="single"/>
        </w:rPr>
        <w:t xml:space="preserve">General </w:t>
      </w:r>
      <w:proofErr w:type="spellStart"/>
      <w:r w:rsidRPr="00F46089">
        <w:rPr>
          <w:b/>
          <w:bCs/>
          <w:highlight w:val="cyan"/>
          <w:u w:val="single"/>
        </w:rPr>
        <w:t>Wiranto</w:t>
      </w:r>
      <w:proofErr w:type="spellEnd"/>
      <w:r w:rsidRPr="00F46089">
        <w:rPr>
          <w:b/>
          <w:bCs/>
          <w:highlight w:val="cyan"/>
          <w:u w:val="single"/>
        </w:rPr>
        <w:t xml:space="preserve"> used NAMRU-2 to communicate with the U</w:t>
      </w:r>
      <w:r w:rsidRPr="00F46089">
        <w:rPr>
          <w:bCs/>
          <w:sz w:val="16"/>
        </w:rPr>
        <w:t xml:space="preserve">nited </w:t>
      </w:r>
      <w:r w:rsidRPr="00F46089">
        <w:rPr>
          <w:b/>
          <w:bCs/>
          <w:highlight w:val="cyan"/>
          <w:u w:val="single"/>
        </w:rPr>
        <w:t>S</w:t>
      </w:r>
      <w:r w:rsidRPr="00F46089">
        <w:rPr>
          <w:bCs/>
          <w:sz w:val="16"/>
        </w:rPr>
        <w:t xml:space="preserve">tates, and strategic information was exchanged through his proposal to end cooperation in 1998. </w:t>
      </w:r>
      <w:r w:rsidRPr="00F46089">
        <w:rPr>
          <w:b/>
          <w:bCs/>
          <w:highlight w:val="cyan"/>
          <w:u w:val="single"/>
        </w:rPr>
        <w:t xml:space="preserve">The message was that Indonesian and American interests differed </w:t>
      </w:r>
      <w:r w:rsidRPr="00F46089">
        <w:rPr>
          <w:b/>
          <w:bCs/>
          <w:u w:val="single"/>
        </w:rPr>
        <w:t xml:space="preserve">over East Timor and military aid. Did this increase international cooperation? No. </w:t>
      </w:r>
      <w:r w:rsidRPr="00F46089">
        <w:rPr>
          <w:b/>
          <w:bCs/>
          <w:highlight w:val="cyan"/>
          <w:u w:val="single"/>
        </w:rPr>
        <w:t>Was it science diplomacy? Yes</w:t>
      </w:r>
      <w:r w:rsidRPr="00F46089">
        <w:rPr>
          <w:b/>
          <w:bCs/>
          <w:u w:val="single"/>
        </w:rPr>
        <w:t>,</w:t>
      </w:r>
      <w:r w:rsidRPr="00F46089">
        <w:rPr>
          <w:bCs/>
          <w:sz w:val="16"/>
        </w:rPr>
        <w:t xml:space="preserve"> since scientific exchange – including threats to that exchange – was a bargaining chip used to pursue political ends. The subsequent controversy and negotiations also relayed strategic information. </w:t>
      </w:r>
      <w:r w:rsidRPr="00F46089">
        <w:rPr>
          <w:b/>
          <w:bCs/>
          <w:u w:val="single"/>
        </w:rPr>
        <w:t xml:space="preserve">By allowing </w:t>
      </w:r>
      <w:proofErr w:type="spellStart"/>
      <w:r w:rsidRPr="00F46089">
        <w:rPr>
          <w:b/>
          <w:bCs/>
          <w:u w:val="single"/>
        </w:rPr>
        <w:t>Supari</w:t>
      </w:r>
      <w:proofErr w:type="spellEnd"/>
      <w:r w:rsidRPr="00F46089">
        <w:rPr>
          <w:b/>
          <w:bCs/>
          <w:u w:val="single"/>
        </w:rPr>
        <w:t xml:space="preserve"> and others to register their displeasure</w:t>
      </w:r>
      <w:r w:rsidRPr="00F46089">
        <w:rPr>
          <w:bCs/>
          <w:sz w:val="16"/>
        </w:rPr>
        <w:t xml:space="preserve">, while also letting President </w:t>
      </w:r>
      <w:proofErr w:type="spellStart"/>
      <w:r w:rsidRPr="00F46089">
        <w:rPr>
          <w:bCs/>
          <w:sz w:val="16"/>
        </w:rPr>
        <w:t>Yudhoyono</w:t>
      </w:r>
      <w:proofErr w:type="spellEnd"/>
      <w:r w:rsidRPr="00F46089">
        <w:rPr>
          <w:bCs/>
          <w:sz w:val="16"/>
        </w:rPr>
        <w:t xml:space="preserve"> signal his interest in cooperation, </w:t>
      </w:r>
      <w:r w:rsidRPr="00F46089">
        <w:rPr>
          <w:b/>
          <w:bCs/>
          <w:highlight w:val="cyan"/>
          <w:u w:val="single"/>
        </w:rPr>
        <w:t>the debate</w:t>
      </w:r>
      <w:r w:rsidRPr="00F46089">
        <w:rPr>
          <w:bCs/>
          <w:sz w:val="16"/>
          <w:highlight w:val="cyan"/>
        </w:rPr>
        <w:t xml:space="preserve"> </w:t>
      </w:r>
      <w:r w:rsidRPr="00F46089">
        <w:rPr>
          <w:bCs/>
          <w:sz w:val="16"/>
        </w:rPr>
        <w:t xml:space="preserve">over NAMRU-2 </w:t>
      </w:r>
      <w:r w:rsidRPr="00F46089">
        <w:rPr>
          <w:b/>
          <w:bCs/>
          <w:highlight w:val="cyan"/>
          <w:u w:val="single"/>
        </w:rPr>
        <w:t>communicated deep divisions within Indonesia’s new democracy</w:t>
      </w:r>
      <w:r w:rsidRPr="00F46089">
        <w:rPr>
          <w:b/>
          <w:bCs/>
          <w:u w:val="single"/>
        </w:rPr>
        <w:t>.</w:t>
      </w:r>
      <w:r w:rsidRPr="00F46089">
        <w:rPr>
          <w:bCs/>
          <w:sz w:val="16"/>
        </w:rPr>
        <w:t xml:space="preserve"> It also helped communicate America’s enduring interest in engaging Indonesia (despite variation in military aid), along with the potential for broader cooperation (although not </w:t>
      </w:r>
      <w:proofErr w:type="spellStart"/>
      <w:r w:rsidRPr="00F46089">
        <w:rPr>
          <w:bCs/>
          <w:sz w:val="16"/>
        </w:rPr>
        <w:t>coopera</w:t>
      </w:r>
      <w:proofErr w:type="spellEnd"/>
      <w:r w:rsidRPr="00F46089">
        <w:rPr>
          <w:bCs/>
          <w:sz w:val="16"/>
        </w:rPr>
        <w:t xml:space="preserve">- </w:t>
      </w:r>
      <w:proofErr w:type="spellStart"/>
      <w:r w:rsidRPr="00F46089">
        <w:rPr>
          <w:bCs/>
          <w:sz w:val="16"/>
        </w:rPr>
        <w:t>tion</w:t>
      </w:r>
      <w:proofErr w:type="spellEnd"/>
      <w:r w:rsidRPr="00F46089">
        <w:rPr>
          <w:bCs/>
          <w:sz w:val="16"/>
        </w:rPr>
        <w:t xml:space="preserve"> at any cost). </w:t>
      </w:r>
      <w:r w:rsidRPr="00F46089">
        <w:rPr>
          <w:b/>
          <w:bCs/>
          <w:highlight w:val="cyan"/>
          <w:u w:val="single"/>
        </w:rPr>
        <w:t>This is science diplomacy at work</w:t>
      </w:r>
      <w:r w:rsidRPr="00F46089">
        <w:rPr>
          <w:bCs/>
          <w:sz w:val="16"/>
        </w:rPr>
        <w:t>, even if the interests and outcomes involved clash with the rosy image often portrayed by its proponents.</w:t>
      </w:r>
      <w:r w:rsidRPr="00F46089">
        <w:rPr>
          <w:sz w:val="16"/>
        </w:rPr>
        <w:t xml:space="preserve"> </w:t>
      </w:r>
      <w:proofErr w:type="gramStart"/>
      <w:r w:rsidRPr="00F46089">
        <w:rPr>
          <w:sz w:val="16"/>
        </w:rPr>
        <w:t>and</w:t>
      </w:r>
      <w:proofErr w:type="gramEnd"/>
      <w:r w:rsidRPr="00F46089">
        <w:rPr>
          <w:sz w:val="16"/>
        </w:rPr>
        <w:t xml:space="preserve"> </w:t>
      </w:r>
      <w:proofErr w:type="spellStart"/>
      <w:r w:rsidRPr="00F46089">
        <w:rPr>
          <w:sz w:val="16"/>
        </w:rPr>
        <w:t>Horiuchi</w:t>
      </w:r>
      <w:proofErr w:type="spellEnd"/>
      <w:r w:rsidRPr="00F46089">
        <w:rPr>
          <w:sz w:val="16"/>
        </w:rPr>
        <w:t>, 2009).</w:t>
      </w:r>
    </w:p>
    <w:p w14:paraId="5E5280B5" w14:textId="77777777" w:rsidR="00D463C9" w:rsidRPr="00F46089" w:rsidRDefault="00D463C9" w:rsidP="00D463C9"/>
    <w:p w14:paraId="1E20789F" w14:textId="77777777" w:rsidR="00275551" w:rsidRPr="00F46089" w:rsidRDefault="00275551" w:rsidP="00275551">
      <w:pPr>
        <w:pStyle w:val="Heading4"/>
      </w:pPr>
      <w:r w:rsidRPr="00F46089">
        <w:t>The positive effects of scientific diplomacy are contestable; the potential to backlash is always present, results are unpredictable, and scientists have limited ability to influence politics</w:t>
      </w:r>
    </w:p>
    <w:p w14:paraId="5EC02F92" w14:textId="77777777" w:rsidR="00275551" w:rsidRPr="00F46089" w:rsidRDefault="00275551" w:rsidP="00275551">
      <w:pPr>
        <w:rPr>
          <w:rStyle w:val="Style13ptBold"/>
          <w:b w:val="0"/>
          <w:sz w:val="16"/>
          <w:szCs w:val="16"/>
        </w:rPr>
      </w:pPr>
      <w:r w:rsidRPr="00F46089">
        <w:rPr>
          <w:rStyle w:val="Style13ptBold"/>
        </w:rPr>
        <w:t xml:space="preserve">Smith 14 </w:t>
      </w:r>
      <w:r w:rsidRPr="00F46089">
        <w:rPr>
          <w:rStyle w:val="Style13ptBold"/>
          <w:b w:val="0"/>
          <w:sz w:val="22"/>
        </w:rPr>
        <w:t xml:space="preserve">(Frank, Professor at the Centre of International Security Studies at the University of Sydney, “Advancing science diplomacy: Indonesia and the US Naval Medical Research Unit”, Sage </w:t>
      </w:r>
      <w:proofErr w:type="gramStart"/>
      <w:r w:rsidRPr="00F46089">
        <w:rPr>
          <w:rStyle w:val="Style13ptBold"/>
          <w:b w:val="0"/>
          <w:sz w:val="22"/>
        </w:rPr>
        <w:t>Journals ,</w:t>
      </w:r>
      <w:proofErr w:type="gramEnd"/>
      <w:r w:rsidRPr="00F46089">
        <w:rPr>
          <w:rStyle w:val="Style13ptBold"/>
          <w:b w:val="0"/>
          <w:sz w:val="22"/>
        </w:rPr>
        <w:t xml:space="preserve"> June 17, 2014, </w:t>
      </w:r>
      <w:hyperlink r:id="rId85" w:history="1">
        <w:r w:rsidRPr="00F46089">
          <w:rPr>
            <w:rStyle w:val="Hyperlink"/>
          </w:rPr>
          <w:t>http://sss.sagepub.com/content/early/2014/06/16/0306312714535864.full</w:t>
        </w:r>
      </w:hyperlink>
      <w:r w:rsidRPr="00F46089">
        <w:rPr>
          <w:rStyle w:val="Style13ptBold"/>
          <w:b w:val="0"/>
          <w:sz w:val="22"/>
        </w:rPr>
        <w:t xml:space="preserve">  N.O.)</w:t>
      </w:r>
    </w:p>
    <w:p w14:paraId="0DEDDCA4" w14:textId="77777777" w:rsidR="00275551" w:rsidRPr="00F46089" w:rsidRDefault="00275551" w:rsidP="00275551">
      <w:r w:rsidRPr="00F46089">
        <w:t xml:space="preserve">Finally, </w:t>
      </w:r>
      <w:r w:rsidRPr="00F46089">
        <w:rPr>
          <w:rStyle w:val="Emphasis"/>
        </w:rPr>
        <w:t>the mechanisms through which science diplomacy creates international cooperation are underspecified, providing little confidence that it will not backfire</w:t>
      </w:r>
      <w:r w:rsidRPr="00F46089">
        <w:t xml:space="preserve">. Science diplomacy is related to public diplomacy, but merely citing public opinion polls about the popularity of science and technology does not explain how this attraction is leveraged to build goodwill abroad. </w:t>
      </w:r>
      <w:r w:rsidRPr="00F46089">
        <w:rPr>
          <w:rStyle w:val="Emphasis"/>
        </w:rPr>
        <w:t>While their products might be popular, are scientists and technicians typically movers and shakers of mass public opinion? Maybe, but this seems unlikely</w:t>
      </w:r>
      <w:r w:rsidRPr="00F46089">
        <w:t xml:space="preserve"> when they are compared with celebrities or other public figures, </w:t>
      </w:r>
      <w:r w:rsidRPr="00F46089">
        <w:rPr>
          <w:rStyle w:val="Emphasis"/>
        </w:rPr>
        <w:t>especially if we consider variation in the public understanding of science</w:t>
      </w:r>
      <w:r w:rsidRPr="00F46089">
        <w:t xml:space="preserve"> and efficacy of science communication. In addition, like propaganda, </w:t>
      </w:r>
      <w:r w:rsidRPr="00F46089">
        <w:rPr>
          <w:rStyle w:val="Emphasis"/>
        </w:rPr>
        <w:t>public diplomacy that aims to improve mass public opinion can have the opposite effect and inadvertently undermine trust</w:t>
      </w:r>
      <w:r w:rsidRPr="00F46089">
        <w:t xml:space="preserve"> (Goldsmith and </w:t>
      </w:r>
      <w:proofErr w:type="spellStart"/>
      <w:r w:rsidRPr="00F46089">
        <w:t>Horiuchi</w:t>
      </w:r>
      <w:proofErr w:type="spellEnd"/>
      <w:r w:rsidRPr="00F46089">
        <w:t>, 2009).</w:t>
      </w:r>
    </w:p>
    <w:p w14:paraId="793648EE" w14:textId="77777777" w:rsidR="00275551" w:rsidRPr="00F46089" w:rsidRDefault="00275551" w:rsidP="00275551"/>
    <w:p w14:paraId="3298CBFF" w14:textId="77777777" w:rsidR="00275551" w:rsidRPr="00F46089" w:rsidRDefault="00275551" w:rsidP="00275551">
      <w:pPr>
        <w:pStyle w:val="Heading4"/>
      </w:pPr>
      <w:r w:rsidRPr="00F46089">
        <w:t>Alt-Cause: Science leadership is impossible as long as fracking is prevalent in the U.S.</w:t>
      </w:r>
    </w:p>
    <w:p w14:paraId="2AD6C117" w14:textId="77777777" w:rsidR="00275551" w:rsidRPr="00F46089" w:rsidRDefault="00275551" w:rsidP="00275551">
      <w:r w:rsidRPr="00F46089">
        <w:rPr>
          <w:rStyle w:val="Style13ptBold"/>
        </w:rPr>
        <w:t xml:space="preserve">Magill 13 </w:t>
      </w:r>
      <w:r w:rsidRPr="00F46089">
        <w:t xml:space="preserve">(Bobby Magill is an award-winning science, environment and energy journalist who is currently the senior science writer covering energy and climate change for Climate Central in New York City. My work has appeared in Popular Mechanics, Scientific American, Bloomberg News, the Guardian, Huffington Post, Salon, USA Today, High Country News, New West.net, and daily newspapers throughout Colorado, “Fracking hurts US climate change credibility, say scientists”, The Guardian via Climate Central, </w:t>
      </w:r>
      <w:hyperlink r:id="rId86" w:history="1">
        <w:r w:rsidRPr="00F46089">
          <w:rPr>
            <w:rStyle w:val="Hyperlink"/>
          </w:rPr>
          <w:t>http://www.theguardian.com/environment/2013/oct/11/fracking-us-climate-credibility-shale-gas</w:t>
        </w:r>
      </w:hyperlink>
      <w:r w:rsidRPr="00F46089">
        <w:t>, N.O.)</w:t>
      </w:r>
    </w:p>
    <w:p w14:paraId="0BBA65D4" w14:textId="77777777" w:rsidR="00275551" w:rsidRPr="00F46089" w:rsidRDefault="00275551" w:rsidP="00275551">
      <w:r w:rsidRPr="00F46089">
        <w:rPr>
          <w:rStyle w:val="Emphasis"/>
        </w:rPr>
        <w:t>“As we produce more, we burn more, and we send more CO2 per person into the atmosphere than almost any other country,” said Susan Brantley, geosciences professor</w:t>
      </w:r>
      <w:r w:rsidRPr="00F46089">
        <w:t xml:space="preserve"> and director of the Earth and Environmental Systems Institute at Pennsylvania State University. “We are blanketing our world with greenhouse gas, warming the planet.”</w:t>
      </w:r>
    </w:p>
    <w:p w14:paraId="08E11AA9" w14:textId="77777777" w:rsidR="00275551" w:rsidRPr="00F46089" w:rsidRDefault="00275551" w:rsidP="00275551">
      <w:r w:rsidRPr="00F46089">
        <w:t>Several years ago in Pennsylvania, scientists were talking about carbon sequestration in shale formations deep underground, she said.</w:t>
      </w:r>
    </w:p>
    <w:p w14:paraId="3EC8720D" w14:textId="77777777" w:rsidR="00275551" w:rsidRPr="00F46089" w:rsidRDefault="00275551" w:rsidP="00275551">
      <w:r w:rsidRPr="00F46089">
        <w:t xml:space="preserve">“However, </w:t>
      </w:r>
      <w:r w:rsidRPr="00F46089">
        <w:rPr>
          <w:rStyle w:val="Emphasis"/>
        </w:rPr>
        <w:t xml:space="preserve">since 2005, we have been fracking </w:t>
      </w:r>
      <w:proofErr w:type="spellStart"/>
      <w:r w:rsidRPr="00F46089">
        <w:rPr>
          <w:rStyle w:val="Emphasis"/>
        </w:rPr>
        <w:t>shales</w:t>
      </w:r>
      <w:proofErr w:type="spellEnd"/>
      <w:r w:rsidRPr="00F46089">
        <w:rPr>
          <w:rStyle w:val="Emphasis"/>
        </w:rPr>
        <w:t xml:space="preserve"> and have drilled 6,000 shale gas wells</w:t>
      </w:r>
      <w:r w:rsidRPr="00F46089">
        <w:t>,” she said. “</w:t>
      </w:r>
      <w:r w:rsidRPr="00F46089">
        <w:rPr>
          <w:rStyle w:val="Emphasis"/>
        </w:rPr>
        <w:t xml:space="preserve">This </w:t>
      </w:r>
      <w:r w:rsidRPr="00F46089">
        <w:t xml:space="preserve">extraordinary </w:t>
      </w:r>
      <w:r w:rsidRPr="00F46089">
        <w:rPr>
          <w:rStyle w:val="Emphasis"/>
        </w:rPr>
        <w:t xml:space="preserve">rate of development is good </w:t>
      </w:r>
      <w:r w:rsidRPr="00F46089">
        <w:t>for our country</w:t>
      </w:r>
      <w:r w:rsidRPr="00F46089">
        <w:rPr>
          <w:rStyle w:val="Emphasis"/>
        </w:rPr>
        <w:t xml:space="preserve"> in terms of jobs and energy prices</w:t>
      </w:r>
      <w:r w:rsidRPr="00F46089">
        <w:t xml:space="preserve">, </w:t>
      </w:r>
      <w:r w:rsidRPr="00F46089">
        <w:rPr>
          <w:rStyle w:val="Emphasis"/>
        </w:rPr>
        <w:t>but bad in that we are not worrying as much about the greenhouse gas problem as we are about exploiting gas</w:t>
      </w:r>
      <w:r w:rsidRPr="00F46089">
        <w:t xml:space="preserve"> with </w:t>
      </w:r>
      <w:proofErr w:type="spellStart"/>
      <w:r w:rsidRPr="00F46089">
        <w:t>hydrofracking</w:t>
      </w:r>
      <w:proofErr w:type="spellEnd"/>
      <w:r w:rsidRPr="00F46089">
        <w:t>.</w:t>
      </w:r>
    </w:p>
    <w:p w14:paraId="2ACC4074" w14:textId="77777777" w:rsidR="00275551" w:rsidRPr="00F46089" w:rsidRDefault="00275551" w:rsidP="00275551">
      <w:r w:rsidRPr="00F46089">
        <w:rPr>
          <w:rStyle w:val="Emphasis"/>
        </w:rPr>
        <w:t>“It is hard for us to have credibility in global discussions of greenhouse gas unless we can use this new source of gas a transitional fuel that bridges us from hydrocarbons</w:t>
      </w:r>
      <w:r w:rsidRPr="00F46089">
        <w:t xml:space="preserve"> to renewable, non-carbon fuels,” she said.</w:t>
      </w:r>
    </w:p>
    <w:p w14:paraId="78D172E9" w14:textId="77777777" w:rsidR="00275551" w:rsidRPr="00F46089" w:rsidRDefault="00275551" w:rsidP="00275551">
      <w:r w:rsidRPr="00F46089">
        <w:t>Even among advocates for greenhouse gas emissions reductions, there is disagreement about what the U.S. role as chief oil and gas producer means for America’s credibility on climate change.</w:t>
      </w:r>
    </w:p>
    <w:p w14:paraId="16324D82" w14:textId="77777777" w:rsidR="00275551" w:rsidRPr="00F46089" w:rsidRDefault="00275551" w:rsidP="00275551">
      <w:pPr>
        <w:rPr>
          <w:rStyle w:val="Emphasis"/>
        </w:rPr>
      </w:pPr>
      <w:r w:rsidRPr="00F46089">
        <w:rPr>
          <w:rStyle w:val="Emphasis"/>
        </w:rPr>
        <w:t>“Those who already see the U.S. as a major bad actor will continue to do so, and cite this hydrocarbon boom as further evidence</w:t>
      </w:r>
      <w:r w:rsidRPr="00F46089">
        <w:t xml:space="preserve">,” said </w:t>
      </w:r>
      <w:proofErr w:type="spellStart"/>
      <w:r w:rsidRPr="00F46089">
        <w:t>Armond</w:t>
      </w:r>
      <w:proofErr w:type="spellEnd"/>
      <w:r w:rsidRPr="00F46089">
        <w:t xml:space="preserve"> Cohen, executive director of the Boston-based Clean Air Task Force. “By contrast</w:t>
      </w:r>
      <w:r w:rsidRPr="00F46089">
        <w:rPr>
          <w:rStyle w:val="Emphasis"/>
        </w:rPr>
        <w:t>, if the U.S. took a more progressive global stance on overall emissions control, increased domestic production would be probably irrelevant; the world would be relieved to see U.S. leadership.”</w:t>
      </w:r>
    </w:p>
    <w:p w14:paraId="22D42741" w14:textId="77777777" w:rsidR="00275551" w:rsidRPr="00F46089" w:rsidRDefault="00275551" w:rsidP="00275551">
      <w:pPr>
        <w:pStyle w:val="Heading4"/>
      </w:pPr>
      <w:r w:rsidRPr="00F46089">
        <w:t>Solvency deficit: Vaccine diplomacy, not oceanic science, is key to science diplomacy in third-world countries since it gives benefits effects to the impoverished: Russia empirically proves</w:t>
      </w:r>
    </w:p>
    <w:p w14:paraId="3FF2B6D7" w14:textId="77777777" w:rsidR="00275551" w:rsidRPr="00F46089" w:rsidRDefault="00275551" w:rsidP="00275551">
      <w:proofErr w:type="spellStart"/>
      <w:r w:rsidRPr="00F46089">
        <w:rPr>
          <w:rStyle w:val="Style13ptBold"/>
        </w:rPr>
        <w:t>Hotez</w:t>
      </w:r>
      <w:proofErr w:type="spellEnd"/>
      <w:r w:rsidRPr="00F46089">
        <w:rPr>
          <w:rStyle w:val="Style13ptBold"/>
        </w:rPr>
        <w:t xml:space="preserve"> 11 </w:t>
      </w:r>
      <w:r w:rsidRPr="00F46089">
        <w:t xml:space="preserve">(Peter, M.D from Weil Cornell Medical College, </w:t>
      </w:r>
      <w:proofErr w:type="spellStart"/>
      <w:r w:rsidRPr="00F46089">
        <w:t>Ph.D</w:t>
      </w:r>
      <w:proofErr w:type="spellEnd"/>
      <w:r w:rsidRPr="00F46089">
        <w:t xml:space="preserve"> from Rockefeller University, and professor at the Department of Pediatrics and Molecular Virology &amp; Microbiology at the Baylor College of Medicine, The Four Horsemen of the Apocalypse: Tropical Medicine in the Fight against Plague, Death, Famine, and War, The American Journal of Tropical Medicine and Hygiene, received December 30, 2011, accepted December 31, 2011, </w:t>
      </w:r>
      <w:hyperlink r:id="rId87" w:history="1">
        <w:r w:rsidRPr="00F46089">
          <w:rPr>
            <w:rStyle w:val="Hyperlink"/>
          </w:rPr>
          <w:t>http://www.ajtmh.org/content/87/1/3.short</w:t>
        </w:r>
      </w:hyperlink>
      <w:r w:rsidRPr="00F46089">
        <w:t>, N.O.)</w:t>
      </w:r>
    </w:p>
    <w:p w14:paraId="5D5D21DB" w14:textId="77777777" w:rsidR="00275551" w:rsidRPr="00F46089" w:rsidRDefault="00275551" w:rsidP="00275551">
      <w:r w:rsidRPr="00F46089">
        <w:rPr>
          <w:rStyle w:val="Emphasis"/>
        </w:rPr>
        <w:t>Manufacturing vaccines in partnership with developing country vaccine manufacturers may also have a profound geopolitical dimension</w:t>
      </w:r>
      <w:r w:rsidRPr="00F46089">
        <w:t xml:space="preserve">. To understand this concept, we must look to the legacy of Dr. Albert Sabin, who during the late 1950s developed the oral polio vaccine jointly with Soviet virologists. This period coincided with an apex in the Cold War in the years immediately after the launch of Sputnik and the first successful test of a hydrogen bomb by the Soviet Union. </w:t>
      </w:r>
      <w:r w:rsidRPr="00F46089">
        <w:rPr>
          <w:rStyle w:val="Emphasis"/>
        </w:rPr>
        <w:t>Despite heightened political tensions, the polio collaboration provided proof-of-concept for how two nations can set aside ideologies for purposes of vaccine development, something that I have termed “vaccine diplomacy</w:t>
      </w:r>
      <w:r w:rsidRPr="00F46089">
        <w:t xml:space="preserve">.”43,44 Based on our successful collaborations with members of the DCVMN, </w:t>
      </w:r>
      <w:r w:rsidRPr="00F46089">
        <w:rPr>
          <w:rStyle w:val="Emphasis"/>
        </w:rPr>
        <w:t>I have started to ask if there might be modern day examples of vaccine diplomacy, particularly with nations that 1) often differ ideologically with the United States, 2) have capacity for vaccine development and production, and 3) simultaneously have high rates of NTDs</w:t>
      </w:r>
      <w:r w:rsidRPr="00F46089">
        <w:t xml:space="preserve">. </w:t>
      </w:r>
      <w:r w:rsidRPr="00F46089">
        <w:rPr>
          <w:rStyle w:val="Emphasis"/>
        </w:rPr>
        <w:t>Among the more poignant examples would be NTD-endemic Islamic nations of strategic security interests to the United States, such as Indonesia, Iran, and Pakistan</w:t>
      </w:r>
      <w:r w:rsidRPr="00F46089">
        <w:t xml:space="preserve">.43,44 A number of countries where vaccine diplomacy might one day be practiced is shown in Table 5. </w:t>
      </w:r>
      <w:r w:rsidRPr="00F46089">
        <w:rPr>
          <w:rStyle w:val="Emphasis"/>
        </w:rPr>
        <w:t>Such collaborations</w:t>
      </w:r>
      <w:r w:rsidRPr="00F46089">
        <w:t xml:space="preserve"> will be fraught with political challenges but </w:t>
      </w:r>
      <w:r w:rsidRPr="00F46089">
        <w:rPr>
          <w:rStyle w:val="Emphasis"/>
        </w:rPr>
        <w:t>potentially</w:t>
      </w:r>
      <w:r w:rsidRPr="00F46089">
        <w:t xml:space="preserve"> they also </w:t>
      </w:r>
      <w:r w:rsidRPr="00F46089">
        <w:rPr>
          <w:rStyle w:val="Emphasis"/>
        </w:rPr>
        <w:t>offer huge rewards</w:t>
      </w:r>
      <w:r w:rsidRPr="00F46089">
        <w:t>.</w:t>
      </w:r>
    </w:p>
    <w:p w14:paraId="58E8C0E6" w14:textId="77777777" w:rsidR="00275551" w:rsidRPr="00F46089" w:rsidRDefault="00275551" w:rsidP="00275551"/>
    <w:p w14:paraId="743D186F" w14:textId="77777777" w:rsidR="00275551" w:rsidRPr="00F46089" w:rsidRDefault="00275551" w:rsidP="00275551">
      <w:pPr>
        <w:rPr>
          <w:rStyle w:val="Style13ptBold"/>
        </w:rPr>
      </w:pPr>
      <w:r w:rsidRPr="00F46089">
        <w:rPr>
          <w:rStyle w:val="Style13ptBold"/>
        </w:rPr>
        <w:t xml:space="preserve">Science diplomacy can fail, since its efficacy is predicated off of how nations interpret it, not the intent behind it; Iran proves </w:t>
      </w:r>
    </w:p>
    <w:p w14:paraId="66DF5534" w14:textId="77777777" w:rsidR="00275551" w:rsidRPr="00F46089" w:rsidRDefault="00275551" w:rsidP="00275551">
      <w:r w:rsidRPr="00F46089">
        <w:rPr>
          <w:rStyle w:val="Style13ptBold"/>
        </w:rPr>
        <w:t xml:space="preserve">Smith 14 </w:t>
      </w:r>
      <w:r w:rsidRPr="00F46089">
        <w:t xml:space="preserve">(Frank, Professor at the Centre of International Security Studies at the University of Sydney, “Advancing science diplomacy: Indonesia and the US Naval Medical Research Unit”, Sage </w:t>
      </w:r>
      <w:proofErr w:type="gramStart"/>
      <w:r w:rsidRPr="00F46089">
        <w:t>Journals ,</w:t>
      </w:r>
      <w:proofErr w:type="gramEnd"/>
      <w:r w:rsidRPr="00F46089">
        <w:t xml:space="preserve"> June 17, 2014, http://sss.sagepub.com/content/early/2014/06/16/0306312714535864.full  N.O.)</w:t>
      </w:r>
    </w:p>
    <w:p w14:paraId="20D4A7E6" w14:textId="77777777" w:rsidR="00275551" w:rsidRPr="00F46089" w:rsidRDefault="00275551" w:rsidP="00275551">
      <w:r w:rsidRPr="00F46089">
        <w:t xml:space="preserve">Unfortunately, </w:t>
      </w:r>
      <w:r w:rsidRPr="00F46089">
        <w:rPr>
          <w:rStyle w:val="Emphasis"/>
        </w:rPr>
        <w:t>even when the intent is benign, the outcome may still be harmful or interpreted as such.</w:t>
      </w:r>
      <w:r w:rsidRPr="00F46089">
        <w:t xml:space="preserve"> For instance</w:t>
      </w:r>
      <w:r w:rsidRPr="00F46089">
        <w:rPr>
          <w:rStyle w:val="Emphasis"/>
        </w:rPr>
        <w:t>, Iran</w:t>
      </w:r>
      <w:r w:rsidRPr="00F46089">
        <w:t xml:space="preserve"> once </w:t>
      </w:r>
      <w:r w:rsidRPr="00F46089">
        <w:rPr>
          <w:rStyle w:val="Emphasis"/>
        </w:rPr>
        <w:t>detained an American scientific delegate in order to suggest that ‘science exchanges are not a good thing’</w:t>
      </w:r>
      <w:r w:rsidRPr="00F46089">
        <w:t xml:space="preserve"> (Badger, 2009). How could this happen if everyone benefits from science diplomacy? Though not diplomacy per se, </w:t>
      </w:r>
      <w:r w:rsidRPr="00F46089">
        <w:rPr>
          <w:rStyle w:val="Emphasis"/>
        </w:rPr>
        <w:t>similar questions arise when science and technology are applied to aid global health.</w:t>
      </w:r>
      <w:r w:rsidRPr="00F46089">
        <w:t xml:space="preserve"> In 1994, ‘effort by humanitarian actors to restore health to at least one million Rwandan refugees’ in Zaire ‘had the unfortunate effect of helping to restore the capacity of Hutu militias to fight’, according to Sara Davies, ‘precipitating the escalation of the war’ (Davies, 2010: 94). </w:t>
      </w:r>
      <w:r w:rsidRPr="00F46089">
        <w:rPr>
          <w:rStyle w:val="Emphasis"/>
        </w:rPr>
        <w:t>The positive or neutral effects of medical, scientific, or technical assistance and exchange cannot be taken for granted</w:t>
      </w:r>
      <w:r w:rsidRPr="00F46089">
        <w:t>.</w:t>
      </w:r>
    </w:p>
    <w:p w14:paraId="1939EDA3" w14:textId="77777777" w:rsidR="00275551" w:rsidRPr="00F46089" w:rsidRDefault="00275551" w:rsidP="00275551"/>
    <w:p w14:paraId="5E5E39D7" w14:textId="77777777" w:rsidR="00275551" w:rsidRPr="00F46089" w:rsidRDefault="00275551" w:rsidP="00275551"/>
    <w:p w14:paraId="5FDDCCB6" w14:textId="77777777" w:rsidR="00275551" w:rsidRPr="00F46089" w:rsidRDefault="00275551" w:rsidP="00275551">
      <w:pPr>
        <w:pStyle w:val="Heading4"/>
      </w:pPr>
      <w:r w:rsidRPr="00F46089">
        <w:t>No solvency because any attempt to spread science and technology internationally is splintered by the sheer number of non-ocean exploration companies</w:t>
      </w:r>
    </w:p>
    <w:p w14:paraId="5B0359A0" w14:textId="77777777" w:rsidR="00275551" w:rsidRPr="00F46089" w:rsidRDefault="00275551" w:rsidP="00275551">
      <w:proofErr w:type="spellStart"/>
      <w:r w:rsidRPr="00F46089">
        <w:rPr>
          <w:rStyle w:val="Style13ptBold"/>
        </w:rPr>
        <w:t>Flink</w:t>
      </w:r>
      <w:proofErr w:type="spellEnd"/>
      <w:r w:rsidRPr="00F46089">
        <w:rPr>
          <w:rStyle w:val="Style13ptBold"/>
        </w:rPr>
        <w:t xml:space="preserve"> and </w:t>
      </w:r>
      <w:proofErr w:type="spellStart"/>
      <w:r w:rsidRPr="00F46089">
        <w:rPr>
          <w:rStyle w:val="Style13ptBold"/>
        </w:rPr>
        <w:t>Schreiterer</w:t>
      </w:r>
      <w:proofErr w:type="spellEnd"/>
      <w:r w:rsidRPr="00F46089">
        <w:rPr>
          <w:rStyle w:val="Style13ptBold"/>
        </w:rPr>
        <w:t xml:space="preserve"> 10 </w:t>
      </w:r>
      <w:r w:rsidRPr="00F46089">
        <w:t>(Tim, research fellow at the Berlin Social Science Center, and Ulrich, research fellow at the Berlin Social Science center, “Science diplomacy at the intersection of S&amp;T policies and foreign affairs: toward a typology of national approaches, Science and Public Policy, http://www.academia.edu/4031307/Science_diplomacy_at_the_intersection_of_S_and_T_policies_and_foreign_affairs_toward_a_typology_of_national_approaches._In_Science_and_Public_Policy_37_9_pp._665-677?login=&amp;email_was_taken=true, N.O.)</w:t>
      </w:r>
    </w:p>
    <w:p w14:paraId="2A924477" w14:textId="77777777" w:rsidR="00275551" w:rsidRPr="00F46089" w:rsidRDefault="00275551" w:rsidP="00275551"/>
    <w:p w14:paraId="48594DF1" w14:textId="77777777" w:rsidR="00275551" w:rsidRPr="00F46089" w:rsidRDefault="00275551" w:rsidP="00275551">
      <w:r w:rsidRPr="00F46089">
        <w:rPr>
          <w:rStyle w:val="Emphasis"/>
        </w:rPr>
        <w:t>In the USA, a plethora of government departments, basic research and mission agencies and (semi-) private organizations engage in S&amp;T, each of them responsible for different aspects of a policy agenda which they themselves help to shape and have stakes in.</w:t>
      </w:r>
      <w:r w:rsidRPr="00F46089">
        <w:t xml:space="preserve"> While overall policy coordination for S&amp;T activities is assigned to the White House Office for S&amp;T Policy, there is no equivalent to a science ministry</w:t>
      </w:r>
      <w:r w:rsidRPr="00F46089">
        <w:rPr>
          <w:rStyle w:val="Emphasis"/>
        </w:rPr>
        <w:t>. This approach works well for achieving specific agency goals</w:t>
      </w:r>
      <w:r w:rsidRPr="00F46089">
        <w:t xml:space="preserve">, </w:t>
      </w:r>
      <w:r w:rsidRPr="00F46089">
        <w:rPr>
          <w:rStyle w:val="Emphasis"/>
        </w:rPr>
        <w:t xml:space="preserve">yet does not provide for the best set-up to effectively pursue foreign policy objectives </w:t>
      </w:r>
      <w:r w:rsidRPr="00F46089">
        <w:t>with major S&amp;T components</w:t>
      </w:r>
      <w:r w:rsidRPr="00F46089">
        <w:rPr>
          <w:rStyle w:val="Emphasis"/>
        </w:rPr>
        <w:t xml:space="preserve"> since each and every agency is bound to follow its own goals and priorities</w:t>
      </w:r>
      <w:r w:rsidRPr="00F46089">
        <w:t xml:space="preserve">. In such an institutional setting, </w:t>
      </w:r>
      <w:r w:rsidRPr="00F46089">
        <w:rPr>
          <w:rStyle w:val="Emphasis"/>
        </w:rPr>
        <w:t>international S&amp;T policy cannot become anything but highly-fragmented</w:t>
      </w:r>
      <w:r w:rsidRPr="00F46089">
        <w:t>, imponderable and inward-looking.</w:t>
      </w:r>
    </w:p>
    <w:p w14:paraId="250FDFAF" w14:textId="77777777" w:rsidR="00275551" w:rsidRPr="00F46089" w:rsidRDefault="00275551" w:rsidP="00275551"/>
    <w:p w14:paraId="6D04FAD6" w14:textId="77777777" w:rsidR="00275551" w:rsidRPr="00F46089" w:rsidRDefault="00275551" w:rsidP="00275551">
      <w:pPr>
        <w:pStyle w:val="Heading4"/>
      </w:pPr>
      <w:r w:rsidRPr="00F46089">
        <w:t>Impacts should have already happened, the USA is no longer the world science leader Alternative tagline: US Science leadership fallen behind and already structurally destined to fall regardless of oceans</w:t>
      </w:r>
    </w:p>
    <w:p w14:paraId="7317E1C5" w14:textId="77777777" w:rsidR="00275551" w:rsidRPr="00F46089" w:rsidRDefault="00275551" w:rsidP="00275551">
      <w:proofErr w:type="spellStart"/>
      <w:r w:rsidRPr="00F46089">
        <w:rPr>
          <w:rStyle w:val="Style13ptBold"/>
        </w:rPr>
        <w:t>Lowrey</w:t>
      </w:r>
      <w:proofErr w:type="spellEnd"/>
      <w:r w:rsidRPr="00F46089">
        <w:rPr>
          <w:rStyle w:val="Style13ptBold"/>
        </w:rPr>
        <w:t xml:space="preserve"> 14 </w:t>
      </w:r>
      <w:r w:rsidRPr="00F46089">
        <w:t>(Anne, political and economic writer for the New York Times, “U.S. Dominance in Science Faces Asian Challenge”, New York Times</w:t>
      </w:r>
      <w:proofErr w:type="gramStart"/>
      <w:r w:rsidRPr="00F46089">
        <w:t>,  February</w:t>
      </w:r>
      <w:proofErr w:type="gramEnd"/>
      <w:r w:rsidRPr="00F46089">
        <w:t xml:space="preserve"> 13 2014, </w:t>
      </w:r>
      <w:hyperlink r:id="rId88" w:history="1">
        <w:r w:rsidRPr="00F46089">
          <w:rPr>
            <w:rStyle w:val="Hyperlink"/>
          </w:rPr>
          <w:t>http://www.nytimes.com/2014/02/14/us/us-dominance-in-science-faces-asian-challenge.html?_r=0</w:t>
        </w:r>
      </w:hyperlink>
      <w:r w:rsidRPr="00F46089">
        <w:t>, N.O.)</w:t>
      </w:r>
    </w:p>
    <w:p w14:paraId="763D307C" w14:textId="77777777" w:rsidR="00275551" w:rsidRPr="00F46089" w:rsidRDefault="00275551" w:rsidP="00275551">
      <w:r w:rsidRPr="00F46089">
        <w:t>At the same time, the share of research done by Asian countries grew to 34 percent from 25 percent, with China’s share alone growing to 15 percent from 2 percent in 2000.</w:t>
      </w:r>
    </w:p>
    <w:p w14:paraId="2479F0DF" w14:textId="77777777" w:rsidR="00275551" w:rsidRPr="00F46089" w:rsidRDefault="00275551" w:rsidP="00275551">
      <w:r w:rsidRPr="00F46089">
        <w:t xml:space="preserve">As a result, the </w:t>
      </w:r>
      <w:r w:rsidRPr="00F46089">
        <w:rPr>
          <w:rStyle w:val="Emphasis"/>
        </w:rPr>
        <w:t>Asian economies now perform a larger share of global research and development than the United States does. China carries out about as much high-tech manufacturing as the United States does</w:t>
      </w:r>
      <w:r w:rsidRPr="00F46089">
        <w:t>, the report found.</w:t>
      </w:r>
    </w:p>
    <w:p w14:paraId="751A5D2C" w14:textId="77777777" w:rsidR="00275551" w:rsidRPr="00F46089" w:rsidRDefault="00275551" w:rsidP="00275551">
      <w:pPr>
        <w:rPr>
          <w:rStyle w:val="Emphasis"/>
        </w:rPr>
      </w:pPr>
      <w:r w:rsidRPr="00F46089">
        <w:t xml:space="preserve">But </w:t>
      </w:r>
      <w:r w:rsidRPr="00F46089">
        <w:rPr>
          <w:rStyle w:val="Emphasis"/>
        </w:rPr>
        <w:t>the report also highlights some important market sectors where the United States appears to be falling behind.</w:t>
      </w:r>
    </w:p>
    <w:p w14:paraId="0F7549BD" w14:textId="77777777" w:rsidR="00275551" w:rsidRPr="00F46089" w:rsidRDefault="00275551" w:rsidP="00275551">
      <w:r w:rsidRPr="00F46089">
        <w:t xml:space="preserve">For instance, </w:t>
      </w:r>
      <w:r w:rsidRPr="00F46089">
        <w:rPr>
          <w:rStyle w:val="Emphasis"/>
        </w:rPr>
        <w:t>emerging economies invested about $100 billion in clean energy in 2012, with China alone investing more than $60 billion. The United States spent only $29 billion</w:t>
      </w:r>
      <w:r w:rsidRPr="00F46089">
        <w:t>.</w:t>
      </w:r>
    </w:p>
    <w:p w14:paraId="219A88BE" w14:textId="77777777" w:rsidR="00275551" w:rsidRPr="00F46089" w:rsidRDefault="00275551" w:rsidP="00275551">
      <w:r w:rsidRPr="00F46089">
        <w:t xml:space="preserve">More worryingly, the report finds that </w:t>
      </w:r>
      <w:r w:rsidRPr="00F46089">
        <w:rPr>
          <w:rStyle w:val="Emphasis"/>
        </w:rPr>
        <w:t>the United States might be lagging in the research and development spending that scientists say is the most important fuel for</w:t>
      </w:r>
      <w:r w:rsidRPr="00F46089">
        <w:t xml:space="preserve"> future </w:t>
      </w:r>
      <w:r w:rsidRPr="00F46089">
        <w:rPr>
          <w:rStyle w:val="Emphasis"/>
        </w:rPr>
        <w:t>innovation</w:t>
      </w:r>
      <w:r w:rsidRPr="00F46089">
        <w:t>.</w:t>
      </w:r>
    </w:p>
    <w:p w14:paraId="407C9387" w14:textId="77777777" w:rsidR="00275551" w:rsidRPr="00F46089" w:rsidRDefault="00275551" w:rsidP="00275551"/>
    <w:p w14:paraId="063465DB" w14:textId="77777777" w:rsidR="00275551" w:rsidRPr="00F46089" w:rsidRDefault="00275551" w:rsidP="00275551">
      <w:pPr>
        <w:pStyle w:val="Heading3"/>
      </w:pPr>
      <w:r w:rsidRPr="00F46089">
        <w:t>Can’t do Leadership</w:t>
      </w:r>
    </w:p>
    <w:p w14:paraId="233444CC" w14:textId="77777777" w:rsidR="00275551" w:rsidRPr="00F46089" w:rsidRDefault="00275551" w:rsidP="00275551">
      <w:pPr>
        <w:pStyle w:val="Heading4"/>
      </w:pPr>
      <w:r w:rsidRPr="00F46089">
        <w:t>The USA is incapable of projecting leadership beyond its own hemisphere</w:t>
      </w:r>
    </w:p>
    <w:p w14:paraId="27400F77" w14:textId="77777777" w:rsidR="00275551" w:rsidRPr="00F46089" w:rsidRDefault="00275551" w:rsidP="00275551">
      <w:proofErr w:type="spellStart"/>
      <w:r w:rsidRPr="00F46089">
        <w:rPr>
          <w:rStyle w:val="Style13ptBold"/>
        </w:rPr>
        <w:t>Mearsheimer</w:t>
      </w:r>
      <w:proofErr w:type="spellEnd"/>
      <w:r w:rsidRPr="00F46089">
        <w:rPr>
          <w:rStyle w:val="Style13ptBold"/>
        </w:rPr>
        <w:t xml:space="preserve"> 10 </w:t>
      </w:r>
      <w:r w:rsidRPr="00F46089">
        <w:t xml:space="preserve">(John, Professor of Political Science at University of Chicago, “The Gathering Storm: China’s Challenge to US Power in Asia”, 2010, </w:t>
      </w:r>
      <w:hyperlink r:id="rId89" w:history="1">
        <w:r w:rsidRPr="00F46089">
          <w:rPr>
            <w:rStyle w:val="Hyperlink"/>
          </w:rPr>
          <w:t>http://cjip.oxfordjournals.org/content/3/4/381.full</w:t>
        </w:r>
      </w:hyperlink>
      <w:r w:rsidRPr="00F46089">
        <w:t>, N.O)</w:t>
      </w:r>
    </w:p>
    <w:p w14:paraId="5F9E1B66" w14:textId="77777777" w:rsidR="00275551" w:rsidRPr="00F46089" w:rsidRDefault="00275551" w:rsidP="00275551">
      <w:r w:rsidRPr="00F46089">
        <w:rPr>
          <w:rStyle w:val="Emphasis"/>
        </w:rPr>
        <w:t>When people talk about hegemony these days, they are usually referring to the United States, which they describe as a global hegemon</w:t>
      </w:r>
      <w:r w:rsidRPr="00F46089">
        <w:t xml:space="preserve">. I do not like this terminology, however, because </w:t>
      </w:r>
      <w:r w:rsidRPr="00F46089">
        <w:rPr>
          <w:rStyle w:val="Emphasis"/>
        </w:rPr>
        <w:t>it is virtually impossible for any stat</w:t>
      </w:r>
      <w:r w:rsidRPr="00F46089">
        <w:t>e—including the United States—</w:t>
      </w:r>
      <w:r w:rsidRPr="00F46089">
        <w:rPr>
          <w:rStyle w:val="Emphasis"/>
        </w:rPr>
        <w:t>to achieve global hegemony. The main obstacle to world domination is the difficulty of projecting power over huge distances, especially across enormous bodies of water like the Atlantic and Pacific Ocean</w:t>
      </w:r>
      <w:r w:rsidRPr="00F46089">
        <w:t>s.</w:t>
      </w:r>
    </w:p>
    <w:p w14:paraId="4F8E09B8" w14:textId="77777777" w:rsidR="00275551" w:rsidRPr="00F46089" w:rsidRDefault="00275551" w:rsidP="00275551">
      <w:r w:rsidRPr="00F46089">
        <w:rPr>
          <w:rStyle w:val="Emphasis"/>
        </w:rPr>
        <w:t>The best outcome that a great power can hope for is to achieve regional hegemony, and possibly control another region that is close by and easily accessible over land. The United States, which dominates the Western Hemisphere, is the only regional hegemon in modern history</w:t>
      </w:r>
      <w:r w:rsidRPr="00F46089">
        <w:t>. Five other great powers have tried to dominate their region—Napoleonic France, Imperial Germany, Imperial Japan, Nazi Germany, and the Soviet Union—but none have succeeded.</w:t>
      </w:r>
    </w:p>
    <w:p w14:paraId="1717C6BE" w14:textId="77777777" w:rsidR="00275551" w:rsidRPr="00F46089" w:rsidRDefault="00275551" w:rsidP="00275551"/>
    <w:p w14:paraId="063013E9" w14:textId="77777777" w:rsidR="00275551" w:rsidRPr="00F46089" w:rsidRDefault="00275551" w:rsidP="00275551">
      <w:pPr>
        <w:pStyle w:val="Heading4"/>
      </w:pPr>
      <w:r w:rsidRPr="00F46089">
        <w:t>China is seeking to become a new regional hegemon, which would challenge U.S ability to exert influence and cooperation via leadership</w:t>
      </w:r>
    </w:p>
    <w:p w14:paraId="7D787D8D" w14:textId="77777777" w:rsidR="00275551" w:rsidRPr="00F46089" w:rsidRDefault="00275551" w:rsidP="00275551">
      <w:proofErr w:type="spellStart"/>
      <w:r w:rsidRPr="00F46089">
        <w:rPr>
          <w:rStyle w:val="Style13ptBold"/>
        </w:rPr>
        <w:t>Mearsheimer</w:t>
      </w:r>
      <w:proofErr w:type="spellEnd"/>
      <w:r w:rsidRPr="00F46089">
        <w:rPr>
          <w:rStyle w:val="Style13ptBold"/>
        </w:rPr>
        <w:t xml:space="preserve"> 10 </w:t>
      </w:r>
      <w:r w:rsidRPr="00F46089">
        <w:t>(John, Professor of Political Science at University of Chicago, “The Gathering Storm: China’s Challenge to US Power in Asia”, 2010, http://cjip.oxfordjournals.org/content/3/4/381.full, N.O)</w:t>
      </w:r>
    </w:p>
    <w:p w14:paraId="12757500" w14:textId="77777777" w:rsidR="00275551" w:rsidRPr="00F46089" w:rsidRDefault="00275551" w:rsidP="00275551">
      <w:r w:rsidRPr="00F46089">
        <w:rPr>
          <w:rStyle w:val="Emphasis"/>
        </w:rPr>
        <w:t>I expect China to act the way the United States has acted over its long history. Specifically, I believe that China will try to dominate the Asia-Pacific region much as the United States dominates the Western Hemisphere.</w:t>
      </w:r>
      <w:r w:rsidRPr="00F46089">
        <w:t xml:space="preserve"> For good strategic reasons, China will seek to maximize the power gap between itself and potentially dangerous neighbors like India, Japan, and Russia. China will want to make sure that it is so powerful that no state in Asia has the wherewithal to threaten it. </w:t>
      </w:r>
      <w:r w:rsidRPr="00F46089">
        <w:rPr>
          <w:rStyle w:val="Emphasis"/>
        </w:rPr>
        <w:t>It is unlikely that China will pursue military superiority</w:t>
      </w:r>
      <w:r w:rsidRPr="00F46089">
        <w:t xml:space="preserve"> so that it can go on the warpath and conquer other countries in the region, although that is always a possibility. </w:t>
      </w:r>
      <w:r w:rsidRPr="00F46089">
        <w:rPr>
          <w:rStyle w:val="Emphasis"/>
        </w:rPr>
        <w:t>Instead, it is more likely that Beijing will want to dictate the boundaries of acceptable behavior to neighboring countries, much the way the United States makes it clear to other states in the Americas that it is the boss.</w:t>
      </w:r>
      <w:r w:rsidRPr="00F46089">
        <w:t xml:space="preserve"> Gaining regional hegemony, I might add, is probably the only way that China will get Taiwan back.</w:t>
      </w:r>
    </w:p>
    <w:p w14:paraId="3F162E55" w14:textId="77777777" w:rsidR="00275551" w:rsidRPr="00F46089" w:rsidRDefault="00275551" w:rsidP="00275551"/>
    <w:p w14:paraId="50FC4899" w14:textId="77777777" w:rsidR="00275551" w:rsidRPr="00F46089" w:rsidRDefault="00275551" w:rsidP="00275551">
      <w:r w:rsidRPr="00F46089">
        <w:rPr>
          <w:rStyle w:val="Emphasis"/>
        </w:rPr>
        <w:t>A much more powerful China can also be expected to try to push the United States out of the Asia-Pacific region, much the way the United States pushed the European great powers out of the Western Hemisphere</w:t>
      </w:r>
      <w:r w:rsidRPr="00F46089">
        <w:t xml:space="preserve"> in the 19th century. We should expect China to come up with its own version of the Monroe Doctrine, as Imperial Japan did in the 1930s. In fact, we are already seeing inklings of that policy. Consider that in March, Chinese officials told two high-ranking American policymakers that the United States was no longer allowed to interfere in the South China Sea, which China views as a ‘core interest’ like Taiwan and Tibet.22 And it seems that China feels the same way about the Yellow Sea. In late July 2010, the United States and South Korean navies conducted joint naval exercises in response to North Korea’s alleged sinking of a South Korean naval vessel. Those naval maneuvers were originally planned to take place in the Yellow Sea, which is adjacent to the Chinese coastline, but vigorous protests from China forced the Obama administration to move them further east into the Sea of Japan.23</w:t>
      </w:r>
    </w:p>
    <w:p w14:paraId="7979E7A0" w14:textId="77777777" w:rsidR="00275551" w:rsidRPr="00F46089" w:rsidRDefault="00275551" w:rsidP="00275551"/>
    <w:p w14:paraId="54B7E15B" w14:textId="77777777" w:rsidR="00EC4C1E" w:rsidRPr="00F46089" w:rsidRDefault="00EC4C1E" w:rsidP="00EC4C1E">
      <w:pPr>
        <w:pStyle w:val="Heading1"/>
      </w:pPr>
      <w:proofErr w:type="spellStart"/>
      <w:r w:rsidRPr="00F46089">
        <w:t>Disads</w:t>
      </w:r>
      <w:proofErr w:type="spellEnd"/>
    </w:p>
    <w:p w14:paraId="613ACE14" w14:textId="77777777" w:rsidR="00FE14FD" w:rsidRPr="00F46089" w:rsidRDefault="00FE14FD" w:rsidP="00FE14FD">
      <w:pPr>
        <w:pStyle w:val="Heading3"/>
      </w:pPr>
      <w:r w:rsidRPr="00F46089">
        <w:t>China Will always beat us</w:t>
      </w:r>
    </w:p>
    <w:p w14:paraId="2800B733" w14:textId="77777777" w:rsidR="00FE14FD" w:rsidRPr="00F46089" w:rsidRDefault="00FE14FD" w:rsidP="00FE14FD">
      <w:pPr>
        <w:pStyle w:val="Heading4"/>
      </w:pPr>
      <w:r w:rsidRPr="00F46089">
        <w:t xml:space="preserve">China’s STEM related degrees statistics prove China is the leader for the long run </w:t>
      </w:r>
    </w:p>
    <w:p w14:paraId="3E80E283" w14:textId="77777777" w:rsidR="00FE14FD" w:rsidRPr="00F46089" w:rsidRDefault="00FE14FD" w:rsidP="00FE14FD">
      <w:pPr>
        <w:rPr>
          <w:rStyle w:val="Style13ptBold"/>
        </w:rPr>
      </w:pPr>
      <w:r w:rsidRPr="00F46089">
        <w:rPr>
          <w:rStyle w:val="Style13ptBold"/>
        </w:rPr>
        <w:t xml:space="preserve">Friedman, 14 </w:t>
      </w:r>
      <w:r w:rsidRPr="00F46089">
        <w:rPr>
          <w:rStyle w:val="Style13ptBold"/>
          <w:sz w:val="20"/>
          <w:szCs w:val="20"/>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90" w:history="1">
        <w:r w:rsidRPr="00F46089">
          <w:rPr>
            <w:rStyle w:val="Hyperlink"/>
            <w:sz w:val="20"/>
            <w:szCs w:val="20"/>
          </w:rPr>
          <w:t>http://www.businessinsider.com/chinas-scientific-dominance-is-a-done-deal-2014-6</w:t>
        </w:r>
      </w:hyperlink>
      <w:r w:rsidRPr="00F46089">
        <w:rPr>
          <w:rStyle w:val="Style13ptBold"/>
          <w:sz w:val="20"/>
          <w:szCs w:val="20"/>
        </w:rPr>
        <w:t>, TS)</w:t>
      </w:r>
    </w:p>
    <w:p w14:paraId="717EA443" w14:textId="77777777" w:rsidR="00FE14FD" w:rsidRPr="00F46089" w:rsidRDefault="00FE14FD" w:rsidP="00FE14FD">
      <w:pPr>
        <w:widowControl w:val="0"/>
        <w:autoSpaceDE w:val="0"/>
        <w:autoSpaceDN w:val="0"/>
        <w:adjustRightInd w:val="0"/>
        <w:spacing w:after="200"/>
      </w:pPr>
      <w:r w:rsidRPr="00F46089">
        <w:t xml:space="preserve">While </w:t>
      </w:r>
      <w:r w:rsidRPr="00F46089">
        <w:rPr>
          <w:rStyle w:val="StyleUnderline"/>
        </w:rPr>
        <w:t xml:space="preserve">China and the U.S. currently award science and engineering degrees to an equivalent proportion of their populations, </w:t>
      </w:r>
      <w:r w:rsidRPr="00F46089">
        <w:rPr>
          <w:rStyle w:val="StyleUnderline"/>
          <w:highlight w:val="yellow"/>
        </w:rPr>
        <w:t>China has sharply increased the number of graduates</w:t>
      </w:r>
      <w:r w:rsidRPr="00F46089">
        <w:rPr>
          <w:rStyle w:val="StyleUnderline"/>
        </w:rPr>
        <w:t xml:space="preserve"> in these fields</w:t>
      </w:r>
      <w:r w:rsidRPr="00F46089">
        <w:t xml:space="preserve"> — and </w:t>
      </w:r>
      <w:r w:rsidRPr="00F46089">
        <w:rPr>
          <w:rStyle w:val="StyleUnderline"/>
          <w:highlight w:val="yellow"/>
        </w:rPr>
        <w:t>the U.S. does not seem poised to catch up anytime soon</w:t>
      </w:r>
      <w:r w:rsidRPr="00F46089">
        <w:t xml:space="preserve">. </w:t>
      </w:r>
      <w:r w:rsidRPr="00F46089">
        <w:rPr>
          <w:rStyle w:val="StyleUnderline"/>
          <w:highlight w:val="yellow"/>
        </w:rPr>
        <w:t>Chinese students also receive more American doctoral degrees in science and engineering than any other foreign students</w:t>
      </w:r>
      <w:r w:rsidRPr="00F46089">
        <w:t>. Between 1987 and 2010, there was a threefold increase in the number of Chinese students in these programs (from 15,000 to 43,000).</w:t>
      </w:r>
    </w:p>
    <w:p w14:paraId="22709507" w14:textId="77777777" w:rsidR="00FE14FD" w:rsidRPr="00F46089" w:rsidRDefault="00FE14FD" w:rsidP="00FE14FD"/>
    <w:p w14:paraId="5411FC97" w14:textId="77777777" w:rsidR="00FE14FD" w:rsidRPr="00F46089" w:rsidRDefault="00FE14FD" w:rsidP="00FE14FD">
      <w:pPr>
        <w:pStyle w:val="Heading4"/>
      </w:pPr>
      <w:r w:rsidRPr="00F46089">
        <w:t xml:space="preserve">Chinese scientists paid more than Americans—more incentive and more scientists=more success </w:t>
      </w:r>
    </w:p>
    <w:p w14:paraId="51141EE5" w14:textId="77777777" w:rsidR="00FE14FD" w:rsidRPr="00F46089" w:rsidRDefault="00FE14FD" w:rsidP="00FE14FD">
      <w:pPr>
        <w:widowControl w:val="0"/>
        <w:autoSpaceDE w:val="0"/>
        <w:autoSpaceDN w:val="0"/>
        <w:adjustRightInd w:val="0"/>
        <w:spacing w:after="200"/>
        <w:rPr>
          <w:rStyle w:val="Style13ptBold"/>
          <w:sz w:val="20"/>
          <w:szCs w:val="20"/>
        </w:rPr>
      </w:pPr>
      <w:r w:rsidRPr="00F46089">
        <w:rPr>
          <w:rStyle w:val="Style13ptBold"/>
        </w:rPr>
        <w:t xml:space="preserve">Friedman, 14 </w:t>
      </w:r>
      <w:r w:rsidRPr="00F46089">
        <w:rPr>
          <w:rStyle w:val="Style13ptBold"/>
          <w:sz w:val="20"/>
          <w:szCs w:val="20"/>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91" w:history="1">
        <w:r w:rsidRPr="00F46089">
          <w:rPr>
            <w:rStyle w:val="Hyperlink"/>
            <w:sz w:val="20"/>
            <w:szCs w:val="20"/>
          </w:rPr>
          <w:t>http://www.businessinsider.com/chinas-scientific-dominance-is-a-done-deal-2014-6</w:t>
        </w:r>
      </w:hyperlink>
      <w:r w:rsidRPr="00F46089">
        <w:rPr>
          <w:rStyle w:val="Style13ptBold"/>
          <w:sz w:val="20"/>
          <w:szCs w:val="20"/>
        </w:rPr>
        <w:t>, TS)</w:t>
      </w:r>
    </w:p>
    <w:p w14:paraId="0BF22291" w14:textId="77777777" w:rsidR="00FE14FD" w:rsidRPr="00F46089" w:rsidRDefault="00FE14FD" w:rsidP="00FE14FD">
      <w:pPr>
        <w:widowControl w:val="0"/>
        <w:autoSpaceDE w:val="0"/>
        <w:autoSpaceDN w:val="0"/>
        <w:adjustRightInd w:val="0"/>
        <w:spacing w:after="200"/>
        <w:rPr>
          <w:b/>
          <w:sz w:val="20"/>
          <w:szCs w:val="20"/>
        </w:rPr>
      </w:pPr>
      <w:r w:rsidRPr="00F46089">
        <w:rPr>
          <w:b/>
          <w:sz w:val="12"/>
        </w:rPr>
        <w:t xml:space="preserve"> </w:t>
      </w:r>
      <w:r w:rsidRPr="00F46089">
        <w:rPr>
          <w:rStyle w:val="StyleUnderline"/>
          <w:highlight w:val="yellow"/>
        </w:rPr>
        <w:t>People who pursue science in China have much better earning potential than their counterparts in the U.S.</w:t>
      </w:r>
      <w:r w:rsidRPr="00F46089">
        <w:rPr>
          <w:highlight w:val="yellow"/>
        </w:rPr>
        <w:t xml:space="preserve"> </w:t>
      </w:r>
      <w:r w:rsidRPr="00F46089">
        <w:rPr>
          <w:rStyle w:val="StyleUnderline"/>
          <w:highlight w:val="yellow"/>
        </w:rPr>
        <w:t>Chinese scientists are paid better than their highly educated peers</w:t>
      </w:r>
      <w:r w:rsidRPr="00F46089">
        <w:rPr>
          <w:rStyle w:val="StyleUnderline"/>
        </w:rPr>
        <w:t>, while in the U.S., the reverse is true</w:t>
      </w:r>
      <w:r w:rsidRPr="00F46089">
        <w:rPr>
          <w:rStyle w:val="StyleUnderline"/>
          <w:highlight w:val="yellow"/>
        </w:rPr>
        <w:t>. U.S. lawyers</w:t>
      </w:r>
      <w:r w:rsidRPr="00F46089">
        <w:rPr>
          <w:rStyle w:val="StyleUnderline"/>
        </w:rPr>
        <w:t xml:space="preserve">, for example, </w:t>
      </w:r>
      <w:r w:rsidRPr="00F46089">
        <w:rPr>
          <w:rStyle w:val="StyleUnderline"/>
          <w:highlight w:val="yellow"/>
        </w:rPr>
        <w:t>go to school for less time than Ph.D. scientists, but make much more money</w:t>
      </w:r>
      <w:r w:rsidRPr="00F46089">
        <w:rPr>
          <w:rStyle w:val="StyleUnderline"/>
        </w:rPr>
        <w:t>.</w:t>
      </w:r>
      <w:r w:rsidRPr="00F46089">
        <w:t xml:space="preserve"> "When talented youth face alternative career options, everything else being equal, </w:t>
      </w:r>
      <w:r w:rsidRPr="00F46089">
        <w:rPr>
          <w:rStyle w:val="StyleUnderline"/>
        </w:rPr>
        <w:t>more Chinese would be attracted to science than Americans,</w:t>
      </w:r>
      <w:r w:rsidRPr="00F46089">
        <w:t xml:space="preserve">" because of the pay the researchers write. </w:t>
      </w:r>
      <w:r w:rsidRPr="00F46089">
        <w:rPr>
          <w:rStyle w:val="StyleUnderline"/>
        </w:rPr>
        <w:t>The PNAS researchers identify "</w:t>
      </w:r>
      <w:r w:rsidRPr="00F46089">
        <w:rPr>
          <w:rStyle w:val="StyleUnderline"/>
          <w:highlight w:val="yellow"/>
        </w:rPr>
        <w:t>four factors [</w:t>
      </w:r>
      <w:r w:rsidRPr="00F46089">
        <w:rPr>
          <w:rStyle w:val="StyleUnderline"/>
        </w:rPr>
        <w:t xml:space="preserve">that] </w:t>
      </w:r>
      <w:r w:rsidRPr="00F46089">
        <w:rPr>
          <w:rStyle w:val="StyleUnderline"/>
          <w:highlight w:val="yellow"/>
        </w:rPr>
        <w:t>favor China's continuing rise in science: a large population and human capital base, a labor market favoring academic meritocracy, a large diaspora of Chinese-origin scientists, and a centralized government willing to invest in science.</w:t>
      </w:r>
      <w:r w:rsidRPr="00F46089">
        <w:rPr>
          <w:rStyle w:val="StyleUnderline"/>
        </w:rPr>
        <w:t xml:space="preserve"> </w:t>
      </w:r>
      <w:r w:rsidRPr="00F46089">
        <w:t>"Still, scientists in the United States have some serious advantages, since, as the researchers note, "China's science faces potential difficulties due to political interference and scientific fraud."</w:t>
      </w:r>
    </w:p>
    <w:p w14:paraId="6324D350" w14:textId="77777777" w:rsidR="00FE14FD" w:rsidRPr="00F46089" w:rsidRDefault="00FE14FD" w:rsidP="00FE14FD"/>
    <w:p w14:paraId="218A2456" w14:textId="1C7AB3C8" w:rsidR="00EC4C1E" w:rsidRPr="00F46089" w:rsidRDefault="009B3286" w:rsidP="009B3286">
      <w:pPr>
        <w:pStyle w:val="Heading2"/>
      </w:pPr>
      <w:r w:rsidRPr="00F46089">
        <w:t>Politics Links</w:t>
      </w:r>
    </w:p>
    <w:p w14:paraId="2A4FCA23" w14:textId="77777777" w:rsidR="009B3286" w:rsidRPr="00F46089" w:rsidRDefault="009B3286" w:rsidP="009B3286"/>
    <w:p w14:paraId="4BA0B8BB" w14:textId="77777777" w:rsidR="00EC4C1E" w:rsidRPr="00F46089" w:rsidRDefault="00EC4C1E" w:rsidP="00EC4C1E">
      <w:pPr>
        <w:pStyle w:val="Heading4"/>
      </w:pPr>
      <w:r w:rsidRPr="00F46089">
        <w:t>The plan infuriates Congress. It is seen as a way to enforce more resource regulations.</w:t>
      </w:r>
    </w:p>
    <w:p w14:paraId="6FDBAE54" w14:textId="77777777" w:rsidR="00EC4C1E" w:rsidRPr="00F46089" w:rsidRDefault="00EC4C1E" w:rsidP="00EC4C1E">
      <w:proofErr w:type="spellStart"/>
      <w:r w:rsidRPr="00F46089">
        <w:rPr>
          <w:rStyle w:val="Style13ptBold"/>
        </w:rPr>
        <w:t>Eilperin</w:t>
      </w:r>
      <w:proofErr w:type="spellEnd"/>
      <w:r w:rsidRPr="00F46089">
        <w:rPr>
          <w:rStyle w:val="Style13ptBold"/>
        </w:rPr>
        <w:t>, 13</w:t>
      </w:r>
      <w:r w:rsidRPr="00F46089">
        <w:t xml:space="preserve"> (Juliet, Juliet </w:t>
      </w:r>
      <w:proofErr w:type="spellStart"/>
      <w:r w:rsidRPr="00F46089">
        <w:t>Eilperin</w:t>
      </w:r>
      <w:proofErr w:type="spellEnd"/>
      <w:r w:rsidRPr="00F46089">
        <w:t xml:space="preserve">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 White House finalizes national ocean policy, April 13</w:t>
      </w:r>
      <w:r w:rsidRPr="00F46089">
        <w:rPr>
          <w:vertAlign w:val="superscript"/>
        </w:rPr>
        <w:t>th</w:t>
      </w:r>
      <w:r w:rsidRPr="00F46089">
        <w:t xml:space="preserve">, </w:t>
      </w:r>
      <w:hyperlink r:id="rId92" w:history="1">
        <w:r w:rsidRPr="00F46089">
          <w:rPr>
            <w:rStyle w:val="Hyperlink"/>
          </w:rPr>
          <w:t>http://www.washingtonpost.com/blogs/post-politics/wp/2013/04/16/white-house-finalizes-national-ocean-policy/</w:t>
        </w:r>
      </w:hyperlink>
      <w:r w:rsidRPr="00F46089">
        <w:t>) D2</w:t>
      </w:r>
    </w:p>
    <w:p w14:paraId="59BBC8E5" w14:textId="77777777" w:rsidR="00EC4C1E" w:rsidRPr="00F46089" w:rsidRDefault="00EC4C1E" w:rsidP="00EC4C1E">
      <w:pPr>
        <w:rPr>
          <w:rStyle w:val="StyleUnderline"/>
        </w:rPr>
      </w:pPr>
      <w:r w:rsidRPr="00F46089">
        <w:rPr>
          <w:rStyle w:val="StyleUnderline"/>
          <w:highlight w:val="cyan"/>
        </w:rPr>
        <w:t>The</w:t>
      </w:r>
      <w:r w:rsidRPr="00F46089">
        <w:rPr>
          <w:rStyle w:val="StyleUnderline"/>
        </w:rPr>
        <w:t xml:space="preserve"> White House on Tuesday issued its </w:t>
      </w:r>
      <w:r w:rsidRPr="00F46089">
        <w:rPr>
          <w:rStyle w:val="StyleUnderline"/>
          <w:highlight w:val="cyan"/>
        </w:rPr>
        <w:t>final plan for managing the nation's oceans</w:t>
      </w:r>
      <w:r w:rsidRPr="00F46089">
        <w:t>, outlining a strategy that aims to coordinate the work of more than two dozen agencies and reconcile competing interests including fishing, offshore energy exploration and recreational activities. While environmentalists as well as some fishing industry officials and state authorities have embraced the National Ocean Policy</w:t>
      </w:r>
      <w:r w:rsidRPr="00F46089">
        <w:rPr>
          <w:rStyle w:val="Emphasis"/>
        </w:rPr>
        <w:t xml:space="preserve">, it has </w:t>
      </w:r>
      <w:r w:rsidRPr="00F46089">
        <w:rPr>
          <w:rStyle w:val="Emphasis"/>
          <w:highlight w:val="cyan"/>
        </w:rPr>
        <w:t>infuriated conservatives</w:t>
      </w:r>
      <w:r w:rsidRPr="00F46089">
        <w:rPr>
          <w:highlight w:val="cyan"/>
        </w:rPr>
        <w:t xml:space="preserve">, </w:t>
      </w:r>
      <w:r w:rsidRPr="00F46089">
        <w:rPr>
          <w:rStyle w:val="StyleUnderline"/>
          <w:highlight w:val="cyan"/>
        </w:rPr>
        <w:t>who describe it as</w:t>
      </w:r>
      <w:r w:rsidRPr="00F46089">
        <w:rPr>
          <w:rStyle w:val="StyleUnderline"/>
        </w:rPr>
        <w:t xml:space="preserve"> an example of how the Obama administration is </w:t>
      </w:r>
      <w:r w:rsidRPr="00F46089">
        <w:rPr>
          <w:rStyle w:val="StyleUnderline"/>
          <w:highlight w:val="cyan"/>
        </w:rPr>
        <w:t xml:space="preserve">overreaching and seeking to </w:t>
      </w:r>
      <w:r w:rsidRPr="00F46089">
        <w:rPr>
          <w:rStyle w:val="Emphasis"/>
          <w:highlight w:val="cyan"/>
        </w:rPr>
        <w:t>limit the rights</w:t>
      </w:r>
      <w:r w:rsidRPr="00F46089">
        <w:rPr>
          <w:rStyle w:val="StyleUnderline"/>
          <w:highlight w:val="cyan"/>
        </w:rPr>
        <w:t xml:space="preserve"> of recreational anglers </w:t>
      </w:r>
      <w:r w:rsidRPr="00F46089">
        <w:rPr>
          <w:rStyle w:val="StyleUnderline"/>
        </w:rPr>
        <w:t xml:space="preserve">and </w:t>
      </w:r>
      <w:proofErr w:type="spellStart"/>
      <w:r w:rsidRPr="00F46089">
        <w:rPr>
          <w:rStyle w:val="StyleUnderline"/>
        </w:rPr>
        <w:t>others</w:t>
      </w:r>
      <w:r w:rsidRPr="00F46089">
        <w:t>.Nancy</w:t>
      </w:r>
      <w:proofErr w:type="spellEnd"/>
      <w:r w:rsidRPr="00F46089">
        <w:t xml:space="preserve"> </w:t>
      </w:r>
      <w:proofErr w:type="spellStart"/>
      <w:r w:rsidRPr="00F46089">
        <w:t>Sutley</w:t>
      </w:r>
      <w:proofErr w:type="spellEnd"/>
      <w:r w:rsidRPr="00F46089">
        <w:t xml:space="preserve">, who chairs the Council on Environmental Quality and co-chairs the group overseeing the policy, said in a statement the plan “embodies the type of efficient, collaborative government that taxpayers, communities, and businesses expect from their federal government.” John P. </w:t>
      </w:r>
      <w:proofErr w:type="spellStart"/>
      <w:r w:rsidRPr="00F46089">
        <w:t>Holdren</w:t>
      </w:r>
      <w:proofErr w:type="spellEnd"/>
      <w:r w:rsidRPr="00F46089">
        <w:t xml:space="preserve">, who directs the White House Office of Science and Technology Policy and co-chairs the National Ocean Council along with </w:t>
      </w:r>
      <w:proofErr w:type="spellStart"/>
      <w:r w:rsidRPr="00F46089">
        <w:t>Sutley</w:t>
      </w:r>
      <w:proofErr w:type="spellEnd"/>
      <w:r w:rsidRPr="00F46089">
        <w:t xml:space="preserve">, said the plan “will help advance relevant science and its application to decision-making” regarding the ocean. Those measures include sharing data on severe storms and sea level rise, as well as melting ice in the Arctic. Several </w:t>
      </w:r>
      <w:r w:rsidRPr="00F46089">
        <w:rPr>
          <w:rStyle w:val="StyleUnderline"/>
        </w:rPr>
        <w:t xml:space="preserve">House </w:t>
      </w:r>
      <w:r w:rsidRPr="00F46089">
        <w:rPr>
          <w:rStyle w:val="StyleUnderline"/>
          <w:highlight w:val="cyan"/>
        </w:rPr>
        <w:t>Republicans</w:t>
      </w:r>
      <w:r w:rsidRPr="00F46089">
        <w:rPr>
          <w:rStyle w:val="StyleUnderline"/>
        </w:rPr>
        <w:t xml:space="preserve"> have </w:t>
      </w:r>
      <w:r w:rsidRPr="00F46089">
        <w:rPr>
          <w:rStyle w:val="StyleUnderline"/>
          <w:highlight w:val="cyan"/>
        </w:rPr>
        <w:t>predicted the policy will expand the ability of the</w:t>
      </w:r>
      <w:r w:rsidRPr="00F46089">
        <w:rPr>
          <w:rStyle w:val="StyleUnderline"/>
        </w:rPr>
        <w:t xml:space="preserve"> </w:t>
      </w:r>
      <w:r w:rsidRPr="00F46089">
        <w:rPr>
          <w:rStyle w:val="StyleUnderline"/>
          <w:highlight w:val="cyan"/>
        </w:rPr>
        <w:t>E</w:t>
      </w:r>
      <w:r w:rsidRPr="00F46089">
        <w:rPr>
          <w:rStyle w:val="StyleUnderline"/>
        </w:rPr>
        <w:t xml:space="preserve">nvironmental </w:t>
      </w:r>
      <w:r w:rsidRPr="00F46089">
        <w:rPr>
          <w:rStyle w:val="StyleUnderline"/>
          <w:highlight w:val="cyan"/>
        </w:rPr>
        <w:t>P</w:t>
      </w:r>
      <w:r w:rsidRPr="00F46089">
        <w:rPr>
          <w:rStyle w:val="StyleUnderline"/>
        </w:rPr>
        <w:t xml:space="preserve">rotection </w:t>
      </w:r>
      <w:r w:rsidRPr="00F46089">
        <w:rPr>
          <w:rStyle w:val="StyleUnderline"/>
          <w:highlight w:val="cyan"/>
        </w:rPr>
        <w:t>A</w:t>
      </w:r>
      <w:r w:rsidRPr="00F46089">
        <w:rPr>
          <w:rStyle w:val="StyleUnderline"/>
        </w:rPr>
        <w:t xml:space="preserve">gency and other agencies </w:t>
      </w:r>
      <w:r w:rsidRPr="00F46089">
        <w:rPr>
          <w:rStyle w:val="StyleUnderline"/>
          <w:highlight w:val="cyan"/>
        </w:rPr>
        <w:t>to regulate land-based activities</w:t>
      </w:r>
      <w:r w:rsidRPr="00F46089">
        <w:rPr>
          <w:rStyle w:val="StyleUnderline"/>
        </w:rPr>
        <w:t xml:space="preserve"> since water from there eventually flows to the ocean: "</w:t>
      </w:r>
      <w:r w:rsidRPr="00F46089">
        <w:rPr>
          <w:rStyle w:val="StyleUnderline"/>
          <w:highlight w:val="cyan"/>
        </w:rPr>
        <w:t>The</w:t>
      </w:r>
      <w:r w:rsidRPr="00F46089">
        <w:rPr>
          <w:rStyle w:val="StyleUnderline"/>
        </w:rPr>
        <w:t xml:space="preserve"> </w:t>
      </w:r>
      <w:r w:rsidRPr="00F46089">
        <w:rPr>
          <w:rStyle w:val="StyleUnderline"/>
          <w:highlight w:val="cyan"/>
        </w:rPr>
        <w:t>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 xml:space="preserve">olicy </w:t>
      </w:r>
      <w:r w:rsidRPr="00F46089">
        <w:rPr>
          <w:rStyle w:val="StyleUnderline"/>
          <w:highlight w:val="cyan"/>
        </w:rPr>
        <w:t>is</w:t>
      </w:r>
      <w:r w:rsidRPr="00F46089">
        <w:rPr>
          <w:rStyle w:val="StyleUnderline"/>
        </w:rPr>
        <w:t xml:space="preserve"> just </w:t>
      </w:r>
      <w:r w:rsidRPr="00F46089">
        <w:rPr>
          <w:rStyle w:val="StyleUnderline"/>
          <w:highlight w:val="cyan"/>
        </w:rPr>
        <w:t>another example of</w:t>
      </w:r>
      <w:r w:rsidRPr="00F46089">
        <w:rPr>
          <w:rStyle w:val="StyleUnderline"/>
        </w:rPr>
        <w:t xml:space="preserve"> this administration’s </w:t>
      </w:r>
      <w:r w:rsidRPr="00F46089">
        <w:rPr>
          <w:rStyle w:val="StyleUnderline"/>
          <w:highlight w:val="cyan"/>
        </w:rPr>
        <w:t xml:space="preserve">determination to spread deeper regulatory </w:t>
      </w:r>
      <w:r w:rsidRPr="00F46089">
        <w:rPr>
          <w:rStyle w:val="Emphasis"/>
          <w:highlight w:val="cyan"/>
        </w:rPr>
        <w:t>authority over land, sea, and air</w:t>
      </w:r>
      <w:r w:rsidRPr="00F46089">
        <w:t xml:space="preserve">, said Rep. Steve Southerland II (R-Fla.) in a statement. </w:t>
      </w:r>
      <w:r w:rsidRPr="00F46089">
        <w:rPr>
          <w:rStyle w:val="StyleUnderline"/>
        </w:rPr>
        <w:t>"</w:t>
      </w:r>
      <w:r w:rsidRPr="00F46089">
        <w:rPr>
          <w:rStyle w:val="StyleUnderline"/>
          <w:highlight w:val="cyan"/>
        </w:rPr>
        <w:t>Protecting our resources and empowering the communities</w:t>
      </w:r>
      <w:r w:rsidRPr="00F46089">
        <w:rPr>
          <w:rStyle w:val="StyleUnderline"/>
        </w:rPr>
        <w:t xml:space="preserve"> that enjoy access to them </w:t>
      </w:r>
      <w:r w:rsidRPr="00F46089">
        <w:rPr>
          <w:rStyle w:val="Emphasis"/>
          <w:highlight w:val="cyan"/>
        </w:rPr>
        <w:t>is not a zero sum game</w:t>
      </w:r>
      <w:r w:rsidRPr="00F46089">
        <w:t xml:space="preserve">. </w:t>
      </w:r>
      <w:r w:rsidRPr="00F46089">
        <w:rPr>
          <w:rStyle w:val="StyleUnderline"/>
        </w:rPr>
        <w:t>We can achieve both, but not by enforcing more top-down mandates from Washington.”</w:t>
      </w:r>
    </w:p>
    <w:p w14:paraId="1416E71D" w14:textId="77777777" w:rsidR="00EC4C1E" w:rsidRPr="00F46089" w:rsidRDefault="00EC4C1E" w:rsidP="00EC4C1E"/>
    <w:p w14:paraId="4DAD08EB" w14:textId="77777777" w:rsidR="00EC4C1E" w:rsidRPr="00F46089" w:rsidRDefault="00EC4C1E" w:rsidP="00EC4C1E">
      <w:pPr>
        <w:pStyle w:val="Heading4"/>
      </w:pPr>
      <w:r w:rsidRPr="00F46089">
        <w:t>The plan has sparked partisan debates and has led to ocean policy paralysis. The House and Senate have already refused to implement and budget the plan.</w:t>
      </w:r>
    </w:p>
    <w:p w14:paraId="023C00DB" w14:textId="77777777" w:rsidR="00EC4C1E" w:rsidRPr="00F46089" w:rsidRDefault="00EC4C1E" w:rsidP="00EC4C1E">
      <w:proofErr w:type="spellStart"/>
      <w:r w:rsidRPr="00F46089">
        <w:rPr>
          <w:rStyle w:val="Style13ptBold"/>
        </w:rPr>
        <w:t>Eilperin</w:t>
      </w:r>
      <w:proofErr w:type="spellEnd"/>
      <w:r w:rsidRPr="00F46089">
        <w:rPr>
          <w:rStyle w:val="Style13ptBold"/>
        </w:rPr>
        <w:t>, 12</w:t>
      </w:r>
      <w:r w:rsidRPr="00F46089">
        <w:t xml:space="preserve"> (Juliet, Juliet </w:t>
      </w:r>
      <w:proofErr w:type="spellStart"/>
      <w:r w:rsidRPr="00F46089">
        <w:t>Eilperin</w:t>
      </w:r>
      <w:proofErr w:type="spellEnd"/>
      <w:r w:rsidRPr="00F46089">
        <w:t xml:space="preserve">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National ocean policy sparks partisan fight, October 28</w:t>
      </w:r>
      <w:r w:rsidRPr="00F46089">
        <w:rPr>
          <w:vertAlign w:val="superscript"/>
        </w:rPr>
        <w:t>th</w:t>
      </w:r>
      <w:r w:rsidRPr="00F46089">
        <w:t xml:space="preserve">, </w:t>
      </w:r>
      <w:hyperlink r:id="rId93" w:history="1">
        <w:r w:rsidRPr="00F46089">
          <w:rPr>
            <w:rStyle w:val="Hyperlink"/>
          </w:rPr>
          <w:t>http://www.washingtonpost.com/national/health-science/national-ocean-policy-sparks-partisan-fight/2012/10/28/af73e464-17a7-11e2-a55c-39408fbe6a4b_story.html</w:t>
        </w:r>
      </w:hyperlink>
      <w:r w:rsidRPr="00F46089">
        <w:t>) D2</w:t>
      </w:r>
    </w:p>
    <w:p w14:paraId="52F99119" w14:textId="77777777" w:rsidR="00EC4C1E" w:rsidRPr="00F46089" w:rsidRDefault="00EC4C1E" w:rsidP="00EC4C1E">
      <w:pPr>
        <w:rPr>
          <w:rStyle w:val="Emphasis"/>
        </w:rPr>
      </w:pPr>
      <w:r w:rsidRPr="00F46089">
        <w:rPr>
          <w:rStyle w:val="StyleUnderline"/>
          <w:highlight w:val="cyan"/>
        </w:rPr>
        <w:t>Partisan battles are engulfing the nation’s ocean policy</w:t>
      </w:r>
      <w:r w:rsidRPr="00F46089">
        <w:t xml:space="preserve">, showing that </w:t>
      </w:r>
      <w:hyperlink r:id="rId94" w:history="1">
        <w:r w:rsidRPr="00F46089">
          <w:rPr>
            <w:rStyle w:val="StyleUnderline"/>
            <w:highlight w:val="cyan"/>
          </w:rPr>
          <w:t>polarization over environmental issues</w:t>
        </w:r>
      </w:hyperlink>
      <w:r w:rsidRPr="00F46089">
        <w:rPr>
          <w:rStyle w:val="StyleUnderline"/>
          <w:highlight w:val="cyan"/>
        </w:rPr>
        <w:t xml:space="preserve"> doesn’t stop at the </w:t>
      </w:r>
      <w:r w:rsidRPr="00F46089">
        <w:rPr>
          <w:rStyle w:val="Emphasis"/>
          <w:highlight w:val="cyan"/>
        </w:rPr>
        <w:t>water’s edge.</w:t>
      </w:r>
      <w:r w:rsidRPr="00F46089">
        <w:t xml:space="preserve"> For years, </w:t>
      </w:r>
      <w:hyperlink r:id="rId95" w:history="1">
        <w:r w:rsidRPr="00F46089">
          <w:rPr>
            <w:rStyle w:val="Hyperlink"/>
          </w:rPr>
          <w:t>ocean policy</w:t>
        </w:r>
      </w:hyperlink>
      <w:r w:rsidRPr="00F46089">
        <w:t xml:space="preserve"> was the preserve of wonks. But President </w:t>
      </w:r>
      <w:r w:rsidRPr="00F46089">
        <w:rPr>
          <w:rStyle w:val="StyleUnderline"/>
        </w:rPr>
        <w:t xml:space="preserve">Obama created </w:t>
      </w:r>
      <w:r w:rsidRPr="00F46089">
        <w:rPr>
          <w:rStyle w:val="StyleUnderline"/>
          <w:highlight w:val="cyan"/>
        </w:rPr>
        <w:t>the first national ocean policy</w:t>
      </w:r>
      <w:r w:rsidRPr="00F46089">
        <w:rPr>
          <w:rStyle w:val="StyleUnderline"/>
        </w:rPr>
        <w:t xml:space="preserve">, with a tiny White House staff, and with that </w:t>
      </w:r>
      <w:r w:rsidRPr="00F46089">
        <w:rPr>
          <w:rStyle w:val="StyleUnderline"/>
          <w:highlight w:val="cyan"/>
        </w:rPr>
        <w:t xml:space="preserve">set off some fierce </w:t>
      </w:r>
      <w:r w:rsidRPr="00F46089">
        <w:rPr>
          <w:rStyle w:val="Emphasis"/>
          <w:highlight w:val="cyan"/>
        </w:rPr>
        <w:t>election-year</w:t>
      </w:r>
      <w:r w:rsidRPr="00F46089">
        <w:rPr>
          <w:rStyle w:val="StyleUnderline"/>
          <w:highlight w:val="cyan"/>
        </w:rPr>
        <w:t xml:space="preserve"> fights</w:t>
      </w:r>
      <w:r w:rsidRPr="00F46089">
        <w:rPr>
          <w:rStyle w:val="StyleUnderline"/>
        </w:rPr>
        <w:t>.</w:t>
      </w:r>
      <w:r w:rsidRPr="00F46089">
        <w:t xml:space="preserve"> Conservative </w:t>
      </w:r>
      <w:r w:rsidRPr="00F46089">
        <w:rPr>
          <w:rStyle w:val="StyleUnderline"/>
          <w:highlight w:val="cyan"/>
        </w:rPr>
        <w:t>Republicans warn that</w:t>
      </w:r>
      <w:r w:rsidRPr="00F46089">
        <w:rPr>
          <w:rStyle w:val="StyleUnderline"/>
        </w:rPr>
        <w:t xml:space="preserve"> the administration is determined to expand </w:t>
      </w:r>
      <w:r w:rsidRPr="00F46089">
        <w:rPr>
          <w:rStyle w:val="StyleUnderline"/>
          <w:highlight w:val="cyan"/>
        </w:rPr>
        <w:t>its regulatory reach and curb the extraction of valuable energy resources</w:t>
      </w:r>
      <w:r w:rsidRPr="00F46089">
        <w:t xml:space="preserve">, while many Democrats, and their environmentalist allies, argue that the policy will keep the ocean healthy and </w:t>
      </w:r>
      <w:hyperlink r:id="rId96" w:tgtFrame="_blank" w:history="1">
        <w:r w:rsidRPr="00F46089">
          <w:rPr>
            <w:rStyle w:val="Hyperlink"/>
          </w:rPr>
          <w:t>reduce conflicts over its use</w:t>
        </w:r>
      </w:hyperlink>
      <w:r w:rsidRPr="00F46089">
        <w:t xml:space="preserv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w:t>
      </w:r>
      <w:proofErr w:type="gramStart"/>
      <w:r w:rsidRPr="00F46089">
        <w:t>House, that</w:t>
      </w:r>
      <w:proofErr w:type="gramEnd"/>
      <w:r w:rsidRPr="00F46089">
        <w:t xml:space="preserve"> is designed to reconcile the competing interests of different agencies and ocean users.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 Still, </w:t>
      </w:r>
      <w:r w:rsidRPr="00F46089">
        <w:rPr>
          <w:rStyle w:val="StyleUnderline"/>
          <w:highlight w:val="cyan"/>
        </w:rPr>
        <w:t>activists invoking the ocean policy to press for federal limits on traditional maritime interests are having little success</w:t>
      </w:r>
      <w:r w:rsidRPr="00F46089">
        <w:t xml:space="preserve">. The </w:t>
      </w:r>
      <w:hyperlink r:id="rId97" w:history="1">
        <w:r w:rsidRPr="00F46089">
          <w:rPr>
            <w:rStyle w:val="Hyperlink"/>
          </w:rPr>
          <w:t>Center for Biological Diversity</w:t>
        </w:r>
      </w:hyperlink>
      <w:r w:rsidRPr="00F46089">
        <w:t xml:space="preserve"> </w:t>
      </w:r>
      <w:hyperlink r:id="rId98" w:tgtFrame="_blank" w:history="1">
        <w:r w:rsidRPr="00F46089">
          <w:rPr>
            <w:rStyle w:val="Hyperlink"/>
          </w:rPr>
          <w:t>cited the policy</w:t>
        </w:r>
      </w:hyperlink>
      <w:r w:rsidRPr="00F46089">
        <w:t xml:space="preserve"> as a reason to slow the speed of vessels traveling through national marine sanctuaries off the California coast. Federal officials denied the petition. During a House Natural Resources Committee </w:t>
      </w:r>
      <w:hyperlink r:id="rId99" w:tgtFrame="_blank" w:history="1">
        <w:r w:rsidRPr="00F46089">
          <w:rPr>
            <w:rStyle w:val="Hyperlink"/>
          </w:rPr>
          <w:t>hearing</w:t>
        </w:r>
      </w:hyperlink>
      <w:r w:rsidRPr="00F46089">
        <w:t xml:space="preserve"> on ocean policy last year, the panel’s top Democrat, </w:t>
      </w:r>
      <w:hyperlink r:id="rId100" w:history="1">
        <w:r w:rsidRPr="00F46089">
          <w:rPr>
            <w:rStyle w:val="Hyperlink"/>
          </w:rPr>
          <w:t>Rep. Edward J. Markey</w:t>
        </w:r>
      </w:hyperlink>
      <w:r w:rsidRPr="00F46089">
        <w:t xml:space="preserve"> (Mass.), said that “opposing ocean planning is like opposing air traffic control: You can do it, but it will cause a mess or lead to dire consequences.” </w:t>
      </w:r>
      <w:hyperlink r:id="rId101" w:tooltip="projects.washingtonpost.com" w:history="1">
        <w:r w:rsidRPr="00F46089">
          <w:rPr>
            <w:rStyle w:val="StyleUnderline"/>
            <w:highlight w:val="cyan"/>
          </w:rPr>
          <w:t>Rep.</w:t>
        </w:r>
        <w:r w:rsidRPr="00F46089">
          <w:rPr>
            <w:rStyle w:val="StyleUnderline"/>
          </w:rPr>
          <w:t xml:space="preserve"> Steve </w:t>
        </w:r>
        <w:r w:rsidRPr="00F46089">
          <w:rPr>
            <w:rStyle w:val="StyleUnderline"/>
            <w:highlight w:val="cyan"/>
          </w:rPr>
          <w:t>Southerland</w:t>
        </w:r>
        <w:r w:rsidRPr="00F46089">
          <w:rPr>
            <w:rStyle w:val="StyleUnderline"/>
          </w:rPr>
          <w:t xml:space="preserve"> II</w:t>
        </w:r>
      </w:hyperlink>
      <w:r w:rsidRPr="00F46089">
        <w:rPr>
          <w:rStyle w:val="StyleUnderline"/>
        </w:rPr>
        <w:t xml:space="preserve"> (R-Fla.), who is in a </w:t>
      </w:r>
      <w:r w:rsidRPr="00F46089">
        <w:rPr>
          <w:rStyle w:val="StyleUnderline"/>
          <w:highlight w:val="cyan"/>
        </w:rPr>
        <w:t>tight reelection race,</w:t>
      </w:r>
      <w:r w:rsidRPr="00F46089">
        <w:rPr>
          <w:rStyle w:val="StyleUnderline"/>
        </w:rPr>
        <w:t xml:space="preserve"> </w:t>
      </w:r>
      <w:r w:rsidRPr="00F46089">
        <w:rPr>
          <w:rStyle w:val="StyleUnderline"/>
          <w:highlight w:val="cyan"/>
        </w:rPr>
        <w:t>retorted that the policy</w:t>
      </w:r>
      <w:r w:rsidRPr="00F46089">
        <w:rPr>
          <w:rStyle w:val="StyleUnderline"/>
        </w:rPr>
        <w:t xml:space="preserve"> was “</w:t>
      </w:r>
      <w:r w:rsidRPr="00F46089">
        <w:rPr>
          <w:rStyle w:val="StyleUnderline"/>
          <w:highlight w:val="cyan"/>
        </w:rPr>
        <w:t>like air traffic control helping coordinate an air invasion on our freedoms.”</w:t>
      </w:r>
      <w:r w:rsidRPr="00F46089">
        <w:rPr>
          <w:rStyle w:val="StyleUnderline"/>
        </w:rPr>
        <w:t xml:space="preserve"> </w:t>
      </w:r>
      <w:r w:rsidRPr="00F46089">
        <w:rPr>
          <w:rStyle w:val="StyleUnderline"/>
          <w:highlight w:val="cyan"/>
        </w:rPr>
        <w:t>An environmental group</w:t>
      </w:r>
      <w:r w:rsidRPr="00F46089">
        <w:rPr>
          <w:rStyle w:val="StyleUnderline"/>
        </w:rPr>
        <w:t xml:space="preserve"> called Ocean Champions </w:t>
      </w:r>
      <w:r w:rsidRPr="00F46089">
        <w:rPr>
          <w:rStyle w:val="StyleUnderline"/>
          <w:highlight w:val="cyan"/>
        </w:rPr>
        <w:t>is spending hundreds of thousands of dollars to unseat him.</w:t>
      </w:r>
      <w:r w:rsidRPr="00F46089">
        <w:t xml:space="preserve"> The sharp rhetoric puzzles academics such as Boston University </w:t>
      </w:r>
      <w:proofErr w:type="spellStart"/>
      <w:r w:rsidRPr="00F46089">
        <w:t>biologist</w:t>
      </w:r>
      <w:hyperlink r:id="rId102" w:tgtFrame="_blank" w:history="1">
        <w:r w:rsidRPr="00F46089">
          <w:rPr>
            <w:rStyle w:val="Hyperlink"/>
          </w:rPr>
          <w:t>Les</w:t>
        </w:r>
        <w:proofErr w:type="spellEnd"/>
        <w:r w:rsidRPr="00F46089">
          <w:rPr>
            <w:rStyle w:val="Hyperlink"/>
          </w:rPr>
          <w:t xml:space="preserve"> Kaufman</w:t>
        </w:r>
      </w:hyperlink>
      <w:r w:rsidRPr="00F46089">
        <w:t xml:space="preserve">. He contributed to </w:t>
      </w:r>
      <w:hyperlink r:id="rId103" w:tgtFrame="_blank" w:history="1">
        <w:r w:rsidRPr="00F46089">
          <w:rPr>
            <w:rStyle w:val="Hyperlink"/>
          </w:rPr>
          <w:t>a recent study</w:t>
        </w:r>
      </w:hyperlink>
      <w:r w:rsidRPr="00F46089">
        <w:t xml:space="preserve"> that showed that using ocean zoning to help design wind farms in Massachusetts Bay could prevent more than $1 million in losses to local fishery and </w:t>
      </w:r>
      <w:hyperlink r:id="rId104" w:history="1">
        <w:r w:rsidRPr="00F46089">
          <w:rPr>
            <w:rStyle w:val="Hyperlink"/>
          </w:rPr>
          <w:t>whale</w:t>
        </w:r>
      </w:hyperlink>
      <w:r w:rsidRPr="00F46089">
        <w:t xml:space="preserve">-watching operators while allowing </w:t>
      </w:r>
      <w:hyperlink r:id="rId105" w:history="1">
        <w:r w:rsidRPr="00F46089">
          <w:rPr>
            <w:rStyle w:val="Hyperlink"/>
          </w:rPr>
          <w:t>wind producers</w:t>
        </w:r>
      </w:hyperlink>
      <w:r w:rsidRPr="00F46089">
        <w:t xml:space="preserve"> to reap $10 billion in added profits by placing the turbines in the best locations. Massachusetts adopted its own ocean policy, which was introduced by </w:t>
      </w:r>
      <w:hyperlink r:id="rId106" w:history="1">
        <w:r w:rsidRPr="00F46089">
          <w:rPr>
            <w:rStyle w:val="Hyperlink"/>
          </w:rPr>
          <w:t>Mitt Romney, the Republican governor at the time,</w:t>
        </w:r>
      </w:hyperlink>
      <w:r w:rsidRPr="00F46089">
        <w:t xml:space="preserve"> and later embraced by his Democratic successor, </w:t>
      </w:r>
      <w:proofErr w:type="spellStart"/>
      <w:r w:rsidRPr="00F46089">
        <w:t>Deval</w:t>
      </w:r>
      <w:proofErr w:type="spellEnd"/>
      <w:r w:rsidRPr="00F46089">
        <w:t xml:space="preserve"> L. Patrick. “The whole concept of national ocean policy is to maximize the benefit and minimize the damage. What’s not to love?” Kaufman said, adding that federal officials make decisions about offshore energy production, fisheries and shipping without proper coordination. Nearly a decade ago, two bipartisan commissions called upon the government to coordinate its decisions regarding federal waters, which extend from the roughly three-mile mark where state waters end to 200 miles from shore. When Romney moved to establish </w:t>
      </w:r>
      <w:hyperlink r:id="rId107" w:history="1">
        <w:r w:rsidRPr="00F46089">
          <w:rPr>
            <w:rStyle w:val="Hyperlink"/>
          </w:rPr>
          <w:t>ocean zoning</w:t>
        </w:r>
      </w:hyperlink>
      <w:r w:rsidRPr="00F46089">
        <w:t xml:space="preserve"> in 2005 in Massachusetts, he warned that without it there could be “a Wild West shootout, where projects were permitted on a ‘first come, first served’ basis.” </w:t>
      </w:r>
      <w:r w:rsidRPr="00F46089">
        <w:rPr>
          <w:rStyle w:val="StyleUnderline"/>
        </w:rPr>
        <w:t xml:space="preserve">In Washington, however, </w:t>
      </w:r>
      <w:r w:rsidRPr="00F46089">
        <w:rPr>
          <w:rStyle w:val="StyleUnderline"/>
          <w:highlight w:val="cyan"/>
        </w:rPr>
        <w:t>legislation to create an ocean zoning process failed</w:t>
      </w:r>
      <w:r w:rsidRPr="00F46089">
        <w:rPr>
          <w:rStyle w:val="StyleUnderline"/>
        </w:rPr>
        <w:t>.</w:t>
      </w:r>
      <w:r w:rsidRPr="00F46089">
        <w:t xml:space="preserve"> The policy set by Obama in 2010 calls for five regions of the country — the Mid-Atlantic, New England, the Caribbean, the West Coast and the Pacific — to set up regional bodies to offer input. White House Council for Environmental Quality spokeswoman Taryn </w:t>
      </w:r>
      <w:proofErr w:type="spellStart"/>
      <w:r w:rsidRPr="00F46089">
        <w:t>Tuss</w:t>
      </w:r>
      <w:proofErr w:type="spellEnd"/>
      <w:r w:rsidRPr="00F46089">
        <w:t xml:space="preserve"> said </w:t>
      </w:r>
      <w:r w:rsidRPr="00F46089">
        <w:rPr>
          <w:rStyle w:val="StyleUnderline"/>
          <w:highlight w:val="cyan"/>
        </w:rPr>
        <w:t>the policy does not give the federal government new authority or change congressional mandates.</w:t>
      </w:r>
      <w:r w:rsidRPr="00F46089">
        <w:t xml:space="preserve"> </w:t>
      </w:r>
      <w:r w:rsidRPr="00F46089">
        <w:rPr>
          <w:rStyle w:val="StyleUnderline"/>
        </w:rPr>
        <w:t>“</w:t>
      </w:r>
      <w:r w:rsidRPr="00F46089">
        <w:rPr>
          <w:rStyle w:val="StyleUnderline"/>
          <w:highlight w:val="cyan"/>
        </w:rPr>
        <w:t>It</w:t>
      </w:r>
      <w:r w:rsidRPr="00F46089">
        <w:rPr>
          <w:rStyle w:val="StyleUnderline"/>
        </w:rPr>
        <w:t xml:space="preserve"> simply </w:t>
      </w:r>
      <w:r w:rsidRPr="00F46089">
        <w:rPr>
          <w:rStyle w:val="StyleUnderline"/>
          <w:highlight w:val="cyan"/>
        </w:rPr>
        <w:t>streamlines implementation of the more than 100 laws and regulations that already affect our oceans.</w:t>
      </w:r>
      <w:r w:rsidRPr="00F46089">
        <w:rPr>
          <w:rStyle w:val="StyleUnderline"/>
        </w:rPr>
        <w:t>”</w:t>
      </w:r>
      <w:r w:rsidRPr="00F46089">
        <w:t xml:space="preserve"> </w:t>
      </w:r>
      <w:hyperlink r:id="rId108" w:history="1">
        <w:r w:rsidRPr="00F46089">
          <w:rPr>
            <w:rStyle w:val="Hyperlink"/>
          </w:rPr>
          <w:t>House Natural Resources Committee Chairman Doc Hastings</w:t>
        </w:r>
      </w:hyperlink>
      <w:r w:rsidRPr="00F46089">
        <w:t xml:space="preserve"> (R-Wash.) said he is not opposed to a national ocean policy in theory. But he said he is concerned that </w:t>
      </w:r>
      <w:r w:rsidRPr="00F46089">
        <w:rPr>
          <w:rStyle w:val="StyleUnderline"/>
        </w:rPr>
        <w:t xml:space="preserve">the administration’s broad definition of what affects the ocean — including runoff from land — could open the door to </w:t>
      </w:r>
      <w:hyperlink r:id="rId109" w:tgtFrame="_blank" w:history="1">
        <w:r w:rsidRPr="00F46089">
          <w:rPr>
            <w:rStyle w:val="StyleUnderline"/>
          </w:rPr>
          <w:t>regulating all inland activities,</w:t>
        </w:r>
      </w:hyperlink>
      <w:r w:rsidRPr="00F46089">
        <w:t xml:space="preserve"> because “all water going downhill goes into the ocean. .</w:t>
      </w:r>
      <w:r w:rsidRPr="00F46089">
        <w:rPr>
          <w:rFonts w:ascii="Times New Roman" w:hAnsi="Times New Roman" w:cs="Times New Roman"/>
        </w:rPr>
        <w:t> </w:t>
      </w:r>
      <w:r w:rsidRPr="00F46089">
        <w:t>.</w:t>
      </w:r>
      <w:r w:rsidRPr="00F46089">
        <w:rPr>
          <w:rFonts w:ascii="Times New Roman" w:hAnsi="Times New Roman" w:cs="Times New Roman"/>
        </w:rPr>
        <w:t> </w:t>
      </w:r>
      <w:r w:rsidRPr="00F46089">
        <w:t>.That potential could be there.</w:t>
      </w:r>
      <w:r w:rsidRPr="00F46089">
        <w:rPr>
          <w:rFonts w:cs="Georgia"/>
        </w:rPr>
        <w:t>”</w:t>
      </w:r>
      <w:r w:rsidRPr="00F46089">
        <w:t xml:space="preserve"> </w:t>
      </w:r>
      <w:r w:rsidRPr="00F46089">
        <w:rPr>
          <w:rStyle w:val="StyleUnderline"/>
          <w:highlight w:val="cyan"/>
        </w:rPr>
        <w:t>The House voted</w:t>
      </w:r>
      <w:r w:rsidRPr="00F46089">
        <w:rPr>
          <w:rStyle w:val="StyleUnderline"/>
        </w:rPr>
        <w:t xml:space="preserve"> in May </w:t>
      </w:r>
      <w:r w:rsidRPr="00F46089">
        <w:rPr>
          <w:rStyle w:val="StyleUnderline"/>
          <w:highlight w:val="cyan"/>
        </w:rPr>
        <w:t>to block the federal government from spending money on implementing the policy</w:t>
      </w:r>
      <w:r w:rsidRPr="00F46089">
        <w:rPr>
          <w:rStyle w:val="StyleUnderline"/>
        </w:rPr>
        <w:t>, though the amendment has not passed the Senate.</w:t>
      </w:r>
      <w:r w:rsidRPr="00F46089">
        <w:t xml:space="preserve"> </w:t>
      </w:r>
      <w:r w:rsidRPr="00F46089">
        <w:rPr>
          <w:rStyle w:val="StyleUnderline"/>
        </w:rPr>
        <w:t>Two influential groups — anglers and energy firms — have joined Republicans in questioning the administration’s approa</w:t>
      </w:r>
      <w:r w:rsidRPr="00F46089">
        <w:t xml:space="preserve">ch. In March, ESPN Outdoors published a piece arguing that </w:t>
      </w:r>
      <w:r w:rsidRPr="00F46089">
        <w:rPr>
          <w:rStyle w:val="StyleUnderline"/>
        </w:rPr>
        <w:t>the policy “could prohibit U.S. citizens from fishing some of the nation’s oceans, coastal areas, Great Lakes, and even inland waters.”</w:t>
      </w:r>
      <w:r w:rsidRPr="00F46089">
        <w:t xml:space="preserve"> </w:t>
      </w:r>
      <w:r w:rsidRPr="00F46089">
        <w:rPr>
          <w:rStyle w:val="StyleUnderline"/>
        </w:rPr>
        <w:t>The article, which convinced many recreational fishermen that their fishing rights were in jeopardy, should have been labeled an opinion piece, the editor said later.</w:t>
      </w:r>
      <w:r w:rsidRPr="00F46089">
        <w:t xml:space="preserve"> “Fishermen saw this as just another area where fishing was going to be </w:t>
      </w:r>
      <w:proofErr w:type="spellStart"/>
      <w:r w:rsidRPr="00F46089">
        <w:t>racheted</w:t>
      </w:r>
      <w:proofErr w:type="spellEnd"/>
      <w:r w:rsidRPr="00F46089">
        <w:t xml:space="preserve"> down,” said Michael Leonard, director of ocean resource policy for the American </w:t>
      </w:r>
      <w:proofErr w:type="spellStart"/>
      <w:r w:rsidRPr="00F46089">
        <w:t>Sportfishing</w:t>
      </w:r>
      <w:proofErr w:type="spellEnd"/>
      <w:r w:rsidRPr="00F46089">
        <w:t xml:space="preserve">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 The </w:t>
      </w:r>
      <w:hyperlink r:id="rId110" w:tgtFrame="_blank" w:history="1">
        <w:r w:rsidRPr="00F46089">
          <w:rPr>
            <w:rStyle w:val="Hyperlink"/>
          </w:rPr>
          <w:t>National Ocean Policy Coalition</w:t>
        </w:r>
      </w:hyperlink>
      <w:r w:rsidRPr="00F46089">
        <w:t xml:space="preserve"> — a group based in Houston that includes oil and gas firms as well as mining, farming and chemical interests — has galvanized industry opposition to the policy. Its vice president works as an </w:t>
      </w:r>
      <w:hyperlink r:id="rId111" w:tgtFrame="_blank" w:history="1">
        <w:r w:rsidRPr="00F46089">
          <w:rPr>
            <w:rStyle w:val="Hyperlink"/>
          </w:rPr>
          <w:t>energy lobbyist</w:t>
        </w:r>
      </w:hyperlink>
      <w:r w:rsidRPr="00F46089">
        <w:t xml:space="preserve"> at the law firm </w:t>
      </w:r>
      <w:proofErr w:type="spellStart"/>
      <w:r w:rsidRPr="00F46089">
        <w:t>Arent</w:t>
      </w:r>
      <w:proofErr w:type="spellEnd"/>
      <w:r w:rsidRPr="00F46089">
        <w:t xml:space="preserve"> Fox; its president and executive director work for the firm </w:t>
      </w:r>
      <w:hyperlink r:id="rId112" w:tgtFrame="_blank" w:history="1">
        <w:r w:rsidRPr="00F46089">
          <w:rPr>
            <w:rStyle w:val="Hyperlink"/>
          </w:rPr>
          <w:t>HBW Resources</w:t>
        </w:r>
      </w:hyperlink>
      <w:r w:rsidRPr="00F46089">
        <w:t>, which lobbies for energy and shipping interests. Brent Greenfield, the group’s executive director, said that the public has not had enough input into the development of the policy and that his group worries about “</w:t>
      </w:r>
      <w:r w:rsidRPr="00F46089">
        <w:rPr>
          <w:rStyle w:val="StyleUnderline"/>
        </w:rPr>
        <w:t>the potential economic impacts of the policy on commercial or recreational activity</w:t>
      </w:r>
      <w:r w:rsidRPr="00F46089">
        <w:t>.” Sarah Cooksey, who is Delaware’s coastal-programs administrator and is slated to co-chair the Mid-Atlantic’s regional planning body, said the policy will streamline application of laws already on the books. “</w:t>
      </w:r>
      <w:r w:rsidRPr="00F46089">
        <w:rPr>
          <w:rStyle w:val="StyleUnderline"/>
          <w:highlight w:val="cyan"/>
        </w:rPr>
        <w:t>No government wants another layer of bureaucracy</w:t>
      </w:r>
      <w:r w:rsidRPr="00F46089">
        <w:rPr>
          <w:rStyle w:val="StyleUnderline"/>
        </w:rPr>
        <w:t>,</w:t>
      </w:r>
      <w:r w:rsidRPr="00F46089">
        <w:t>” she said. In Southerland’s reelection race, Ocean Champions has labeled the congressman “</w:t>
      </w:r>
      <w:hyperlink r:id="rId113" w:tgtFrame="_blank" w:history="1">
        <w:r w:rsidRPr="00F46089">
          <w:rPr>
            <w:rStyle w:val="Hyperlink"/>
          </w:rPr>
          <w:t>Ocean Enemy #1</w:t>
        </w:r>
      </w:hyperlink>
      <w:r w:rsidRPr="00F46089">
        <w:t xml:space="preserve">” and sponsored TV ads against him. Jim Clements, a commercial fisherman in the Florida Panhandle district, has mounted billboards against Southerland on the grounds his stance hurts local businesses. Southerland declined to comment for this article. Ocean Champions President David Wilmot said that while </w:t>
      </w:r>
      <w:r w:rsidRPr="00F46089">
        <w:rPr>
          <w:rStyle w:val="StyleUnderline"/>
          <w:highlight w:val="cyan"/>
        </w:rPr>
        <w:t xml:space="preserve">most ocean policy fights are regional, this is “the first issue I’ve seen that’s become partisan. </w:t>
      </w:r>
      <w:r w:rsidRPr="00F46089">
        <w:rPr>
          <w:rStyle w:val="Emphasis"/>
          <w:highlight w:val="cyan"/>
        </w:rPr>
        <w:t>I do not think it will be the last.”</w:t>
      </w:r>
    </w:p>
    <w:p w14:paraId="4B40471F" w14:textId="77777777" w:rsidR="00EC4C1E" w:rsidRPr="00F46089" w:rsidRDefault="00EC4C1E" w:rsidP="00EC4C1E"/>
    <w:p w14:paraId="7BF55556" w14:textId="77777777" w:rsidR="00EC4C1E" w:rsidRPr="00F46089" w:rsidRDefault="00EC4C1E" w:rsidP="00EC4C1E">
      <w:pPr>
        <w:pStyle w:val="Heading4"/>
      </w:pPr>
      <w:r w:rsidRPr="00F46089">
        <w:t>The National Ocean Policy has stirred partisan debate and Congress will do whatever it can to defeat the ocean policy.</w:t>
      </w:r>
    </w:p>
    <w:p w14:paraId="0DD7C5B9" w14:textId="77777777" w:rsidR="00EC4C1E" w:rsidRPr="00F46089" w:rsidRDefault="00EC4C1E" w:rsidP="00EC4C1E">
      <w:r w:rsidRPr="00F46089">
        <w:rPr>
          <w:rStyle w:val="Style13ptBold"/>
        </w:rPr>
        <w:t>Stauffer, 14</w:t>
      </w:r>
      <w:r w:rsidRPr="00F46089">
        <w:t xml:space="preserve"> (Pete, Pete Stauffer is the Ocean Program Manager of the </w:t>
      </w:r>
      <w:proofErr w:type="spellStart"/>
      <w:r w:rsidRPr="00F46089">
        <w:t>Surfrider</w:t>
      </w:r>
      <w:proofErr w:type="spellEnd"/>
      <w:r w:rsidRPr="00F46089">
        <w:t xml:space="preserve"> Foundation. The foundation’s mission is to promote the protection and beauty of the seas through sophisticated rhetoric., Texas Lawmaker Leads Attack on our National Ocean Policy, June 1</w:t>
      </w:r>
      <w:r w:rsidRPr="00F46089">
        <w:rPr>
          <w:vertAlign w:val="superscript"/>
        </w:rPr>
        <w:t>st</w:t>
      </w:r>
      <w:r w:rsidRPr="00F46089">
        <w:t xml:space="preserve">, </w:t>
      </w:r>
      <w:hyperlink r:id="rId114" w:history="1">
        <w:r w:rsidRPr="00F46089">
          <w:rPr>
            <w:rStyle w:val="Hyperlink"/>
          </w:rPr>
          <w:t>http://www.surfrider.org/coastal-blog/entry/congress-takes-aim-at-our-national-ocean-policy</w:t>
        </w:r>
      </w:hyperlink>
      <w:r w:rsidRPr="00F46089">
        <w:t>) D2</w:t>
      </w:r>
    </w:p>
    <w:p w14:paraId="29C8F8E4" w14:textId="77777777" w:rsidR="00EC4C1E" w:rsidRPr="00F46089" w:rsidRDefault="00EC4C1E" w:rsidP="00EC4C1E">
      <w:r w:rsidRPr="00F46089">
        <w:t xml:space="preserve">Who is </w:t>
      </w:r>
      <w:r w:rsidRPr="00F46089">
        <w:rPr>
          <w:rStyle w:val="StyleUnderline"/>
          <w:highlight w:val="cyan"/>
        </w:rPr>
        <w:t>Congressmen Bill Flores</w:t>
      </w:r>
      <w:r w:rsidRPr="00F46089">
        <w:t xml:space="preserve"> and what does he have against the ocean? Last week, the Republican lawmaker from Bryan, Texas </w:t>
      </w:r>
      <w:r w:rsidRPr="00F46089">
        <w:rPr>
          <w:rStyle w:val="StyleUnderline"/>
          <w:highlight w:val="cyan"/>
        </w:rPr>
        <w:t>led</w:t>
      </w:r>
      <w:r w:rsidRPr="00F46089">
        <w:rPr>
          <w:rStyle w:val="StyleUnderline"/>
        </w:rPr>
        <w:t xml:space="preserve"> yet </w:t>
      </w:r>
      <w:r w:rsidRPr="00F46089">
        <w:rPr>
          <w:rStyle w:val="StyleUnderline"/>
          <w:highlight w:val="cyan"/>
        </w:rPr>
        <w:t>another effort in Congress to undermine the</w:t>
      </w:r>
      <w:r w:rsidRPr="00F46089">
        <w:rPr>
          <w:rStyle w:val="StyleUnderline"/>
        </w:rPr>
        <w:t xml:space="preserve"> National Ocean</w:t>
      </w:r>
      <w:r w:rsidRPr="00F46089">
        <w:t xml:space="preserve"> Policy (</w:t>
      </w:r>
      <w:r w:rsidRPr="00F46089">
        <w:rPr>
          <w:rStyle w:val="StyleUnderline"/>
          <w:highlight w:val="cyan"/>
        </w:rPr>
        <w:t>NOP</w:t>
      </w:r>
      <w:r w:rsidRPr="00F46089">
        <w:t xml:space="preserve">). </w:t>
      </w:r>
      <w:r w:rsidRPr="00F46089">
        <w:rPr>
          <w:rStyle w:val="StyleUnderline"/>
        </w:rPr>
        <w:t xml:space="preserve">By a mostly party line vote, </w:t>
      </w:r>
      <w:r w:rsidRPr="00F46089">
        <w:rPr>
          <w:rStyle w:val="StyleUnderline"/>
          <w:highlight w:val="cyan"/>
        </w:rPr>
        <w:t>the U.S. House</w:t>
      </w:r>
      <w:r w:rsidRPr="00F46089">
        <w:rPr>
          <w:rStyle w:val="StyleUnderline"/>
        </w:rPr>
        <w:t xml:space="preserve"> </w:t>
      </w:r>
      <w:r w:rsidRPr="00F46089">
        <w:rPr>
          <w:rStyle w:val="StyleUnderline"/>
          <w:highlight w:val="cyan"/>
        </w:rPr>
        <w:t>passed his amendment</w:t>
      </w:r>
      <w:r w:rsidRPr="00F46089">
        <w:rPr>
          <w:rStyle w:val="StyleUnderline"/>
        </w:rPr>
        <w:t xml:space="preserve"> to an appropriations bill (HR 4660) </w:t>
      </w:r>
      <w:r w:rsidRPr="00F46089">
        <w:rPr>
          <w:rStyle w:val="StyleUnderline"/>
          <w:highlight w:val="cyan"/>
        </w:rPr>
        <w:t>to defund the 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 xml:space="preserve">olicy. </w:t>
      </w:r>
      <w:r w:rsidRPr="00F46089">
        <w:t xml:space="preserve">The measure will next be considered by the Senate. Incredibly, </w:t>
      </w:r>
      <w:r w:rsidRPr="00F46089">
        <w:rPr>
          <w:rStyle w:val="StyleUnderline"/>
          <w:highlight w:val="cyan"/>
        </w:rPr>
        <w:t>this is Rep. Flores sixth attempt in the past two years to obstruct implementation of the 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olicy through a legislative amendment.</w:t>
      </w:r>
      <w:r w:rsidRPr="00F46089">
        <w:t xml:space="preserve"> This raises an important question: why is a lawmaker from a land-locked district taking such a keen interest in ocean policy? The answer, not surprisingly, is politics. </w:t>
      </w:r>
      <w:r w:rsidRPr="00F46089">
        <w:rPr>
          <w:rStyle w:val="StyleUnderline"/>
        </w:rPr>
        <w:t xml:space="preserve">When </w:t>
      </w:r>
      <w:r w:rsidRPr="00F46089">
        <w:rPr>
          <w:rStyle w:val="StyleUnderline"/>
          <w:highlight w:val="cyan"/>
        </w:rPr>
        <w:t>the 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 xml:space="preserve">olicy was established by President Obama in 2010 it </w:t>
      </w:r>
      <w:r w:rsidRPr="00F46089">
        <w:rPr>
          <w:rStyle w:val="StyleUnderline"/>
          <w:highlight w:val="cyan"/>
        </w:rPr>
        <w:t>signaled a serious attempt to address the many shortcomings of our nation’s</w:t>
      </w:r>
      <w:r w:rsidRPr="00F46089">
        <w:rPr>
          <w:rStyle w:val="StyleUnderline"/>
        </w:rPr>
        <w:t xml:space="preserve"> piecemeal approach to </w:t>
      </w:r>
      <w:r w:rsidRPr="00F46089">
        <w:rPr>
          <w:rStyle w:val="StyleUnderline"/>
          <w:highlight w:val="cyan"/>
        </w:rPr>
        <w:t>ocean management.</w:t>
      </w:r>
      <w:r w:rsidRPr="00F46089">
        <w:rPr>
          <w:rStyle w:val="StyleUnderline"/>
        </w:rPr>
        <w:t xml:space="preserve"> </w:t>
      </w:r>
      <w:r w:rsidRPr="00F46089">
        <w:t xml:space="preserve">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A cornerstone of the policy is the establishment of regional ocean </w:t>
      </w:r>
      <w:proofErr w:type="spellStart"/>
      <w:r w:rsidRPr="00F46089">
        <w:t>parterships</w:t>
      </w:r>
      <w:proofErr w:type="spellEnd"/>
      <w:r w:rsidRPr="00F46089">
        <w:t xml:space="preserve"> (ROPs) that empower states to work with federal agencies, stakeholders, tribes, and the public to plan for the future of the ocean. In just three years, important progress has been made, despite </w:t>
      </w:r>
      <w:r w:rsidRPr="00F46089">
        <w:rPr>
          <w:rStyle w:val="StyleUnderline"/>
          <w:highlight w:val="cyan"/>
        </w:rPr>
        <w:t>a glaring lack of support from Congress</w:t>
      </w:r>
      <w:r w:rsidRPr="00F46089">
        <w:rPr>
          <w:highlight w:val="cyan"/>
        </w:rPr>
        <w:t>.</w:t>
      </w:r>
      <w:r w:rsidRPr="00F46089">
        <w:t xml:space="preserve"> An Implementation Plan has been released with hundreds of actions that federal agencies are taking to protect marine ecosystems and coastal economies. Collaborative projects are moving forward to restore habitats, advance ocean science, and engage stakeholders. And finally, the Northeast, Mid-Atlantic, and West Coast regions have begun ocean planning to </w:t>
      </w:r>
      <w:proofErr w:type="spellStart"/>
      <w:r w:rsidRPr="00F46089">
        <w:t>enusure</w:t>
      </w:r>
      <w:proofErr w:type="spellEnd"/>
      <w:r w:rsidRPr="00F46089">
        <w:t xml:space="preserve"> that future development will </w:t>
      </w:r>
      <w:proofErr w:type="spellStart"/>
      <w:r w:rsidRPr="00F46089">
        <w:t>mimize</w:t>
      </w:r>
      <w:proofErr w:type="spellEnd"/>
      <w:r w:rsidRPr="00F46089">
        <w:t xml:space="preserve"> impacts to the environment and existing users. Of course, such success stories do not resonate well in Washington D.C., where controversy rules the day and political parties instinctively oppose each other’s proposals. As an initiative of the Obama Presidency</w:t>
      </w:r>
      <w:r w:rsidRPr="00F46089">
        <w:rPr>
          <w:rStyle w:val="StyleUnderline"/>
        </w:rPr>
        <w:t xml:space="preserve">, </w:t>
      </w:r>
      <w:r w:rsidRPr="00F46089">
        <w:rPr>
          <w:rStyle w:val="StyleUnderline"/>
          <w:highlight w:val="cyan"/>
        </w:rPr>
        <w:t>the policy has suffered from partisan attacks</w:t>
      </w:r>
      <w:r w:rsidRPr="00F46089">
        <w:t xml:space="preserve">, despite the collaborative framework it is based upon. Yet, such political gamesmanship by our federal leaders is obscuring an important truth - the principles of the National Ocean Policy are taking hold in states and regions across the country, even without the meaningful support of Congress. That is why Congress needs to hear from people who care about (and depend upon) the ocean. Our ocean </w:t>
      </w:r>
      <w:proofErr w:type="spellStart"/>
      <w:r w:rsidRPr="00F46089">
        <w:t>ecoystems</w:t>
      </w:r>
      <w:proofErr w:type="spellEnd"/>
      <w:r w:rsidRPr="00F46089">
        <w:t xml:space="preserve"> are too important to the nation's well-being to be subject to the usual politics. It's time for Congress to provide a level of support and funding that's commensurate with efforts being made on the ground. Let's elevate support for our National Ocean Policy across the political spectrum!</w:t>
      </w:r>
    </w:p>
    <w:p w14:paraId="1E00FC86" w14:textId="77777777" w:rsidR="00EC4C1E" w:rsidRPr="00F46089" w:rsidRDefault="00EC4C1E" w:rsidP="00EC4C1E"/>
    <w:p w14:paraId="26E47547" w14:textId="77777777" w:rsidR="00EC4C1E" w:rsidRPr="00F46089" w:rsidRDefault="00EC4C1E" w:rsidP="00EC4C1E">
      <w:pPr>
        <w:pStyle w:val="Heading4"/>
      </w:pPr>
      <w:r w:rsidRPr="00F46089">
        <w:t>National ocean policies have erupted partisan debates. Polarization among representatives has made ocean policies the Republican’s number one enemy.</w:t>
      </w:r>
    </w:p>
    <w:p w14:paraId="2573DB0B" w14:textId="77777777" w:rsidR="00EC4C1E" w:rsidRPr="00F46089" w:rsidRDefault="00EC4C1E" w:rsidP="00EC4C1E">
      <w:proofErr w:type="spellStart"/>
      <w:r w:rsidRPr="00F46089">
        <w:rPr>
          <w:rStyle w:val="Style13ptBold"/>
        </w:rPr>
        <w:t>Conathan</w:t>
      </w:r>
      <w:proofErr w:type="spellEnd"/>
      <w:r w:rsidRPr="00F46089">
        <w:rPr>
          <w:rStyle w:val="Style13ptBold"/>
        </w:rPr>
        <w:t>, 12</w:t>
      </w:r>
      <w:r w:rsidRPr="00F46089">
        <w:t xml:space="preserve"> (Michael, Michael </w:t>
      </w:r>
      <w:proofErr w:type="spellStart"/>
      <w:r w:rsidRPr="00F46089">
        <w:t>Conathan</w:t>
      </w:r>
      <w:proofErr w:type="spellEnd"/>
      <w:r w:rsidRPr="00F46089">
        <w:t xml:space="preserve"> is Director of Oceans Policy at the Center for American Progress. </w:t>
      </w:r>
      <w:r w:rsidRPr="00F46089">
        <w:rPr>
          <w:color w:val="333333"/>
          <w:shd w:val="clear" w:color="auto" w:fill="FFFFFF"/>
        </w:rPr>
        <w:t xml:space="preserve">Prior to joining American Progress, Mike spent five years staffing the Senate Committee on Commerce, Science, and Transportation’s Subcommittee on Oceans, Atmosphere, Fisheries, and Coast Guard—initially serving a one-year appointment as a Dean John </w:t>
      </w:r>
      <w:proofErr w:type="spellStart"/>
      <w:r w:rsidRPr="00F46089">
        <w:rPr>
          <w:color w:val="333333"/>
          <w:shd w:val="clear" w:color="auto" w:fill="FFFFFF"/>
        </w:rPr>
        <w:t>Knauss</w:t>
      </w:r>
      <w:proofErr w:type="spellEnd"/>
      <w:r w:rsidRPr="00F46089">
        <w:rPr>
          <w:color w:val="333333"/>
          <w:shd w:val="clear" w:color="auto" w:fill="FFFFFF"/>
        </w:rPr>
        <w:t xml:space="preserve"> Marine Policy Fellow before joining the committee full-time as a professional staff member in 2007</w:t>
      </w:r>
      <w:r w:rsidRPr="00F46089">
        <w:t>., Fish on Fridays: Sensible Ocean Policy Falling Victim to Political Games, April 13</w:t>
      </w:r>
      <w:r w:rsidRPr="00F46089">
        <w:rPr>
          <w:vertAlign w:val="superscript"/>
        </w:rPr>
        <w:t>th</w:t>
      </w:r>
      <w:r w:rsidRPr="00F46089">
        <w:t>, http://americanprogress.org/issues/green/news/2012/04/13/11433/fish-on-fridays-sensible-ocean-policy-falling-victim-to-political-games/) D2</w:t>
      </w:r>
    </w:p>
    <w:p w14:paraId="68A6FBF3" w14:textId="77777777" w:rsidR="00EC4C1E" w:rsidRPr="00F46089" w:rsidRDefault="00EC4C1E" w:rsidP="00EC4C1E">
      <w:r w:rsidRPr="00F46089">
        <w:t xml:space="preserve">Even in the bitterest partisan times, ocean issues tend to exist outside the traditional political boxing ring. They usually foster alliances based far more on geography than on party affiliation. Members who represent coastal states and districts usually recognize the value of sustaining and investing in our valuable ocean resources, and they prioritize them more than their inland counterparts. But </w:t>
      </w:r>
      <w:r w:rsidRPr="00F46089">
        <w:rPr>
          <w:rStyle w:val="StyleUnderline"/>
          <w:highlight w:val="cyan"/>
        </w:rPr>
        <w:t>in recent months the escalation of rancor and polarization encompassed even the normally temperate issue of ocean policy.</w:t>
      </w:r>
      <w:r w:rsidRPr="00F46089">
        <w:t xml:space="preserve"> Nowhere </w:t>
      </w:r>
      <w:r w:rsidRPr="00F46089">
        <w:rPr>
          <w:rStyle w:val="StyleUnderline"/>
        </w:rPr>
        <w:t xml:space="preserve">is </w:t>
      </w:r>
      <w:r w:rsidRPr="00F46089">
        <w:rPr>
          <w:rStyle w:val="StyleUnderline"/>
          <w:highlight w:val="cyan"/>
        </w:rPr>
        <w:t>this tone more prevalent</w:t>
      </w:r>
      <w:r w:rsidRPr="00F46089">
        <w:rPr>
          <w:rStyle w:val="StyleUnderline"/>
        </w:rPr>
        <w:t xml:space="preserve"> that </w:t>
      </w:r>
      <w:r w:rsidRPr="00F46089">
        <w:rPr>
          <w:rStyle w:val="StyleUnderline"/>
          <w:highlight w:val="cyan"/>
        </w:rPr>
        <w:t>in the House</w:t>
      </w:r>
      <w:r w:rsidRPr="00F46089">
        <w:rPr>
          <w:rStyle w:val="StyleUnderline"/>
        </w:rPr>
        <w:t xml:space="preserve"> Committee on Natural Resources, </w:t>
      </w:r>
      <w:r w:rsidRPr="00F46089">
        <w:rPr>
          <w:rStyle w:val="StyleUnderline"/>
          <w:highlight w:val="cyan"/>
        </w:rPr>
        <w:t>where Republicans have made</w:t>
      </w:r>
      <w:r w:rsidRPr="00F46089">
        <w:rPr>
          <w:rStyle w:val="StyleUnderline"/>
        </w:rPr>
        <w:t xml:space="preserve"> President Barack Obama’s </w:t>
      </w:r>
      <w:r w:rsidRPr="00F46089">
        <w:rPr>
          <w:rStyle w:val="StyleUnderline"/>
          <w:highlight w:val="cyan"/>
        </w:rPr>
        <w:t>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 xml:space="preserve">olicy </w:t>
      </w:r>
      <w:r w:rsidRPr="00F46089">
        <w:rPr>
          <w:rStyle w:val="Emphasis"/>
          <w:highlight w:val="cyan"/>
        </w:rPr>
        <w:t>public enemy number one.</w:t>
      </w:r>
      <w:r w:rsidRPr="00F46089">
        <w:t xml:space="preserve"> Ever since its roll-out, </w:t>
      </w:r>
      <w:r w:rsidRPr="00F46089">
        <w:rPr>
          <w:highlight w:val="cyan"/>
        </w:rPr>
        <w:t>t</w:t>
      </w:r>
      <w:r w:rsidRPr="00F46089">
        <w:rPr>
          <w:rStyle w:val="StyleUnderline"/>
          <w:highlight w:val="cyan"/>
        </w:rPr>
        <w:t>he policy</w:t>
      </w:r>
      <w:r w:rsidRPr="00F46089">
        <w:rPr>
          <w:rStyle w:val="StyleUnderline"/>
        </w:rPr>
        <w:t>—implemented by an executive order in 2010 to provide a comprehensive set of guiding principles</w:t>
      </w:r>
      <w:r w:rsidRPr="00F46089">
        <w:t xml:space="preserve"> for the “stewardship of the ocean, our coasts, and the Great Lakes”—</w:t>
      </w:r>
      <w:r w:rsidRPr="00F46089">
        <w:rPr>
          <w:rStyle w:val="StyleUnderline"/>
          <w:highlight w:val="cyan"/>
        </w:rPr>
        <w:t>has been taking fire from opponents</w:t>
      </w:r>
      <w:r w:rsidRPr="00F46089">
        <w:rPr>
          <w:rStyle w:val="StyleUnderline"/>
        </w:rPr>
        <w:t xml:space="preserve"> who cite it as </w:t>
      </w:r>
      <w:r w:rsidRPr="00F46089">
        <w:rPr>
          <w:rStyle w:val="StyleUnderline"/>
          <w:highlight w:val="cyan"/>
        </w:rPr>
        <w:t>an overreach that would spawn “job-killing regulations</w:t>
      </w:r>
      <w:r w:rsidRPr="00F46089">
        <w:rPr>
          <w:rStyle w:val="StyleUnderline"/>
        </w:rPr>
        <w:t xml:space="preserve">,” according to Rep. Doc Hastings (R-WA) </w:t>
      </w:r>
      <w:r w:rsidRPr="00F46089">
        <w:rPr>
          <w:rStyle w:val="StyleUnderline"/>
          <w:highlight w:val="cyan"/>
        </w:rPr>
        <w:t>and would mean the “death of all land-use planning” in this country</w:t>
      </w:r>
      <w:r w:rsidRPr="00F46089">
        <w:rPr>
          <w:rStyle w:val="StyleUnderline"/>
        </w:rPr>
        <w:t>, in the words of Rep. Tom McClintock (R-CA).</w:t>
      </w:r>
      <w:r w:rsidRPr="00F46089">
        <w:t xml:space="preserve"> Leaving aside the inherent contradiction espoused by Rep. McClintock—that </w:t>
      </w:r>
      <w:r w:rsidRPr="00F46089">
        <w:rPr>
          <w:rStyle w:val="StyleUnderline"/>
          <w:highlight w:val="cyan"/>
        </w:rPr>
        <w:t>the 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 xml:space="preserve">olicy’s nefarious </w:t>
      </w:r>
      <w:r w:rsidRPr="00F46089">
        <w:rPr>
          <w:rStyle w:val="StyleUnderline"/>
          <w:highlight w:val="cyan"/>
        </w:rPr>
        <w:t>efforts to develop a framework for the great evil of ocean-use planning would in turn kill the wonderful benefits of land-use planning</w:t>
      </w:r>
      <w:r w:rsidRPr="00F46089">
        <w:t xml:space="preserve">—boiling these statements down to their roots leaves little more than bald political rhetoric. In practice, the policy will improve scientific management and will help safeguard the commercial and recreational fishing industries—some of the most fundamental drivers of our ocean economy. Rep. Hastings, who chairs the Committee on Natural Resources, and Rep. McClintock both hail from coastal states, yet neither of the regions they represent in Congress actually touch the Pacific Ocean. Still, the rivers that run through their districts ultimately terminate in the sea, and new findings are proving regularly what we already knew—what enters those rivers flushes into the ocean and directly affects all facets of marine life, including our fisheries. Rep. Hastings has held multiple hearings about the National Ocean Policy in his committee this year, repeatedly questioning administration officials, scientists, industry members, and advocates about what he sees as an authoritarian overreach and a prime example of the regulatory stranglehold the Obama administration is putting on America’s economic growth. (In the interest of full disclosure, I testified before Rep. Hastings’s Committee on October 29, 2011.) On April 2 Rep. </w:t>
      </w:r>
      <w:r w:rsidRPr="00F46089">
        <w:rPr>
          <w:u w:val="single"/>
        </w:rPr>
        <w:t>Hastings sent a letter to his colleagues in the House Appropriations Committee—the holders of the congressional purse strings—asking them to “prohibit the use of funds for the implementation of the National Ocean Policy.”</w:t>
      </w:r>
      <w:r w:rsidRPr="00F46089">
        <w:t xml:space="preserve"> On the whole, many </w:t>
      </w:r>
      <w:r w:rsidRPr="00F46089">
        <w:rPr>
          <w:rStyle w:val="StyleUnderline"/>
          <w:highlight w:val="cyan"/>
        </w:rPr>
        <w:t>fishing industry groups</w:t>
      </w:r>
      <w:r w:rsidRPr="00F46089">
        <w:rPr>
          <w:rStyle w:val="StyleUnderline"/>
        </w:rPr>
        <w:t xml:space="preserve">, </w:t>
      </w:r>
      <w:r w:rsidRPr="00F46089">
        <w:rPr>
          <w:rStyle w:val="StyleUnderline"/>
          <w:highlight w:val="cyan"/>
        </w:rPr>
        <w:t>including</w:t>
      </w:r>
      <w:r w:rsidRPr="00F46089">
        <w:rPr>
          <w:rStyle w:val="StyleUnderline"/>
        </w:rPr>
        <w:t xml:space="preserve"> the regional fishery management councils tasked with </w:t>
      </w:r>
      <w:r w:rsidRPr="00F46089">
        <w:rPr>
          <w:rStyle w:val="StyleUnderline"/>
          <w:highlight w:val="cyan"/>
        </w:rPr>
        <w:t>developing fishery management plans</w:t>
      </w:r>
      <w:r w:rsidRPr="00F46089">
        <w:rPr>
          <w:rStyle w:val="StyleUnderline"/>
        </w:rPr>
        <w:t xml:space="preserve">, </w:t>
      </w:r>
      <w:r w:rsidRPr="00F46089">
        <w:rPr>
          <w:rStyle w:val="StyleUnderline"/>
          <w:highlight w:val="cyan"/>
        </w:rPr>
        <w:t>have expressed concern over the policy</w:t>
      </w:r>
      <w:r w:rsidRPr="00F46089">
        <w:rPr>
          <w:rStyle w:val="StyleUnderline"/>
        </w:rPr>
        <w:t xml:space="preserve"> since its inception because they feared their voices would not be heard during the development of specific policy recommendations.</w:t>
      </w:r>
      <w:r w:rsidRPr="00F46089">
        <w:t xml:space="preserve"> Since the initial proposal was announced, the administration has taken steps to alleviate those concerns, including formally incorporating the councils in regional planning efforts. </w:t>
      </w:r>
      <w:r w:rsidRPr="00F46089">
        <w:rPr>
          <w:u w:val="single"/>
        </w:rPr>
        <w:t>Despite these improvements, Rep. Hastings has been joined in his effort to defund the policy by a coalition of ocean and inland industry groups, including commercial and recreational fishing organizations.</w:t>
      </w:r>
      <w:r w:rsidRPr="00F46089">
        <w:t xml:space="preserve"> In their letter the groups call out potential benefits of a national ocean policy “designed to stimulate job creation and economic growth while conserving the natural resources and marine habitat of our oceans and coastal regions.” Then, in the next sentence, they contradict this desire by calling for a “pause in implementation” of President Obama’s ocean policy, which explicitly shares those goals. In this letter Rep. Hastings also says </w:t>
      </w:r>
      <w:r w:rsidRPr="00F46089">
        <w:rPr>
          <w:highlight w:val="cyan"/>
          <w:u w:val="single"/>
        </w:rPr>
        <w:t>the policy is “especially alarming” because it “stretches far inland following rivers and their tributaries upstream for hundreds of miles.”</w:t>
      </w:r>
      <w:r w:rsidRPr="00F46089">
        <w:t xml:space="preserve"> </w:t>
      </w:r>
    </w:p>
    <w:p w14:paraId="691C9A01" w14:textId="77777777" w:rsidR="00EC4C1E" w:rsidRPr="00F46089" w:rsidRDefault="00EC4C1E" w:rsidP="00EC4C1E"/>
    <w:p w14:paraId="094CF474" w14:textId="77777777" w:rsidR="00EC4C1E" w:rsidRPr="00F46089" w:rsidRDefault="00EC4C1E" w:rsidP="00EC4C1E"/>
    <w:p w14:paraId="684AC2AE" w14:textId="77777777" w:rsidR="00EC4C1E" w:rsidRPr="00F46089" w:rsidRDefault="00EC4C1E" w:rsidP="00EC4C1E"/>
    <w:p w14:paraId="171B846D" w14:textId="77777777" w:rsidR="00EC4C1E" w:rsidRPr="00F46089" w:rsidRDefault="00EC4C1E" w:rsidP="00EC4C1E"/>
    <w:p w14:paraId="15B3FCB4" w14:textId="77777777" w:rsidR="00EC4C1E" w:rsidRPr="00F46089" w:rsidRDefault="00EC4C1E" w:rsidP="00EC4C1E"/>
    <w:p w14:paraId="34F23439" w14:textId="77777777" w:rsidR="00EC4C1E" w:rsidRPr="00F46089" w:rsidRDefault="00EC4C1E" w:rsidP="00EC4C1E"/>
    <w:p w14:paraId="4ACA3657" w14:textId="77777777" w:rsidR="00EC4C1E" w:rsidRPr="00F46089" w:rsidRDefault="00EC4C1E" w:rsidP="00EC4C1E">
      <w:pPr>
        <w:pStyle w:val="Heading4"/>
      </w:pPr>
      <w:r w:rsidRPr="00F46089">
        <w:t>The nation’s fisheries formed the Seafood Coalition to stop regulative ocean policies.</w:t>
      </w:r>
    </w:p>
    <w:p w14:paraId="4A9373F5" w14:textId="77777777" w:rsidR="00EC4C1E" w:rsidRPr="00F46089" w:rsidRDefault="00EC4C1E" w:rsidP="00EC4C1E">
      <w:r w:rsidRPr="00F46089">
        <w:rPr>
          <w:rStyle w:val="Style13ptBold"/>
        </w:rPr>
        <w:t>Winn, 11</w:t>
      </w:r>
      <w:r w:rsidRPr="00F46089">
        <w:t xml:space="preserve"> (Pete, Pete Winn joined CNSNews.com in October of 2007 as a staff writer/investigative reporter. For nearly 20 years, he has reported on key legal, cultural, political, scientific and religious topics at the national level for online, magazine, radio/TV and print publications.  He holds a B.A. degree in Politics &amp; Government and Philosophy from Ripon College, Ripon, Wis., Fishermen to Congress: Please Scuttle Obama’s National Oceans Policy, November 17</w:t>
      </w:r>
      <w:r w:rsidRPr="00F46089">
        <w:rPr>
          <w:vertAlign w:val="superscript"/>
        </w:rPr>
        <w:t>th</w:t>
      </w:r>
      <w:r w:rsidRPr="00F46089">
        <w:t xml:space="preserve">, </w:t>
      </w:r>
      <w:hyperlink r:id="rId115" w:history="1">
        <w:r w:rsidRPr="00F46089">
          <w:rPr>
            <w:rStyle w:val="Hyperlink"/>
          </w:rPr>
          <w:t>http://cnsnews.com/news/article/fishermen-congress-please-scuttle-obama-s-national-oceans-policy</w:t>
        </w:r>
      </w:hyperlink>
      <w:r w:rsidRPr="00F46089">
        <w:t>) D2</w:t>
      </w:r>
    </w:p>
    <w:p w14:paraId="15D45B5E" w14:textId="77777777" w:rsidR="00EC4C1E" w:rsidRPr="00F46089" w:rsidRDefault="00EC4C1E" w:rsidP="00EC4C1E">
      <w:r w:rsidRPr="00F46089">
        <w:t xml:space="preserve">(CNSNews.com) – </w:t>
      </w:r>
      <w:r w:rsidRPr="00F46089">
        <w:rPr>
          <w:rStyle w:val="StyleUnderline"/>
          <w:highlight w:val="cyan"/>
        </w:rPr>
        <w:t>The nation’s</w:t>
      </w:r>
      <w:r w:rsidRPr="00F46089">
        <w:rPr>
          <w:rStyle w:val="StyleUnderline"/>
        </w:rPr>
        <w:t xml:space="preserve"> commercial </w:t>
      </w:r>
      <w:r w:rsidRPr="00F46089">
        <w:rPr>
          <w:rStyle w:val="StyleUnderline"/>
          <w:highlight w:val="cyan"/>
        </w:rPr>
        <w:t>fishermen say</w:t>
      </w:r>
      <w:r w:rsidRPr="00F46089">
        <w:rPr>
          <w:rStyle w:val="StyleUnderline"/>
        </w:rPr>
        <w:t xml:space="preserve"> the </w:t>
      </w:r>
      <w:r w:rsidRPr="00F46089">
        <w:rPr>
          <w:rStyle w:val="StyleUnderline"/>
          <w:highlight w:val="cyan"/>
        </w:rPr>
        <w:t>Obama</w:t>
      </w:r>
      <w:r w:rsidRPr="00F46089">
        <w:rPr>
          <w:rStyle w:val="StyleUnderline"/>
        </w:rPr>
        <w:t xml:space="preserve"> administration </w:t>
      </w:r>
      <w:r w:rsidRPr="00F46089">
        <w:rPr>
          <w:rStyle w:val="StyleUnderline"/>
          <w:highlight w:val="cyan"/>
        </w:rPr>
        <w:t>is trying to impose top-down bureaucratic regulation on the use of the oceans and the nation’s fisheries, which they say will put fishing jobs at stake.</w:t>
      </w:r>
      <w:r w:rsidRPr="00F46089">
        <w:t xml:space="preserve"> A group calling itself</w:t>
      </w:r>
      <w:r w:rsidRPr="00F46089">
        <w:rPr>
          <w:rStyle w:val="StyleUnderline"/>
        </w:rPr>
        <w:t xml:space="preserve"> </w:t>
      </w:r>
      <w:r w:rsidRPr="00F46089">
        <w:rPr>
          <w:rStyle w:val="StyleUnderline"/>
          <w:highlight w:val="cyan"/>
        </w:rPr>
        <w:t>the Seafood Coalition is calling on Congress to do what it can to scuttle</w:t>
      </w:r>
      <w:r w:rsidRPr="00F46089">
        <w:rPr>
          <w:rStyle w:val="StyleUnderline"/>
        </w:rPr>
        <w:t xml:space="preserve"> President </w:t>
      </w:r>
      <w:r w:rsidRPr="00F46089">
        <w:rPr>
          <w:rStyle w:val="StyleUnderline"/>
          <w:highlight w:val="cyan"/>
        </w:rPr>
        <w:t>Obama’s</w:t>
      </w:r>
      <w:r w:rsidRPr="00F46089">
        <w:rPr>
          <w:rStyle w:val="StyleUnderline"/>
        </w:rPr>
        <w:t xml:space="preserve"> </w:t>
      </w:r>
      <w:r w:rsidRPr="00F46089">
        <w:rPr>
          <w:rStyle w:val="StyleUnderline"/>
          <w:highlight w:val="cyan"/>
        </w:rPr>
        <w:t>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olicy</w:t>
      </w:r>
      <w:r w:rsidRPr="00F46089">
        <w:t xml:space="preserve">, which the president unilaterally imposed by executive order in 2010. In a letter to the House Natural Resources Committee, the Seafood Coalition said that </w:t>
      </w:r>
      <w:r w:rsidRPr="00F46089">
        <w:rPr>
          <w:rStyle w:val="StyleUnderline"/>
          <w:highlight w:val="cyan"/>
        </w:rPr>
        <w:t>the</w:t>
      </w:r>
      <w:r w:rsidRPr="00F46089">
        <w:rPr>
          <w:rStyle w:val="StyleUnderline"/>
        </w:rPr>
        <w:t xml:space="preserve"> president’s </w:t>
      </w:r>
      <w:r w:rsidRPr="00F46089">
        <w:rPr>
          <w:rStyle w:val="StyleUnderline"/>
          <w:highlight w:val="cyan"/>
        </w:rPr>
        <w:t>plan adds</w:t>
      </w:r>
      <w:r w:rsidRPr="00F46089">
        <w:rPr>
          <w:rStyle w:val="StyleUnderline"/>
        </w:rPr>
        <w:t xml:space="preserve"> </w:t>
      </w:r>
      <w:r w:rsidRPr="00F46089">
        <w:rPr>
          <w:rStyle w:val="StyleUnderline"/>
          <w:highlight w:val="cyan"/>
        </w:rPr>
        <w:t>a needless level of top-down bureaucracy and regulation on fisheries.</w:t>
      </w:r>
      <w:r w:rsidRPr="00F46089">
        <w:rPr>
          <w:rStyle w:val="StyleUnderline"/>
        </w:rPr>
        <w:t xml:space="preserve"> “</w:t>
      </w:r>
      <w:r w:rsidRPr="00F46089">
        <w:rPr>
          <w:rStyle w:val="StyleUnderline"/>
          <w:highlight w:val="cyan"/>
        </w:rPr>
        <w:t>The 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 xml:space="preserve">olicy </w:t>
      </w:r>
      <w:r w:rsidRPr="00F46089">
        <w:rPr>
          <w:rStyle w:val="StyleUnderline"/>
          <w:highlight w:val="cyan"/>
        </w:rPr>
        <w:t>creates a federal ocean zoning regime that will likely result in substantial new regulations and restrictions on ocean users</w:t>
      </w:r>
      <w:r w:rsidRPr="00F46089">
        <w:rPr>
          <w:rStyle w:val="StyleUnderline"/>
        </w:rPr>
        <w:t>,”</w:t>
      </w:r>
      <w:r w:rsidRPr="00F46089">
        <w:t xml:space="preserve"> Nils </w:t>
      </w:r>
      <w:proofErr w:type="spellStart"/>
      <w:r w:rsidRPr="00F46089">
        <w:t>Stolpe</w:t>
      </w:r>
      <w:proofErr w:type="spellEnd"/>
      <w:r w:rsidRPr="00F46089">
        <w:t xml:space="preserve">, spokesman for the Seafood Coalition, told CNSNews.com on Monday. The coalition says it is also concerned that </w:t>
      </w:r>
      <w:r w:rsidRPr="00F46089">
        <w:rPr>
          <w:rStyle w:val="StyleUnderline"/>
        </w:rPr>
        <w:t>the administration is going to take money away from programs that are currently working well to pay for the new layer of bureaucracy.</w:t>
      </w:r>
      <w:r w:rsidRPr="00F46089">
        <w:t xml:space="preserve"> “What we’ve asked for in our letter to the chairman was for Congress to use whatever funding capacity they have to stop this,” </w:t>
      </w:r>
      <w:proofErr w:type="spellStart"/>
      <w:r w:rsidRPr="00F46089">
        <w:t>Stolpe</w:t>
      </w:r>
      <w:proofErr w:type="spellEnd"/>
      <w:r w:rsidRPr="00F46089">
        <w:t xml:space="preserve"> said. </w:t>
      </w:r>
      <w:r w:rsidRPr="00F46089">
        <w:rPr>
          <w:rStyle w:val="StyleUnderline"/>
          <w:highlight w:val="cyan"/>
        </w:rPr>
        <w:t>The</w:t>
      </w:r>
      <w:r w:rsidRPr="00F46089">
        <w:rPr>
          <w:rStyle w:val="StyleUnderline"/>
        </w:rPr>
        <w:t xml:space="preserve"> Seafood </w:t>
      </w:r>
      <w:r w:rsidRPr="00F46089">
        <w:rPr>
          <w:rStyle w:val="StyleUnderline"/>
          <w:highlight w:val="cyan"/>
        </w:rPr>
        <w:t>Coalition describes</w:t>
      </w:r>
      <w:r w:rsidRPr="00F46089">
        <w:rPr>
          <w:rStyle w:val="StyleUnderline"/>
        </w:rPr>
        <w:t xml:space="preserve"> </w:t>
      </w:r>
      <w:r w:rsidRPr="00F46089">
        <w:rPr>
          <w:rStyle w:val="StyleUnderline"/>
          <w:highlight w:val="cyan"/>
        </w:rPr>
        <w:t>itself as a “broad national coalition of commercial fishing interests, seafood processors, and coastal communities” that includes members from every region of the U.S. and “accounts for about 85 percent of the fish and shellfish products landed annually in the U.S.”</w:t>
      </w:r>
      <w:r w:rsidRPr="00F46089">
        <w:t xml:space="preserve"> In July of 2010, President Obama signed the order establishing a National Policy for the Stewardship of the Ocean, Our Coasts, and the Great Lakes. The order directs all federal agencies to implement the Final Recommendations of the Interagency Ocean Policy Task Force, which was created by White House Council on Environmental Quality. The National Ocean Policy identifies nine objectives and outlines a “flexible framework” for how bureaucrats will “effectively address conservation, economic activity, user conflict, and sustainable use of the ocean, our coasts, and the Great Lakes.” One of the key objectives is called “coastal and marine spatial planning (CMSP)” -- which the executive order defines as “a comprehensive, adaptive, integrated, ecosystem-based, and transparent spatial planning process, based on sound science, for analyzing current and anticipated uses of ocean, coastal, and Great Lakes areas.” It added: “In practical terms, coastal and marine spatial planning provides a public policy process for society to better determine how the ocean, our coasts, and Great Lakes are sustainably used and protected -- now and for future generations.” But </w:t>
      </w:r>
      <w:proofErr w:type="spellStart"/>
      <w:r w:rsidRPr="00F46089">
        <w:t>Stolpe</w:t>
      </w:r>
      <w:proofErr w:type="spellEnd"/>
      <w:r w:rsidRPr="00F46089">
        <w:t xml:space="preserve"> and the Seafood Coalition said CMSP essentially means the imposition of top-down federal planning boards to govern ocean use. “It establishes a number of regional boards that in essence are in charge of what goes on in the oceans of those particular regions -- from a fishing perspective, from an energy development perspective, from a transportation perspective, from a recreational use perspective,” </w:t>
      </w:r>
      <w:proofErr w:type="spellStart"/>
      <w:r w:rsidRPr="00F46089">
        <w:t>Stolpe</w:t>
      </w:r>
      <w:proofErr w:type="spellEnd"/>
      <w:r w:rsidRPr="00F46089">
        <w:t xml:space="preserve"> said. The executive order also creates a National Oceans Council, headed by White House Science Adviser Dr. John </w:t>
      </w:r>
      <w:proofErr w:type="spellStart"/>
      <w:r w:rsidRPr="00F46089">
        <w:t>Holdren</w:t>
      </w:r>
      <w:proofErr w:type="spellEnd"/>
      <w:r w:rsidRPr="00F46089">
        <w:t xml:space="preserve"> and Council for Environmental Quality director Nancy </w:t>
      </w:r>
      <w:proofErr w:type="spellStart"/>
      <w:r w:rsidRPr="00F46089">
        <w:t>Sutley</w:t>
      </w:r>
      <w:proofErr w:type="spellEnd"/>
      <w:r w:rsidRPr="00F46089">
        <w:t xml:space="preserve">, to oversee overall ocean planning. No one from the seafood industry will be part of the council, the coalition said. “These are people far-far removed from the nitty-gritty of fisheries management,” </w:t>
      </w:r>
      <w:proofErr w:type="spellStart"/>
      <w:r w:rsidRPr="00F46089">
        <w:t>Stolpe</w:t>
      </w:r>
      <w:proofErr w:type="spellEnd"/>
      <w:r w:rsidRPr="00F46089">
        <w:t xml:space="preserve"> told CNSNews.com. “I would assume that they are far-far removed from the nitty-gritty of just about anything.” </w:t>
      </w:r>
      <w:proofErr w:type="spellStart"/>
      <w:r w:rsidRPr="00F46089">
        <w:t>Stolpe</w:t>
      </w:r>
      <w:proofErr w:type="spellEnd"/>
      <w:r w:rsidRPr="00F46089">
        <w:t xml:space="preserve"> said the regional boards will throw up in the air the bottom-up scheme that has been in effect since 1976, when Congress passed the Magnuson Stevens Fishery Conservation and Management Act to address overfishing. “</w:t>
      </w:r>
      <w:r w:rsidRPr="00F46089">
        <w:rPr>
          <w:rStyle w:val="StyleUnderline"/>
        </w:rPr>
        <w:t>The management program we have in place now is working – it’s working really well – and we don’t need another layer of bureaucracy stuck on top of that</w:t>
      </w:r>
      <w:r w:rsidRPr="00F46089">
        <w:t xml:space="preserve">,” he </w:t>
      </w:r>
      <w:r w:rsidRPr="00F46089">
        <w:rPr>
          <w:rStyle w:val="StyleUnderline"/>
        </w:rPr>
        <w:t>said</w:t>
      </w:r>
      <w:r w:rsidRPr="00F46089">
        <w:t xml:space="preserve">. </w:t>
      </w:r>
      <w:proofErr w:type="spellStart"/>
      <w:r w:rsidRPr="00F46089">
        <w:t>Stolpe</w:t>
      </w:r>
      <w:proofErr w:type="spellEnd"/>
      <w:r w:rsidRPr="00F46089">
        <w:t xml:space="preserve"> said </w:t>
      </w:r>
      <w:r w:rsidRPr="00F46089">
        <w:rPr>
          <w:rStyle w:val="StyleUnderline"/>
        </w:rPr>
        <w:t>the commercial seafood industry</w:t>
      </w:r>
      <w:r w:rsidRPr="00F46089">
        <w:t xml:space="preserve"> currently works hand-in-hand with federal and state fisheries managers and scientists to create “an effective management process” which already promotes “sustainable” fishing. “Eighty percent of our domestic fisheries – fisheries exclusively in the U.S. economic zone – are no longer being overfished,” </w:t>
      </w:r>
      <w:proofErr w:type="spellStart"/>
      <w:r w:rsidRPr="00F46089">
        <w:t>Stolpe</w:t>
      </w:r>
      <w:proofErr w:type="spellEnd"/>
      <w:r w:rsidRPr="00F46089">
        <w:t xml:space="preserve"> said. The White House, meanwhile, specifically denies the accusation made by the fishing industry. “The National Ocean Policy in no way restricts any ocean, coastal, or Great Lakes activity, nor does it impose ocean zoning through CMSP or any other component, the White House Web site says. “Only the Federal agencies are required to follow the regionally developed CMSPs. Tribal, state and local governments will benefit by having a regional CMSP blueprint to follow, and their participation in CMSP is voluntary,” the White House added. Rep. Don Young (R-Alaska), a member of the House Natural Resources Committee, says he, too, has serious concerns about the administration’s National Oceans Policy and feels that Congress should intervene. Young’s office told CNSNews.com that the congressman is pleased that both the House and Senate Commerce appropriations bills defund Coastal and Marine Spatial Planning, but said “it is a real concern” that the National Oceanographic and Atmospheric Agency (NOAA) will simply divert funds from other accounts to make up for these losses. “Most concerning is that these diversions would more than likely come from existing fisheries management accounts, which is a core emphasis for NOAA and are already underfunded,” Young’s spokesman, Luke Miller, told CNSNews.com. “As a result, in the FY 12 appropriations process, Congressman Young requested that funds be restricted from being used to implement the CMSP program and the Executive Order that created the NOP.” The House Natural Resources Committee has held two hearings on the topic, one of which included CEQ Chairwoman </w:t>
      </w:r>
      <w:proofErr w:type="spellStart"/>
      <w:r w:rsidRPr="00F46089">
        <w:t>Sutley</w:t>
      </w:r>
      <w:proofErr w:type="spellEnd"/>
      <w:r w:rsidRPr="00F46089">
        <w:t xml:space="preserve"> and NOAA Administrator Dr. Jane </w:t>
      </w:r>
      <w:proofErr w:type="spellStart"/>
      <w:r w:rsidRPr="00F46089">
        <w:t>Lubchenco</w:t>
      </w:r>
      <w:proofErr w:type="spellEnd"/>
    </w:p>
    <w:p w14:paraId="0EC1E511" w14:textId="77777777" w:rsidR="00EC4C1E" w:rsidRPr="00F46089" w:rsidRDefault="00EC4C1E" w:rsidP="00EC4C1E"/>
    <w:p w14:paraId="3F7D6E54" w14:textId="77777777" w:rsidR="00EC4C1E" w:rsidRPr="00F46089" w:rsidRDefault="00EC4C1E" w:rsidP="00EC4C1E">
      <w:pPr>
        <w:pStyle w:val="Heading4"/>
        <w:rPr>
          <w:rStyle w:val="StyleUnderline"/>
          <w:u w:val="none"/>
        </w:rPr>
      </w:pPr>
      <w:r w:rsidRPr="00F46089">
        <w:rPr>
          <w:rStyle w:val="StyleUnderline"/>
          <w:u w:val="none"/>
        </w:rPr>
        <w:t xml:space="preserve">Recent ocean policies pushing for scientific research are stirring battles in Congress. </w:t>
      </w:r>
    </w:p>
    <w:p w14:paraId="49FE6C59" w14:textId="77777777" w:rsidR="00EC4C1E" w:rsidRPr="00F46089" w:rsidRDefault="00EC4C1E" w:rsidP="00EC4C1E">
      <w:pPr>
        <w:rPr>
          <w:rStyle w:val="StyleUnderline"/>
          <w:u w:val="none"/>
        </w:rPr>
      </w:pPr>
      <w:proofErr w:type="spellStart"/>
      <w:r w:rsidRPr="00F46089">
        <w:rPr>
          <w:rStyle w:val="Style13ptBold"/>
        </w:rPr>
        <w:t>Helvarg</w:t>
      </w:r>
      <w:proofErr w:type="spellEnd"/>
      <w:r w:rsidRPr="00F46089">
        <w:rPr>
          <w:rStyle w:val="Style13ptBold"/>
        </w:rPr>
        <w:t>, 14</w:t>
      </w:r>
      <w:r w:rsidRPr="00F46089">
        <w:rPr>
          <w:rStyle w:val="StyleUnderline"/>
          <w:u w:val="none"/>
        </w:rPr>
        <w:t xml:space="preserve"> (David, David </w:t>
      </w:r>
      <w:proofErr w:type="spellStart"/>
      <w:r w:rsidRPr="00F46089">
        <w:rPr>
          <w:rStyle w:val="StyleUnderline"/>
          <w:u w:val="none"/>
        </w:rPr>
        <w:t>Helvarg</w:t>
      </w:r>
      <w:proofErr w:type="spellEnd"/>
      <w:r w:rsidRPr="00F46089">
        <w:rPr>
          <w:rStyle w:val="StyleUnderline"/>
          <w:u w:val="none"/>
        </w:rPr>
        <w:t xml:space="preserve"> is President of the Blue Frontier Campaign (www.bluefront.org) and author of The War Against the Greens, Blue Frontier, 50 Ways to Save the Ocean, Rescue Warriors – The U.S. Coast Guard. </w:t>
      </w:r>
      <w:proofErr w:type="spellStart"/>
      <w:r w:rsidRPr="00F46089">
        <w:rPr>
          <w:rStyle w:val="StyleUnderline"/>
          <w:u w:val="none"/>
        </w:rPr>
        <w:t>Helvarg</w:t>
      </w:r>
      <w:proofErr w:type="spellEnd"/>
      <w:r w:rsidRPr="00F46089">
        <w:rPr>
          <w:rStyle w:val="StyleUnderline"/>
          <w:u w:val="none"/>
        </w:rPr>
        <w:t xml:space="preserve"> worked as a war correspondent in Northern Ireland and Central America and has reported from every continent including Antarctica. An award-winning journalist, he produced more than 40 documentaries for PBS, The Discovery Channel, and </w:t>
      </w:r>
      <w:proofErr w:type="gramStart"/>
      <w:r w:rsidRPr="00F46089">
        <w:rPr>
          <w:rStyle w:val="StyleUnderline"/>
          <w:u w:val="none"/>
        </w:rPr>
        <w:t>others.,</w:t>
      </w:r>
      <w:proofErr w:type="gramEnd"/>
      <w:r w:rsidRPr="00F46089">
        <w:rPr>
          <w:rStyle w:val="StyleUnderline"/>
          <w:u w:val="none"/>
        </w:rPr>
        <w:t xml:space="preserve"> The oceans demand our attention, February 14, </w:t>
      </w:r>
      <w:hyperlink r:id="rId116" w:history="1">
        <w:r w:rsidRPr="00F46089">
          <w:rPr>
            <w:rStyle w:val="Hyperlink"/>
          </w:rPr>
          <w:t>http://thehill.com/blogs/congress-blog/energy-environment/198361-the-oceans-demand-our-attention</w:t>
        </w:r>
      </w:hyperlink>
      <w:r w:rsidRPr="00F46089">
        <w:rPr>
          <w:rStyle w:val="StyleUnderline"/>
          <w:u w:val="none"/>
        </w:rPr>
        <w:t>) D2</w:t>
      </w:r>
    </w:p>
    <w:p w14:paraId="408F7862" w14:textId="77777777" w:rsidR="00EC4C1E" w:rsidRPr="00F46089" w:rsidRDefault="00EC4C1E" w:rsidP="00EC4C1E">
      <w:r w:rsidRPr="00F46089">
        <w:rPr>
          <w:rStyle w:val="StyleUnderline"/>
          <w:highlight w:val="cyan"/>
        </w:rPr>
        <w:t>The latest battle over</w:t>
      </w:r>
      <w:r w:rsidRPr="00F46089">
        <w:rPr>
          <w:rStyle w:val="StyleUnderline"/>
        </w:rPr>
        <w:t xml:space="preserve"> the future of </w:t>
      </w:r>
      <w:r w:rsidRPr="00F46089">
        <w:rPr>
          <w:rStyle w:val="StyleUnderline"/>
          <w:highlight w:val="cyan"/>
        </w:rPr>
        <w:t xml:space="preserve">America’s ocean frontier is being fought out in </w:t>
      </w:r>
      <w:r w:rsidRPr="00F46089">
        <w:rPr>
          <w:rStyle w:val="StyleUnderline"/>
        </w:rPr>
        <w:t xml:space="preserve">a seemingly unrelated bill in </w:t>
      </w:r>
      <w:r w:rsidRPr="00F46089">
        <w:rPr>
          <w:rStyle w:val="StyleUnderline"/>
          <w:highlight w:val="cyan"/>
        </w:rPr>
        <w:t>Congress.</w:t>
      </w:r>
      <w:r w:rsidRPr="00F46089">
        <w:t xml:space="preserve">  Democratic </w:t>
      </w:r>
      <w:r w:rsidRPr="00F46089">
        <w:rPr>
          <w:rStyle w:val="StyleUnderline"/>
          <w:highlight w:val="cyan"/>
        </w:rPr>
        <w:t>Sen.</w:t>
      </w:r>
      <w:r w:rsidRPr="00F46089">
        <w:rPr>
          <w:rStyle w:val="StyleUnderline"/>
        </w:rPr>
        <w:t xml:space="preserve"> Sheldon </w:t>
      </w:r>
      <w:r w:rsidRPr="00F46089">
        <w:rPr>
          <w:rStyle w:val="StyleUnderline"/>
          <w:highlight w:val="cyan"/>
        </w:rPr>
        <w:t>Whitehouse</w:t>
      </w:r>
      <w:r w:rsidRPr="00F46089">
        <w:rPr>
          <w:rStyle w:val="StyleUnderline"/>
        </w:rPr>
        <w:t xml:space="preserve"> (R.I.) recently </w:t>
      </w:r>
      <w:r w:rsidRPr="00F46089">
        <w:rPr>
          <w:rStyle w:val="StyleUnderline"/>
          <w:highlight w:val="cyan"/>
        </w:rPr>
        <w:t>introduced his National Endowment for the Oceans rider to the Senate</w:t>
      </w:r>
      <w:r w:rsidRPr="00F46089">
        <w:t xml:space="preserve"> version of the Water Resources Development Act (WRDA), which funds the Army Corps of Engineers to work on dams, dredging and flood control. </w:t>
      </w:r>
      <w:r w:rsidRPr="00F46089">
        <w:rPr>
          <w:rStyle w:val="StyleUnderline"/>
          <w:highlight w:val="cyan"/>
        </w:rPr>
        <w:t>The Endowment</w:t>
      </w:r>
      <w:r w:rsidRPr="00F46089">
        <w:rPr>
          <w:rStyle w:val="StyleUnderline"/>
        </w:rPr>
        <w:t xml:space="preserve"> would </w:t>
      </w:r>
      <w:r w:rsidRPr="00F46089">
        <w:rPr>
          <w:rStyle w:val="StyleUnderline"/>
          <w:highlight w:val="cyan"/>
        </w:rPr>
        <w:t>establish a permanent fund</w:t>
      </w:r>
      <w:r w:rsidRPr="00F46089">
        <w:rPr>
          <w:rStyle w:val="StyleUnderline"/>
        </w:rPr>
        <w:t xml:space="preserve"> – based on offshore energy revenue – </w:t>
      </w:r>
      <w:r w:rsidRPr="00F46089">
        <w:rPr>
          <w:rStyle w:val="StyleUnderline"/>
          <w:highlight w:val="cyan"/>
        </w:rPr>
        <w:t>for scientific research</w:t>
      </w:r>
      <w:r w:rsidRPr="00F46089">
        <w:rPr>
          <w:rStyle w:val="StyleUnderline"/>
        </w:rPr>
        <w:t xml:space="preserve"> and coastal restoration.</w:t>
      </w:r>
      <w:r w:rsidRPr="00F46089">
        <w:t xml:space="preserve"> On the House side Tea Party Republican </w:t>
      </w:r>
      <w:r w:rsidRPr="00F46089">
        <w:rPr>
          <w:rStyle w:val="StyleUnderline"/>
        </w:rPr>
        <w:t xml:space="preserve">Rep. Bill </w:t>
      </w:r>
      <w:r w:rsidRPr="00F46089">
        <w:rPr>
          <w:rStyle w:val="StyleUnderline"/>
          <w:highlight w:val="cyan"/>
        </w:rPr>
        <w:t>Flores</w:t>
      </w:r>
      <w:r w:rsidRPr="00F46089">
        <w:t xml:space="preserve"> (Texas</w:t>
      </w:r>
      <w:r w:rsidRPr="00F46089">
        <w:rPr>
          <w:highlight w:val="cyan"/>
        </w:rPr>
        <w:t xml:space="preserve">) </w:t>
      </w:r>
      <w:r w:rsidRPr="00F46089">
        <w:rPr>
          <w:rStyle w:val="StyleUnderline"/>
          <w:highlight w:val="cyan"/>
        </w:rPr>
        <w:t>has a rider to cancel out any funding</w:t>
      </w:r>
      <w:r w:rsidRPr="00F46089">
        <w:rPr>
          <w:rStyle w:val="StyleUnderline"/>
        </w:rPr>
        <w:t xml:space="preserve"> that might allow the Army Corps </w:t>
      </w:r>
      <w:r w:rsidRPr="00F46089">
        <w:rPr>
          <w:rStyle w:val="StyleUnderline"/>
          <w:highlight w:val="cyan"/>
        </w:rPr>
        <w:t>to</w:t>
      </w:r>
      <w:r w:rsidRPr="00F46089">
        <w:rPr>
          <w:rStyle w:val="StyleUnderline"/>
        </w:rPr>
        <w:t xml:space="preserve"> participate in </w:t>
      </w:r>
      <w:r w:rsidRPr="00F46089">
        <w:rPr>
          <w:rStyle w:val="StyleUnderline"/>
          <w:highlight w:val="cyan"/>
        </w:rPr>
        <w:t>the</w:t>
      </w:r>
      <w:r w:rsidRPr="00F46089">
        <w:rPr>
          <w:rStyle w:val="StyleUnderline"/>
        </w:rPr>
        <w:t xml:space="preserve"> Obama administration’s </w:t>
      </w:r>
      <w:r w:rsidRPr="00F46089">
        <w:rPr>
          <w:rStyle w:val="StyleUnderline"/>
          <w:highlight w:val="cyan"/>
        </w:rPr>
        <w:t>N</w:t>
      </w:r>
      <w:r w:rsidRPr="00F46089">
        <w:rPr>
          <w:rStyle w:val="StyleUnderline"/>
        </w:rPr>
        <w:t xml:space="preserve">ational </w:t>
      </w:r>
      <w:r w:rsidRPr="00F46089">
        <w:rPr>
          <w:rStyle w:val="StyleUnderline"/>
          <w:highlight w:val="cyan"/>
        </w:rPr>
        <w:t>O</w:t>
      </w:r>
      <w:r w:rsidRPr="00F46089">
        <w:rPr>
          <w:rStyle w:val="StyleUnderline"/>
        </w:rPr>
        <w:t xml:space="preserve">cean </w:t>
      </w:r>
      <w:r w:rsidRPr="00F46089">
        <w:rPr>
          <w:rStyle w:val="StyleUnderline"/>
          <w:highlight w:val="cyan"/>
        </w:rPr>
        <w:t>P</w:t>
      </w:r>
      <w:r w:rsidRPr="00F46089">
        <w:rPr>
          <w:rStyle w:val="StyleUnderline"/>
        </w:rPr>
        <w:t>olicy,</w:t>
      </w:r>
      <w:r w:rsidRPr="00F46089">
        <w:t xml:space="preserve"> which he claims would empower the EPA to control the property of his drought-plagued constituents should any rain (generated by the ocean) land on their rooftops. 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w:t>
      </w:r>
    </w:p>
    <w:p w14:paraId="5B0A3093" w14:textId="77777777" w:rsidR="00EC4C1E" w:rsidRPr="00F46089" w:rsidRDefault="00EC4C1E" w:rsidP="00EC4C1E"/>
    <w:p w14:paraId="30F6639A" w14:textId="77777777" w:rsidR="00EC4C1E" w:rsidRPr="00F46089" w:rsidRDefault="00EC4C1E" w:rsidP="00EC4C1E"/>
    <w:p w14:paraId="7757C982" w14:textId="77777777" w:rsidR="00EC4C1E" w:rsidRPr="00F46089" w:rsidRDefault="00EC4C1E" w:rsidP="00D463C9">
      <w:pPr>
        <w:pStyle w:val="Heading2"/>
      </w:pPr>
      <w:r w:rsidRPr="00F46089">
        <w:t>Spending Links</w:t>
      </w:r>
    </w:p>
    <w:p w14:paraId="7DDA73C3" w14:textId="77777777" w:rsidR="00EC4C1E" w:rsidRPr="00F46089" w:rsidRDefault="00EC4C1E" w:rsidP="00EC4C1E">
      <w:pPr>
        <w:pStyle w:val="Heading3"/>
      </w:pPr>
      <w:r w:rsidRPr="00F46089">
        <w:t>Links</w:t>
      </w:r>
    </w:p>
    <w:p w14:paraId="409803A4" w14:textId="77777777" w:rsidR="00EC4C1E" w:rsidRPr="00F46089" w:rsidRDefault="00EC4C1E" w:rsidP="00EC4C1E">
      <w:pPr>
        <w:rPr>
          <w:rStyle w:val="Style13ptBold"/>
        </w:rPr>
      </w:pPr>
      <w:r w:rsidRPr="00F46089">
        <w:rPr>
          <w:rStyle w:val="Style13ptBold"/>
        </w:rPr>
        <w:t xml:space="preserve">The USFG is already funding the NOAA to do the plan. </w:t>
      </w:r>
    </w:p>
    <w:p w14:paraId="22D0718A" w14:textId="77777777" w:rsidR="00EC4C1E" w:rsidRPr="00F46089" w:rsidRDefault="00EC4C1E" w:rsidP="00EC4C1E">
      <w:r w:rsidRPr="00F46089">
        <w:rPr>
          <w:rStyle w:val="Style13ptBold"/>
        </w:rPr>
        <w:t>NOAA, 13</w:t>
      </w:r>
      <w:r w:rsidRPr="00F46089">
        <w:t xml:space="preserve"> (National Oceanic and Atmospheric Administration, “Ocean Exploration 2020: A National Forum,” 19-21 July 2013, </w:t>
      </w:r>
      <w:hyperlink r:id="rId117" w:history="1">
        <w:r w:rsidRPr="00F46089">
          <w:t>http://oceanexplorer.noaa.gov/oceanexploration2020/agenda.html</w:t>
        </w:r>
      </w:hyperlink>
      <w:r w:rsidRPr="00F46089">
        <w:t>, LF)</w:t>
      </w:r>
    </w:p>
    <w:p w14:paraId="31A06F22" w14:textId="77777777" w:rsidR="00EC4C1E" w:rsidRPr="00F46089" w:rsidRDefault="00EC4C1E" w:rsidP="00EC4C1E">
      <w:r w:rsidRPr="00F46089">
        <w:t xml:space="preserve">The </w:t>
      </w:r>
      <w:r w:rsidRPr="00F46089">
        <w:rPr>
          <w:highlight w:val="yellow"/>
          <w:u w:val="single"/>
        </w:rPr>
        <w:t>U.S. National Ocean Exploration Program</w:t>
      </w:r>
      <w:r w:rsidRPr="00F46089">
        <w:rPr>
          <w:u w:val="single"/>
        </w:rPr>
        <w:t xml:space="preserve"> </w:t>
      </w:r>
      <w:r w:rsidRPr="00F46089">
        <w:rPr>
          <w:highlight w:val="yellow"/>
          <w:u w:val="single"/>
        </w:rPr>
        <w:t>brings</w:t>
      </w:r>
      <w:r w:rsidRPr="00F46089">
        <w:t xml:space="preserve"> together </w:t>
      </w:r>
      <w:r w:rsidRPr="00F46089">
        <w:rPr>
          <w:highlight w:val="yellow"/>
          <w:u w:val="single"/>
        </w:rPr>
        <w:t>federal agencies</w:t>
      </w:r>
      <w:r w:rsidRPr="00F46089">
        <w:rPr>
          <w:highlight w:val="yellow"/>
        </w:rPr>
        <w:t>,</w:t>
      </w:r>
      <w:r w:rsidRPr="00F46089">
        <w:t xml:space="preserve"> academia, </w:t>
      </w:r>
      <w:r w:rsidRPr="00F46089">
        <w:rPr>
          <w:highlight w:val="yellow"/>
          <w:u w:val="single"/>
        </w:rPr>
        <w:t>and</w:t>
      </w:r>
      <w:r w:rsidRPr="00F46089">
        <w:rPr>
          <w:u w:val="single"/>
        </w:rPr>
        <w:t xml:space="preserve"> </w:t>
      </w:r>
      <w:r w:rsidRPr="00F46089">
        <w:rPr>
          <w:highlight w:val="yellow"/>
          <w:u w:val="single"/>
        </w:rPr>
        <w:t>the private sector</w:t>
      </w:r>
      <w:r w:rsidRPr="00F46089">
        <w:rPr>
          <w:u w:val="single"/>
        </w:rPr>
        <w:t xml:space="preserve"> </w:t>
      </w:r>
      <w:r w:rsidRPr="00F46089">
        <w:rPr>
          <w:highlight w:val="yellow"/>
          <w:u w:val="single"/>
        </w:rPr>
        <w:t>in</w:t>
      </w:r>
      <w:r w:rsidRPr="00F46089">
        <w:t xml:space="preserve"> an open, </w:t>
      </w:r>
      <w:r w:rsidRPr="00F46089">
        <w:rPr>
          <w:highlight w:val="yellow"/>
        </w:rPr>
        <w:t>inclusive partnership program</w:t>
      </w:r>
      <w:r w:rsidRPr="00F46089">
        <w:t xml:space="preserve">. It has become the international model for ocean exploration. The President mentions it in her State of the Union address and </w:t>
      </w:r>
      <w:r w:rsidRPr="00F46089">
        <w:rPr>
          <w:highlight w:val="yellow"/>
        </w:rPr>
        <w:t>Congress has</w:t>
      </w:r>
      <w:r w:rsidRPr="00F46089">
        <w:t xml:space="preserve"> elevated the level of </w:t>
      </w:r>
      <w:r w:rsidRPr="00F46089">
        <w:rPr>
          <w:highlight w:val="yellow"/>
          <w:u w:val="single"/>
        </w:rPr>
        <w:t>support for the program to $75 million per year</w:t>
      </w:r>
      <w:r w:rsidRPr="00F46089">
        <w:rPr>
          <w:u w:val="single"/>
        </w:rPr>
        <w:t>.</w:t>
      </w:r>
      <w:r w:rsidRPr="00F46089">
        <w:t xml:space="preserve"> The appropriation has grown each year for the past four years.  </w:t>
      </w:r>
    </w:p>
    <w:p w14:paraId="72D44770" w14:textId="77777777" w:rsidR="00EC4C1E" w:rsidRPr="00F46089" w:rsidRDefault="00EC4C1E" w:rsidP="00EC4C1E"/>
    <w:p w14:paraId="54C57698" w14:textId="77777777" w:rsidR="00EC4C1E" w:rsidRPr="00F46089" w:rsidRDefault="00EC4C1E" w:rsidP="00EC4C1E">
      <w:pPr>
        <w:rPr>
          <w:b/>
          <w:sz w:val="26"/>
          <w:szCs w:val="26"/>
        </w:rPr>
      </w:pPr>
      <w:r w:rsidRPr="00F46089">
        <w:rPr>
          <w:b/>
          <w:sz w:val="26"/>
          <w:szCs w:val="26"/>
        </w:rPr>
        <w:t>The USFG is already planning on putting a lot of effort into the National Ocean Exploration Program Act.</w:t>
      </w:r>
    </w:p>
    <w:p w14:paraId="36637611" w14:textId="77777777" w:rsidR="00EC4C1E" w:rsidRPr="00F46089" w:rsidRDefault="00EC4C1E" w:rsidP="00EC4C1E">
      <w:r w:rsidRPr="00F46089">
        <w:rPr>
          <w:rStyle w:val="Style13ptBold"/>
        </w:rPr>
        <w:t>McCain, 04</w:t>
      </w:r>
      <w:r w:rsidRPr="00F46089">
        <w:t xml:space="preserve"> (John, Arizona senator “NATIONAL OCEAN EXPLORATION PROGRAM ACT,” U.S. Government Printing Office, October 11, 2004, </w:t>
      </w:r>
      <w:hyperlink r:id="rId118" w:history="1">
        <w:r w:rsidRPr="00F46089">
          <w:t>http://www.gpo.gov/fdsys/pkg/CRPT-108srpt400/html/CRPT-108srpt400.htm</w:t>
        </w:r>
      </w:hyperlink>
      <w:r w:rsidRPr="00F46089">
        <w:t>, LF)</w:t>
      </w:r>
    </w:p>
    <w:p w14:paraId="20B543A4" w14:textId="77777777" w:rsidR="00EC4C1E" w:rsidRPr="00F46089" w:rsidRDefault="00EC4C1E" w:rsidP="00EC4C1E">
      <w:r w:rsidRPr="00F46089">
        <w:t xml:space="preserve">Section 7 would authorize </w:t>
      </w:r>
      <w:r w:rsidRPr="00F46089">
        <w:rPr>
          <w:highlight w:val="yellow"/>
          <w:u w:val="single"/>
        </w:rPr>
        <w:t>$45,000,000</w:t>
      </w:r>
      <w:r w:rsidRPr="00F46089">
        <w:t xml:space="preserve"> for </w:t>
      </w:r>
      <w:r w:rsidRPr="00F46089">
        <w:rPr>
          <w:highlight w:val="yellow"/>
          <w:u w:val="single"/>
        </w:rPr>
        <w:t>each</w:t>
      </w:r>
      <w:r w:rsidRPr="00F46089">
        <w:t xml:space="preserve"> of </w:t>
      </w:r>
      <w:r w:rsidRPr="00F46089">
        <w:rPr>
          <w:highlight w:val="yellow"/>
          <w:u w:val="single"/>
        </w:rPr>
        <w:t xml:space="preserve">fiscal </w:t>
      </w:r>
      <w:r w:rsidRPr="00F46089">
        <w:rPr>
          <w:sz w:val="12"/>
          <w:highlight w:val="yellow"/>
          <w:u w:val="single"/>
        </w:rPr>
        <w:t>¶</w:t>
      </w:r>
      <w:r w:rsidRPr="00F46089">
        <w:rPr>
          <w:highlight w:val="yellow"/>
          <w:u w:val="single"/>
        </w:rPr>
        <w:t>years 2005 through 2010</w:t>
      </w:r>
      <w:r w:rsidRPr="00F46089">
        <w:t xml:space="preserve">, and </w:t>
      </w:r>
      <w:r w:rsidRPr="00F46089">
        <w:rPr>
          <w:highlight w:val="yellow"/>
          <w:u w:val="single"/>
        </w:rPr>
        <w:t>$55,000,000</w:t>
      </w:r>
      <w:r w:rsidRPr="00F46089">
        <w:t xml:space="preserve"> for </w:t>
      </w:r>
      <w:r w:rsidRPr="00F46089">
        <w:rPr>
          <w:highlight w:val="yellow"/>
          <w:u w:val="single"/>
        </w:rPr>
        <w:t>each</w:t>
      </w:r>
      <w:r w:rsidRPr="00F46089">
        <w:t xml:space="preserve"> of </w:t>
      </w:r>
      <w:r w:rsidRPr="00F46089">
        <w:rPr>
          <w:highlight w:val="yellow"/>
          <w:u w:val="single"/>
        </w:rPr>
        <w:t xml:space="preserve">fiscal </w:t>
      </w:r>
      <w:r w:rsidRPr="00F46089">
        <w:rPr>
          <w:sz w:val="12"/>
          <w:highlight w:val="yellow"/>
          <w:u w:val="single"/>
        </w:rPr>
        <w:t xml:space="preserve">¶ </w:t>
      </w:r>
      <w:r w:rsidRPr="00F46089">
        <w:rPr>
          <w:highlight w:val="yellow"/>
          <w:u w:val="single"/>
        </w:rPr>
        <w:t>years 2011 through 2016</w:t>
      </w:r>
      <w:r w:rsidRPr="00F46089">
        <w:t xml:space="preserve"> in appropriations to the Secretary of </w:t>
      </w:r>
      <w:r w:rsidRPr="00F46089">
        <w:rPr>
          <w:sz w:val="12"/>
        </w:rPr>
        <w:t xml:space="preserve">¶ </w:t>
      </w:r>
      <w:r w:rsidRPr="00F46089">
        <w:t xml:space="preserve">Commerce for this program. These funding levels are not </w:t>
      </w:r>
      <w:r w:rsidRPr="00F46089">
        <w:rPr>
          <w:sz w:val="12"/>
        </w:rPr>
        <w:t xml:space="preserve">¶ </w:t>
      </w:r>
      <w:r w:rsidRPr="00F46089">
        <w:t>expected to have an inflationary impact on the Nation's economy.</w:t>
      </w:r>
    </w:p>
    <w:p w14:paraId="64F0BFC5" w14:textId="77777777" w:rsidR="00EC4C1E" w:rsidRPr="00F46089" w:rsidRDefault="00EC4C1E" w:rsidP="00EC4C1E"/>
    <w:p w14:paraId="02F9D691" w14:textId="77777777" w:rsidR="00D463C9" w:rsidRPr="00F46089" w:rsidRDefault="00D463C9" w:rsidP="00D463C9">
      <w:pPr>
        <w:pStyle w:val="Heading2"/>
      </w:pPr>
      <w:r w:rsidRPr="00F46089">
        <w:t>China DA</w:t>
      </w:r>
    </w:p>
    <w:p w14:paraId="1DC6AC30" w14:textId="476BA07B" w:rsidR="00E13462" w:rsidRPr="00F46089" w:rsidRDefault="00E13462" w:rsidP="00D463C9">
      <w:pPr>
        <w:pStyle w:val="Heading3"/>
      </w:pPr>
      <w:r w:rsidRPr="00F46089">
        <w:t>1NC Shell</w:t>
      </w:r>
    </w:p>
    <w:p w14:paraId="06F86EBF" w14:textId="77777777" w:rsidR="00E13462" w:rsidRPr="00F46089" w:rsidRDefault="00E13462" w:rsidP="00E13462">
      <w:pPr>
        <w:pStyle w:val="Heading4"/>
        <w:rPr>
          <w:sz w:val="24"/>
        </w:rPr>
      </w:pPr>
      <w:r w:rsidRPr="00F46089">
        <w:rPr>
          <w:sz w:val="24"/>
        </w:rPr>
        <w:t>China is becoming a global scientific leader</w:t>
      </w:r>
    </w:p>
    <w:p w14:paraId="03BD439F" w14:textId="77777777" w:rsidR="00E13462" w:rsidRPr="00F46089" w:rsidRDefault="00E13462" w:rsidP="00E13462">
      <w:pPr>
        <w:rPr>
          <w:sz w:val="20"/>
        </w:rPr>
      </w:pPr>
      <w:proofErr w:type="spellStart"/>
      <w:r w:rsidRPr="00F46089">
        <w:rPr>
          <w:rStyle w:val="Style13ptBold"/>
          <w:sz w:val="24"/>
        </w:rPr>
        <w:t>Lowrey</w:t>
      </w:r>
      <w:proofErr w:type="spellEnd"/>
      <w:r w:rsidRPr="00F46089">
        <w:rPr>
          <w:rStyle w:val="Style13ptBold"/>
          <w:sz w:val="24"/>
        </w:rPr>
        <w:t xml:space="preserve"> 14 </w:t>
      </w:r>
      <w:r w:rsidRPr="00F46089">
        <w:rPr>
          <w:sz w:val="20"/>
        </w:rPr>
        <w:t>(Anne, political and economic writer for the New York Times, “U.S. Dominance in Science Faces Asian Challenge”, New York Times</w:t>
      </w:r>
      <w:proofErr w:type="gramStart"/>
      <w:r w:rsidRPr="00F46089">
        <w:rPr>
          <w:sz w:val="20"/>
        </w:rPr>
        <w:t>,  February</w:t>
      </w:r>
      <w:proofErr w:type="gramEnd"/>
      <w:r w:rsidRPr="00F46089">
        <w:rPr>
          <w:sz w:val="20"/>
        </w:rPr>
        <w:t xml:space="preserve"> 13 2014, </w:t>
      </w:r>
      <w:hyperlink r:id="rId119" w:history="1">
        <w:r w:rsidRPr="00F46089">
          <w:rPr>
            <w:rStyle w:val="Hyperlink"/>
            <w:sz w:val="20"/>
          </w:rPr>
          <w:t>http://www.nytimes.com/2014/02/14/us/us-dominance-in-science-faces-asian-challenge.html?_r=0</w:t>
        </w:r>
      </w:hyperlink>
      <w:r w:rsidRPr="00F46089">
        <w:rPr>
          <w:sz w:val="20"/>
        </w:rPr>
        <w:t>, N.O.)</w:t>
      </w:r>
    </w:p>
    <w:p w14:paraId="0ED7E103" w14:textId="77777777" w:rsidR="00E13462" w:rsidRPr="00F46089" w:rsidRDefault="00E13462" w:rsidP="00E13462">
      <w:pPr>
        <w:rPr>
          <w:sz w:val="20"/>
        </w:rPr>
      </w:pPr>
      <w:r w:rsidRPr="00F46089">
        <w:rPr>
          <w:sz w:val="20"/>
        </w:rPr>
        <w:t>At the same time, the share of research done by Asian countries grew to 34 percent from 25 percent, with China’s share alone growing to 15 percent from 2 percent in 2000.</w:t>
      </w:r>
    </w:p>
    <w:p w14:paraId="0ADFF70D" w14:textId="77777777" w:rsidR="00E13462" w:rsidRPr="00F46089" w:rsidRDefault="00E13462" w:rsidP="00E13462">
      <w:pPr>
        <w:rPr>
          <w:sz w:val="20"/>
        </w:rPr>
      </w:pPr>
      <w:r w:rsidRPr="00F46089">
        <w:rPr>
          <w:sz w:val="20"/>
        </w:rPr>
        <w:t xml:space="preserve">As a result, the </w:t>
      </w:r>
      <w:r w:rsidRPr="00F46089">
        <w:rPr>
          <w:rStyle w:val="Emphasis"/>
          <w:sz w:val="20"/>
          <w:highlight w:val="yellow"/>
        </w:rPr>
        <w:t>Asian economies now perform a larger share of global research and development than the United States does</w:t>
      </w:r>
      <w:r w:rsidRPr="00F46089">
        <w:rPr>
          <w:rStyle w:val="Emphasis"/>
          <w:sz w:val="20"/>
        </w:rPr>
        <w:t>. China carries out about as much high-tech manufacturing as the United States does</w:t>
      </w:r>
      <w:r w:rsidRPr="00F46089">
        <w:rPr>
          <w:sz w:val="20"/>
        </w:rPr>
        <w:t>, the report found.</w:t>
      </w:r>
    </w:p>
    <w:p w14:paraId="4D1561B9" w14:textId="77777777" w:rsidR="00E13462" w:rsidRPr="00F46089" w:rsidRDefault="00E13462" w:rsidP="00E13462">
      <w:pPr>
        <w:rPr>
          <w:rStyle w:val="Emphasis"/>
          <w:sz w:val="20"/>
        </w:rPr>
      </w:pPr>
      <w:r w:rsidRPr="00F46089">
        <w:rPr>
          <w:sz w:val="20"/>
        </w:rPr>
        <w:t xml:space="preserve">But </w:t>
      </w:r>
      <w:r w:rsidRPr="00F46089">
        <w:rPr>
          <w:rStyle w:val="Emphasis"/>
          <w:sz w:val="20"/>
        </w:rPr>
        <w:t>the report also highlights some important market sectors where the United States appears to be falling behind.</w:t>
      </w:r>
    </w:p>
    <w:p w14:paraId="4852D24B" w14:textId="77777777" w:rsidR="00E13462" w:rsidRPr="00F46089" w:rsidRDefault="00E13462" w:rsidP="00E13462">
      <w:pPr>
        <w:rPr>
          <w:sz w:val="20"/>
        </w:rPr>
      </w:pPr>
      <w:r w:rsidRPr="00F46089">
        <w:rPr>
          <w:sz w:val="20"/>
        </w:rPr>
        <w:t xml:space="preserve">For instance, </w:t>
      </w:r>
      <w:r w:rsidRPr="00F46089">
        <w:rPr>
          <w:rStyle w:val="Emphasis"/>
          <w:sz w:val="20"/>
          <w:highlight w:val="yellow"/>
        </w:rPr>
        <w:t>emerging economies invested about $100 billion in clean energy in 2012</w:t>
      </w:r>
      <w:r w:rsidRPr="00F46089">
        <w:rPr>
          <w:rStyle w:val="Emphasis"/>
          <w:sz w:val="20"/>
        </w:rPr>
        <w:t>, with China alone investing more than $60 billion</w:t>
      </w:r>
      <w:r w:rsidRPr="00F46089">
        <w:rPr>
          <w:rStyle w:val="Emphasis"/>
          <w:sz w:val="20"/>
          <w:highlight w:val="yellow"/>
        </w:rPr>
        <w:t>. The United States spent only $29 billion</w:t>
      </w:r>
      <w:r w:rsidRPr="00F46089">
        <w:rPr>
          <w:sz w:val="20"/>
        </w:rPr>
        <w:t>.</w:t>
      </w:r>
    </w:p>
    <w:p w14:paraId="2C5A6A27" w14:textId="77777777" w:rsidR="00E13462" w:rsidRPr="00F46089" w:rsidRDefault="00E13462" w:rsidP="00E13462">
      <w:pPr>
        <w:rPr>
          <w:sz w:val="20"/>
        </w:rPr>
      </w:pPr>
      <w:r w:rsidRPr="00F46089">
        <w:rPr>
          <w:sz w:val="20"/>
        </w:rPr>
        <w:t xml:space="preserve">More worryingly, the report finds that </w:t>
      </w:r>
      <w:r w:rsidRPr="00F46089">
        <w:rPr>
          <w:rStyle w:val="Emphasis"/>
          <w:sz w:val="20"/>
          <w:highlight w:val="yellow"/>
        </w:rPr>
        <w:t>the United States might be lagging in the research and development spending</w:t>
      </w:r>
      <w:r w:rsidRPr="00F46089">
        <w:rPr>
          <w:rStyle w:val="Emphasis"/>
          <w:sz w:val="20"/>
        </w:rPr>
        <w:t xml:space="preserve"> </w:t>
      </w:r>
      <w:r w:rsidRPr="00F46089">
        <w:rPr>
          <w:rStyle w:val="Emphasis"/>
          <w:sz w:val="20"/>
          <w:highlight w:val="yellow"/>
        </w:rPr>
        <w:t>that</w:t>
      </w:r>
      <w:r w:rsidRPr="00F46089">
        <w:rPr>
          <w:rStyle w:val="Emphasis"/>
          <w:sz w:val="20"/>
        </w:rPr>
        <w:t xml:space="preserve"> scientists say </w:t>
      </w:r>
      <w:r w:rsidRPr="00F46089">
        <w:rPr>
          <w:rStyle w:val="Emphasis"/>
          <w:sz w:val="20"/>
          <w:highlight w:val="yellow"/>
        </w:rPr>
        <w:t>is the most important fuel fo</w:t>
      </w:r>
      <w:r w:rsidRPr="00F46089">
        <w:rPr>
          <w:rStyle w:val="Emphasis"/>
          <w:sz w:val="20"/>
        </w:rPr>
        <w:t>r</w:t>
      </w:r>
      <w:r w:rsidRPr="00F46089">
        <w:rPr>
          <w:sz w:val="20"/>
        </w:rPr>
        <w:t xml:space="preserve"> future </w:t>
      </w:r>
      <w:r w:rsidRPr="00F46089">
        <w:rPr>
          <w:rStyle w:val="Emphasis"/>
          <w:sz w:val="20"/>
          <w:highlight w:val="yellow"/>
        </w:rPr>
        <w:t>innovation</w:t>
      </w:r>
    </w:p>
    <w:p w14:paraId="23A72B05" w14:textId="77777777" w:rsidR="00E13462" w:rsidRPr="00F46089" w:rsidRDefault="00E13462" w:rsidP="00E13462">
      <w:pPr>
        <w:pStyle w:val="Heading4"/>
        <w:rPr>
          <w:sz w:val="24"/>
        </w:rPr>
      </w:pPr>
      <w:r w:rsidRPr="00F46089">
        <w:rPr>
          <w:sz w:val="24"/>
        </w:rPr>
        <w:t xml:space="preserve">Challenging China’s position as a scientific leader infringes on their influence and angers them </w:t>
      </w:r>
    </w:p>
    <w:p w14:paraId="5F2A11EA" w14:textId="77777777" w:rsidR="00E13462" w:rsidRPr="00F46089" w:rsidRDefault="00E13462" w:rsidP="00E13462">
      <w:pPr>
        <w:rPr>
          <w:rStyle w:val="Style13ptBold"/>
          <w:sz w:val="24"/>
        </w:rPr>
      </w:pPr>
      <w:r w:rsidRPr="00F46089">
        <w:rPr>
          <w:rStyle w:val="Style13ptBold"/>
          <w:sz w:val="24"/>
        </w:rPr>
        <w:t xml:space="preserve">McGregor 10 </w:t>
      </w:r>
      <w:r w:rsidRPr="00F46089">
        <w:rPr>
          <w:sz w:val="20"/>
        </w:rPr>
        <w:t xml:space="preserve">(James, Chairman of APCO Worldwide, Greater China and a member of the firm’s international advisory council. A professional speaker and CNBC contributor who specializes in China's business, politics and society, he regularly appears in the media to discuss China-related topics, "China's Drive for Indigenous Innovation: A Web of Industrial Policies", United States Chamber of Commerce, July 27, 2010, </w:t>
      </w:r>
      <w:hyperlink r:id="rId120" w:history="1">
        <w:r w:rsidRPr="00F46089">
          <w:rPr>
            <w:rStyle w:val="Hyperlink"/>
            <w:sz w:val="20"/>
          </w:rPr>
          <w:t>https://www.uschamber.com/sites/default/files/legacy/reports/100728chinareport_0.pdf</w:t>
        </w:r>
      </w:hyperlink>
      <w:r w:rsidRPr="00F46089">
        <w:rPr>
          <w:sz w:val="20"/>
        </w:rPr>
        <w:t>, N.O.)</w:t>
      </w:r>
    </w:p>
    <w:p w14:paraId="6BFE3990" w14:textId="77777777" w:rsidR="00E13462" w:rsidRPr="00F46089" w:rsidRDefault="00E13462" w:rsidP="00E13462">
      <w:pPr>
        <w:rPr>
          <w:rStyle w:val="Emphasis"/>
          <w:b w:val="0"/>
          <w:iCs w:val="0"/>
          <w:sz w:val="20"/>
        </w:rPr>
      </w:pPr>
      <w:r w:rsidRPr="00F46089">
        <w:rPr>
          <w:rStyle w:val="Emphasis"/>
          <w:sz w:val="20"/>
          <w:highlight w:val="yellow"/>
        </w:rPr>
        <w:t>China</w:t>
      </w:r>
      <w:r w:rsidRPr="00F46089">
        <w:rPr>
          <w:rStyle w:val="Emphasis"/>
          <w:sz w:val="20"/>
        </w:rPr>
        <w:t xml:space="preserve"> </w:t>
      </w:r>
      <w:r w:rsidRPr="00F46089">
        <w:rPr>
          <w:sz w:val="20"/>
        </w:rPr>
        <w:t xml:space="preserve">so far </w:t>
      </w:r>
      <w:r w:rsidRPr="00F46089">
        <w:rPr>
          <w:rStyle w:val="Emphasis"/>
          <w:sz w:val="20"/>
          <w:highlight w:val="yellow"/>
        </w:rPr>
        <w:t>seems to be</w:t>
      </w:r>
      <w:r w:rsidRPr="00F46089">
        <w:rPr>
          <w:sz w:val="20"/>
        </w:rPr>
        <w:t xml:space="preserve"> oblivious to the impossibility of having it both ways, hunkering behind the “techno-nationalism” moat at home </w:t>
      </w:r>
      <w:r w:rsidRPr="00F46089">
        <w:rPr>
          <w:sz w:val="20"/>
          <w:highlight w:val="yellow"/>
        </w:rPr>
        <w:t xml:space="preserve">while </w:t>
      </w:r>
      <w:r w:rsidRPr="00F46089">
        <w:rPr>
          <w:rStyle w:val="Emphasis"/>
          <w:sz w:val="20"/>
          <w:highlight w:val="yellow"/>
        </w:rPr>
        <w:t>reaching into the global network of</w:t>
      </w:r>
      <w:r w:rsidRPr="00F46089">
        <w:rPr>
          <w:rStyle w:val="Emphasis"/>
          <w:b w:val="0"/>
          <w:sz w:val="20"/>
          <w:highlight w:val="yellow"/>
        </w:rPr>
        <w:t xml:space="preserve"> </w:t>
      </w:r>
      <w:r w:rsidRPr="00F46089">
        <w:rPr>
          <w:rStyle w:val="Emphasis"/>
          <w:sz w:val="20"/>
          <w:highlight w:val="yellow"/>
        </w:rPr>
        <w:t>science collaboration and research</w:t>
      </w:r>
      <w:r w:rsidRPr="00F46089">
        <w:rPr>
          <w:rStyle w:val="Emphasis"/>
          <w:sz w:val="20"/>
        </w:rPr>
        <w:t>.</w:t>
      </w:r>
      <w:r w:rsidRPr="00F46089">
        <w:rPr>
          <w:sz w:val="20"/>
        </w:rPr>
        <w:t xml:space="preserve"> What is worrisome for the business community is that </w:t>
      </w:r>
      <w:r w:rsidRPr="00F46089">
        <w:rPr>
          <w:rStyle w:val="Emphasis"/>
          <w:sz w:val="20"/>
          <w:highlight w:val="yellow"/>
        </w:rPr>
        <w:t>these indigenous innovation industrial policies are headed toward triggering contentious</w:t>
      </w:r>
      <w:r w:rsidRPr="00F46089">
        <w:rPr>
          <w:rStyle w:val="Emphasis"/>
          <w:b w:val="0"/>
          <w:sz w:val="20"/>
          <w:highlight w:val="yellow"/>
        </w:rPr>
        <w:t xml:space="preserve"> </w:t>
      </w:r>
      <w:r w:rsidRPr="00F46089">
        <w:rPr>
          <w:rStyle w:val="Emphasis"/>
          <w:sz w:val="20"/>
          <w:highlight w:val="yellow"/>
        </w:rPr>
        <w:t>trade disputes and inflamed political rhetoric on both sides. For the academic and scientific</w:t>
      </w:r>
      <w:r w:rsidRPr="00F46089">
        <w:rPr>
          <w:rStyle w:val="Emphasis"/>
          <w:b w:val="0"/>
          <w:sz w:val="20"/>
          <w:highlight w:val="yellow"/>
        </w:rPr>
        <w:t xml:space="preserve"> </w:t>
      </w:r>
      <w:r w:rsidRPr="00F46089">
        <w:rPr>
          <w:rStyle w:val="Emphasis"/>
          <w:sz w:val="20"/>
          <w:highlight w:val="yellow"/>
        </w:rPr>
        <w:t>research community, the results could be devastating</w:t>
      </w:r>
      <w:r w:rsidRPr="00F46089">
        <w:rPr>
          <w:sz w:val="20"/>
        </w:rPr>
        <w:t xml:space="preserve">. Ethnic Chinese scientists in the US, who are involved in research projects and advisory bodies in both countries, could become tragic collateral damage if politicians decide to question their loyalties. And while China's scientists, prodded by the state, are making gains, significant discoveries and inventions are still few and far between given the enormous sums of money spent and China’s impressive and fast growing talent pool. </w:t>
      </w:r>
      <w:r w:rsidRPr="00F46089">
        <w:rPr>
          <w:rStyle w:val="Emphasis"/>
          <w:sz w:val="20"/>
        </w:rPr>
        <w:t>It would be difficult to find anybody in the international business community or among</w:t>
      </w:r>
      <w:r w:rsidRPr="00F46089">
        <w:rPr>
          <w:rStyle w:val="Emphasis"/>
          <w:b w:val="0"/>
          <w:sz w:val="20"/>
        </w:rPr>
        <w:t xml:space="preserve"> </w:t>
      </w:r>
      <w:r w:rsidRPr="00F46089">
        <w:rPr>
          <w:rStyle w:val="Emphasis"/>
          <w:sz w:val="20"/>
        </w:rPr>
        <w:t>China’s trading partners who oppose the Chinese leadership’s 2003 goal of upgrading the</w:t>
      </w:r>
      <w:r w:rsidRPr="00F46089">
        <w:rPr>
          <w:rStyle w:val="Emphasis"/>
          <w:b w:val="0"/>
          <w:sz w:val="20"/>
        </w:rPr>
        <w:t xml:space="preserve"> </w:t>
      </w:r>
      <w:r w:rsidRPr="00F46089">
        <w:rPr>
          <w:rStyle w:val="Emphasis"/>
          <w:sz w:val="20"/>
        </w:rPr>
        <w:t xml:space="preserve">country’s economy through “scientific development.” </w:t>
      </w:r>
      <w:r w:rsidRPr="00F46089">
        <w:rPr>
          <w:rStyle w:val="Emphasis"/>
          <w:sz w:val="20"/>
          <w:highlight w:val="yellow"/>
        </w:rPr>
        <w:t>China’s remarkable rise in the past 30</w:t>
      </w:r>
      <w:r w:rsidRPr="00F46089">
        <w:rPr>
          <w:rStyle w:val="Emphasis"/>
          <w:b w:val="0"/>
          <w:sz w:val="20"/>
          <w:highlight w:val="yellow"/>
        </w:rPr>
        <w:t xml:space="preserve"> </w:t>
      </w:r>
      <w:r w:rsidRPr="00F46089">
        <w:rPr>
          <w:rStyle w:val="Emphasis"/>
          <w:sz w:val="20"/>
          <w:highlight w:val="yellow"/>
        </w:rPr>
        <w:t>years is an unprecedented global achievement</w:t>
      </w:r>
      <w:r w:rsidRPr="00F46089">
        <w:rPr>
          <w:rStyle w:val="Emphasis"/>
          <w:sz w:val="20"/>
        </w:rPr>
        <w:t xml:space="preserve"> that has brought the country great respect,</w:t>
      </w:r>
      <w:r w:rsidRPr="00F46089">
        <w:rPr>
          <w:rStyle w:val="Emphasis"/>
          <w:b w:val="0"/>
          <w:sz w:val="20"/>
        </w:rPr>
        <w:t xml:space="preserve"> </w:t>
      </w:r>
      <w:r w:rsidRPr="00F46089">
        <w:rPr>
          <w:rStyle w:val="Emphasis"/>
          <w:sz w:val="20"/>
        </w:rPr>
        <w:t>admiration and many friends around the world. This extraordinary progress came from</w:t>
      </w:r>
      <w:r w:rsidRPr="00F46089">
        <w:rPr>
          <w:rStyle w:val="Emphasis"/>
          <w:b w:val="0"/>
          <w:sz w:val="20"/>
        </w:rPr>
        <w:t xml:space="preserve"> </w:t>
      </w:r>
      <w:r w:rsidRPr="00F46089">
        <w:rPr>
          <w:rStyle w:val="Emphasis"/>
          <w:sz w:val="20"/>
        </w:rPr>
        <w:t>Chinese political leaders</w:t>
      </w:r>
      <w:r w:rsidRPr="00F46089">
        <w:rPr>
          <w:sz w:val="20"/>
        </w:rPr>
        <w:t xml:space="preserve"> who displayed courage and confidence in making radical and painful changes in the country’s system, and hungry and tireless citizens who gathered knowledge and know-how from around the world and worked 24-hours-a-day to succeed. While indigenous innovation is considered by China to be a bold second act of Deng’s reform and opening</w:t>
      </w:r>
      <w:r w:rsidRPr="00F46089">
        <w:rPr>
          <w:rStyle w:val="Emphasis"/>
          <w:sz w:val="20"/>
          <w:highlight w:val="yellow"/>
        </w:rPr>
        <w:t>, in the West the campaign is increasingly perceived as anti-foreign and</w:t>
      </w:r>
      <w:r w:rsidRPr="00F46089">
        <w:rPr>
          <w:rStyle w:val="Emphasis"/>
          <w:b w:val="0"/>
          <w:sz w:val="20"/>
          <w:highlight w:val="yellow"/>
        </w:rPr>
        <w:t xml:space="preserve"> </w:t>
      </w:r>
      <w:r w:rsidRPr="00F46089">
        <w:rPr>
          <w:rStyle w:val="Emphasis"/>
          <w:sz w:val="20"/>
          <w:highlight w:val="yellow"/>
        </w:rPr>
        <w:t>regressive. Indigenous innovation seems to be a policy borne as much of China’s fear of</w:t>
      </w:r>
      <w:r w:rsidRPr="00F46089">
        <w:rPr>
          <w:rStyle w:val="Emphasis"/>
          <w:b w:val="0"/>
          <w:sz w:val="20"/>
          <w:highlight w:val="yellow"/>
        </w:rPr>
        <w:t xml:space="preserve"> </w:t>
      </w:r>
      <w:r w:rsidRPr="00F46089">
        <w:rPr>
          <w:rStyle w:val="Emphasis"/>
          <w:sz w:val="20"/>
          <w:highlight w:val="yellow"/>
        </w:rPr>
        <w:t>foreign domination as China’s pride</w:t>
      </w:r>
      <w:r w:rsidRPr="00F46089">
        <w:rPr>
          <w:rStyle w:val="Emphasis"/>
          <w:sz w:val="20"/>
        </w:rPr>
        <w:t xml:space="preserve"> </w:t>
      </w:r>
      <w:r w:rsidRPr="00F46089">
        <w:rPr>
          <w:rStyle w:val="Emphasis"/>
          <w:sz w:val="20"/>
          <w:highlight w:val="yellow"/>
        </w:rPr>
        <w:t>in its great accomplishments and desire to be a leader in</w:t>
      </w:r>
      <w:r w:rsidRPr="00F46089">
        <w:rPr>
          <w:rStyle w:val="Emphasis"/>
          <w:b w:val="0"/>
          <w:sz w:val="20"/>
          <w:highlight w:val="yellow"/>
        </w:rPr>
        <w:t xml:space="preserve"> </w:t>
      </w:r>
      <w:r w:rsidRPr="00F46089">
        <w:rPr>
          <w:rStyle w:val="Emphasis"/>
          <w:sz w:val="20"/>
          <w:highlight w:val="yellow"/>
        </w:rPr>
        <w:t>the rules-based international system</w:t>
      </w:r>
      <w:r w:rsidRPr="00F46089">
        <w:rPr>
          <w:sz w:val="20"/>
        </w:rPr>
        <w:t xml:space="preserve">. For many multinationals – especially tech companies -- </w:t>
      </w:r>
      <w:r w:rsidRPr="00F46089">
        <w:rPr>
          <w:rStyle w:val="Emphasis"/>
          <w:sz w:val="20"/>
        </w:rPr>
        <w:t xml:space="preserve">the policies appear to signal that </w:t>
      </w:r>
      <w:r w:rsidRPr="00F46089">
        <w:rPr>
          <w:rStyle w:val="Emphasis"/>
          <w:sz w:val="20"/>
          <w:highlight w:val="yellow"/>
        </w:rPr>
        <w:t>the</w:t>
      </w:r>
      <w:r w:rsidRPr="00F46089">
        <w:rPr>
          <w:rStyle w:val="Emphasis"/>
          <w:b w:val="0"/>
          <w:sz w:val="20"/>
          <w:highlight w:val="yellow"/>
        </w:rPr>
        <w:t xml:space="preserve"> </w:t>
      </w:r>
      <w:r w:rsidRPr="00F46089">
        <w:rPr>
          <w:rStyle w:val="Emphasis"/>
          <w:sz w:val="20"/>
          <w:highlight w:val="yellow"/>
        </w:rPr>
        <w:t>pretense of goodwill is gone</w:t>
      </w:r>
      <w:r w:rsidRPr="00F46089">
        <w:rPr>
          <w:rStyle w:val="Emphasis"/>
          <w:sz w:val="20"/>
        </w:rPr>
        <w:t>. The belief by foreign companies that large financial</w:t>
      </w:r>
      <w:r w:rsidRPr="00F46089">
        <w:rPr>
          <w:rStyle w:val="Emphasis"/>
          <w:b w:val="0"/>
          <w:sz w:val="20"/>
        </w:rPr>
        <w:t xml:space="preserve"> </w:t>
      </w:r>
      <w:r w:rsidRPr="00F46089">
        <w:rPr>
          <w:rStyle w:val="Emphasis"/>
          <w:sz w:val="20"/>
        </w:rPr>
        <w:t>investments, the sharing of expertise and significant technology transfers would lead to an</w:t>
      </w:r>
      <w:r w:rsidRPr="00F46089">
        <w:rPr>
          <w:rStyle w:val="Emphasis"/>
          <w:b w:val="0"/>
          <w:sz w:val="20"/>
        </w:rPr>
        <w:t xml:space="preserve"> </w:t>
      </w:r>
      <w:r w:rsidRPr="00F46089">
        <w:rPr>
          <w:rStyle w:val="Emphasis"/>
          <w:sz w:val="20"/>
        </w:rPr>
        <w:t xml:space="preserve">ever opening China market is being replaced by boardroom banter </w:t>
      </w:r>
      <w:r w:rsidRPr="00F46089">
        <w:rPr>
          <w:rStyle w:val="Emphasis"/>
          <w:sz w:val="20"/>
          <w:highlight w:val="yellow"/>
        </w:rPr>
        <w:t>that win-win in China means China wins twice</w:t>
      </w:r>
      <w:r w:rsidRPr="00F46089">
        <w:rPr>
          <w:rStyle w:val="Emphasis"/>
          <w:sz w:val="20"/>
        </w:rPr>
        <w:t>.</w:t>
      </w:r>
    </w:p>
    <w:p w14:paraId="12F3374F" w14:textId="77777777" w:rsidR="00E13462" w:rsidRPr="00F46089" w:rsidRDefault="00E13462" w:rsidP="00E13462">
      <w:pPr>
        <w:rPr>
          <w:rStyle w:val="Emphasis"/>
          <w:sz w:val="20"/>
        </w:rPr>
      </w:pPr>
    </w:p>
    <w:p w14:paraId="179D9E0E" w14:textId="77777777" w:rsidR="00E13462" w:rsidRPr="00F46089" w:rsidRDefault="00E13462" w:rsidP="00E13462">
      <w:pPr>
        <w:rPr>
          <w:sz w:val="20"/>
        </w:rPr>
      </w:pPr>
    </w:p>
    <w:p w14:paraId="14C53616" w14:textId="77777777" w:rsidR="00E13462" w:rsidRPr="00F46089" w:rsidRDefault="00E13462" w:rsidP="00E13462">
      <w:pPr>
        <w:pStyle w:val="Heading4"/>
        <w:rPr>
          <w:sz w:val="24"/>
        </w:rPr>
      </w:pPr>
      <w:r w:rsidRPr="00F46089">
        <w:rPr>
          <w:sz w:val="24"/>
        </w:rPr>
        <w:t>China will fight any attempt by the West to infringe on their influence; increasing regional hegemony means they can attempt to take back Taiwan</w:t>
      </w:r>
    </w:p>
    <w:p w14:paraId="6CB8A9E7" w14:textId="77777777" w:rsidR="00E13462" w:rsidRPr="00F46089" w:rsidRDefault="00E13462" w:rsidP="00E13462">
      <w:pPr>
        <w:rPr>
          <w:sz w:val="20"/>
        </w:rPr>
      </w:pPr>
      <w:proofErr w:type="spellStart"/>
      <w:r w:rsidRPr="00F46089">
        <w:rPr>
          <w:rStyle w:val="Style13ptBold"/>
          <w:sz w:val="24"/>
        </w:rPr>
        <w:t>Mearsheimer</w:t>
      </w:r>
      <w:proofErr w:type="spellEnd"/>
      <w:r w:rsidRPr="00F46089">
        <w:rPr>
          <w:rStyle w:val="Style13ptBold"/>
          <w:sz w:val="24"/>
        </w:rPr>
        <w:t xml:space="preserve"> 10 </w:t>
      </w:r>
      <w:r w:rsidRPr="00F46089">
        <w:rPr>
          <w:sz w:val="20"/>
        </w:rPr>
        <w:t>(John, Professor of Political Science at University of Chicago, “The Gathering Storm: China’s Challenge to US Power in Asia”, 2010, http://cjip.oxfordjournals.org/content/3/4/381.full, N.O)</w:t>
      </w:r>
    </w:p>
    <w:p w14:paraId="035B00CD" w14:textId="77777777" w:rsidR="00E13462" w:rsidRPr="00F46089" w:rsidRDefault="00E13462" w:rsidP="00E13462">
      <w:pPr>
        <w:rPr>
          <w:rStyle w:val="Emphasis"/>
          <w:sz w:val="20"/>
        </w:rPr>
      </w:pPr>
      <w:r w:rsidRPr="00F46089">
        <w:rPr>
          <w:rStyle w:val="Emphasis"/>
          <w:sz w:val="20"/>
          <w:highlight w:val="yellow"/>
        </w:rPr>
        <w:t>I expect China to act the way the United States has acted over its long history</w:t>
      </w:r>
      <w:r w:rsidRPr="00F46089">
        <w:rPr>
          <w:rStyle w:val="Emphasis"/>
          <w:sz w:val="20"/>
        </w:rPr>
        <w:t xml:space="preserve">. Specifically, </w:t>
      </w:r>
      <w:r w:rsidRPr="00F46089">
        <w:rPr>
          <w:rStyle w:val="Emphasis"/>
          <w:sz w:val="20"/>
          <w:highlight w:val="yellow"/>
        </w:rPr>
        <w:t>I believe that China will try to dominate the Asia-Pacific region much as the United States dominates the Western Hemisphere</w:t>
      </w:r>
      <w:r w:rsidRPr="00F46089">
        <w:rPr>
          <w:rStyle w:val="Emphasis"/>
          <w:sz w:val="20"/>
        </w:rPr>
        <w:t>.</w:t>
      </w:r>
      <w:r w:rsidRPr="00F46089">
        <w:rPr>
          <w:sz w:val="20"/>
        </w:rPr>
        <w:t xml:space="preserve"> For good strategic reasons, China will seek to maximize the power gap between itself and potentially dangerous neighbors like India, Japan, and Russia. China will want to make sure that it is so powerful that no state in Asia has the wherewithal to threaten it. </w:t>
      </w:r>
      <w:r w:rsidRPr="00F46089">
        <w:rPr>
          <w:rStyle w:val="Emphasis"/>
          <w:sz w:val="20"/>
        </w:rPr>
        <w:t>It is unlikely that China will pursue military superiority</w:t>
      </w:r>
      <w:r w:rsidRPr="00F46089">
        <w:rPr>
          <w:sz w:val="20"/>
        </w:rPr>
        <w:t xml:space="preserve"> so that it can go on the warpath and conquer other countries in the region, although that is always a possibility. </w:t>
      </w:r>
      <w:r w:rsidRPr="00F46089">
        <w:rPr>
          <w:rStyle w:val="Emphasis"/>
          <w:sz w:val="20"/>
        </w:rPr>
        <w:t xml:space="preserve">Instead, </w:t>
      </w:r>
      <w:r w:rsidRPr="00F46089">
        <w:rPr>
          <w:rStyle w:val="Emphasis"/>
          <w:sz w:val="20"/>
          <w:highlight w:val="yellow"/>
        </w:rPr>
        <w:t>it is more likely that Beijing will want to dictate the boundaries of acceptable behavior to neighboring countries</w:t>
      </w:r>
      <w:r w:rsidRPr="00F46089">
        <w:rPr>
          <w:rStyle w:val="Emphasis"/>
          <w:sz w:val="20"/>
        </w:rPr>
        <w:t>, much the way the United States makes it clear to other states in the Americas that it is the boss.</w:t>
      </w:r>
      <w:r w:rsidRPr="00F46089">
        <w:rPr>
          <w:sz w:val="20"/>
        </w:rPr>
        <w:t xml:space="preserve"> </w:t>
      </w:r>
      <w:r w:rsidRPr="00F46089">
        <w:rPr>
          <w:rStyle w:val="Emphasis"/>
          <w:sz w:val="20"/>
          <w:highlight w:val="yellow"/>
        </w:rPr>
        <w:t>Gaining regional hegemony, I might add, is probably the only way that China will get Taiwan back.</w:t>
      </w:r>
    </w:p>
    <w:p w14:paraId="25F80F56" w14:textId="38710F30" w:rsidR="00E13462" w:rsidRPr="00F46089" w:rsidRDefault="00E13462" w:rsidP="00E13462">
      <w:pPr>
        <w:pStyle w:val="Heading4"/>
      </w:pPr>
      <w:r w:rsidRPr="00F46089">
        <w:t>Taiwan war goes nuclear</w:t>
      </w:r>
    </w:p>
    <w:p w14:paraId="3E32109B" w14:textId="77777777" w:rsidR="00E13462" w:rsidRPr="00F46089" w:rsidRDefault="00E13462" w:rsidP="00E13462">
      <w:pPr>
        <w:rPr>
          <w:sz w:val="20"/>
        </w:rPr>
      </w:pPr>
      <w:r w:rsidRPr="00F46089">
        <w:rPr>
          <w:rStyle w:val="Style13ptBold"/>
          <w:sz w:val="24"/>
        </w:rPr>
        <w:t xml:space="preserve">Glaser 11 </w:t>
      </w:r>
      <w:r w:rsidRPr="00F46089">
        <w:rPr>
          <w:sz w:val="20"/>
        </w:rPr>
        <w:t xml:space="preserve">(Charles, Professor of Political Science and International Affairs; Director, Institute for Security and Conflict Studies at George Washington University, Will China's Rise Lead to War? Why Realism Does Not Mean Pessimism, </w:t>
      </w:r>
      <w:proofErr w:type="spellStart"/>
      <w:r w:rsidRPr="00F46089">
        <w:rPr>
          <w:sz w:val="20"/>
        </w:rPr>
        <w:t>HeinOnline</w:t>
      </w:r>
      <w:proofErr w:type="spellEnd"/>
      <w:r w:rsidRPr="00F46089">
        <w:rPr>
          <w:sz w:val="20"/>
        </w:rPr>
        <w:t xml:space="preserve">, 2011, </w:t>
      </w:r>
      <w:hyperlink r:id="rId121" w:history="1">
        <w:r w:rsidRPr="00F46089">
          <w:rPr>
            <w:rStyle w:val="Hyperlink"/>
            <w:sz w:val="20"/>
          </w:rPr>
          <w:t>http://www.foreignaffairs.com/articles/67479/charles-glaser/will-chinas-rise-lead-to-war</w:t>
        </w:r>
      </w:hyperlink>
      <w:r w:rsidRPr="00F46089">
        <w:rPr>
          <w:sz w:val="20"/>
        </w:rPr>
        <w:t>, N.O.)</w:t>
      </w:r>
    </w:p>
    <w:p w14:paraId="09C93F92" w14:textId="651E385C" w:rsidR="00E13462" w:rsidRPr="00F46089" w:rsidRDefault="00E13462" w:rsidP="00E13462">
      <w:pPr>
        <w:rPr>
          <w:sz w:val="20"/>
        </w:rPr>
      </w:pPr>
      <w:r w:rsidRPr="00F46089">
        <w:rPr>
          <w:rStyle w:val="Emphasis"/>
          <w:sz w:val="20"/>
          <w:highlight w:val="yellow"/>
        </w:rPr>
        <w:t>A crisis over Taiwan could fairly easily escalate to nuclear war</w:t>
      </w:r>
      <w:r w:rsidRPr="00F46089">
        <w:rPr>
          <w:sz w:val="20"/>
        </w:rPr>
        <w:t xml:space="preserve">, because each step along the way might well seem rational to the actors involved. Current U.S. policy is designed to reduce the probability that Taiwan will declare independence and to make clear that the United States will not come to Taiwan’s aid if it does. Nevertheless, the United States could find itself under pressure to protect Taiwan against any sort of attack, no matter how it originated. </w:t>
      </w:r>
      <w:r w:rsidRPr="00F46089">
        <w:rPr>
          <w:rStyle w:val="Emphasis"/>
          <w:sz w:val="20"/>
          <w:highlight w:val="yellow"/>
        </w:rPr>
        <w:t>Given the</w:t>
      </w:r>
      <w:r w:rsidRPr="00F46089">
        <w:rPr>
          <w:sz w:val="20"/>
        </w:rPr>
        <w:t xml:space="preserve"> different interests and perceptions of the various parties and the</w:t>
      </w:r>
      <w:r w:rsidRPr="00F46089">
        <w:rPr>
          <w:sz w:val="20"/>
          <w:highlight w:val="yellow"/>
        </w:rPr>
        <w:t xml:space="preserve"> </w:t>
      </w:r>
      <w:r w:rsidRPr="00F46089">
        <w:rPr>
          <w:rStyle w:val="Emphasis"/>
          <w:sz w:val="20"/>
          <w:highlight w:val="yellow"/>
        </w:rPr>
        <w:t>limited control Washington has over Taipei’s behavior, a crisis could unfold in which the United States found itself following events rather than leading them</w:t>
      </w:r>
      <w:r w:rsidRPr="00F46089">
        <w:rPr>
          <w:rStyle w:val="Emphasis"/>
          <w:sz w:val="20"/>
        </w:rPr>
        <w:t>.</w:t>
      </w:r>
      <w:r w:rsidRPr="00F46089">
        <w:rPr>
          <w:rStyle w:val="Emphasis"/>
          <w:sz w:val="20"/>
        </w:rPr>
        <w:t xml:space="preserve"> </w:t>
      </w:r>
      <w:r w:rsidRPr="00F46089">
        <w:rPr>
          <w:sz w:val="20"/>
        </w:rPr>
        <w:t xml:space="preserve">Such dangers have been around for decades, but ongoing improvements in China’s military capabilities may make Beijing more willing to escalate a Taiwan crisis. In addition to its improved conventional capabilities, China is modernizing its nuclear forces to increase their ability to survive and retaliate following a large-scale US attack. Standard deterrence theory holds that </w:t>
      </w:r>
      <w:r w:rsidRPr="00F46089">
        <w:rPr>
          <w:rStyle w:val="Emphasis"/>
          <w:sz w:val="20"/>
          <w:highlight w:val="yellow"/>
        </w:rPr>
        <w:t>Washington’s current ability to destroy most or all of China’s nuclear forces enhance its bargaining position. China’s nuclear modernization might remove that check on Chinese action, leading Beijing to behave more boldly</w:t>
      </w:r>
      <w:r w:rsidRPr="00F46089">
        <w:rPr>
          <w:sz w:val="20"/>
        </w:rPr>
        <w:t xml:space="preserve"> in future crises than it has in past ones. A U.S. attempt to preserve its ability to defend Taiwan, meanwhile, could fuel a conventional nuclear arms race. Enhancements to U.S. offensive targeting capabilities and strategic ballistic missile defenses might be interpreted by China as a sign of malign U.S. motives, leading to further Chinese military efforts and a general poisoning of U.S – Chinese relations.</w:t>
      </w:r>
    </w:p>
    <w:p w14:paraId="69C8622F" w14:textId="77777777" w:rsidR="00E13462" w:rsidRPr="00F46089" w:rsidRDefault="00E13462" w:rsidP="00E13462"/>
    <w:p w14:paraId="45A91EAA" w14:textId="77777777" w:rsidR="00C01DAD" w:rsidRPr="00F46089" w:rsidRDefault="00C01DAD" w:rsidP="00D463C9">
      <w:pPr>
        <w:pStyle w:val="Heading3"/>
      </w:pPr>
      <w:r w:rsidRPr="00F46089">
        <w:t>Uniqueness</w:t>
      </w:r>
    </w:p>
    <w:p w14:paraId="040A3D20" w14:textId="77777777" w:rsidR="00CB15F6" w:rsidRPr="00F46089" w:rsidRDefault="00CB15F6" w:rsidP="00CB15F6">
      <w:pPr>
        <w:pStyle w:val="Heading4"/>
      </w:pPr>
      <w:r w:rsidRPr="00F46089">
        <w:t>China has renewed and immense interests in the ocean</w:t>
      </w:r>
    </w:p>
    <w:p w14:paraId="17D7A52E" w14:textId="77777777" w:rsidR="00CB15F6" w:rsidRPr="00F46089" w:rsidRDefault="00CB15F6" w:rsidP="00CB15F6">
      <w:pPr>
        <w:rPr>
          <w:bCs/>
        </w:rPr>
      </w:pPr>
      <w:r w:rsidRPr="00F46089">
        <w:rPr>
          <w:b/>
          <w:bCs/>
        </w:rPr>
        <w:t xml:space="preserve">Marlow 13 </w:t>
      </w:r>
      <w:r w:rsidRPr="00F46089">
        <w:rPr>
          <w:bCs/>
        </w:rPr>
        <w:t xml:space="preserve">| Jeffrey Marlow is a graduate student in Geological and Planetary Sciences at the California Institute of Technology, </w:t>
      </w:r>
      <w:r w:rsidRPr="00F46089">
        <w:rPr>
          <w:bCs/>
          <w:i/>
        </w:rPr>
        <w:t>China’s Deep Sea Ambitions</w:t>
      </w:r>
      <w:r w:rsidRPr="00F46089">
        <w:rPr>
          <w:bCs/>
        </w:rPr>
        <w:t xml:space="preserve">, 12/30/13, </w:t>
      </w:r>
      <w:hyperlink r:id="rId122" w:history="1">
        <w:r w:rsidRPr="00F46089">
          <w:rPr>
            <w:rStyle w:val="Hyperlink"/>
          </w:rPr>
          <w:t>http://www.wired.com/2013/12/chinas-deep-sea-ambitions/</w:t>
        </w:r>
      </w:hyperlink>
      <w:r w:rsidRPr="00F46089">
        <w:rPr>
          <w:bCs/>
        </w:rPr>
        <w:t xml:space="preserve">, Accessed 6/25/14, CCHS-AY </w:t>
      </w:r>
    </w:p>
    <w:p w14:paraId="46E8A429" w14:textId="38CE8572" w:rsidR="00CB15F6" w:rsidRPr="00F46089" w:rsidRDefault="00CB15F6" w:rsidP="00CB15F6">
      <w:pPr>
        <w:rPr>
          <w:bCs/>
          <w:sz w:val="16"/>
        </w:rPr>
      </w:pPr>
      <w:r w:rsidRPr="00F46089">
        <w:rPr>
          <w:bCs/>
          <w:sz w:val="16"/>
        </w:rPr>
        <w:t xml:space="preserve">Recently, </w:t>
      </w:r>
      <w:r w:rsidRPr="00F46089">
        <w:rPr>
          <w:b/>
          <w:bCs/>
          <w:u w:val="single"/>
        </w:rPr>
        <w:t>China’s</w:t>
      </w:r>
      <w:r w:rsidRPr="00F46089">
        <w:rPr>
          <w:bCs/>
          <w:sz w:val="16"/>
        </w:rPr>
        <w:t xml:space="preserve"> </w:t>
      </w:r>
      <w:proofErr w:type="spellStart"/>
      <w:r w:rsidRPr="00F46089">
        <w:rPr>
          <w:bCs/>
          <w:sz w:val="16"/>
        </w:rPr>
        <w:t>Jiaolong</w:t>
      </w:r>
      <w:proofErr w:type="spellEnd"/>
      <w:r w:rsidRPr="00F46089">
        <w:rPr>
          <w:bCs/>
          <w:sz w:val="16"/>
        </w:rPr>
        <w:t xml:space="preserve"> manned </w:t>
      </w:r>
      <w:r w:rsidRPr="00F46089">
        <w:rPr>
          <w:b/>
          <w:bCs/>
          <w:u w:val="single"/>
        </w:rPr>
        <w:t>submersible became the world’s deepest-diving</w:t>
      </w:r>
      <w:r w:rsidRPr="00F46089">
        <w:rPr>
          <w:bCs/>
          <w:sz w:val="16"/>
        </w:rPr>
        <w:t xml:space="preserve"> state-sponsored research </w:t>
      </w:r>
      <w:r w:rsidRPr="00F46089">
        <w:rPr>
          <w:b/>
          <w:bCs/>
          <w:u w:val="single"/>
        </w:rPr>
        <w:t>vessel</w:t>
      </w:r>
      <w:r w:rsidRPr="00F46089">
        <w:rPr>
          <w:bCs/>
          <w:sz w:val="16"/>
        </w:rPr>
        <w:t xml:space="preserve">, with four trips to 7,000 meters depth. Around the same time, </w:t>
      </w:r>
      <w:r w:rsidRPr="00F46089">
        <w:rPr>
          <w:b/>
          <w:bCs/>
          <w:u w:val="single"/>
        </w:rPr>
        <w:t>news broke</w:t>
      </w:r>
      <w:r w:rsidRPr="00F46089">
        <w:rPr>
          <w:bCs/>
          <w:sz w:val="16"/>
        </w:rPr>
        <w:t xml:space="preserve"> of plans </w:t>
      </w:r>
      <w:r w:rsidRPr="00F46089">
        <w:rPr>
          <w:b/>
          <w:bCs/>
          <w:u w:val="single"/>
        </w:rPr>
        <w:t>for a National Deep Sea Center, a $78 million facility</w:t>
      </w:r>
      <w:r w:rsidRPr="00F46089">
        <w:rPr>
          <w:bCs/>
          <w:sz w:val="16"/>
        </w:rPr>
        <w:t xml:space="preserve"> that will operate the sea-going fleet and serve as a central base for oceanographic research and technology development. Months later, the center’s director, Liu </w:t>
      </w:r>
      <w:proofErr w:type="spellStart"/>
      <w:r w:rsidRPr="00F46089">
        <w:rPr>
          <w:bCs/>
          <w:sz w:val="16"/>
        </w:rPr>
        <w:t>Baohua</w:t>
      </w:r>
      <w:proofErr w:type="spellEnd"/>
      <w:r w:rsidRPr="00F46089">
        <w:rPr>
          <w:bCs/>
          <w:sz w:val="16"/>
        </w:rPr>
        <w:t xml:space="preserve">, announced a nationwide search for </w:t>
      </w:r>
      <w:proofErr w:type="spellStart"/>
      <w:r w:rsidRPr="00F46089">
        <w:rPr>
          <w:bCs/>
          <w:sz w:val="16"/>
        </w:rPr>
        <w:t>oceanauts</w:t>
      </w:r>
      <w:proofErr w:type="spellEnd"/>
      <w:r w:rsidRPr="00F46089">
        <w:rPr>
          <w:bCs/>
          <w:sz w:val="16"/>
        </w:rPr>
        <w:t xml:space="preserve">, men and women who will pilot </w:t>
      </w:r>
      <w:proofErr w:type="spellStart"/>
      <w:r w:rsidRPr="00F46089">
        <w:rPr>
          <w:bCs/>
          <w:sz w:val="16"/>
        </w:rPr>
        <w:t>Jiaolong</w:t>
      </w:r>
      <w:proofErr w:type="spellEnd"/>
      <w:r w:rsidRPr="00F46089">
        <w:rPr>
          <w:bCs/>
          <w:sz w:val="16"/>
        </w:rPr>
        <w:t xml:space="preserve"> and its planned sister sub around the ocean’s depths.</w:t>
      </w:r>
      <w:r w:rsidR="009B3286" w:rsidRPr="00F46089">
        <w:rPr>
          <w:bCs/>
          <w:sz w:val="12"/>
        </w:rPr>
        <w:t>¶</w:t>
      </w:r>
      <w:r w:rsidRPr="00F46089">
        <w:rPr>
          <w:bCs/>
          <w:sz w:val="16"/>
        </w:rPr>
        <w:t xml:space="preserve"> </w:t>
      </w:r>
      <w:r w:rsidRPr="00F46089">
        <w:rPr>
          <w:b/>
          <w:bCs/>
          <w:u w:val="single"/>
        </w:rPr>
        <w:t>It’s all part of China’s</w:t>
      </w:r>
      <w:r w:rsidRPr="00F46089">
        <w:rPr>
          <w:bCs/>
          <w:sz w:val="16"/>
        </w:rPr>
        <w:t xml:space="preserve"> rhetorical, financial, and strategic </w:t>
      </w:r>
      <w:r w:rsidRPr="00F46089">
        <w:rPr>
          <w:b/>
          <w:bCs/>
          <w:u w:val="single"/>
        </w:rPr>
        <w:t>return to the sea, a realm that it dominated several centuries ago</w:t>
      </w:r>
      <w:r w:rsidRPr="00F46089">
        <w:rPr>
          <w:bCs/>
          <w:sz w:val="16"/>
        </w:rPr>
        <w:t>. Chinese maritime strength reached its apex in the early 15th century, as admiral Zheng He crisscrossed the Indian Ocean with enormous fleets,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w:t>
      </w:r>
      <w:r w:rsidR="009B3286" w:rsidRPr="00F46089">
        <w:rPr>
          <w:bCs/>
          <w:sz w:val="12"/>
        </w:rPr>
        <w:t>¶</w:t>
      </w:r>
      <w:r w:rsidRPr="00F46089">
        <w:rPr>
          <w:bCs/>
          <w:sz w:val="16"/>
        </w:rPr>
        <w:t xml:space="preserve"> </w:t>
      </w:r>
      <w:proofErr w:type="gramStart"/>
      <w:r w:rsidRPr="00F46089">
        <w:rPr>
          <w:bCs/>
          <w:sz w:val="16"/>
        </w:rPr>
        <w:t>So</w:t>
      </w:r>
      <w:proofErr w:type="gramEnd"/>
      <w:r w:rsidRPr="00F46089">
        <w:rPr>
          <w:bCs/>
          <w:sz w:val="16"/>
        </w:rPr>
        <w:t xml:space="preserve"> why the resurgence in sea-based activity? Dean Cheng is a Research Fellow at The Heritage Foundation and </w:t>
      </w:r>
      <w:r w:rsidRPr="00F46089">
        <w:rPr>
          <w:b/>
          <w:bCs/>
          <w:u w:val="single"/>
        </w:rPr>
        <w:t>an expert on China’s</w:t>
      </w:r>
      <w:r w:rsidRPr="00F46089">
        <w:rPr>
          <w:bCs/>
          <w:sz w:val="16"/>
        </w:rPr>
        <w:t xml:space="preserve"> technological </w:t>
      </w:r>
      <w:r w:rsidRPr="00F46089">
        <w:rPr>
          <w:b/>
          <w:bCs/>
          <w:u w:val="single"/>
        </w:rPr>
        <w:t>ambitions</w:t>
      </w:r>
      <w:r w:rsidRPr="00F46089">
        <w:rPr>
          <w:bCs/>
          <w:sz w:val="16"/>
        </w:rPr>
        <w:t>. He points to the innocuously named “863 Program” as an underappreciated game changer that reconfigured the country’s relationship with technology across a number of disciplines.</w:t>
      </w:r>
      <w:r w:rsidR="009B3286" w:rsidRPr="00F46089">
        <w:rPr>
          <w:bCs/>
          <w:sz w:val="12"/>
        </w:rPr>
        <w:t>¶</w:t>
      </w:r>
      <w:r w:rsidRPr="00F46089">
        <w:rPr>
          <w:bCs/>
          <w:sz w:val="16"/>
        </w:rPr>
        <w:t xml:space="preserve"> In March of 1986 (hence the “863” title), four prominent engineers wrote to then-Chairman Deng Xiaoping, warning of impending doom for civil society’s scientific institutions. A long-standing focus on military might had neglected other aims of technological development, and if China didn’t redistribute its resources soon, it would be fated to watch the “new technological revolution” from the outside.</w:t>
      </w:r>
      <w:r w:rsidR="009B3286" w:rsidRPr="00F46089">
        <w:rPr>
          <w:bCs/>
          <w:sz w:val="12"/>
        </w:rPr>
        <w:t>¶</w:t>
      </w:r>
      <w:r w:rsidRPr="00F46089">
        <w:rPr>
          <w:bCs/>
          <w:sz w:val="16"/>
        </w:rPr>
        <w:t xml:space="preserve"> Xiaoping took the argument to heart, initiating research and exploration programs focused on seven key fields: biotechnology, space, information technology, lasers, automation, energy, and materials science.</w:t>
      </w:r>
      <w:r w:rsidR="009B3286" w:rsidRPr="00F46089">
        <w:rPr>
          <w:bCs/>
          <w:sz w:val="12"/>
        </w:rPr>
        <w:t>¶</w:t>
      </w:r>
      <w:r w:rsidRPr="00F46089">
        <w:rPr>
          <w:bCs/>
          <w:sz w:val="16"/>
        </w:rPr>
        <w:t xml:space="preserve"> Marine Technology was added to the roster in 1996, well coordinated with the country’s broadening regional influence and growing appetite for sea-based resources. “</w:t>
      </w:r>
      <w:r w:rsidRPr="00F46089">
        <w:rPr>
          <w:b/>
          <w:bCs/>
          <w:u w:val="single"/>
        </w:rPr>
        <w:t>China has become much more dependent on the oceans</w:t>
      </w:r>
      <w:r w:rsidRPr="00F46089">
        <w:rPr>
          <w:bCs/>
          <w:sz w:val="16"/>
        </w:rPr>
        <w:t xml:space="preserve"> and ocean-based trade for food and commerce,” notes Cheng. “</w:t>
      </w:r>
      <w:r w:rsidRPr="00F46089">
        <w:rPr>
          <w:b/>
          <w:bCs/>
          <w:u w:val="single"/>
        </w:rPr>
        <w:t>They’d also like to know what’s off the coast</w:t>
      </w:r>
      <w:r w:rsidRPr="00F46089">
        <w:rPr>
          <w:bCs/>
          <w:sz w:val="16"/>
        </w:rPr>
        <w:t>; there are vast unexplored swaths of their seabed as well as deeper ocean reaches that could prove useful.”</w:t>
      </w:r>
      <w:r w:rsidR="009B3286" w:rsidRPr="00F46089">
        <w:rPr>
          <w:bCs/>
          <w:sz w:val="12"/>
        </w:rPr>
        <w:t>¶</w:t>
      </w:r>
      <w:r w:rsidRPr="00F46089">
        <w:rPr>
          <w:bCs/>
          <w:sz w:val="16"/>
        </w:rPr>
        <w:t xml:space="preserve"> </w:t>
      </w:r>
      <w:proofErr w:type="gramStart"/>
      <w:r w:rsidRPr="00F46089">
        <w:rPr>
          <w:bCs/>
          <w:sz w:val="16"/>
        </w:rPr>
        <w:t>And</w:t>
      </w:r>
      <w:proofErr w:type="gramEnd"/>
      <w:r w:rsidRPr="00F46089">
        <w:rPr>
          <w:bCs/>
          <w:sz w:val="16"/>
        </w:rPr>
        <w:t xml:space="preserve"> </w:t>
      </w:r>
      <w:r w:rsidRPr="00F46089">
        <w:rPr>
          <w:b/>
          <w:bCs/>
          <w:u w:val="single"/>
        </w:rPr>
        <w:t>while Plan 863 indicates a formal commitment to oceanographic exploration</w:t>
      </w:r>
      <w:r w:rsidRPr="00F46089">
        <w:rPr>
          <w:bCs/>
          <w:sz w:val="16"/>
        </w:rPr>
        <w:t>, China’s movement has been measured and deliberate, similar to its spacefaring progress.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w:t>
      </w:r>
      <w:r w:rsidR="009B3286" w:rsidRPr="00F46089">
        <w:rPr>
          <w:bCs/>
          <w:sz w:val="12"/>
        </w:rPr>
        <w:t>¶</w:t>
      </w:r>
      <w:r w:rsidRPr="00F46089">
        <w:rPr>
          <w:bCs/>
          <w:sz w:val="16"/>
        </w:rPr>
        <w:t xml:space="preserve"> </w:t>
      </w:r>
      <w:proofErr w:type="gramStart"/>
      <w:r w:rsidRPr="00F46089">
        <w:rPr>
          <w:bCs/>
          <w:sz w:val="16"/>
        </w:rPr>
        <w:t>It</w:t>
      </w:r>
      <w:proofErr w:type="gramEnd"/>
      <w:r w:rsidRPr="00F46089">
        <w:rPr>
          <w:bCs/>
          <w:sz w:val="16"/>
        </w:rPr>
        <w:t xml:space="preserve"> seems likely, then, that the </w:t>
      </w:r>
      <w:proofErr w:type="spellStart"/>
      <w:r w:rsidRPr="00F46089">
        <w:rPr>
          <w:bCs/>
          <w:sz w:val="16"/>
        </w:rPr>
        <w:t>oceanaut</w:t>
      </w:r>
      <w:proofErr w:type="spellEnd"/>
      <w:r w:rsidRPr="00F46089">
        <w:rPr>
          <w:bCs/>
          <w:sz w:val="16"/>
        </w:rPr>
        <w:t xml:space="preserve"> program will be a slow burning initiative, the leading edge of a larger oceanic strategy. Going forward, </w:t>
      </w:r>
      <w:r w:rsidRPr="00F46089">
        <w:rPr>
          <w:b/>
          <w:bCs/>
          <w:u w:val="single"/>
        </w:rPr>
        <w:t>China will continue to consolidate its strategic interests</w:t>
      </w:r>
      <w:r w:rsidRPr="00F46089">
        <w:rPr>
          <w:bCs/>
          <w:sz w:val="16"/>
        </w:rPr>
        <w:t xml:space="preserve"> and look to secure access to resources, whether in the form of deep ocean minerals or coastal fish. As Cheng explains, “there are relatively few sudden interests in Chinese politics. The broader set of research areas tend to be methodical in the development process – it’s been true for outer space and it’s true for inner space too.”</w:t>
      </w:r>
    </w:p>
    <w:p w14:paraId="65EE998D" w14:textId="77777777" w:rsidR="00C01DAD" w:rsidRPr="00F46089" w:rsidRDefault="00C01DAD" w:rsidP="00C01DAD"/>
    <w:p w14:paraId="0D859C34" w14:textId="77777777" w:rsidR="00D32F1B" w:rsidRPr="00F46089" w:rsidRDefault="00D32F1B" w:rsidP="00C01DAD"/>
    <w:p w14:paraId="59C63288" w14:textId="77777777" w:rsidR="00D32F1B" w:rsidRPr="00F46089" w:rsidRDefault="00D32F1B" w:rsidP="00D32F1B">
      <w:pPr>
        <w:pStyle w:val="Heading4"/>
      </w:pPr>
      <w:r w:rsidRPr="00F46089">
        <w:t xml:space="preserve">China has made moves to develop </w:t>
      </w:r>
    </w:p>
    <w:p w14:paraId="238D7BBA" w14:textId="160CF027" w:rsidR="00D32F1B" w:rsidRPr="00F46089" w:rsidRDefault="00D32F1B" w:rsidP="00D32F1B">
      <w:pPr>
        <w:rPr>
          <w:rStyle w:val="Style13ptBold"/>
          <w:b w:val="0"/>
        </w:rPr>
      </w:pPr>
      <w:r w:rsidRPr="00F46089">
        <w:rPr>
          <w:rStyle w:val="Style13ptBold"/>
        </w:rPr>
        <w:t xml:space="preserve">Shanghai Daily 5/26/14 </w:t>
      </w:r>
      <w:r w:rsidRPr="00F46089">
        <w:rPr>
          <w:rStyle w:val="Style13ptBold"/>
          <w:b w:val="0"/>
        </w:rPr>
        <w:t xml:space="preserve">(Shanghai Daily, “China Focus: Qingdao New Area to boost marine prospects”, 5/26/14, </w:t>
      </w:r>
      <w:hyperlink r:id="rId123" w:history="1">
        <w:r w:rsidRPr="00F46089">
          <w:rPr>
            <w:rStyle w:val="Hyperlink"/>
            <w:sz w:val="26"/>
          </w:rPr>
          <w:t>http://www.shanghaidaily.com/article/article_xinhua.aspx?id=226599</w:t>
        </w:r>
      </w:hyperlink>
      <w:r w:rsidRPr="00F46089">
        <w:rPr>
          <w:rStyle w:val="Style13ptBold"/>
          <w:b w:val="0"/>
        </w:rPr>
        <w:t xml:space="preserve">, </w:t>
      </w:r>
      <w:r w:rsidR="008755A6" w:rsidRPr="00F46089">
        <w:rPr>
          <w:rStyle w:val="Style13ptBold"/>
          <w:b w:val="0"/>
        </w:rPr>
        <w:t>CTC</w:t>
      </w:r>
      <w:r w:rsidRPr="00F46089">
        <w:rPr>
          <w:rStyle w:val="Style13ptBold"/>
          <w:b w:val="0"/>
        </w:rPr>
        <w:t>)</w:t>
      </w:r>
    </w:p>
    <w:p w14:paraId="05D04CC4" w14:textId="77777777" w:rsidR="00D32F1B" w:rsidRPr="00F46089" w:rsidRDefault="00D32F1B" w:rsidP="00D32F1B">
      <w:pPr>
        <w:rPr>
          <w:sz w:val="16"/>
        </w:rPr>
      </w:pPr>
      <w:r w:rsidRPr="00F46089">
        <w:rPr>
          <w:sz w:val="16"/>
        </w:rPr>
        <w:t xml:space="preserve">QINGDAO, Shandong Province, June 26 (Xinhua) -- </w:t>
      </w:r>
      <w:r w:rsidRPr="00F46089">
        <w:rPr>
          <w:rStyle w:val="StyleUnderline"/>
        </w:rPr>
        <w:t xml:space="preserve">A new zone designated in </w:t>
      </w:r>
      <w:r w:rsidRPr="00F46089">
        <w:rPr>
          <w:sz w:val="16"/>
        </w:rPr>
        <w:t xml:space="preserve">east China's </w:t>
      </w:r>
      <w:r w:rsidRPr="00F46089">
        <w:rPr>
          <w:rStyle w:val="StyleUnderline"/>
        </w:rPr>
        <w:t>Shandong Province</w:t>
      </w:r>
      <w:r w:rsidRPr="00F46089">
        <w:rPr>
          <w:sz w:val="16"/>
        </w:rPr>
        <w:t xml:space="preserve"> </w:t>
      </w:r>
      <w:r w:rsidRPr="00F46089">
        <w:rPr>
          <w:rStyle w:val="StyleUnderline"/>
        </w:rPr>
        <w:t xml:space="preserve">to steer </w:t>
      </w:r>
      <w:r w:rsidRPr="00F46089">
        <w:rPr>
          <w:sz w:val="16"/>
        </w:rPr>
        <w:t xml:space="preserve">the country's </w:t>
      </w:r>
      <w:r w:rsidRPr="00F46089">
        <w:rPr>
          <w:rStyle w:val="StyleUnderline"/>
        </w:rPr>
        <w:t>marine development</w:t>
      </w:r>
      <w:r w:rsidRPr="00F46089">
        <w:rPr>
          <w:sz w:val="16"/>
        </w:rPr>
        <w:t xml:space="preserve"> </w:t>
      </w:r>
      <w:r w:rsidRPr="00F46089">
        <w:rPr>
          <w:rStyle w:val="StyleUnderline"/>
        </w:rPr>
        <w:t>has rosy prospects,</w:t>
      </w:r>
      <w:r w:rsidRPr="00F46089">
        <w:rPr>
          <w:sz w:val="16"/>
        </w:rPr>
        <w:t xml:space="preserve"> insiders have said. The Qingdao West Coast New Area (</w:t>
      </w:r>
      <w:r w:rsidRPr="00F46089">
        <w:rPr>
          <w:rStyle w:val="StyleUnderline"/>
        </w:rPr>
        <w:t>QWCNA</w:t>
      </w:r>
      <w:r w:rsidRPr="00F46089">
        <w:rPr>
          <w:sz w:val="16"/>
        </w:rPr>
        <w:t xml:space="preserve">) </w:t>
      </w:r>
      <w:r w:rsidRPr="00F46089">
        <w:rPr>
          <w:rStyle w:val="StyleUnderline"/>
        </w:rPr>
        <w:t>aims to pilot innovation in marine technology and serve as a strategic base for deep sea and off-shore exploration.</w:t>
      </w:r>
      <w:r w:rsidRPr="00F46089">
        <w:rPr>
          <w:sz w:val="16"/>
        </w:rPr>
        <w:t xml:space="preserve"> Its establishment in </w:t>
      </w:r>
      <w:proofErr w:type="spellStart"/>
      <w:r w:rsidRPr="00F46089">
        <w:rPr>
          <w:sz w:val="16"/>
        </w:rPr>
        <w:t>Huangdao</w:t>
      </w:r>
      <w:proofErr w:type="spellEnd"/>
      <w:r w:rsidRPr="00F46089">
        <w:rPr>
          <w:sz w:val="16"/>
        </w:rPr>
        <w:t xml:space="preserve"> District of the coastal Qingdao was approved by China's State Council, the cabinet, earlier this month. Zhao </w:t>
      </w:r>
      <w:proofErr w:type="spellStart"/>
      <w:r w:rsidRPr="00F46089">
        <w:rPr>
          <w:sz w:val="16"/>
        </w:rPr>
        <w:t>Yingmin</w:t>
      </w:r>
      <w:proofErr w:type="spellEnd"/>
      <w:r w:rsidRPr="00F46089">
        <w:rPr>
          <w:b/>
          <w:u w:val="single"/>
        </w:rPr>
        <w:t xml:space="preserve">, head of the bureau of science and technology </w:t>
      </w:r>
      <w:r w:rsidRPr="00F46089">
        <w:rPr>
          <w:sz w:val="16"/>
        </w:rPr>
        <w:t xml:space="preserve">in </w:t>
      </w:r>
      <w:proofErr w:type="spellStart"/>
      <w:r w:rsidRPr="00F46089">
        <w:rPr>
          <w:sz w:val="16"/>
        </w:rPr>
        <w:t>Huangdao</w:t>
      </w:r>
      <w:proofErr w:type="spellEnd"/>
      <w:r w:rsidRPr="00F46089">
        <w:rPr>
          <w:sz w:val="16"/>
        </w:rPr>
        <w:t xml:space="preserve">, said that the advanced technology owned by the area will be a trump card. "We </w:t>
      </w:r>
      <w:r w:rsidRPr="00F46089">
        <w:rPr>
          <w:b/>
          <w:u w:val="single"/>
        </w:rPr>
        <w:t>will work with science institutions to create unmanned submersibles to meet pressing demand for deep-sea and off-shore exploration</w:t>
      </w:r>
      <w:r w:rsidRPr="00F46089">
        <w:rPr>
          <w:sz w:val="16"/>
        </w:rPr>
        <w:t xml:space="preserve">," Zhao told Xinhua. He said that the QWCNA is home to a variety of key scientific projects that will give the area technological firepower in its mission. For instance, </w:t>
      </w:r>
      <w:r w:rsidRPr="00F46089">
        <w:rPr>
          <w:b/>
          <w:u w:val="single"/>
        </w:rPr>
        <w:t>the new area has attracted the research base of China's most sophisticated research vessel</w:t>
      </w:r>
      <w:r w:rsidRPr="00F46089">
        <w:rPr>
          <w:sz w:val="16"/>
        </w:rPr>
        <w:t xml:space="preserve">, </w:t>
      </w:r>
      <w:proofErr w:type="spellStart"/>
      <w:r w:rsidRPr="00F46089">
        <w:rPr>
          <w:sz w:val="16"/>
        </w:rPr>
        <w:t>Kexue</w:t>
      </w:r>
      <w:proofErr w:type="spellEnd"/>
      <w:r w:rsidRPr="00F46089">
        <w:rPr>
          <w:sz w:val="16"/>
        </w:rPr>
        <w:t xml:space="preserve">, or "Science." </w:t>
      </w:r>
      <w:r w:rsidRPr="00F46089">
        <w:rPr>
          <w:b/>
          <w:u w:val="single"/>
        </w:rPr>
        <w:t>The ship can dock in the base and be repaired, and experiments can be conducted there</w:t>
      </w:r>
      <w:r w:rsidRPr="00F46089">
        <w:rPr>
          <w:sz w:val="16"/>
        </w:rPr>
        <w:t xml:space="preserve">. </w:t>
      </w:r>
      <w:r w:rsidRPr="00F46089">
        <w:rPr>
          <w:b/>
          <w:u w:val="single"/>
        </w:rPr>
        <w:t>Meanwhile</w:t>
      </w:r>
      <w:r w:rsidRPr="00F46089">
        <w:rPr>
          <w:sz w:val="16"/>
        </w:rPr>
        <w:t xml:space="preserve">, </w:t>
      </w:r>
      <w:r w:rsidRPr="00F46089">
        <w:rPr>
          <w:b/>
          <w:u w:val="single"/>
        </w:rPr>
        <w:t xml:space="preserve">state-owned enterprise </w:t>
      </w:r>
      <w:r w:rsidRPr="00F46089">
        <w:rPr>
          <w:sz w:val="16"/>
        </w:rPr>
        <w:t xml:space="preserve">the China Ship Building Industry Corporation </w:t>
      </w:r>
      <w:r w:rsidRPr="00F46089">
        <w:rPr>
          <w:b/>
          <w:u w:val="single"/>
        </w:rPr>
        <w:t>has delivered the first home-grown electronic propulsion system for ships</w:t>
      </w:r>
      <w:r w:rsidRPr="00F46089">
        <w:rPr>
          <w:sz w:val="16"/>
        </w:rPr>
        <w:t xml:space="preserve"> along Qingdao's coast, </w:t>
      </w:r>
      <w:r w:rsidRPr="00F46089">
        <w:rPr>
          <w:b/>
          <w:u w:val="single"/>
        </w:rPr>
        <w:t>and is building a facility to research, produce and experiment with advanced high-power engines</w:t>
      </w:r>
      <w:r w:rsidRPr="00F46089">
        <w:rPr>
          <w:sz w:val="16"/>
        </w:rPr>
        <w:t xml:space="preserve">, said the corporation's Feng Cheng. These advantages aside, China is hampered by a number of disadvantages that make the QWCNA all the more necessary. It lacks ocean liners and ultralow-temperature stores, and has poor fishing equipment. But the QWCNA has signaled its determination to make progress in this regard by pumping 10.17 billion </w:t>
      </w:r>
      <w:proofErr w:type="spellStart"/>
      <w:r w:rsidRPr="00F46089">
        <w:rPr>
          <w:sz w:val="16"/>
        </w:rPr>
        <w:t>yuan</w:t>
      </w:r>
      <w:proofErr w:type="spellEnd"/>
      <w:r w:rsidRPr="00F46089">
        <w:rPr>
          <w:sz w:val="16"/>
        </w:rPr>
        <w:t xml:space="preserve"> (1.63 billion U.S. dollars) into building a seafood trading center as well as an ultralow-temperature storage facility with a capacity of 400,000 </w:t>
      </w:r>
      <w:proofErr w:type="spellStart"/>
      <w:r w:rsidRPr="00F46089">
        <w:rPr>
          <w:sz w:val="16"/>
        </w:rPr>
        <w:t>tonnes</w:t>
      </w:r>
      <w:proofErr w:type="spellEnd"/>
      <w:r w:rsidRPr="00F46089">
        <w:rPr>
          <w:sz w:val="16"/>
        </w:rPr>
        <w:t xml:space="preserve">. In support of the area's future development, two major ports in the QWCNA will be transformed to offer international trade and financial settlement, according to </w:t>
      </w:r>
      <w:proofErr w:type="spellStart"/>
      <w:r w:rsidRPr="00F46089">
        <w:rPr>
          <w:sz w:val="16"/>
        </w:rPr>
        <w:t>Xue</w:t>
      </w:r>
      <w:proofErr w:type="spellEnd"/>
      <w:r w:rsidRPr="00F46089">
        <w:rPr>
          <w:sz w:val="16"/>
        </w:rPr>
        <w:t xml:space="preserve"> </w:t>
      </w:r>
      <w:proofErr w:type="spellStart"/>
      <w:r w:rsidRPr="00F46089">
        <w:rPr>
          <w:sz w:val="16"/>
        </w:rPr>
        <w:t>Qingping</w:t>
      </w:r>
      <w:proofErr w:type="spellEnd"/>
      <w:r w:rsidRPr="00F46089">
        <w:rPr>
          <w:sz w:val="16"/>
        </w:rPr>
        <w:t xml:space="preserve">, director with the local development and reform commission. "I believe that with avant-garde technology and the infrastructure building scheming that is taking place, the QWCNA will efficiently boost our country's marine development," </w:t>
      </w:r>
      <w:proofErr w:type="spellStart"/>
      <w:r w:rsidRPr="00F46089">
        <w:rPr>
          <w:sz w:val="16"/>
        </w:rPr>
        <w:t>Xue</w:t>
      </w:r>
      <w:proofErr w:type="spellEnd"/>
      <w:r w:rsidRPr="00F46089">
        <w:rPr>
          <w:sz w:val="16"/>
        </w:rPr>
        <w:t xml:space="preserve"> said. Lying in the west coast of </w:t>
      </w:r>
      <w:proofErr w:type="spellStart"/>
      <w:r w:rsidRPr="00F46089">
        <w:rPr>
          <w:sz w:val="16"/>
        </w:rPr>
        <w:t>Jiaozhou</w:t>
      </w:r>
      <w:proofErr w:type="spellEnd"/>
      <w:r w:rsidRPr="00F46089">
        <w:rPr>
          <w:sz w:val="16"/>
        </w:rPr>
        <w:t xml:space="preserve"> Bay, the QWCNA covers 2,096 square km of land and about 5,000 square km of water.</w:t>
      </w:r>
    </w:p>
    <w:p w14:paraId="231DA58A" w14:textId="77777777" w:rsidR="00D32F1B" w:rsidRPr="00F46089" w:rsidRDefault="00D32F1B" w:rsidP="00C01DAD"/>
    <w:p w14:paraId="43646AA9" w14:textId="77777777" w:rsidR="00546C34" w:rsidRPr="00F46089" w:rsidRDefault="00546C34" w:rsidP="00546C34">
      <w:pPr>
        <w:pStyle w:val="Heading4"/>
      </w:pPr>
      <w:r w:rsidRPr="00F46089">
        <w:t xml:space="preserve">China is building a commercial empire </w:t>
      </w:r>
    </w:p>
    <w:p w14:paraId="7E5CB2D4" w14:textId="77777777" w:rsidR="00546C34" w:rsidRPr="00F46089" w:rsidRDefault="00546C34" w:rsidP="00546C34">
      <w:pPr>
        <w:rPr>
          <w:rStyle w:val="Style13ptBold"/>
          <w:sz w:val="20"/>
          <w:szCs w:val="20"/>
        </w:rPr>
      </w:pPr>
      <w:r w:rsidRPr="00F46089">
        <w:rPr>
          <w:rStyle w:val="Style13ptBold"/>
          <w:sz w:val="28"/>
          <w:szCs w:val="28"/>
        </w:rPr>
        <w:t>Kaplan, 14</w:t>
      </w:r>
      <w:r w:rsidRPr="00F46089">
        <w:rPr>
          <w:rStyle w:val="Style13ptBold"/>
          <w:sz w:val="20"/>
          <w:szCs w:val="20"/>
        </w:rPr>
        <w:t xml:space="preserve"> (Robert, Senior fellow at the Center for a New American Security, China’s Budding Ocean Empire, The National Interest, June 5, 2014, </w:t>
      </w:r>
      <w:hyperlink r:id="rId124" w:history="1">
        <w:r w:rsidRPr="00F46089">
          <w:rPr>
            <w:rStyle w:val="Hyperlink"/>
            <w:sz w:val="20"/>
            <w:szCs w:val="20"/>
          </w:rPr>
          <w:t>http://nationalinterest.org/feature/chinas-budding-ocean-empire-10603</w:t>
        </w:r>
      </w:hyperlink>
      <w:r w:rsidRPr="00F46089">
        <w:rPr>
          <w:rStyle w:val="Style13ptBold"/>
          <w:sz w:val="20"/>
          <w:szCs w:val="20"/>
        </w:rPr>
        <w:t xml:space="preserve">, TS) </w:t>
      </w:r>
    </w:p>
    <w:p w14:paraId="45455C43" w14:textId="15314F6B" w:rsidR="00546C34" w:rsidRPr="00F46089" w:rsidRDefault="00546C34" w:rsidP="00546C34">
      <w:pPr>
        <w:rPr>
          <w:sz w:val="16"/>
        </w:rPr>
      </w:pPr>
      <w:r w:rsidRPr="00F46089">
        <w:rPr>
          <w:rStyle w:val="StyleUnderline"/>
        </w:rPr>
        <w:t>China is starting to build a commercial empire-</w:t>
      </w:r>
      <w:r w:rsidRPr="00F46089">
        <w:rPr>
          <w:sz w:val="16"/>
        </w:rPr>
        <w:t xml:space="preserve">of-sorts </w:t>
      </w:r>
      <w:r w:rsidRPr="00F46089">
        <w:rPr>
          <w:rStyle w:val="StyleUnderline"/>
        </w:rPr>
        <w:t>throughout</w:t>
      </w:r>
      <w:r w:rsidRPr="00F46089">
        <w:rPr>
          <w:sz w:val="16"/>
        </w:rPr>
        <w:t xml:space="preserve"> two oceans—</w:t>
      </w:r>
      <w:r w:rsidRPr="00F46089">
        <w:rPr>
          <w:rStyle w:val="StyleUnderline"/>
        </w:rPr>
        <w:t>the Western Pacific and the Indian</w:t>
      </w:r>
      <w:r w:rsidRPr="00F46089">
        <w:rPr>
          <w:sz w:val="16"/>
        </w:rPr>
        <w:t xml:space="preserve">. In regards to the Indian Ocean, </w:t>
      </w:r>
      <w:r w:rsidRPr="00F46089">
        <w:rPr>
          <w:rStyle w:val="StyleUnderline"/>
        </w:rPr>
        <w:t>trade</w:t>
      </w:r>
      <w:r w:rsidRPr="00F46089">
        <w:rPr>
          <w:sz w:val="16"/>
        </w:rPr>
        <w:t xml:space="preserve">, rather than military expansion, </w:t>
      </w:r>
      <w:r w:rsidRPr="00F46089">
        <w:rPr>
          <w:rStyle w:val="StyleUnderline"/>
        </w:rPr>
        <w:t>will be at the heart of it</w:t>
      </w:r>
      <w:r w:rsidRPr="00F46089">
        <w:rPr>
          <w:sz w:val="16"/>
        </w:rPr>
        <w:t xml:space="preserve">. </w:t>
      </w:r>
      <w:r w:rsidRPr="00F46089">
        <w:rPr>
          <w:rStyle w:val="StyleUnderline"/>
        </w:rPr>
        <w:t>Empire building</w:t>
      </w:r>
      <w:r w:rsidRPr="00F46089">
        <w:rPr>
          <w:sz w:val="16"/>
        </w:rPr>
        <w:t xml:space="preserve"> is often not the stuff of conscious grand strategy. It </w:t>
      </w:r>
      <w:r w:rsidRPr="00F46089">
        <w:rPr>
          <w:rStyle w:val="StyleUnderline"/>
        </w:rPr>
        <w:t>occurs gradually</w:t>
      </w:r>
      <w:r w:rsidRPr="00F46089">
        <w:rPr>
          <w:sz w:val="16"/>
        </w:rPr>
        <w:t xml:space="preserve">, over decades, </w:t>
      </w:r>
      <w:r w:rsidRPr="00F46089">
        <w:rPr>
          <w:rStyle w:val="StyleUnderline"/>
        </w:rPr>
        <w:t>by experimentation</w:t>
      </w:r>
      <w:r w:rsidRPr="00F46089">
        <w:rPr>
          <w:sz w:val="16"/>
        </w:rPr>
        <w:t>. And the end result is never clear at the beginning or even in the middle. To wit, the Venetian empire in the Eastern Mediterranean began as a limited expedition against pirates in the northern Adriatic. The beginnings of the Dutch and British East India companies were similarly circumscribed. China’s attempts at port building and/or financing from Myanmar to Tanzania are very much in this spirit.</w:t>
      </w:r>
      <w:r w:rsidR="009B3286" w:rsidRPr="00F46089">
        <w:rPr>
          <w:sz w:val="12"/>
        </w:rPr>
        <w:t>¶</w:t>
      </w:r>
      <w:r w:rsidRPr="00F46089">
        <w:rPr>
          <w:sz w:val="16"/>
        </w:rPr>
        <w:t xml:space="preserve"> </w:t>
      </w:r>
      <w:r w:rsidRPr="00F46089">
        <w:rPr>
          <w:rStyle w:val="StyleUnderline"/>
        </w:rPr>
        <w:t>Beijing is attempting to do in the East and South China Seas in the early twenty-first century what the United States successfully accomplished in the Greater Caribbean in the nineteenth and early-twentieth centuries.</w:t>
      </w:r>
      <w:r w:rsidRPr="00F46089">
        <w:rPr>
          <w:sz w:val="16"/>
        </w:rPr>
        <w:t xml:space="preserve"> It has attempted </w:t>
      </w:r>
      <w:r w:rsidRPr="00F46089">
        <w:rPr>
          <w:rStyle w:val="StyleUnderline"/>
        </w:rPr>
        <w:t>to take effective strategic control of the blue water extension of its own continental land mass</w:t>
      </w:r>
      <w:r w:rsidRPr="00F46089">
        <w:rPr>
          <w:sz w:val="16"/>
        </w:rPr>
        <w:t xml:space="preserve">. This is </w:t>
      </w:r>
      <w:r w:rsidRPr="00F46089">
        <w:rPr>
          <w:rStyle w:val="StyleUnderline"/>
        </w:rPr>
        <w:t xml:space="preserve">China’s path to a significant presence in the Indian Ocean. </w:t>
      </w:r>
      <w:r w:rsidRPr="00F46089">
        <w:rPr>
          <w:sz w:val="16"/>
        </w:rPr>
        <w:t xml:space="preserve">For just as the Greater Caribbean unlocked dominance of the Western Hemisphere for the United States, </w:t>
      </w:r>
      <w:r w:rsidRPr="00F46089">
        <w:rPr>
          <w:rStyle w:val="StyleUnderline"/>
        </w:rPr>
        <w:t xml:space="preserve">the South and East China Seas can unlock a vast naval footprint for China in the navigable, southern </w:t>
      </w:r>
      <w:proofErr w:type="spellStart"/>
      <w:r w:rsidRPr="00F46089">
        <w:rPr>
          <w:rStyle w:val="StyleUnderline"/>
        </w:rPr>
        <w:t>Rimland</w:t>
      </w:r>
      <w:proofErr w:type="spellEnd"/>
      <w:r w:rsidRPr="00F46089">
        <w:rPr>
          <w:rStyle w:val="StyleUnderline"/>
        </w:rPr>
        <w:t xml:space="preserve"> of Eurasia—from the Horn of Africa to the Sea of Japan</w:t>
      </w:r>
      <w:r w:rsidRPr="00F46089">
        <w:rPr>
          <w:sz w:val="16"/>
        </w:rPr>
        <w:t>. This is a drama that could take decades to play out.</w:t>
      </w:r>
      <w:r w:rsidR="009B3286" w:rsidRPr="00F46089">
        <w:rPr>
          <w:sz w:val="12"/>
        </w:rPr>
        <w:t>¶</w:t>
      </w:r>
      <w:r w:rsidRPr="00F46089">
        <w:rPr>
          <w:sz w:val="16"/>
        </w:rPr>
        <w:t xml:space="preserve"> </w:t>
      </w:r>
    </w:p>
    <w:p w14:paraId="10F149E3" w14:textId="77777777" w:rsidR="00546C34" w:rsidRPr="00F46089" w:rsidRDefault="00546C34" w:rsidP="00546C34">
      <w:pPr>
        <w:pStyle w:val="Heading4"/>
      </w:pPr>
      <w:r w:rsidRPr="00F46089">
        <w:t xml:space="preserve">China taking the lead on deep sea exploration </w:t>
      </w:r>
    </w:p>
    <w:p w14:paraId="13AC5140" w14:textId="77777777" w:rsidR="00546C34" w:rsidRPr="00F46089" w:rsidRDefault="00546C34" w:rsidP="00546C34">
      <w:pPr>
        <w:rPr>
          <w:rStyle w:val="Style13ptBold"/>
          <w:sz w:val="20"/>
          <w:szCs w:val="20"/>
        </w:rPr>
      </w:pPr>
      <w:r w:rsidRPr="00F46089">
        <w:rPr>
          <w:rStyle w:val="Style13ptBold"/>
          <w:sz w:val="28"/>
          <w:szCs w:val="28"/>
        </w:rPr>
        <w:t>Broad, 10</w:t>
      </w:r>
      <w:r w:rsidRPr="00F46089">
        <w:rPr>
          <w:rStyle w:val="Style13ptBold"/>
          <w:sz w:val="20"/>
          <w:szCs w:val="20"/>
        </w:rPr>
        <w:t xml:space="preserve"> (William, Science Journalist and Senior Journalist at NY Times, China Explores a Frontier Two Miles Deep, The New York Times, September 11, 2010, </w:t>
      </w:r>
      <w:hyperlink r:id="rId125" w:history="1">
        <w:r w:rsidRPr="00F46089">
          <w:rPr>
            <w:rStyle w:val="Style13ptBold"/>
            <w:sz w:val="20"/>
            <w:szCs w:val="20"/>
          </w:rPr>
          <w:t>http://www.nytimes.com/2010/09/12/science/12deepsea.html?_r=0</w:t>
        </w:r>
      </w:hyperlink>
      <w:r w:rsidRPr="00F46089">
        <w:rPr>
          <w:rStyle w:val="Style13ptBold"/>
          <w:sz w:val="20"/>
          <w:szCs w:val="20"/>
        </w:rPr>
        <w:t xml:space="preserve"> TS)</w:t>
      </w:r>
    </w:p>
    <w:p w14:paraId="54B5B82D" w14:textId="619395A7" w:rsidR="00546C34" w:rsidRPr="00F46089" w:rsidRDefault="00546C34" w:rsidP="00546C34">
      <w:pPr>
        <w:rPr>
          <w:sz w:val="16"/>
        </w:rPr>
      </w:pPr>
      <w:r w:rsidRPr="00F46089">
        <w:rPr>
          <w:rStyle w:val="StyleUnderline"/>
        </w:rPr>
        <w:t xml:space="preserve">China is already taking the lead on deep sea exploration </w:t>
      </w:r>
      <w:r w:rsidR="009B3286" w:rsidRPr="00F46089">
        <w:rPr>
          <w:rStyle w:val="StyleUnderline"/>
          <w:sz w:val="12"/>
          <w:u w:val="none"/>
        </w:rPr>
        <w:t>¶</w:t>
      </w:r>
      <w:r w:rsidRPr="00F46089">
        <w:rPr>
          <w:rStyle w:val="StyleUnderline"/>
          <w:sz w:val="12"/>
        </w:rPr>
        <w:t xml:space="preserve"> </w:t>
      </w:r>
      <w:r w:rsidRPr="00F46089">
        <w:rPr>
          <w:rStyle w:val="StyleUnderline"/>
        </w:rPr>
        <w:t>When three Chinese scientists plunged to the bottom of the South China Sea in a tiny submarine early this summer, they did more than simply plant their nation’s flag on the dark seabed.</w:t>
      </w:r>
      <w:r w:rsidR="009B3286" w:rsidRPr="00F46089">
        <w:rPr>
          <w:rStyle w:val="StyleUnderline"/>
          <w:sz w:val="12"/>
          <w:u w:val="none"/>
        </w:rPr>
        <w:t>¶</w:t>
      </w:r>
      <w:r w:rsidRPr="00F46089">
        <w:rPr>
          <w:rStyle w:val="StyleUnderline"/>
          <w:sz w:val="12"/>
        </w:rPr>
        <w:t xml:space="preserve"> </w:t>
      </w:r>
      <w:r w:rsidRPr="00F46089">
        <w:rPr>
          <w:rStyle w:val="StyleUnderline"/>
        </w:rPr>
        <w:t>The men,</w:t>
      </w:r>
      <w:r w:rsidRPr="00F46089">
        <w:rPr>
          <w:sz w:val="16"/>
        </w:rPr>
        <w:t xml:space="preserve"> who descended more than two miles in a craft the size of a small truck, also signaled </w:t>
      </w:r>
      <w:r w:rsidRPr="00F46089">
        <w:rPr>
          <w:rStyle w:val="StyleUnderline"/>
        </w:rPr>
        <w:t>Beijing’s intention to take the lead in exploring remote and inaccessible parts of the ocean floor, which are rich in oil, minerals and other resources that the Chinese would like to mine</w:t>
      </w:r>
      <w:r w:rsidRPr="00F46089">
        <w:rPr>
          <w:sz w:val="16"/>
        </w:rPr>
        <w:t xml:space="preserve">. </w:t>
      </w:r>
      <w:r w:rsidRPr="00F46089">
        <w:rPr>
          <w:rStyle w:val="StyleUnderline"/>
        </w:rPr>
        <w:t>And many of those resources happen to lie in areas where China has clashed repeatedly with its neighbors over territorial claims.</w:t>
      </w:r>
      <w:r w:rsidR="009B3286" w:rsidRPr="00F46089">
        <w:rPr>
          <w:sz w:val="12"/>
        </w:rPr>
        <w:t>¶</w:t>
      </w:r>
      <w:r w:rsidRPr="00F46089">
        <w:rPr>
          <w:b/>
          <w:sz w:val="12"/>
          <w:u w:val="single"/>
        </w:rPr>
        <w:t xml:space="preserve"> </w:t>
      </w:r>
      <w:r w:rsidRPr="00F46089">
        <w:rPr>
          <w:rStyle w:val="StyleUnderline"/>
        </w:rPr>
        <w:t>After the flag planting</w:t>
      </w:r>
      <w:r w:rsidRPr="00F46089">
        <w:rPr>
          <w:sz w:val="16"/>
        </w:rPr>
        <w:t xml:space="preserve">, which was done in secret but recorded in a video, </w:t>
      </w:r>
      <w:r w:rsidRPr="00F46089">
        <w:rPr>
          <w:rStyle w:val="StyleUnderline"/>
        </w:rPr>
        <w:t>Beijing quickly turned the feat of technology into a show of bravado.</w:t>
      </w:r>
      <w:r w:rsidR="009B3286" w:rsidRPr="00F46089">
        <w:rPr>
          <w:sz w:val="12"/>
        </w:rPr>
        <w:t>¶</w:t>
      </w:r>
      <w:r w:rsidRPr="00F46089">
        <w:rPr>
          <w:b/>
          <w:sz w:val="12"/>
          <w:u w:val="single"/>
        </w:rPr>
        <w:t xml:space="preserve"> </w:t>
      </w:r>
      <w:r w:rsidRPr="00F46089">
        <w:rPr>
          <w:sz w:val="16"/>
        </w:rPr>
        <w:t>“It is a great achievement,” Liu Feng, director of the dives, was quoted as saying by China Daily, an English-language newspaper, which telegraphs government positions to the outside world.</w:t>
      </w:r>
    </w:p>
    <w:p w14:paraId="5A676B77" w14:textId="77777777" w:rsidR="00546C34" w:rsidRPr="00F46089" w:rsidRDefault="00546C34" w:rsidP="00546C34"/>
    <w:p w14:paraId="4C929B42" w14:textId="77777777" w:rsidR="006E27EF" w:rsidRPr="00F46089" w:rsidRDefault="006E27EF" w:rsidP="006E27EF">
      <w:pPr>
        <w:pStyle w:val="Heading4"/>
      </w:pPr>
      <w:r w:rsidRPr="00F46089">
        <w:t xml:space="preserve">China wants better relations and a bolstered image  </w:t>
      </w:r>
    </w:p>
    <w:p w14:paraId="2F5B0373" w14:textId="77777777" w:rsidR="006E27EF" w:rsidRPr="00F46089" w:rsidRDefault="006E27EF" w:rsidP="006E27EF">
      <w:pPr>
        <w:rPr>
          <w:b/>
          <w:sz w:val="20"/>
          <w:szCs w:val="20"/>
        </w:rPr>
      </w:pPr>
      <w:r w:rsidRPr="00F46089">
        <w:rPr>
          <w:rStyle w:val="Style13ptBold"/>
          <w:sz w:val="28"/>
          <w:szCs w:val="28"/>
        </w:rPr>
        <w:t>Wang, 14 (</w:t>
      </w:r>
      <w:r w:rsidRPr="00F46089">
        <w:rPr>
          <w:rStyle w:val="Style13ptBold"/>
          <w:sz w:val="20"/>
          <w:szCs w:val="20"/>
        </w:rPr>
        <w:t xml:space="preserve">Brian, Next Big Future writer, Pentagon’s View of China’s Military, South China Sea Situation and Possibilities, Next Big Future, June 25, 2014, </w:t>
      </w:r>
      <w:hyperlink r:id="rId126" w:history="1">
        <w:r w:rsidRPr="00F46089">
          <w:rPr>
            <w:rStyle w:val="Style13ptBold"/>
            <w:sz w:val="20"/>
            <w:szCs w:val="20"/>
          </w:rPr>
          <w:t>http://nextbigfuture.com/2014/06/pentagon-view-of-chinas-military-south.html</w:t>
        </w:r>
      </w:hyperlink>
      <w:r w:rsidRPr="00F46089">
        <w:rPr>
          <w:rStyle w:val="Style13ptBold"/>
          <w:sz w:val="20"/>
          <w:szCs w:val="20"/>
        </w:rPr>
        <w:t>, TS)</w:t>
      </w:r>
    </w:p>
    <w:p w14:paraId="51A02FC3" w14:textId="77777777" w:rsidR="006E27EF" w:rsidRPr="00F46089" w:rsidRDefault="006E27EF" w:rsidP="006E27EF">
      <w:pPr>
        <w:rPr>
          <w:sz w:val="16"/>
        </w:rPr>
      </w:pPr>
      <w:r w:rsidRPr="00F46089">
        <w:rPr>
          <w:rStyle w:val="StyleUnderline"/>
        </w:rPr>
        <w:t>China’s Military engagement with other countries seeks to enhance China’s international presence and influence by improving relationships with foreign militaries, bolstering China’s international and regional image, and assuaging other countries’ concerns about China’s rise.</w:t>
      </w:r>
      <w:r w:rsidRPr="00F46089">
        <w:rPr>
          <w:sz w:val="16"/>
        </w:rPr>
        <w:t xml:space="preserve"> The PLA’s engagement activities assist its modernization through the acquisition of advanced weapon systems and technologies, increased operational experience, and access to foreign military practices, doctrine, and training methods.</w:t>
      </w:r>
    </w:p>
    <w:p w14:paraId="095535A4" w14:textId="77777777" w:rsidR="00546C34" w:rsidRPr="00F46089" w:rsidRDefault="00546C34" w:rsidP="00C01DAD"/>
    <w:p w14:paraId="24F79A57" w14:textId="77777777" w:rsidR="006E27EF" w:rsidRPr="00F46089" w:rsidRDefault="006E27EF" w:rsidP="006E27EF">
      <w:pPr>
        <w:pStyle w:val="Heading4"/>
      </w:pPr>
      <w:r w:rsidRPr="00F46089">
        <w:t xml:space="preserve">China poised to become global leader on STEM </w:t>
      </w:r>
    </w:p>
    <w:p w14:paraId="49E8B334" w14:textId="77777777" w:rsidR="006E27EF" w:rsidRPr="00F46089" w:rsidRDefault="006E27EF" w:rsidP="006E27EF">
      <w:pPr>
        <w:rPr>
          <w:rStyle w:val="Style13ptBold"/>
        </w:rPr>
      </w:pPr>
      <w:r w:rsidRPr="00F46089">
        <w:rPr>
          <w:rStyle w:val="Style13ptBold"/>
        </w:rPr>
        <w:t xml:space="preserve">Friedman, 14 </w:t>
      </w:r>
      <w:r w:rsidRPr="00F46089">
        <w:rPr>
          <w:rStyle w:val="Style13ptBold"/>
          <w:sz w:val="20"/>
          <w:szCs w:val="20"/>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127" w:history="1">
        <w:r w:rsidRPr="00F46089">
          <w:rPr>
            <w:rStyle w:val="Hyperlink"/>
            <w:sz w:val="20"/>
            <w:szCs w:val="20"/>
          </w:rPr>
          <w:t>http://www.businessinsider.com/chinas-scientific-dominance-is-a-done-deal-2014-6</w:t>
        </w:r>
      </w:hyperlink>
      <w:r w:rsidRPr="00F46089">
        <w:rPr>
          <w:rStyle w:val="Style13ptBold"/>
          <w:sz w:val="20"/>
          <w:szCs w:val="20"/>
        </w:rPr>
        <w:t>, TS)</w:t>
      </w:r>
    </w:p>
    <w:p w14:paraId="7F2FA32F" w14:textId="3FF9FFE0" w:rsidR="006E27EF" w:rsidRPr="00F46089" w:rsidRDefault="006E27EF" w:rsidP="006E27EF">
      <w:pPr>
        <w:rPr>
          <w:sz w:val="16"/>
        </w:rPr>
      </w:pPr>
      <w:r w:rsidRPr="00F46089">
        <w:rPr>
          <w:sz w:val="16"/>
        </w:rPr>
        <w:t xml:space="preserve">Anyone who watched the moon landing or uses the internet can attest to the strong tradition of scientific innovation in the United States. But </w:t>
      </w:r>
      <w:r w:rsidRPr="00F46089">
        <w:rPr>
          <w:rStyle w:val="StyleUnderline"/>
        </w:rPr>
        <w:t xml:space="preserve">China is now poised to blow past the U.S. to become dominant in science and engineering, as it has already done </w:t>
      </w:r>
      <w:hyperlink r:id="rId128" w:history="1">
        <w:r w:rsidRPr="00F46089">
          <w:rPr>
            <w:rStyle w:val="StyleUnderline"/>
          </w:rPr>
          <w:t>in global trade</w:t>
        </w:r>
      </w:hyperlink>
      <w:r w:rsidRPr="00F46089">
        <w:rPr>
          <w:rStyle w:val="StyleUnderline"/>
        </w:rPr>
        <w:t>.</w:t>
      </w:r>
      <w:r w:rsidR="009B3286" w:rsidRPr="00F46089">
        <w:rPr>
          <w:sz w:val="12"/>
        </w:rPr>
        <w:t>¶</w:t>
      </w:r>
      <w:r w:rsidRPr="00F46089">
        <w:rPr>
          <w:sz w:val="16"/>
        </w:rPr>
        <w:t xml:space="preserve"> A team of researchers from the University of Michigan and Peking University in Beijing published a study highlighting </w:t>
      </w:r>
      <w:r w:rsidRPr="00F46089">
        <w:rPr>
          <w:rStyle w:val="StyleUnderline"/>
        </w:rPr>
        <w:t xml:space="preserve">China's growing scientific dominance in a recent issue of the journal </w:t>
      </w:r>
      <w:hyperlink r:id="rId129" w:history="1">
        <w:r w:rsidRPr="00F46089">
          <w:rPr>
            <w:rStyle w:val="StyleUnderline"/>
          </w:rPr>
          <w:t>Proceedings of the National Academy of Sciences</w:t>
        </w:r>
      </w:hyperlink>
      <w:r w:rsidRPr="00F46089">
        <w:rPr>
          <w:sz w:val="16"/>
        </w:rPr>
        <w:t>.</w:t>
      </w:r>
      <w:r w:rsidR="009B3286" w:rsidRPr="00F46089">
        <w:rPr>
          <w:sz w:val="12"/>
        </w:rPr>
        <w:t>¶</w:t>
      </w:r>
      <w:r w:rsidRPr="00F46089">
        <w:rPr>
          <w:sz w:val="16"/>
        </w:rPr>
        <w:t xml:space="preserve"> Specifically, they </w:t>
      </w:r>
      <w:r w:rsidRPr="00F46089">
        <w:rPr>
          <w:rStyle w:val="StyleUnderline"/>
        </w:rPr>
        <w:t>focused on China's potential to knock the U.S. out of its spot as the world's undisputed leader in the science, tech, engineering, and math fields — collectively called STEM.</w:t>
      </w:r>
      <w:r w:rsidR="009B3286" w:rsidRPr="00F46089">
        <w:rPr>
          <w:rStyle w:val="StyleUnderline"/>
          <w:sz w:val="12"/>
          <w:u w:val="none"/>
        </w:rPr>
        <w:t>¶</w:t>
      </w:r>
      <w:r w:rsidRPr="00F46089">
        <w:rPr>
          <w:rStyle w:val="StyleUnderline"/>
          <w:sz w:val="12"/>
        </w:rPr>
        <w:t xml:space="preserve"> </w:t>
      </w:r>
      <w:r w:rsidRPr="00F46089">
        <w:rPr>
          <w:sz w:val="16"/>
        </w:rPr>
        <w:t>The researchers write: "Two recent reports by the National Academy of Sciences, the National Academy of Engineering, and the Institute of Medicine have raised concerns that the United States may soon lose its scientific leadership role and suffer negative economic consequences."</w:t>
      </w:r>
    </w:p>
    <w:p w14:paraId="61944559" w14:textId="77777777" w:rsidR="006E27EF" w:rsidRPr="00F46089" w:rsidRDefault="006E27EF" w:rsidP="006E27EF"/>
    <w:p w14:paraId="10354A2A" w14:textId="77777777" w:rsidR="006E27EF" w:rsidRPr="00F46089" w:rsidRDefault="006E27EF" w:rsidP="00C01DAD"/>
    <w:p w14:paraId="635F3243" w14:textId="77CD1F60" w:rsidR="00E13462" w:rsidRPr="00F46089" w:rsidRDefault="00E13462" w:rsidP="00D463C9">
      <w:pPr>
        <w:pStyle w:val="Heading3"/>
      </w:pPr>
      <w:r w:rsidRPr="00F46089">
        <w:t>General Links</w:t>
      </w:r>
    </w:p>
    <w:p w14:paraId="4BB54F5C" w14:textId="77777777" w:rsidR="00E13462" w:rsidRPr="00F46089" w:rsidRDefault="00E13462" w:rsidP="00E13462">
      <w:pPr>
        <w:rPr>
          <w:b/>
        </w:rPr>
      </w:pPr>
      <w:r w:rsidRPr="00F46089">
        <w:rPr>
          <w:b/>
        </w:rPr>
        <w:t>China is not willing to lose any ground on the ocean.</w:t>
      </w:r>
    </w:p>
    <w:p w14:paraId="05B26374" w14:textId="77777777" w:rsidR="00E13462" w:rsidRPr="00F46089" w:rsidRDefault="00E13462" w:rsidP="00E13462">
      <w:pPr>
        <w:rPr>
          <w:sz w:val="20"/>
        </w:rPr>
      </w:pPr>
      <w:r w:rsidRPr="00F46089">
        <w:rPr>
          <w:rStyle w:val="Style13ptBold"/>
          <w:sz w:val="24"/>
        </w:rPr>
        <w:t>Tweed 7/14</w:t>
      </w:r>
      <w:r w:rsidRPr="00F46089">
        <w:rPr>
          <w:sz w:val="20"/>
        </w:rPr>
        <w:t xml:space="preserve"> </w:t>
      </w:r>
      <w:r w:rsidRPr="00F46089">
        <w:rPr>
          <w:sz w:val="14"/>
          <w:szCs w:val="16"/>
        </w:rPr>
        <w:t>(David</w:t>
      </w:r>
      <w:proofErr w:type="gramStart"/>
      <w:r w:rsidRPr="00F46089">
        <w:rPr>
          <w:sz w:val="14"/>
          <w:szCs w:val="16"/>
        </w:rPr>
        <w:t>,  china</w:t>
      </w:r>
      <w:proofErr w:type="gramEnd"/>
      <w:r w:rsidRPr="00F46089">
        <w:rPr>
          <w:sz w:val="14"/>
          <w:szCs w:val="16"/>
        </w:rPr>
        <w:t xml:space="preserve"> seeks great power status after sea retreat, Jul 3, 2014, </w:t>
      </w:r>
      <w:hyperlink r:id="rId130" w:history="1">
        <w:r w:rsidRPr="00F46089">
          <w:rPr>
            <w:rStyle w:val="Hyperlink"/>
            <w:sz w:val="14"/>
            <w:szCs w:val="16"/>
          </w:rPr>
          <w:t>http://www.bloomberg.com/news/2014-07-02/china-seeks-great-power-status-after-centuries-of-sea-retreat.html</w:t>
        </w:r>
      </w:hyperlink>
      <w:r w:rsidRPr="00F46089">
        <w:rPr>
          <w:sz w:val="14"/>
          <w:szCs w:val="16"/>
        </w:rPr>
        <w:t>, LF)</w:t>
      </w:r>
    </w:p>
    <w:p w14:paraId="279E0341" w14:textId="77777777" w:rsidR="00E13462" w:rsidRPr="00F46089" w:rsidRDefault="00E13462" w:rsidP="00E13462">
      <w:pPr>
        <w:rPr>
          <w:sz w:val="20"/>
        </w:rPr>
      </w:pPr>
      <w:r w:rsidRPr="00F46089">
        <w:rPr>
          <w:rStyle w:val="StyleUnderline"/>
          <w:highlight w:val="yellow"/>
        </w:rPr>
        <w:t>The sea plays a strategic role for China</w:t>
      </w:r>
      <w:r w:rsidRPr="00F46089">
        <w:rPr>
          <w:sz w:val="14"/>
          <w:szCs w:val="16"/>
        </w:rPr>
        <w:t>: it's</w:t>
      </w:r>
      <w:r w:rsidRPr="00F46089">
        <w:rPr>
          <w:sz w:val="20"/>
        </w:rPr>
        <w:t xml:space="preserve"> </w:t>
      </w:r>
      <w:r w:rsidRPr="00F46089">
        <w:rPr>
          <w:rStyle w:val="StyleUnderline"/>
          <w:highlight w:val="yellow"/>
        </w:rPr>
        <w:t>a natural security shield for its</w:t>
      </w:r>
      <w:r w:rsidRPr="00F46089">
        <w:rPr>
          <w:sz w:val="20"/>
        </w:rPr>
        <w:t xml:space="preserve"> </w:t>
      </w:r>
      <w:r w:rsidRPr="00F46089">
        <w:rPr>
          <w:sz w:val="14"/>
          <w:szCs w:val="16"/>
        </w:rPr>
        <w:t>densely-populated</w:t>
      </w:r>
      <w:r w:rsidRPr="00F46089">
        <w:rPr>
          <w:sz w:val="20"/>
        </w:rPr>
        <w:t xml:space="preserve"> </w:t>
      </w:r>
      <w:r w:rsidRPr="00F46089">
        <w:rPr>
          <w:rStyle w:val="StyleUnderline"/>
          <w:highlight w:val="yellow"/>
        </w:rPr>
        <w:t>southern regions and ports</w:t>
      </w:r>
      <w:r w:rsidRPr="00F46089">
        <w:rPr>
          <w:sz w:val="20"/>
        </w:rPr>
        <w:t xml:space="preserve">. </w:t>
      </w:r>
      <w:r w:rsidRPr="00F46089">
        <w:rPr>
          <w:sz w:val="14"/>
          <w:szCs w:val="16"/>
        </w:rPr>
        <w:t>To pursue its claims,</w:t>
      </w:r>
      <w:r w:rsidRPr="00F46089">
        <w:rPr>
          <w:sz w:val="20"/>
        </w:rPr>
        <w:t xml:space="preserve"> </w:t>
      </w:r>
      <w:r w:rsidRPr="00F46089">
        <w:rPr>
          <w:rStyle w:val="StyleUnderline"/>
          <w:highlight w:val="yellow"/>
        </w:rPr>
        <w:t>China has stepped up coordination</w:t>
      </w:r>
      <w:r w:rsidRPr="00F46089">
        <w:rPr>
          <w:rStyle w:val="StyleUnderline"/>
        </w:rPr>
        <w:t xml:space="preserve"> </w:t>
      </w:r>
      <w:r w:rsidRPr="00F46089">
        <w:rPr>
          <w:sz w:val="14"/>
          <w:szCs w:val="16"/>
        </w:rPr>
        <w:t>among its agencies.  The restructured</w:t>
      </w:r>
      <w:r w:rsidRPr="00F46089">
        <w:rPr>
          <w:sz w:val="20"/>
        </w:rPr>
        <w:t xml:space="preserve"> </w:t>
      </w:r>
      <w:r w:rsidRPr="00F46089">
        <w:rPr>
          <w:rStyle w:val="StyleUnderline"/>
          <w:highlight w:val="yellow"/>
        </w:rPr>
        <w:t>State Oceanic Administration</w:t>
      </w:r>
      <w:r w:rsidRPr="00F46089">
        <w:rPr>
          <w:sz w:val="20"/>
        </w:rPr>
        <w:t xml:space="preserve"> </w:t>
      </w:r>
      <w:r w:rsidRPr="00F46089">
        <w:rPr>
          <w:sz w:val="14"/>
          <w:szCs w:val="16"/>
        </w:rPr>
        <w:t>was established in July 2013</w:t>
      </w:r>
      <w:r w:rsidRPr="00F46089">
        <w:rPr>
          <w:sz w:val="20"/>
        </w:rPr>
        <w:t xml:space="preserve">, </w:t>
      </w:r>
      <w:r w:rsidRPr="00F46089">
        <w:rPr>
          <w:rStyle w:val="StyleUnderline"/>
          <w:highlight w:val="yellow"/>
        </w:rPr>
        <w:t>bring</w:t>
      </w:r>
      <w:r w:rsidRPr="00F46089">
        <w:rPr>
          <w:sz w:val="14"/>
          <w:szCs w:val="16"/>
        </w:rPr>
        <w:t>ing</w:t>
      </w:r>
      <w:r w:rsidRPr="00F46089">
        <w:rPr>
          <w:sz w:val="20"/>
        </w:rPr>
        <w:t xml:space="preserve"> </w:t>
      </w:r>
      <w:r w:rsidRPr="00F46089">
        <w:rPr>
          <w:rStyle w:val="StyleUnderline"/>
          <w:highlight w:val="yellow"/>
        </w:rPr>
        <w:t>maritime law enforcement bodies together into a centralized coast guard</w:t>
      </w:r>
      <w:r w:rsidRPr="00F46089">
        <w:rPr>
          <w:rStyle w:val="StyleUnderline"/>
        </w:rPr>
        <w:t xml:space="preserve">. </w:t>
      </w:r>
      <w:r w:rsidRPr="00F46089">
        <w:rPr>
          <w:rStyle w:val="StyleUnderline"/>
          <w:highlight w:val="yellow"/>
        </w:rPr>
        <w:t>China's</w:t>
      </w:r>
      <w:r w:rsidRPr="00F46089">
        <w:rPr>
          <w:rStyle w:val="StyleUnderline"/>
        </w:rPr>
        <w:t xml:space="preserve"> </w:t>
      </w:r>
      <w:r w:rsidRPr="00F46089">
        <w:rPr>
          <w:rStyle w:val="StyleUnderline"/>
          <w:highlight w:val="yellow"/>
        </w:rPr>
        <w:t xml:space="preserve">navy is </w:t>
      </w:r>
      <w:r w:rsidRPr="00F46089">
        <w:rPr>
          <w:rStyle w:val="StyleUnderline"/>
        </w:rPr>
        <w:t xml:space="preserve">modernizing and is </w:t>
      </w:r>
      <w:r w:rsidRPr="00F46089">
        <w:rPr>
          <w:rStyle w:val="StyleUnderline"/>
          <w:highlight w:val="yellow"/>
        </w:rPr>
        <w:t xml:space="preserve">expanding a base at </w:t>
      </w:r>
      <w:proofErr w:type="spellStart"/>
      <w:r w:rsidRPr="00F46089">
        <w:rPr>
          <w:rStyle w:val="StyleUnderline"/>
          <w:highlight w:val="yellow"/>
        </w:rPr>
        <w:t>Yalong</w:t>
      </w:r>
      <w:proofErr w:type="spellEnd"/>
      <w:r w:rsidRPr="00F46089">
        <w:rPr>
          <w:rStyle w:val="StyleUnderline"/>
          <w:highlight w:val="yellow"/>
        </w:rPr>
        <w:t xml:space="preserve"> Bay</w:t>
      </w:r>
      <w:r w:rsidRPr="00F46089">
        <w:rPr>
          <w:sz w:val="20"/>
        </w:rPr>
        <w:t xml:space="preserve"> </w:t>
      </w:r>
      <w:r w:rsidRPr="00F46089">
        <w:rPr>
          <w:sz w:val="14"/>
          <w:szCs w:val="16"/>
        </w:rPr>
        <w:t>at the southern tip of Hainan Island, off China's southern coast guard. The facility has</w:t>
      </w:r>
      <w:r w:rsidRPr="00F46089">
        <w:rPr>
          <w:sz w:val="20"/>
        </w:rPr>
        <w:t xml:space="preserve"> </w:t>
      </w:r>
      <w:r w:rsidRPr="00F46089">
        <w:rPr>
          <w:rStyle w:val="StyleUnderline"/>
          <w:highlight w:val="yellow"/>
        </w:rPr>
        <w:t>two piers, each a kilometer long</w:t>
      </w:r>
      <w:r w:rsidRPr="00F46089">
        <w:rPr>
          <w:rStyle w:val="StyleUnderline"/>
        </w:rPr>
        <w:t>,</w:t>
      </w:r>
      <w:r w:rsidRPr="00F46089">
        <w:rPr>
          <w:sz w:val="20"/>
        </w:rPr>
        <w:t xml:space="preserve"> </w:t>
      </w:r>
      <w:r w:rsidRPr="00F46089">
        <w:rPr>
          <w:sz w:val="14"/>
        </w:rPr>
        <w:t xml:space="preserve">to service surface ships. </w:t>
      </w:r>
      <w:r w:rsidRPr="00F46089">
        <w:rPr>
          <w:rStyle w:val="StyleUnderline"/>
          <w:highlight w:val="yellow"/>
        </w:rPr>
        <w:t>Four 230-meter piers accommodate submarines</w:t>
      </w:r>
      <w:r w:rsidRPr="00F46089">
        <w:rPr>
          <w:rStyle w:val="StyleUnderline"/>
        </w:rPr>
        <w:t>,</w:t>
      </w:r>
      <w:r w:rsidRPr="00F46089">
        <w:rPr>
          <w:sz w:val="20"/>
        </w:rPr>
        <w:t xml:space="preserve"> </w:t>
      </w:r>
      <w:r w:rsidRPr="00F46089">
        <w:rPr>
          <w:sz w:val="14"/>
          <w:szCs w:val="16"/>
        </w:rPr>
        <w:t xml:space="preserve">along with an underwater tunnel, according to Felix Chang, a senior fellow at the Foreign Policy Research Institute in Philadelphia. While </w:t>
      </w:r>
      <w:r w:rsidRPr="00F46089">
        <w:rPr>
          <w:rStyle w:val="StyleUnderline"/>
          <w:highlight w:val="yellow"/>
        </w:rPr>
        <w:t xml:space="preserve">the base is close enough to the </w:t>
      </w:r>
      <w:proofErr w:type="spellStart"/>
      <w:r w:rsidRPr="00F46089">
        <w:rPr>
          <w:rStyle w:val="StyleUnderline"/>
          <w:highlight w:val="yellow"/>
        </w:rPr>
        <w:t>Paracel</w:t>
      </w:r>
      <w:proofErr w:type="spellEnd"/>
      <w:r w:rsidRPr="00F46089">
        <w:rPr>
          <w:rStyle w:val="StyleUnderline"/>
          <w:highlight w:val="yellow"/>
        </w:rPr>
        <w:t xml:space="preserve"> Islands to support large-scale naval and air activities</w:t>
      </w:r>
      <w:r w:rsidRPr="00F46089">
        <w:rPr>
          <w:rStyle w:val="StyleUnderline"/>
        </w:rPr>
        <w:t>,</w:t>
      </w:r>
      <w:r w:rsidRPr="00F46089">
        <w:rPr>
          <w:sz w:val="20"/>
        </w:rPr>
        <w:t xml:space="preserve"> </w:t>
      </w:r>
      <w:r w:rsidRPr="00F46089">
        <w:rPr>
          <w:sz w:val="14"/>
          <w:szCs w:val="16"/>
        </w:rPr>
        <w:t xml:space="preserve">the </w:t>
      </w:r>
      <w:proofErr w:type="spellStart"/>
      <w:r w:rsidRPr="00F46089">
        <w:rPr>
          <w:sz w:val="14"/>
          <w:szCs w:val="16"/>
        </w:rPr>
        <w:t>Spratlys</w:t>
      </w:r>
      <w:proofErr w:type="spellEnd"/>
      <w:r w:rsidRPr="00F46089">
        <w:rPr>
          <w:sz w:val="20"/>
        </w:rPr>
        <w:t xml:space="preserve"> </w:t>
      </w:r>
      <w:r w:rsidRPr="00F46089">
        <w:rPr>
          <w:rStyle w:val="StyleUnderline"/>
          <w:highlight w:val="yellow"/>
        </w:rPr>
        <w:t>in the south of the South China Sea</w:t>
      </w:r>
      <w:r w:rsidRPr="00F46089">
        <w:rPr>
          <w:sz w:val="20"/>
        </w:rPr>
        <w:t xml:space="preserve"> </w:t>
      </w:r>
      <w:r w:rsidRPr="00F46089">
        <w:rPr>
          <w:sz w:val="14"/>
          <w:szCs w:val="16"/>
        </w:rPr>
        <w:t xml:space="preserve">are too far away for China to control, according to Ian </w:t>
      </w:r>
      <w:proofErr w:type="spellStart"/>
      <w:r w:rsidRPr="00F46089">
        <w:rPr>
          <w:sz w:val="14"/>
          <w:szCs w:val="16"/>
        </w:rPr>
        <w:t>Storey</w:t>
      </w:r>
      <w:proofErr w:type="spellEnd"/>
      <w:r w:rsidRPr="00F46089">
        <w:rPr>
          <w:sz w:val="14"/>
          <w:szCs w:val="16"/>
        </w:rPr>
        <w:t>, senior fellow at the Institute of Southeast Asian Studies in Singapore.</w:t>
      </w:r>
      <w:r w:rsidRPr="00F46089">
        <w:rPr>
          <w:sz w:val="20"/>
        </w:rPr>
        <w:t xml:space="preserve"> </w:t>
      </w:r>
    </w:p>
    <w:p w14:paraId="73EF8B3C" w14:textId="77777777" w:rsidR="00E13462" w:rsidRPr="00F46089" w:rsidRDefault="00E13462" w:rsidP="00E13462">
      <w:pPr>
        <w:rPr>
          <w:b/>
          <w:sz w:val="20"/>
        </w:rPr>
      </w:pPr>
    </w:p>
    <w:p w14:paraId="47BD6698" w14:textId="77777777" w:rsidR="00E13462" w:rsidRPr="00F46089" w:rsidRDefault="00E13462" w:rsidP="00E13462">
      <w:pPr>
        <w:rPr>
          <w:b/>
          <w:sz w:val="20"/>
        </w:rPr>
      </w:pPr>
      <w:r w:rsidRPr="00F46089">
        <w:rPr>
          <w:b/>
          <w:sz w:val="20"/>
        </w:rPr>
        <w:t>China is becoming the empire of the ocean</w:t>
      </w:r>
    </w:p>
    <w:p w14:paraId="4815C157" w14:textId="77777777" w:rsidR="00E13462" w:rsidRPr="00F46089" w:rsidRDefault="00E13462" w:rsidP="00E13462">
      <w:pPr>
        <w:rPr>
          <w:sz w:val="20"/>
        </w:rPr>
      </w:pPr>
      <w:r w:rsidRPr="00F46089">
        <w:rPr>
          <w:rStyle w:val="Style13ptBold"/>
          <w:sz w:val="24"/>
        </w:rPr>
        <w:t>Kaplan 14</w:t>
      </w:r>
      <w:r w:rsidRPr="00F46089">
        <w:rPr>
          <w:sz w:val="20"/>
        </w:rPr>
        <w:t xml:space="preserve"> </w:t>
      </w:r>
      <w:r w:rsidRPr="00F46089">
        <w:rPr>
          <w:sz w:val="14"/>
          <w:szCs w:val="16"/>
        </w:rPr>
        <w:t>(Robert D., Robert D. Kaplan is a foreign correspondent for The Atlantic, a senior fellow at the Center for a New American Security in Washington and a member of the Pentagon’s Defense Policy Board. His most recent book is Monsoon: The Indian Ocean and the Future of American Power</w:t>
      </w:r>
      <w:proofErr w:type="gramStart"/>
      <w:r w:rsidRPr="00F46089">
        <w:rPr>
          <w:sz w:val="14"/>
          <w:szCs w:val="16"/>
        </w:rPr>
        <w:t>,  China's</w:t>
      </w:r>
      <w:proofErr w:type="gramEnd"/>
      <w:r w:rsidRPr="00F46089">
        <w:rPr>
          <w:sz w:val="14"/>
          <w:szCs w:val="16"/>
        </w:rPr>
        <w:t xml:space="preserve"> Budding Ocean Empire, June 5 2014, </w:t>
      </w:r>
      <w:hyperlink r:id="rId131" w:history="1">
        <w:r w:rsidRPr="00F46089">
          <w:rPr>
            <w:rStyle w:val="Hyperlink"/>
            <w:sz w:val="14"/>
            <w:szCs w:val="16"/>
          </w:rPr>
          <w:t>http://nationalinterest.org/feature/chinas-budding-ocean-empire-10603</w:t>
        </w:r>
      </w:hyperlink>
      <w:r w:rsidRPr="00F46089">
        <w:rPr>
          <w:sz w:val="14"/>
          <w:szCs w:val="16"/>
        </w:rPr>
        <w:t>, LF)</w:t>
      </w:r>
    </w:p>
    <w:p w14:paraId="05A70492" w14:textId="77777777" w:rsidR="00E13462" w:rsidRPr="00F46089" w:rsidRDefault="00E13462" w:rsidP="00E13462">
      <w:pPr>
        <w:rPr>
          <w:rStyle w:val="StyleUnderline"/>
        </w:rPr>
      </w:pPr>
      <w:r w:rsidRPr="00F46089">
        <w:rPr>
          <w:rStyle w:val="StyleUnderline"/>
          <w:highlight w:val="yellow"/>
        </w:rPr>
        <w:t>China is starting to build a commercial empire</w:t>
      </w:r>
      <w:r w:rsidRPr="00F46089">
        <w:rPr>
          <w:rStyle w:val="StyleUnderline"/>
        </w:rPr>
        <w:t xml:space="preserve">-of-sorts </w:t>
      </w:r>
      <w:r w:rsidRPr="00F46089">
        <w:rPr>
          <w:rStyle w:val="StyleUnderline"/>
          <w:highlight w:val="yellow"/>
        </w:rPr>
        <w:t>throughout</w:t>
      </w:r>
      <w:r w:rsidRPr="00F46089">
        <w:rPr>
          <w:sz w:val="20"/>
        </w:rPr>
        <w:t xml:space="preserve"> </w:t>
      </w:r>
      <w:r w:rsidRPr="00F46089">
        <w:rPr>
          <w:sz w:val="14"/>
          <w:szCs w:val="16"/>
        </w:rPr>
        <w:t>two oceans—</w:t>
      </w:r>
      <w:r w:rsidRPr="00F46089">
        <w:rPr>
          <w:rStyle w:val="StyleUnderline"/>
          <w:highlight w:val="yellow"/>
        </w:rPr>
        <w:t>the Western Pacific and the Indian.</w:t>
      </w:r>
      <w:r w:rsidRPr="00F46089">
        <w:rPr>
          <w:sz w:val="20"/>
        </w:rPr>
        <w:t xml:space="preserve"> </w:t>
      </w:r>
      <w:r w:rsidRPr="00F46089">
        <w:rPr>
          <w:sz w:val="14"/>
          <w:szCs w:val="16"/>
        </w:rPr>
        <w:t>In regards to the</w:t>
      </w:r>
      <w:r w:rsidRPr="00F46089">
        <w:rPr>
          <w:sz w:val="20"/>
        </w:rPr>
        <w:t xml:space="preserve"> </w:t>
      </w:r>
      <w:r w:rsidRPr="00F46089">
        <w:rPr>
          <w:rStyle w:val="StyleUnderline"/>
          <w:highlight w:val="yellow"/>
        </w:rPr>
        <w:t>Indian Ocean</w:t>
      </w:r>
      <w:r w:rsidRPr="00F46089">
        <w:rPr>
          <w:rStyle w:val="StyleUnderline"/>
        </w:rPr>
        <w:t>,</w:t>
      </w:r>
      <w:r w:rsidRPr="00F46089">
        <w:rPr>
          <w:sz w:val="20"/>
        </w:rPr>
        <w:t xml:space="preserve"> </w:t>
      </w:r>
      <w:r w:rsidRPr="00F46089">
        <w:rPr>
          <w:sz w:val="14"/>
          <w:szCs w:val="16"/>
        </w:rPr>
        <w:t xml:space="preserve">trade, rather than </w:t>
      </w:r>
      <w:r w:rsidRPr="00F46089">
        <w:rPr>
          <w:rStyle w:val="StyleUnderline"/>
          <w:highlight w:val="yellow"/>
        </w:rPr>
        <w:t>military expansion, will be at the heart of it.</w:t>
      </w:r>
      <w:r w:rsidRPr="00F46089">
        <w:rPr>
          <w:sz w:val="14"/>
          <w:szCs w:val="16"/>
        </w:rPr>
        <w:t xml:space="preserve"> Empire building is often not the stuff of conscious grand strategy. It occurs gradually, over decades, by experimentation. And the end result is never clear at the beginning or even in the middle. To wit, the Venetian empire in the Eastern Mediterranean began as a limited expedition against pirates in the northern Adriatic. The beginnings of the Dutch and British East India companies were similarly circumscribed. </w:t>
      </w:r>
      <w:r w:rsidRPr="00F46089">
        <w:rPr>
          <w:rStyle w:val="StyleUnderline"/>
          <w:highlight w:val="yellow"/>
        </w:rPr>
        <w:t>China’s</w:t>
      </w:r>
      <w:r w:rsidRPr="00F46089">
        <w:rPr>
          <w:rStyle w:val="StyleUnderline"/>
        </w:rPr>
        <w:t xml:space="preserve"> </w:t>
      </w:r>
      <w:r w:rsidRPr="00F46089">
        <w:rPr>
          <w:sz w:val="14"/>
          <w:szCs w:val="16"/>
        </w:rPr>
        <w:t>attempts at</w:t>
      </w:r>
      <w:r w:rsidRPr="00F46089">
        <w:rPr>
          <w:sz w:val="20"/>
        </w:rPr>
        <w:t xml:space="preserve"> </w:t>
      </w:r>
      <w:r w:rsidRPr="00F46089">
        <w:rPr>
          <w:rStyle w:val="StyleUnderline"/>
          <w:highlight w:val="yellow"/>
        </w:rPr>
        <w:t>port building and/or financing from Myanmar to Tanzania are very much in this spirit</w:t>
      </w:r>
      <w:r w:rsidRPr="00F46089">
        <w:rPr>
          <w:rStyle w:val="StyleUnderline"/>
        </w:rPr>
        <w:t>.</w:t>
      </w:r>
    </w:p>
    <w:p w14:paraId="56182841" w14:textId="77777777" w:rsidR="00E13462" w:rsidRPr="00F46089" w:rsidRDefault="00E13462" w:rsidP="00E13462"/>
    <w:p w14:paraId="676AF723" w14:textId="77777777" w:rsidR="00546C34" w:rsidRPr="00F46089" w:rsidRDefault="00546C34" w:rsidP="00D463C9">
      <w:pPr>
        <w:pStyle w:val="Heading3"/>
      </w:pPr>
      <w:r w:rsidRPr="00F46089">
        <w:t>Climate Leadership Link</w:t>
      </w:r>
    </w:p>
    <w:p w14:paraId="0D97D74E" w14:textId="77777777" w:rsidR="00546C34" w:rsidRPr="00F46089" w:rsidRDefault="00546C34" w:rsidP="00546C34">
      <w:pPr>
        <w:pStyle w:val="Heading4"/>
      </w:pPr>
      <w:r w:rsidRPr="00F46089">
        <w:t>The US and China will clash over climate change leadership</w:t>
      </w:r>
    </w:p>
    <w:p w14:paraId="152B79CB" w14:textId="098D3FB1" w:rsidR="00546C34" w:rsidRPr="00F46089" w:rsidRDefault="00546C34" w:rsidP="00546C34">
      <w:proofErr w:type="spellStart"/>
      <w:r w:rsidRPr="00F46089">
        <w:rPr>
          <w:b/>
        </w:rPr>
        <w:t>Erimtan</w:t>
      </w:r>
      <w:proofErr w:type="spellEnd"/>
      <w:r w:rsidRPr="00F46089">
        <w:rPr>
          <w:b/>
        </w:rPr>
        <w:t xml:space="preserve"> 6/14 </w:t>
      </w:r>
      <w:r w:rsidRPr="00F46089">
        <w:t xml:space="preserve">(Can, </w:t>
      </w:r>
      <w:proofErr w:type="spellStart"/>
      <w:r w:rsidRPr="00F46089">
        <w:t>Phd</w:t>
      </w:r>
      <w:proofErr w:type="spellEnd"/>
      <w:r w:rsidRPr="00F46089">
        <w:t xml:space="preserve"> in Modern History; Writer for RT, “Climate calamity averted: New renewable rivalry between the US and China”, 6/14/14, </w:t>
      </w:r>
      <w:hyperlink r:id="rId132" w:history="1">
        <w:r w:rsidRPr="00F46089">
          <w:rPr>
            <w:rStyle w:val="Hyperlink"/>
          </w:rPr>
          <w:t>http://rt.com/op-edge/166248-us-china-climate-calamity/</w:t>
        </w:r>
      </w:hyperlink>
      <w:r w:rsidRPr="00F46089">
        <w:t xml:space="preserve">, </w:t>
      </w:r>
      <w:r w:rsidR="008755A6" w:rsidRPr="00F46089">
        <w:t>CTC</w:t>
      </w:r>
      <w:r w:rsidRPr="00F46089">
        <w:t>)</w:t>
      </w:r>
    </w:p>
    <w:p w14:paraId="3FEC2BE6" w14:textId="77777777" w:rsidR="00546C34" w:rsidRPr="00F46089" w:rsidRDefault="00546C34" w:rsidP="00546C34">
      <w:pPr>
        <w:rPr>
          <w:sz w:val="16"/>
        </w:rPr>
      </w:pPr>
      <w:r w:rsidRPr="00F46089">
        <w:rPr>
          <w:sz w:val="16"/>
        </w:rPr>
        <w:t xml:space="preserve">Aside from the geopolitical and other strategic issues forcing </w:t>
      </w:r>
      <w:r w:rsidRPr="00F46089">
        <w:rPr>
          <w:rStyle w:val="StyleUnderline"/>
          <w:highlight w:val="yellow"/>
        </w:rPr>
        <w:t>Obama</w:t>
      </w:r>
      <w:r w:rsidRPr="00F46089">
        <w:rPr>
          <w:sz w:val="16"/>
        </w:rPr>
        <w:t xml:space="preserve"> to flex the US military muscle, now that he is well and truly into his second (and final) term as the Leader of the Free World, he probably </w:t>
      </w:r>
      <w:r w:rsidRPr="00F46089">
        <w:rPr>
          <w:rStyle w:val="StyleUnderline"/>
        </w:rPr>
        <w:t>feels the need to establish his own legacy</w:t>
      </w:r>
      <w:r w:rsidRPr="00F46089">
        <w:rPr>
          <w:sz w:val="16"/>
        </w:rPr>
        <w:t xml:space="preserve">, his own stamp that will mark the world in years, if not centuries, to come. Now that his presidency is approaching its twilight years, Obama has the opportunity to get back to his earlier-uttered campaign promises and he has found a way to revive an old statute, thereby forgoing the need to pass a new law (that would have been stalled and stopped dead in its tracks by the Republican House), that would tackle the issue of carbon emissions and thus finally provide a partial answer the challenge posed by the Chinese as long ago as 2005. In this way, </w:t>
      </w:r>
      <w:r w:rsidRPr="00F46089">
        <w:rPr>
          <w:rStyle w:val="StyleUnderline"/>
        </w:rPr>
        <w:t xml:space="preserve">Obama </w:t>
      </w:r>
      <w:r w:rsidRPr="00F46089">
        <w:rPr>
          <w:rStyle w:val="StyleUnderline"/>
          <w:highlight w:val="yellow"/>
        </w:rPr>
        <w:t>wants to prove that the US</w:t>
      </w:r>
      <w:r w:rsidRPr="00F46089">
        <w:rPr>
          <w:sz w:val="16"/>
          <w:highlight w:val="yellow"/>
        </w:rPr>
        <w:t xml:space="preserve"> </w:t>
      </w:r>
      <w:r w:rsidRPr="00F46089">
        <w:rPr>
          <w:rStyle w:val="StyleUnderline"/>
          <w:highlight w:val="yellow"/>
        </w:rPr>
        <w:t>is</w:t>
      </w:r>
      <w:r w:rsidRPr="00F46089">
        <w:rPr>
          <w:sz w:val="16"/>
          <w:highlight w:val="yellow"/>
        </w:rPr>
        <w:t xml:space="preserve"> "</w:t>
      </w:r>
      <w:r w:rsidRPr="00F46089">
        <w:rPr>
          <w:rStyle w:val="StyleUnderline"/>
          <w:highlight w:val="yellow"/>
        </w:rPr>
        <w:t>the one indispensable nation"</w:t>
      </w:r>
      <w:r w:rsidRPr="00F46089">
        <w:rPr>
          <w:rStyle w:val="StyleUnderline"/>
        </w:rPr>
        <w:t xml:space="preserve"> that will halt</w:t>
      </w:r>
      <w:r w:rsidRPr="00F46089">
        <w:rPr>
          <w:sz w:val="16"/>
        </w:rPr>
        <w:t xml:space="preserve"> the ill-effects of </w:t>
      </w:r>
      <w:r w:rsidRPr="00F46089">
        <w:rPr>
          <w:rStyle w:val="StyleUnderline"/>
        </w:rPr>
        <w:t>climate change</w:t>
      </w:r>
      <w:r w:rsidRPr="00F46089">
        <w:rPr>
          <w:sz w:val="16"/>
        </w:rPr>
        <w:t>. The news agency Reuters pronounced that</w:t>
      </w:r>
      <w:r w:rsidRPr="00F46089">
        <w:rPr>
          <w:rStyle w:val="StyleUnderline"/>
        </w:rPr>
        <w:t xml:space="preserve"> the</w:t>
      </w:r>
      <w:r w:rsidRPr="00F46089">
        <w:rPr>
          <w:sz w:val="16"/>
        </w:rPr>
        <w:t xml:space="preserve"> "</w:t>
      </w:r>
      <w:r w:rsidRPr="00F46089">
        <w:rPr>
          <w:rStyle w:val="StyleUnderline"/>
        </w:rPr>
        <w:t>US</w:t>
      </w:r>
      <w:r w:rsidRPr="00F46089">
        <w:rPr>
          <w:sz w:val="16"/>
        </w:rPr>
        <w:t xml:space="preserve"> power sector </w:t>
      </w:r>
      <w:r w:rsidRPr="00F46089">
        <w:rPr>
          <w:rStyle w:val="StyleUnderline"/>
        </w:rPr>
        <w:t xml:space="preserve">must cut </w:t>
      </w:r>
      <w:r w:rsidRPr="00F46089">
        <w:rPr>
          <w:sz w:val="16"/>
        </w:rPr>
        <w:t xml:space="preserve">carbon dioxide </w:t>
      </w:r>
      <w:r w:rsidRPr="00F46089">
        <w:rPr>
          <w:rStyle w:val="StyleUnderline"/>
        </w:rPr>
        <w:t>emissions 30</w:t>
      </w:r>
      <w:r w:rsidRPr="00F46089">
        <w:rPr>
          <w:sz w:val="16"/>
        </w:rPr>
        <w:t xml:space="preserve"> </w:t>
      </w:r>
      <w:r w:rsidRPr="00F46089">
        <w:rPr>
          <w:rStyle w:val="StyleUnderline"/>
        </w:rPr>
        <w:t>percent</w:t>
      </w:r>
      <w:r w:rsidRPr="00F46089">
        <w:rPr>
          <w:sz w:val="16"/>
        </w:rPr>
        <w:t xml:space="preserve"> by 2030 from 2005 levels, according to federal regulations unveiled on [2 June 2014] that form the centerpiece of the Obama administration’s climate change strategy. The Environmental Protection Agency’s proposal is one of the most significant environmental rules proposed by the United States, and could transform the power sector, which [now still] relies on coal for nearly 38 percent of electricity" (natural gas and renewable sources such as wind and solar have eaten up 12% of coal's contribution to American electricity). </w:t>
      </w:r>
      <w:r w:rsidRPr="00F46089">
        <w:rPr>
          <w:rStyle w:val="StyleUnderline"/>
          <w:highlight w:val="yellow"/>
        </w:rPr>
        <w:t>The EPA regulation is called the Clean Power Plan</w:t>
      </w:r>
      <w:r w:rsidRPr="00F46089">
        <w:rPr>
          <w:sz w:val="16"/>
        </w:rPr>
        <w:t xml:space="preserve"> (CPP), and</w:t>
      </w:r>
      <w:r w:rsidRPr="00F46089">
        <w:rPr>
          <w:rStyle w:val="StyleUnderline"/>
        </w:rPr>
        <w:t xml:space="preserve"> </w:t>
      </w:r>
      <w:r w:rsidRPr="00F46089">
        <w:rPr>
          <w:rStyle w:val="StyleUnderline"/>
          <w:highlight w:val="yellow"/>
        </w:rPr>
        <w:t>constitutes</w:t>
      </w:r>
      <w:r w:rsidRPr="00F46089">
        <w:rPr>
          <w:sz w:val="16"/>
          <w:highlight w:val="yellow"/>
        </w:rPr>
        <w:t xml:space="preserve"> </w:t>
      </w:r>
      <w:r w:rsidRPr="00F46089">
        <w:rPr>
          <w:rStyle w:val="StyleUnderline"/>
          <w:highlight w:val="yellow"/>
        </w:rPr>
        <w:t>the center-piece of President Obama's renewable</w:t>
      </w:r>
      <w:r w:rsidRPr="00F46089">
        <w:rPr>
          <w:sz w:val="16"/>
        </w:rPr>
        <w:t xml:space="preserve"> energy </w:t>
      </w:r>
      <w:r w:rsidRPr="00F46089">
        <w:rPr>
          <w:rStyle w:val="StyleUnderline"/>
        </w:rPr>
        <w:t>policy that is meant to be a guiding light to the rest of the world.</w:t>
      </w:r>
      <w:r w:rsidRPr="00F46089">
        <w:rPr>
          <w:sz w:val="16"/>
        </w:rPr>
        <w:t xml:space="preserve"> But this CPP is but an elaboration on the 1970 Clean Air Act. The president of the Natural Resources Defense Council Frances </w:t>
      </w:r>
      <w:proofErr w:type="spellStart"/>
      <w:r w:rsidRPr="00F46089">
        <w:rPr>
          <w:sz w:val="16"/>
        </w:rPr>
        <w:t>Beinecke</w:t>
      </w:r>
      <w:proofErr w:type="spellEnd"/>
      <w:r w:rsidRPr="00F46089">
        <w:rPr>
          <w:sz w:val="16"/>
        </w:rPr>
        <w:t xml:space="preserve"> stated that the "purpose of this rule is to really close the loophole on carbon pollution, reduce emissions as we've done with lead, arsenic and mercury and improve the health of the American people and unleash a new economic opportunity", stressing the domestic benefits of the CPP and trying to placate the coal lobby. The coal lobby, arguably in conjunction with the Republican opposition, has already launched its counter-attack, leading </w:t>
      </w:r>
      <w:proofErr w:type="spellStart"/>
      <w:r w:rsidRPr="00F46089">
        <w:rPr>
          <w:sz w:val="16"/>
        </w:rPr>
        <w:t>Beinecke</w:t>
      </w:r>
      <w:proofErr w:type="spellEnd"/>
      <w:r w:rsidRPr="00F46089">
        <w:rPr>
          <w:sz w:val="16"/>
        </w:rPr>
        <w:t xml:space="preserve"> to write that the "nation’s worst polluters and their allies have launched a propaganda campaign to convince [the American public] that the Environmental Protection Agency’s new carbon pollution standards are nothing more than a backdoor energy tax that will kill jobs and cost you money", adding that "[t]hat campaign is a lie. And what’s at stake is too important to let the lie stand, or even start". In other words, the Obama administration already has its work cut out trying to convince US citizens that the issues of climate change and renewable energy are worthwhile and that the CPP will not harm anybody's pockets (apart from those belonging to the coal lobby, that is, even though coal would still provide 31% of the US electricity demand after implementation of the CPP). The real competitors Looking at the bigger picture and taking a longer </w:t>
      </w:r>
      <w:r w:rsidRPr="00F46089">
        <w:rPr>
          <w:sz w:val="16"/>
          <w:highlight w:val="yellow"/>
        </w:rPr>
        <w:t xml:space="preserve">view </w:t>
      </w:r>
      <w:r w:rsidRPr="00F46089">
        <w:rPr>
          <w:rStyle w:val="StyleUnderline"/>
          <w:highlight w:val="yellow"/>
        </w:rPr>
        <w:t>the Obama administration is now trying to convince global public opinion that the</w:t>
      </w:r>
      <w:r w:rsidRPr="00F46089">
        <w:rPr>
          <w:rStyle w:val="StyleUnderline"/>
        </w:rPr>
        <w:t xml:space="preserve"> </w:t>
      </w:r>
      <w:r w:rsidRPr="00F46089">
        <w:rPr>
          <w:rStyle w:val="StyleUnderline"/>
          <w:highlight w:val="yellow"/>
        </w:rPr>
        <w:t>US</w:t>
      </w:r>
      <w:r w:rsidRPr="00F46089">
        <w:rPr>
          <w:sz w:val="16"/>
          <w:highlight w:val="yellow"/>
        </w:rPr>
        <w:t xml:space="preserve">, </w:t>
      </w:r>
      <w:r w:rsidRPr="00F46089">
        <w:rPr>
          <w:rStyle w:val="StyleUnderline"/>
          <w:highlight w:val="yellow"/>
        </w:rPr>
        <w:t>and not China, has the "ability to lead the world into the age of renewable energy</w:t>
      </w:r>
      <w:r w:rsidRPr="00F46089">
        <w:rPr>
          <w:sz w:val="16"/>
        </w:rPr>
        <w:t xml:space="preserve">". While at the moment the US seems to be concentrating on the Ukrainian proxy-battle with Russia in the ongoing New Cold War, President Obama's new focus on the Pacific-Asia region, meaning China, is well-known as well - America's so-called military and strategic “pivot” to Asia. Already in 2011, </w:t>
      </w:r>
      <w:r w:rsidRPr="00F46089">
        <w:rPr>
          <w:rStyle w:val="StyleUnderline"/>
        </w:rPr>
        <w:t>the</w:t>
      </w:r>
      <w:r w:rsidRPr="00F46089">
        <w:rPr>
          <w:sz w:val="16"/>
        </w:rPr>
        <w:t xml:space="preserve"> </w:t>
      </w:r>
      <w:r w:rsidRPr="00F46089">
        <w:rPr>
          <w:rStyle w:val="StyleUnderline"/>
        </w:rPr>
        <w:t xml:space="preserve">US </w:t>
      </w:r>
      <w:r w:rsidRPr="00F46089">
        <w:rPr>
          <w:sz w:val="16"/>
        </w:rPr>
        <w:t xml:space="preserve">President </w:t>
      </w:r>
      <w:r w:rsidRPr="00F46089">
        <w:rPr>
          <w:rStyle w:val="StyleUnderline"/>
        </w:rPr>
        <w:t>concluded a</w:t>
      </w:r>
      <w:r w:rsidRPr="00F46089">
        <w:rPr>
          <w:sz w:val="16"/>
        </w:rPr>
        <w:t xml:space="preserve"> </w:t>
      </w:r>
      <w:r w:rsidRPr="00F46089">
        <w:rPr>
          <w:rStyle w:val="StyleUnderline"/>
        </w:rPr>
        <w:t>new deal with Australia</w:t>
      </w:r>
      <w:r w:rsidRPr="00F46089">
        <w:rPr>
          <w:sz w:val="16"/>
        </w:rPr>
        <w:t xml:space="preserve"> as a result of </w:t>
      </w:r>
      <w:r w:rsidRPr="00F46089">
        <w:rPr>
          <w:rStyle w:val="StyleUnderline"/>
        </w:rPr>
        <w:t>which US Marines are now stationed in</w:t>
      </w:r>
      <w:r w:rsidRPr="00F46089">
        <w:rPr>
          <w:sz w:val="16"/>
        </w:rPr>
        <w:t xml:space="preserve"> the northern city of </w:t>
      </w:r>
      <w:r w:rsidRPr="00F46089">
        <w:rPr>
          <w:rStyle w:val="StyleUnderline"/>
        </w:rPr>
        <w:t xml:space="preserve">Darwin </w:t>
      </w:r>
      <w:r w:rsidRPr="00F46089">
        <w:rPr>
          <w:sz w:val="16"/>
        </w:rPr>
        <w:t>(at present, the number of US Marines rotating through Darwin stands at a 1,000). Ostensibly, this addition to</w:t>
      </w:r>
      <w:r w:rsidRPr="00F46089">
        <w:rPr>
          <w:rStyle w:val="StyleUnderline"/>
        </w:rPr>
        <w:t xml:space="preserve"> the US military footprint was set up to "preserve peace and security</w:t>
      </w:r>
      <w:r w:rsidRPr="00F46089">
        <w:rPr>
          <w:sz w:val="16"/>
        </w:rPr>
        <w:t xml:space="preserve">" in the region, </w:t>
      </w:r>
      <w:r w:rsidRPr="00F46089">
        <w:rPr>
          <w:rStyle w:val="StyleUnderline"/>
          <w:highlight w:val="yellow"/>
        </w:rPr>
        <w:t>but the reality is that United States regards the rise of China with suspicion and some trepidation</w:t>
      </w:r>
      <w:r w:rsidRPr="00F46089">
        <w:rPr>
          <w:sz w:val="16"/>
        </w:rPr>
        <w:t xml:space="preserve">. And, as a US dependency of sorts, Australia is keen to host American boots on the ground. As such, at the beginning of this month, the Australian Senate Estimates Committee conducted a hearing on the "likelihood of Australia being on the front line of a war between the US and China or between Japan and China". While it seems to me that talk of an actual armed conflict between the US and China at present seems far-fetched, </w:t>
      </w:r>
      <w:r w:rsidRPr="00F46089">
        <w:rPr>
          <w:rStyle w:val="StyleUnderline"/>
        </w:rPr>
        <w:t xml:space="preserve">President Obama has now nevertheless </w:t>
      </w:r>
      <w:r w:rsidRPr="00F46089">
        <w:rPr>
          <w:sz w:val="16"/>
        </w:rPr>
        <w:t xml:space="preserve">clearly staked the claim that his legacy will be a global drive towards renewable energy under American and not Chinese, guidance. Even though currently the US is involved in a rivalry with Russia via the Ukrainian conflict, the real competitors of the later 21st century will undoubtedly be the US and China. In terms of renewable energy, the US is now trying to steal the Chinese momentum as the fore-runner that will guide the rest of the world. And this American guidance will supposedly unite the globe in an effort to ward off certain climate calamity. But the sad fact is that certain scientists have already indicated that these efforts will be too (little too) late. The renowned ecologist and </w:t>
      </w:r>
      <w:proofErr w:type="spellStart"/>
      <w:r w:rsidRPr="00F46089">
        <w:rPr>
          <w:sz w:val="16"/>
        </w:rPr>
        <w:t>paleoclimatolgist</w:t>
      </w:r>
      <w:proofErr w:type="spellEnd"/>
      <w:r w:rsidRPr="00F46089">
        <w:rPr>
          <w:sz w:val="16"/>
        </w:rPr>
        <w:t xml:space="preserve"> Curt Stager has, for instance, been arguing for some time now that "our fossil fuel emissions will interfere with climates for much longer than most of us, scientists included, yet realize. Even in the best-case scenario, the world won’t fully recover for tens of thousands of years and possibly much longer". The Chinese are famous for their ability to plan long-term and the Obama legacy project (CPP) arguably also aims at a future beyond immediate election cycles, but whether either nation will be able to alter the world's emissions of greenhouse gases and undo their negative effect on the earth's climate seems dubious. Whether Chinese or American, the future of humanity seems to be in dire peril . . .</w:t>
      </w:r>
    </w:p>
    <w:p w14:paraId="625CF783" w14:textId="77777777" w:rsidR="00546C34" w:rsidRPr="00F46089" w:rsidRDefault="00546C34" w:rsidP="00546C34"/>
    <w:p w14:paraId="23903814" w14:textId="68CAA862" w:rsidR="00D463C9" w:rsidRPr="00F46089" w:rsidRDefault="00E13462" w:rsidP="00D463C9">
      <w:pPr>
        <w:pStyle w:val="Heading3"/>
      </w:pPr>
      <w:r w:rsidRPr="00F46089">
        <w:t>Arctic Scenario</w:t>
      </w:r>
    </w:p>
    <w:p w14:paraId="6EC428C9" w14:textId="77777777" w:rsidR="00D463C9" w:rsidRPr="00F46089" w:rsidRDefault="00D463C9" w:rsidP="00D463C9">
      <w:pPr>
        <w:pStyle w:val="Heading4"/>
      </w:pPr>
      <w:r w:rsidRPr="00F46089">
        <w:t>Turn US exploration/development clashes with Chinese development</w:t>
      </w:r>
    </w:p>
    <w:p w14:paraId="765D98D5" w14:textId="4434DA85" w:rsidR="00D463C9" w:rsidRPr="00F46089" w:rsidRDefault="00D463C9" w:rsidP="00D463C9">
      <w:r w:rsidRPr="00F46089">
        <w:rPr>
          <w:rStyle w:val="Style13ptBold"/>
        </w:rPr>
        <w:t>Rosenthal 12</w:t>
      </w:r>
      <w:r w:rsidRPr="00F46089">
        <w:t xml:space="preserve"> (Elisabeth, Writer for NYT, “Race Is On as Ice Melt Reveals Arctic Treasures”, New York Times, 9/18/12, </w:t>
      </w:r>
      <w:hyperlink r:id="rId133" w:history="1">
        <w:r w:rsidRPr="00F46089">
          <w:rPr>
            <w:rStyle w:val="Hyperlink"/>
          </w:rPr>
          <w:t>http://www.nytimes.com/2012/09/19/science/earth/arctic-resources-exposed-by-warming-set-off-competition.html?pagewanted=all&amp;_r=0</w:t>
        </w:r>
      </w:hyperlink>
      <w:r w:rsidRPr="00F46089">
        <w:t xml:space="preserve">, </w:t>
      </w:r>
      <w:r w:rsidR="008755A6" w:rsidRPr="00F46089">
        <w:t>CTC</w:t>
      </w:r>
      <w:r w:rsidRPr="00F46089">
        <w:t>)</w:t>
      </w:r>
    </w:p>
    <w:p w14:paraId="7FBD2048" w14:textId="77777777" w:rsidR="00D463C9" w:rsidRPr="00F46089" w:rsidRDefault="00D463C9" w:rsidP="00D463C9">
      <w:pPr>
        <w:rPr>
          <w:sz w:val="16"/>
        </w:rPr>
      </w:pPr>
      <w:r w:rsidRPr="00F46089">
        <w:rPr>
          <w:sz w:val="16"/>
        </w:rPr>
        <w:t xml:space="preserve">NUUK, Greenland — </w:t>
      </w:r>
      <w:r w:rsidRPr="00F46089">
        <w:rPr>
          <w:rStyle w:val="StyleUnderline"/>
          <w:highlight w:val="yellow"/>
        </w:rPr>
        <w:t>With Arctic ice melting</w:t>
      </w:r>
      <w:r w:rsidRPr="00F46089">
        <w:rPr>
          <w:rStyle w:val="StyleUnderline"/>
        </w:rPr>
        <w:t xml:space="preserve"> at record pace</w:t>
      </w:r>
      <w:r w:rsidRPr="00F46089">
        <w:rPr>
          <w:sz w:val="16"/>
        </w:rPr>
        <w:t xml:space="preserve">, the world’s </w:t>
      </w:r>
      <w:r w:rsidRPr="00F46089">
        <w:rPr>
          <w:rStyle w:val="StyleUnderline"/>
          <w:highlight w:val="yellow"/>
        </w:rPr>
        <w:t>superpowers are</w:t>
      </w:r>
      <w:r w:rsidRPr="00F46089">
        <w:rPr>
          <w:sz w:val="16"/>
        </w:rPr>
        <w:t xml:space="preserve"> increasingly </w:t>
      </w:r>
      <w:r w:rsidRPr="00F46089">
        <w:rPr>
          <w:rStyle w:val="StyleUnderline"/>
          <w:highlight w:val="yellow"/>
        </w:rPr>
        <w:t>jockeying</w:t>
      </w:r>
      <w:r w:rsidRPr="00F46089">
        <w:rPr>
          <w:sz w:val="16"/>
        </w:rPr>
        <w:t xml:space="preserve"> </w:t>
      </w:r>
      <w:r w:rsidRPr="00F46089">
        <w:rPr>
          <w:rStyle w:val="StyleUnderline"/>
          <w:highlight w:val="yellow"/>
        </w:rPr>
        <w:t>for</w:t>
      </w:r>
      <w:r w:rsidRPr="00F46089">
        <w:rPr>
          <w:rStyle w:val="StyleUnderline"/>
        </w:rPr>
        <w:t xml:space="preserve"> political influence</w:t>
      </w:r>
      <w:r w:rsidRPr="00F46089">
        <w:rPr>
          <w:sz w:val="16"/>
        </w:rPr>
        <w:t xml:space="preserve"> </w:t>
      </w:r>
      <w:r w:rsidRPr="00F46089">
        <w:rPr>
          <w:rStyle w:val="StyleUnderline"/>
        </w:rPr>
        <w:t xml:space="preserve">and </w:t>
      </w:r>
      <w:r w:rsidRPr="00F46089">
        <w:rPr>
          <w:rStyle w:val="StyleUnderline"/>
          <w:highlight w:val="yellow"/>
        </w:rPr>
        <w:t>economic position</w:t>
      </w:r>
      <w:r w:rsidRPr="00F46089">
        <w:rPr>
          <w:rStyle w:val="StyleUnderline"/>
        </w:rPr>
        <w:t xml:space="preserve"> in outposts like this one,</w:t>
      </w:r>
      <w:r w:rsidRPr="00F46089">
        <w:rPr>
          <w:sz w:val="16"/>
        </w:rPr>
        <w:t xml:space="preserve"> previously regarded as barren wastelands</w:t>
      </w:r>
      <w:r w:rsidRPr="00F46089">
        <w:rPr>
          <w:rStyle w:val="StyleUnderline"/>
        </w:rPr>
        <w:t xml:space="preserve">. </w:t>
      </w:r>
      <w:r w:rsidRPr="00F46089">
        <w:rPr>
          <w:rStyle w:val="StyleUnderline"/>
          <w:highlight w:val="yellow"/>
        </w:rPr>
        <w:t>At stake are the</w:t>
      </w:r>
      <w:r w:rsidRPr="00F46089">
        <w:rPr>
          <w:rStyle w:val="StyleUnderline"/>
        </w:rPr>
        <w:t xml:space="preserve"> Arctic’s abundant </w:t>
      </w:r>
      <w:r w:rsidRPr="00F46089">
        <w:rPr>
          <w:rStyle w:val="StyleUnderline"/>
          <w:highlight w:val="yellow"/>
        </w:rPr>
        <w:t>supplies of oil, gas and minerals</w:t>
      </w:r>
      <w:r w:rsidRPr="00F46089">
        <w:rPr>
          <w:sz w:val="16"/>
          <w:highlight w:val="yellow"/>
        </w:rPr>
        <w:t xml:space="preserve"> </w:t>
      </w:r>
      <w:r w:rsidRPr="00F46089">
        <w:rPr>
          <w:rStyle w:val="StyleUnderline"/>
          <w:highlight w:val="yellow"/>
        </w:rPr>
        <w:t>that are,</w:t>
      </w:r>
      <w:r w:rsidRPr="00F46089">
        <w:rPr>
          <w:rStyle w:val="StyleUnderline"/>
        </w:rPr>
        <w:t xml:space="preserve"> thanks to climate change, </w:t>
      </w:r>
      <w:r w:rsidRPr="00F46089">
        <w:rPr>
          <w:rStyle w:val="StyleUnderline"/>
          <w:highlight w:val="yellow"/>
        </w:rPr>
        <w:t>becoming newly accessible</w:t>
      </w:r>
      <w:r w:rsidRPr="00F46089">
        <w:rPr>
          <w:sz w:val="16"/>
        </w:rPr>
        <w:t xml:space="preserve"> along with increasingly navigable polar shipping shortcuts. This year</w:t>
      </w:r>
      <w:r w:rsidRPr="00F46089">
        <w:rPr>
          <w:rStyle w:val="StyleUnderline"/>
        </w:rPr>
        <w:t xml:space="preserve">, </w:t>
      </w:r>
      <w:r w:rsidRPr="00F46089">
        <w:rPr>
          <w:rStyle w:val="StyleUnderline"/>
          <w:highlight w:val="yellow"/>
        </w:rPr>
        <w:t>China has become a far more aggressive player</w:t>
      </w:r>
      <w:r w:rsidRPr="00F46089">
        <w:rPr>
          <w:sz w:val="16"/>
        </w:rPr>
        <w:t xml:space="preserve"> in this frigid field, experts say</w:t>
      </w:r>
      <w:r w:rsidRPr="00F46089">
        <w:rPr>
          <w:sz w:val="16"/>
          <w:highlight w:val="yellow"/>
        </w:rPr>
        <w:t xml:space="preserve">, </w:t>
      </w:r>
      <w:r w:rsidRPr="00F46089">
        <w:rPr>
          <w:rStyle w:val="StyleUnderline"/>
          <w:highlight w:val="yellow"/>
        </w:rPr>
        <w:t>provoking alarm among Western powers</w:t>
      </w:r>
      <w:r w:rsidRPr="00F46089">
        <w:rPr>
          <w:sz w:val="16"/>
          <w:highlight w:val="yellow"/>
        </w:rPr>
        <w:t>.</w:t>
      </w:r>
      <w:r w:rsidRPr="00F46089">
        <w:rPr>
          <w:sz w:val="16"/>
        </w:rPr>
        <w:t xml:space="preserve"> </w:t>
      </w:r>
      <w:r w:rsidRPr="00F46089">
        <w:rPr>
          <w:rStyle w:val="StyleUnderline"/>
          <w:highlight w:val="yellow"/>
        </w:rPr>
        <w:t>While the United States</w:t>
      </w:r>
      <w:r w:rsidRPr="00F46089">
        <w:rPr>
          <w:sz w:val="16"/>
        </w:rPr>
        <w:t xml:space="preserve">, Russia </w:t>
      </w:r>
      <w:r w:rsidRPr="00F46089">
        <w:rPr>
          <w:rStyle w:val="StyleUnderline"/>
        </w:rPr>
        <w:t xml:space="preserve">and several nations of the European Union </w:t>
      </w:r>
      <w:r w:rsidRPr="00F46089">
        <w:rPr>
          <w:rStyle w:val="StyleUnderline"/>
          <w:highlight w:val="yellow"/>
        </w:rPr>
        <w:t>have Arctic territory</w:t>
      </w:r>
      <w:r w:rsidRPr="00F46089">
        <w:rPr>
          <w:sz w:val="16"/>
          <w:highlight w:val="yellow"/>
        </w:rPr>
        <w:t>,</w:t>
      </w:r>
      <w:r w:rsidRPr="00F46089">
        <w:rPr>
          <w:sz w:val="16"/>
        </w:rPr>
        <w:t xml:space="preserve"> </w:t>
      </w:r>
      <w:r w:rsidRPr="00F46089">
        <w:rPr>
          <w:rStyle w:val="StyleUnderline"/>
          <w:highlight w:val="yellow"/>
        </w:rPr>
        <w:t>China has none</w:t>
      </w:r>
      <w:r w:rsidRPr="00F46089">
        <w:rPr>
          <w:sz w:val="16"/>
          <w:highlight w:val="yellow"/>
        </w:rPr>
        <w:t>,</w:t>
      </w:r>
      <w:r w:rsidRPr="00F46089">
        <w:rPr>
          <w:sz w:val="16"/>
        </w:rPr>
        <w:t xml:space="preserve"> and as a result, has been deploying its wealth and diplomatic clout to secure toeholds in the region. “</w:t>
      </w:r>
      <w:r w:rsidRPr="00F46089">
        <w:rPr>
          <w:rStyle w:val="StyleUnderline"/>
          <w:highlight w:val="yellow"/>
        </w:rPr>
        <w:t>The Arctic has risen rapidly on China’s foreign policy agenda in the past two years</w:t>
      </w:r>
      <w:r w:rsidRPr="00F46089">
        <w:rPr>
          <w:sz w:val="16"/>
          <w:highlight w:val="yellow"/>
        </w:rPr>
        <w:t>,</w:t>
      </w:r>
      <w:r w:rsidRPr="00F46089">
        <w:rPr>
          <w:sz w:val="16"/>
        </w:rPr>
        <w:t xml:space="preserve">” said Linda </w:t>
      </w:r>
      <w:proofErr w:type="spellStart"/>
      <w:r w:rsidRPr="00F46089">
        <w:rPr>
          <w:sz w:val="16"/>
        </w:rPr>
        <w:t>Jakobson</w:t>
      </w:r>
      <w:proofErr w:type="spellEnd"/>
      <w:r w:rsidRPr="00F46089">
        <w:rPr>
          <w:sz w:val="16"/>
        </w:rPr>
        <w:t xml:space="preserve">, East Asia program director at the Lowy Institute for International Policy in Sydney, Australia. So, she said, the Chinese are exploring “how they could get involved.” In August, China sent its first ship across the Arctic to Europe and it is lobbying intensely for permanent observer status on the Arctic Council, the loose international body of eight Arctic nations that develops policy for the region, arguing that it is a “near Arctic state” and proclaiming that the Arctic is “the inherited wealth of all humankind,” in the words of China’s State Oceanic Administration. To promote the council bid and improve relations with Arctic nations, its ministers visited Denmark, Sweden and Iceland this summer, offering lucrative trade deals. High-level diplomats have also visited Greenland, where Chinese companies are investing in a developing mining industry, with proposals to import Chinese work crews for construction. Western nations have been particularly anxious about Chinese overtures to this poor and sparsely populated island, a self-governing state within the Kingdom of Denmark, because the retreat of its ice cap has unveiled coveted mineral deposits, including rare earth metals that are crucial for new technologies like cellphones and military guidance systems. </w:t>
      </w:r>
      <w:r w:rsidRPr="00F46089">
        <w:rPr>
          <w:rStyle w:val="StyleUnderline"/>
        </w:rPr>
        <w:t xml:space="preserve">A </w:t>
      </w:r>
      <w:r w:rsidRPr="00F46089">
        <w:rPr>
          <w:rStyle w:val="StyleUnderline"/>
          <w:highlight w:val="yellow"/>
        </w:rPr>
        <w:t>European Union vice president</w:t>
      </w:r>
      <w:r w:rsidRPr="00F46089">
        <w:rPr>
          <w:rStyle w:val="StyleUnderline"/>
        </w:rPr>
        <w:t>,</w:t>
      </w:r>
      <w:r w:rsidRPr="00F46089">
        <w:rPr>
          <w:sz w:val="16"/>
        </w:rPr>
        <w:t xml:space="preserve"> Antonio </w:t>
      </w:r>
      <w:proofErr w:type="spellStart"/>
      <w:r w:rsidRPr="00F46089">
        <w:rPr>
          <w:sz w:val="16"/>
        </w:rPr>
        <w:t>Tajani</w:t>
      </w:r>
      <w:proofErr w:type="spellEnd"/>
      <w:r w:rsidRPr="00F46089">
        <w:rPr>
          <w:rStyle w:val="StyleUnderline"/>
        </w:rPr>
        <w:t xml:space="preserve">, </w:t>
      </w:r>
      <w:r w:rsidRPr="00F46089">
        <w:rPr>
          <w:rStyle w:val="StyleUnderline"/>
          <w:highlight w:val="yellow"/>
        </w:rPr>
        <w:t>rushed</w:t>
      </w:r>
      <w:r w:rsidRPr="00F46089">
        <w:rPr>
          <w:rStyle w:val="StyleUnderline"/>
        </w:rPr>
        <w:t xml:space="preserve"> </w:t>
      </w:r>
      <w:r w:rsidRPr="00F46089">
        <w:rPr>
          <w:sz w:val="16"/>
        </w:rPr>
        <w:t xml:space="preserve">here </w:t>
      </w:r>
      <w:r w:rsidRPr="00F46089">
        <w:rPr>
          <w:rStyle w:val="StyleUnderline"/>
          <w:highlight w:val="yellow"/>
        </w:rPr>
        <w:t>to Greenland</w:t>
      </w:r>
      <w:r w:rsidRPr="00F46089">
        <w:rPr>
          <w:sz w:val="16"/>
          <w:highlight w:val="yellow"/>
        </w:rPr>
        <w:t>’s</w:t>
      </w:r>
      <w:r w:rsidRPr="00F46089">
        <w:rPr>
          <w:sz w:val="16"/>
        </w:rPr>
        <w:t xml:space="preserve"> capital in June</w:t>
      </w:r>
      <w:r w:rsidRPr="00F46089">
        <w:rPr>
          <w:rStyle w:val="StyleUnderline"/>
        </w:rPr>
        <w:t xml:space="preserve">, </w:t>
      </w:r>
      <w:r w:rsidRPr="00F46089">
        <w:rPr>
          <w:rStyle w:val="StyleUnderline"/>
          <w:highlight w:val="yellow"/>
        </w:rPr>
        <w:t>offering hundreds of millions in development aid in exchange for guarantees that Greenland would not give</w:t>
      </w:r>
      <w:r w:rsidRPr="00F46089">
        <w:rPr>
          <w:sz w:val="16"/>
          <w:highlight w:val="yellow"/>
        </w:rPr>
        <w:t xml:space="preserve"> </w:t>
      </w:r>
      <w:r w:rsidRPr="00F46089">
        <w:rPr>
          <w:rStyle w:val="StyleUnderline"/>
          <w:highlight w:val="yellow"/>
        </w:rPr>
        <w:t>China exclusive access to its rare earth metals</w:t>
      </w:r>
      <w:r w:rsidRPr="00F46089">
        <w:rPr>
          <w:sz w:val="16"/>
          <w:highlight w:val="yellow"/>
        </w:rPr>
        <w:t>,</w:t>
      </w:r>
      <w:r w:rsidRPr="00F46089">
        <w:rPr>
          <w:sz w:val="16"/>
        </w:rPr>
        <w:t xml:space="preserve"> calling his trip “raw mineral diplomacy.” </w:t>
      </w:r>
      <w:r w:rsidRPr="00F46089">
        <w:rPr>
          <w:rStyle w:val="StyleUnderline"/>
        </w:rPr>
        <w:t>Greenland is close to North America, and home to the United States Air Force’s northernmost base</w:t>
      </w:r>
      <w:r w:rsidRPr="00F46089">
        <w:rPr>
          <w:sz w:val="16"/>
        </w:rPr>
        <w:t xml:space="preserve"> in Thule. At a conference last month, Thomas R. </w:t>
      </w:r>
      <w:proofErr w:type="spellStart"/>
      <w:r w:rsidRPr="00F46089">
        <w:rPr>
          <w:sz w:val="16"/>
        </w:rPr>
        <w:t>Nides</w:t>
      </w:r>
      <w:proofErr w:type="spellEnd"/>
      <w:r w:rsidRPr="00F46089">
        <w:rPr>
          <w:sz w:val="16"/>
        </w:rPr>
        <w:t xml:space="preserve">, deputy secretary of state for management and resources, said the Arctic was becoming “a new frontier in our foreign policy.” In the past 18 months, Secretary of State Hillary Rodham Clinton and President Lee </w:t>
      </w:r>
      <w:proofErr w:type="spellStart"/>
      <w:r w:rsidRPr="00F46089">
        <w:rPr>
          <w:sz w:val="16"/>
        </w:rPr>
        <w:t>Myung-bak</w:t>
      </w:r>
      <w:proofErr w:type="spellEnd"/>
      <w:r w:rsidRPr="00F46089">
        <w:rPr>
          <w:sz w:val="16"/>
        </w:rPr>
        <w:t xml:space="preserve"> of South Korea have made debut visits here, and Greenland’s prime minister, </w:t>
      </w:r>
      <w:proofErr w:type="spellStart"/>
      <w:r w:rsidRPr="00F46089">
        <w:rPr>
          <w:sz w:val="16"/>
        </w:rPr>
        <w:t>Kuupik</w:t>
      </w:r>
      <w:proofErr w:type="spellEnd"/>
      <w:r w:rsidRPr="00F46089">
        <w:rPr>
          <w:sz w:val="16"/>
        </w:rPr>
        <w:t xml:space="preserve"> Kleist, was welcomed by President José Manuel </w:t>
      </w:r>
      <w:proofErr w:type="spellStart"/>
      <w:r w:rsidRPr="00F46089">
        <w:rPr>
          <w:sz w:val="16"/>
        </w:rPr>
        <w:t>Barroso</w:t>
      </w:r>
      <w:proofErr w:type="spellEnd"/>
      <w:r w:rsidRPr="00F46089">
        <w:rPr>
          <w:sz w:val="16"/>
        </w:rPr>
        <w:t xml:space="preserve"> of the European Commission in Brussels. “We are treated so differently than just a few years ago,” said Jens B. </w:t>
      </w:r>
      <w:proofErr w:type="spellStart"/>
      <w:r w:rsidRPr="00F46089">
        <w:rPr>
          <w:sz w:val="16"/>
        </w:rPr>
        <w:t>Frederiksen</w:t>
      </w:r>
      <w:proofErr w:type="spellEnd"/>
      <w:r w:rsidRPr="00F46089">
        <w:rPr>
          <w:sz w:val="16"/>
        </w:rPr>
        <w:t xml:space="preserve">, Greenland’s vice premier, in his simple office here. “We are aware that is because we now have something to offer, not because they’ve suddenly discovered that Inuit are nice people.” Chinese activity in the Arctic to some extent mirrors that of other non-Arctic countries, as the region warms. The European Union, Japan and South Korea have also applied in the last three years for permanent observer status at the Arctic Council, which would allow them to present their perspective, but not vote. This once-obscure body, previously focused on issues like monitoring Arctic animal populations, now has more substantive tasks, like defining future port fees and negotiating agreements on oil spill remediation. “We’ve changed from a forum to a decision-making body,” said </w:t>
      </w:r>
      <w:proofErr w:type="spellStart"/>
      <w:r w:rsidRPr="00F46089">
        <w:rPr>
          <w:sz w:val="16"/>
        </w:rPr>
        <w:t>Gustaf</w:t>
      </w:r>
      <w:proofErr w:type="spellEnd"/>
      <w:r w:rsidRPr="00F46089">
        <w:rPr>
          <w:sz w:val="16"/>
        </w:rPr>
        <w:t xml:space="preserve"> Lind, Arctic ambassador from Sweden and the council’s current chairman. But China sees its inclusion “as imperative so that it won’t be shut out from decisions on minerals and shipping,” said Dr. </w:t>
      </w:r>
      <w:proofErr w:type="spellStart"/>
      <w:r w:rsidRPr="00F46089">
        <w:rPr>
          <w:sz w:val="16"/>
        </w:rPr>
        <w:t>Jakobson</w:t>
      </w:r>
      <w:proofErr w:type="spellEnd"/>
      <w:r w:rsidRPr="00F46089">
        <w:rPr>
          <w:sz w:val="16"/>
        </w:rPr>
        <w:t xml:space="preserve">, who is also an Arctic researcher at the Stockholm International Peace Research Institute. </w:t>
      </w:r>
      <w:r w:rsidRPr="00F46089">
        <w:rPr>
          <w:rStyle w:val="StyleUnderline"/>
          <w:highlight w:val="yellow"/>
        </w:rPr>
        <w:t>China’s economy is heavily dependent on exports, and the polar route saves time, distance and money to and from elsewhere in Asia and Europe, compared with traversing the Suez Canal</w:t>
      </w:r>
      <w:r w:rsidRPr="00F46089">
        <w:rPr>
          <w:sz w:val="16"/>
          <w:highlight w:val="yellow"/>
        </w:rPr>
        <w:t>.</w:t>
      </w:r>
      <w:r w:rsidRPr="00F46089">
        <w:rPr>
          <w:sz w:val="16"/>
        </w:rPr>
        <w:t xml:space="preserve"> So far there has been little actual exploitation of Arctic resources. Greenland has only one working mine, though more than 100 new sites are being mapped out. Here, as well as in Alaska, Canada and Norway, oil and gas companies are still largely exploring, although experts estimate that more than 20 percent of the world’s oil and gas reserves are in the Arctic. Warmer weather has already extended the work season by a month in many locations, making access easier. At one point this summer, 97 percent of the surface of Greenland’s massive ice sheet was melting. At current rates, Arctic waters could be ice-free in summer by the end of the decade, scientists say. “Things are happening much faster than what any scientific model predicted,” said Dr. Morten </w:t>
      </w:r>
      <w:proofErr w:type="spellStart"/>
      <w:r w:rsidRPr="00F46089">
        <w:rPr>
          <w:sz w:val="16"/>
        </w:rPr>
        <w:t>Rasch</w:t>
      </w:r>
      <w:proofErr w:type="spellEnd"/>
      <w:r w:rsidRPr="00F46089">
        <w:rPr>
          <w:sz w:val="16"/>
        </w:rPr>
        <w:t xml:space="preserve">, who runs the Greenland Ecosystem Monitoring program at Aarhus University in Denmark. Ownership of the Arctic is governed by the United Nations Convention of the Law of the Sea, which gives Arctic nations an exclusive economic zone that extends 200 nautical miles from land, and to undersea resources farther away so long as they are on a continental shelf. The far northern Arctic Ocean belongs to no country, and conditions there are severe. In a place where exact boundaries were never much of a concern, haggling over borders has begun among the primary nations — between Canada and Denmark, and the United States and Canada, for example. The United States has been hampered in the current jockeying because the Senate has refused to ratify the Convention of the Law of the Sea, even though both the Bush and Obama administrations have strongly supported doing so. This means the United States has not been able to formally stake out its underwater boundaries. “We are being left behind,” Deputy Secretary </w:t>
      </w:r>
      <w:proofErr w:type="spellStart"/>
      <w:r w:rsidRPr="00F46089">
        <w:rPr>
          <w:sz w:val="16"/>
        </w:rPr>
        <w:t>Nides</w:t>
      </w:r>
      <w:proofErr w:type="spellEnd"/>
      <w:r w:rsidRPr="00F46089">
        <w:rPr>
          <w:sz w:val="16"/>
        </w:rPr>
        <w:t xml:space="preserve"> said. But experts say boundary disputes are likely to be rapidly resolved through negotiation, so that everyone can get on with the business of making money. There is “very little room for a race to grab territory, since most of the resources are in an area that is clearly carved up already,” said Kristofer Bergh, a researcher at the Stockholm Institute. Even so, Arctic nations and NATO are building up military capabilities in the region, as a precaution. That has left China with little choice but to garner influence through a strategy that has worked well in Africa and Latin America: investing and joining with local companies and financing good works to earn good will. Its scientists have become pillars of multinational Arctic research, and their icebreaker has been used in joint expeditions. And Chinese companies, some with close government ties, are investing heavily across the Arctic. In Canada, </w:t>
      </w:r>
      <w:r w:rsidRPr="00F46089">
        <w:rPr>
          <w:rStyle w:val="StyleUnderline"/>
        </w:rPr>
        <w:t>Chinese firms have acquired interests in two oil companies that could afford them access to Arctic drilling.</w:t>
      </w:r>
      <w:r w:rsidRPr="00F46089">
        <w:rPr>
          <w:sz w:val="16"/>
        </w:rPr>
        <w:t xml:space="preserve"> During a June visit to Iceland, Premier Wen </w:t>
      </w:r>
      <w:proofErr w:type="spellStart"/>
      <w:r w:rsidRPr="00F46089">
        <w:rPr>
          <w:sz w:val="16"/>
        </w:rPr>
        <w:t>Jiabao</w:t>
      </w:r>
      <w:proofErr w:type="spellEnd"/>
      <w:r w:rsidRPr="00F46089">
        <w:rPr>
          <w:sz w:val="16"/>
        </w:rPr>
        <w:t xml:space="preserve"> of China signed a number of economic agreements, covering areas like geothermal energy and free trade. In Greenland, large Chinese companies are financing the development of mines that are being developed around discoveries of gems or minerals by small prospecting companies, said Soren </w:t>
      </w:r>
      <w:proofErr w:type="spellStart"/>
      <w:r w:rsidRPr="00F46089">
        <w:rPr>
          <w:sz w:val="16"/>
        </w:rPr>
        <w:t>Meisling</w:t>
      </w:r>
      <w:proofErr w:type="spellEnd"/>
      <w:r w:rsidRPr="00F46089">
        <w:rPr>
          <w:sz w:val="16"/>
        </w:rPr>
        <w:t xml:space="preserve">, head of the China desk at the </w:t>
      </w:r>
      <w:proofErr w:type="spellStart"/>
      <w:r w:rsidRPr="00F46089">
        <w:rPr>
          <w:sz w:val="16"/>
        </w:rPr>
        <w:t>Bech</w:t>
      </w:r>
      <w:proofErr w:type="spellEnd"/>
      <w:r w:rsidRPr="00F46089">
        <w:rPr>
          <w:sz w:val="16"/>
        </w:rPr>
        <w:t xml:space="preserve"> </w:t>
      </w:r>
      <w:proofErr w:type="spellStart"/>
      <w:r w:rsidRPr="00F46089">
        <w:rPr>
          <w:sz w:val="16"/>
        </w:rPr>
        <w:t>Bruun</w:t>
      </w:r>
      <w:proofErr w:type="spellEnd"/>
      <w:r w:rsidRPr="00F46089">
        <w:rPr>
          <w:sz w:val="16"/>
        </w:rPr>
        <w:t xml:space="preserve"> law firm in Copenhagen, which represents many of them. A huge iron ore mine under development near Nuuk, for example, is owned by a British company but financed in part by a Chinese steel maker. Chinese mining companies have proved adept at working in challenging locales and have even proposed building runways for jumbo jets on the ice in Greenland’s far north to fly out minerals until the ice melts enough for shipping. “There is already a sense of competition in the Arctic, and they think they can have first advantage,” said </w:t>
      </w:r>
      <w:proofErr w:type="spellStart"/>
      <w:r w:rsidRPr="00F46089">
        <w:rPr>
          <w:sz w:val="16"/>
        </w:rPr>
        <w:t>Jingjing</w:t>
      </w:r>
      <w:proofErr w:type="spellEnd"/>
      <w:r w:rsidRPr="00F46089">
        <w:rPr>
          <w:sz w:val="16"/>
        </w:rPr>
        <w:t xml:space="preserve"> Su, a lawyer in </w:t>
      </w:r>
      <w:proofErr w:type="spellStart"/>
      <w:r w:rsidRPr="00F46089">
        <w:rPr>
          <w:sz w:val="16"/>
        </w:rPr>
        <w:t>Bech</w:t>
      </w:r>
      <w:proofErr w:type="spellEnd"/>
      <w:r w:rsidRPr="00F46089">
        <w:rPr>
          <w:sz w:val="16"/>
        </w:rPr>
        <w:t xml:space="preserve"> </w:t>
      </w:r>
      <w:proofErr w:type="spellStart"/>
      <w:r w:rsidRPr="00F46089">
        <w:rPr>
          <w:sz w:val="16"/>
        </w:rPr>
        <w:t>Bruun’s</w:t>
      </w:r>
      <w:proofErr w:type="spellEnd"/>
      <w:r w:rsidRPr="00F46089">
        <w:rPr>
          <w:sz w:val="16"/>
        </w:rPr>
        <w:t xml:space="preserve"> China practice. The efforts have clear political backing. Greenland’s minister for industry and mineral resources was greeted by Vice Premier Li </w:t>
      </w:r>
      <w:proofErr w:type="spellStart"/>
      <w:r w:rsidRPr="00F46089">
        <w:rPr>
          <w:sz w:val="16"/>
        </w:rPr>
        <w:t>Keqiang</w:t>
      </w:r>
      <w:proofErr w:type="spellEnd"/>
      <w:r w:rsidRPr="00F46089">
        <w:rPr>
          <w:sz w:val="16"/>
        </w:rPr>
        <w:t xml:space="preserve"> in China last November. A few months later, China’s minister of land and resources, Xu </w:t>
      </w:r>
      <w:proofErr w:type="spellStart"/>
      <w:r w:rsidRPr="00F46089">
        <w:rPr>
          <w:sz w:val="16"/>
        </w:rPr>
        <w:t>Shaoshi</w:t>
      </w:r>
      <w:proofErr w:type="spellEnd"/>
      <w:r w:rsidRPr="00F46089">
        <w:rPr>
          <w:sz w:val="16"/>
        </w:rPr>
        <w:t xml:space="preserve">, traveled to Greenland to sign cooperation agreements. </w:t>
      </w:r>
      <w:r w:rsidRPr="00F46089">
        <w:rPr>
          <w:rStyle w:val="StyleUnderline"/>
          <w:highlight w:val="yellow"/>
        </w:rPr>
        <w:t>Western analysts have worried that China could leverage its wealth,</w:t>
      </w:r>
      <w:r w:rsidRPr="00F46089">
        <w:rPr>
          <w:sz w:val="16"/>
          <w:highlight w:val="yellow"/>
        </w:rPr>
        <w:t xml:space="preserve"> </w:t>
      </w:r>
      <w:r w:rsidRPr="00F46089">
        <w:rPr>
          <w:rStyle w:val="StyleUnderline"/>
          <w:highlight w:val="yellow"/>
        </w:rPr>
        <w:t>particularly in</w:t>
      </w:r>
      <w:r w:rsidRPr="00F46089">
        <w:rPr>
          <w:sz w:val="16"/>
        </w:rPr>
        <w:t xml:space="preserve"> some of the cash-poor corners of the Arctic like </w:t>
      </w:r>
      <w:r w:rsidRPr="00F46089">
        <w:rPr>
          <w:rStyle w:val="StyleUnderline"/>
          <w:highlight w:val="yellow"/>
        </w:rPr>
        <w:t>Greenland and Iceland</w:t>
      </w:r>
      <w:r w:rsidRPr="00F46089">
        <w:rPr>
          <w:sz w:val="16"/>
        </w:rPr>
        <w:t xml:space="preserve">. But Chinese officials have cast their motives in more generous terms. “China’s activities are for the purposes of regular environmental investigation and investment and have nothing to do with resource plundering and strategic control,” the state-controlled Xinhua news agency wrote this year. Michael Byers, a professor of politics and law at the University of British Columbia, said the Chinese were unlikely to overstep their rights in a region populated by NATO members. “Despite the concerns I have about Chinese foreign policy in other parts of the world, in the Arctic it is behaving responsibly,” he said. “They just want to make money.” Next February, the Arctic Council is scheduled to choose the countries that will be granted permanent observer status, which requires unanimity vote. </w:t>
      </w:r>
      <w:r w:rsidRPr="00F46089">
        <w:rPr>
          <w:rStyle w:val="StyleUnderline"/>
          <w:highlight w:val="yellow"/>
        </w:rPr>
        <w:t>Though Iceland, Denmark and Sweden now openly support China’s bid</w:t>
      </w:r>
      <w:r w:rsidRPr="00F46089">
        <w:rPr>
          <w:sz w:val="16"/>
        </w:rPr>
        <w:t>, the United States State Department, contacted for comment, declined to say how it would vote.</w:t>
      </w:r>
    </w:p>
    <w:p w14:paraId="41AAA23A" w14:textId="77777777" w:rsidR="00E13462" w:rsidRPr="00F46089" w:rsidRDefault="00E13462" w:rsidP="00D463C9">
      <w:pPr>
        <w:rPr>
          <w:sz w:val="16"/>
        </w:rPr>
      </w:pPr>
    </w:p>
    <w:p w14:paraId="080CD31C" w14:textId="77777777" w:rsidR="00E13462" w:rsidRPr="00F46089" w:rsidRDefault="00E13462" w:rsidP="00E13462">
      <w:pPr>
        <w:rPr>
          <w:sz w:val="20"/>
        </w:rPr>
      </w:pPr>
    </w:p>
    <w:p w14:paraId="6F0B8839" w14:textId="77777777" w:rsidR="00E13462" w:rsidRPr="00F46089" w:rsidRDefault="00E13462" w:rsidP="00E13462">
      <w:pPr>
        <w:pStyle w:val="Heading4"/>
        <w:rPr>
          <w:sz w:val="24"/>
        </w:rPr>
      </w:pPr>
      <w:r w:rsidRPr="00F46089">
        <w:rPr>
          <w:sz w:val="24"/>
        </w:rPr>
        <w:t>Arctic Clash with China leads to military conflict and the rebirth of the Cold War</w:t>
      </w:r>
    </w:p>
    <w:p w14:paraId="2875F59C" w14:textId="77777777" w:rsidR="00E13462" w:rsidRPr="00F46089" w:rsidRDefault="00E13462" w:rsidP="00E13462">
      <w:pPr>
        <w:rPr>
          <w:sz w:val="20"/>
        </w:rPr>
      </w:pPr>
      <w:r w:rsidRPr="00F46089">
        <w:rPr>
          <w:rStyle w:val="Style13ptBold"/>
          <w:sz w:val="24"/>
        </w:rPr>
        <w:t>Hara, 14</w:t>
      </w:r>
      <w:r w:rsidRPr="00F46089">
        <w:rPr>
          <w:sz w:val="20"/>
        </w:rPr>
        <w:t xml:space="preserve"> (Kimie, Kimie Hara is the Director of East Asian Studies at the University of Waterloo. She graduated with a PhD from Austrian National University., From Cold War Thaws to the Arctic Thaw: The Changing Arctic and Its Security Implications for East Asia, July 1</w:t>
      </w:r>
      <w:r w:rsidRPr="00F46089">
        <w:rPr>
          <w:sz w:val="20"/>
          <w:vertAlign w:val="superscript"/>
        </w:rPr>
        <w:t>st</w:t>
      </w:r>
      <w:r w:rsidRPr="00F46089">
        <w:rPr>
          <w:sz w:val="20"/>
        </w:rPr>
        <w:t xml:space="preserve">, The Global Research Organization, </w:t>
      </w:r>
      <w:hyperlink r:id="rId134" w:history="1">
        <w:r w:rsidRPr="00F46089">
          <w:rPr>
            <w:rStyle w:val="Hyperlink"/>
            <w:sz w:val="20"/>
          </w:rPr>
          <w:t>http://www.globalresearch.ca/from-cold-war-thaws-to-the-arctic-thaw-the-changing-arctic-and-its-security-implications-for-east-asia/5389348</w:t>
        </w:r>
      </w:hyperlink>
      <w:r w:rsidRPr="00F46089">
        <w:rPr>
          <w:sz w:val="20"/>
        </w:rPr>
        <w:t>) D2</w:t>
      </w:r>
    </w:p>
    <w:p w14:paraId="505C21BC" w14:textId="77777777" w:rsidR="00E13462" w:rsidRPr="00F46089" w:rsidRDefault="00E13462" w:rsidP="00E13462">
      <w:pPr>
        <w:rPr>
          <w:rStyle w:val="StyleUnderline"/>
          <w:sz w:val="20"/>
        </w:rPr>
      </w:pPr>
      <w:r w:rsidRPr="00F46089">
        <w:rPr>
          <w:sz w:val="20"/>
        </w:rPr>
        <w:t xml:space="preserve">Whereas there may be good potential for cooperation among </w:t>
      </w:r>
      <w:r w:rsidRPr="00F46089">
        <w:rPr>
          <w:rStyle w:val="StyleUnderline"/>
          <w:sz w:val="20"/>
        </w:rPr>
        <w:t xml:space="preserve">East </w:t>
      </w:r>
      <w:r w:rsidRPr="00F46089">
        <w:rPr>
          <w:rStyle w:val="StyleUnderline"/>
          <w:sz w:val="20"/>
          <w:highlight w:val="cyan"/>
        </w:rPr>
        <w:t>Asian states</w:t>
      </w:r>
      <w:r w:rsidRPr="00F46089">
        <w:rPr>
          <w:rStyle w:val="StyleUnderline"/>
          <w:sz w:val="20"/>
        </w:rPr>
        <w:t xml:space="preserve"> in areas such as the development of resource and northern passages, there </w:t>
      </w:r>
      <w:r w:rsidRPr="00F46089">
        <w:rPr>
          <w:rStyle w:val="StyleUnderline"/>
          <w:sz w:val="20"/>
          <w:highlight w:val="cyan"/>
        </w:rPr>
        <w:t>may</w:t>
      </w:r>
      <w:r w:rsidRPr="00F46089">
        <w:rPr>
          <w:rStyle w:val="StyleUnderline"/>
          <w:sz w:val="20"/>
        </w:rPr>
        <w:t xml:space="preserve"> also </w:t>
      </w:r>
      <w:r w:rsidRPr="00F46089">
        <w:rPr>
          <w:rStyle w:val="StyleUnderline"/>
          <w:sz w:val="20"/>
          <w:highlight w:val="cyan"/>
        </w:rPr>
        <w:t>be a danger that tensions among the regional countries may increase</w:t>
      </w:r>
      <w:r w:rsidRPr="00F46089">
        <w:rPr>
          <w:rStyle w:val="StyleUnderline"/>
          <w:sz w:val="20"/>
        </w:rPr>
        <w:t xml:space="preserve">, especially </w:t>
      </w:r>
      <w:r w:rsidRPr="00F46089">
        <w:rPr>
          <w:rStyle w:val="StyleUnderline"/>
          <w:sz w:val="20"/>
          <w:highlight w:val="cyan"/>
        </w:rPr>
        <w:t>in</w:t>
      </w:r>
      <w:r w:rsidRPr="00F46089">
        <w:rPr>
          <w:rStyle w:val="StyleUnderline"/>
          <w:sz w:val="20"/>
        </w:rPr>
        <w:t xml:space="preserve"> the </w:t>
      </w:r>
      <w:r w:rsidRPr="00F46089">
        <w:rPr>
          <w:rStyle w:val="StyleUnderline"/>
          <w:sz w:val="20"/>
          <w:highlight w:val="cyan"/>
        </w:rPr>
        <w:t>disputed areas.</w:t>
      </w:r>
      <w:r w:rsidRPr="00F46089">
        <w:rPr>
          <w:sz w:val="20"/>
        </w:rPr>
        <w:t xml:space="preserve"> </w:t>
      </w:r>
      <w:r w:rsidRPr="00F46089">
        <w:rPr>
          <w:rStyle w:val="StyleUnderline"/>
          <w:sz w:val="20"/>
        </w:rPr>
        <w:t xml:space="preserve">As seen in the past, </w:t>
      </w:r>
      <w:r w:rsidRPr="00F46089">
        <w:rPr>
          <w:rStyle w:val="StyleUnderline"/>
          <w:sz w:val="20"/>
          <w:highlight w:val="cyan"/>
        </w:rPr>
        <w:t>similar tensions may rise again from the remaining structures of Cold War confrontation</w:t>
      </w:r>
      <w:r w:rsidRPr="00F46089">
        <w:rPr>
          <w:rStyle w:val="StyleUnderline"/>
          <w:sz w:val="20"/>
        </w:rPr>
        <w:t xml:space="preserve">, </w:t>
      </w:r>
      <w:r w:rsidRPr="00F46089">
        <w:rPr>
          <w:rStyle w:val="StyleUnderline"/>
          <w:sz w:val="20"/>
          <w:highlight w:val="cyan"/>
        </w:rPr>
        <w:t xml:space="preserve">where relations among </w:t>
      </w:r>
      <w:proofErr w:type="spellStart"/>
      <w:r w:rsidRPr="00F46089">
        <w:rPr>
          <w:rStyle w:val="StyleUnderline"/>
          <w:sz w:val="20"/>
          <w:highlight w:val="cyan"/>
        </w:rPr>
        <w:t>neighbours</w:t>
      </w:r>
      <w:proofErr w:type="spellEnd"/>
      <w:r w:rsidRPr="00F46089">
        <w:rPr>
          <w:rStyle w:val="StyleUnderline"/>
          <w:sz w:val="20"/>
          <w:highlight w:val="cyan"/>
        </w:rPr>
        <w:t>, including their territorial problems, may be involved in a new power game. The Arctic thaw may become a new factor.</w:t>
      </w:r>
      <w:r w:rsidRPr="00F46089">
        <w:rPr>
          <w:sz w:val="20"/>
        </w:rPr>
        <w:t xml:space="preserve"> As noted earlier, during previous periods of warming of East-West relations, the United States did not necessarily facilitate reconciliation or clear settlement of the territorial problems between Japan and its </w:t>
      </w:r>
      <w:proofErr w:type="spellStart"/>
      <w:r w:rsidRPr="00F46089">
        <w:rPr>
          <w:sz w:val="20"/>
        </w:rPr>
        <w:t>neighbours</w:t>
      </w:r>
      <w:proofErr w:type="spellEnd"/>
      <w:r w:rsidRPr="00F46089">
        <w:rPr>
          <w:sz w:val="20"/>
        </w:rPr>
        <w:t xml:space="preserve"> for reasons of realpolitik. </w:t>
      </w:r>
      <w:r w:rsidRPr="00F46089">
        <w:rPr>
          <w:rStyle w:val="StyleUnderline"/>
          <w:sz w:val="20"/>
          <w:highlight w:val="cyan"/>
        </w:rPr>
        <w:t>Continued conflicts may still be seen by policymakers in Washington as meeting US interests</w:t>
      </w:r>
      <w:r w:rsidRPr="00F46089">
        <w:rPr>
          <w:sz w:val="20"/>
        </w:rPr>
        <w:t xml:space="preserve">, as long as they are manageable and do not </w:t>
      </w:r>
      <w:r w:rsidRPr="00F46089">
        <w:rPr>
          <w:rStyle w:val="StyleUnderline"/>
          <w:sz w:val="20"/>
          <w:highlight w:val="cyan"/>
        </w:rPr>
        <w:t>escalate into a large-scale war.</w:t>
      </w:r>
      <w:r w:rsidRPr="00F46089">
        <w:rPr>
          <w:sz w:val="20"/>
        </w:rPr>
        <w:t xml:space="preserve"> Although an accommodation between Japan and its </w:t>
      </w:r>
      <w:proofErr w:type="spellStart"/>
      <w:r w:rsidRPr="00F46089">
        <w:rPr>
          <w:sz w:val="20"/>
        </w:rPr>
        <w:t>neighbours</w:t>
      </w:r>
      <w:proofErr w:type="spellEnd"/>
      <w:r w:rsidRPr="00F46089">
        <w:rPr>
          <w:sz w:val="20"/>
        </w:rPr>
        <w:t xml:space="preserve"> is preferable for regional stability, it may not be viewed as beneficial to US interests if it is perceived as likely to reduce or exclude US influence. </w:t>
      </w:r>
      <w:r w:rsidRPr="00F46089">
        <w:rPr>
          <w:rStyle w:val="StyleUnderline"/>
          <w:sz w:val="20"/>
        </w:rPr>
        <w:t>“Manageable instability” actually helps justify the continued substantial US military presence in the region, not only enabling the United States to maintain its regional influence, but also contributing to operations farther afield, such as in the Middle East and, in the future, possibly the Arctic.</w:t>
      </w:r>
    </w:p>
    <w:p w14:paraId="4A1E50C1" w14:textId="77777777" w:rsidR="00E13462" w:rsidRPr="00F46089" w:rsidRDefault="00E13462" w:rsidP="00D463C9">
      <w:pPr>
        <w:rPr>
          <w:sz w:val="16"/>
        </w:rPr>
      </w:pPr>
    </w:p>
    <w:p w14:paraId="158C6292" w14:textId="77777777" w:rsidR="00D463C9" w:rsidRPr="00F46089" w:rsidRDefault="00D463C9" w:rsidP="00D463C9"/>
    <w:p w14:paraId="45AE2A9E" w14:textId="77777777" w:rsidR="00D32F1B" w:rsidRPr="00F46089" w:rsidRDefault="00D32F1B" w:rsidP="00D463C9">
      <w:pPr>
        <w:pStyle w:val="Heading2"/>
      </w:pPr>
      <w:r w:rsidRPr="00F46089">
        <w:t>Budget DA</w:t>
      </w:r>
    </w:p>
    <w:p w14:paraId="45A5D65A" w14:textId="77777777" w:rsidR="00D32F1B" w:rsidRPr="00F46089" w:rsidRDefault="00D32F1B" w:rsidP="00D32F1B">
      <w:pPr>
        <w:pStyle w:val="Heading3"/>
      </w:pPr>
      <w:r w:rsidRPr="00F46089">
        <w:t>1NC</w:t>
      </w:r>
    </w:p>
    <w:p w14:paraId="061D0434" w14:textId="77777777" w:rsidR="00D32F1B" w:rsidRPr="00F46089" w:rsidRDefault="00D32F1B" w:rsidP="00D32F1B">
      <w:pPr>
        <w:pStyle w:val="Heading4"/>
      </w:pPr>
      <w:r w:rsidRPr="00F46089">
        <w:t>NASA budget increased in latest budget</w:t>
      </w:r>
    </w:p>
    <w:p w14:paraId="2236F9A3" w14:textId="24777846" w:rsidR="00D32F1B" w:rsidRPr="00F46089" w:rsidRDefault="00D32F1B" w:rsidP="00D32F1B">
      <w:r w:rsidRPr="00F46089">
        <w:t xml:space="preserve">King 5/30/14 (Ledyard, Reporter for Gannet, “House spending bill includes modest increase for NASA“, Florida Today Gannet Sub company, 5/30/14, </w:t>
      </w:r>
      <w:hyperlink r:id="rId135" w:history="1">
        <w:r w:rsidRPr="00F46089">
          <w:rPr>
            <w:rStyle w:val="Hyperlink"/>
          </w:rPr>
          <w:t>http://www.floridatoday.com/story/news/2014/05/30/house-spending-bill-includes-modest-increase-for-nasa/9782867/</w:t>
        </w:r>
      </w:hyperlink>
      <w:r w:rsidRPr="00F46089">
        <w:t xml:space="preserve">, </w:t>
      </w:r>
      <w:r w:rsidR="008755A6" w:rsidRPr="00F46089">
        <w:t>CTC</w:t>
      </w:r>
      <w:r w:rsidRPr="00F46089">
        <w:t>)</w:t>
      </w:r>
    </w:p>
    <w:p w14:paraId="3213A547" w14:textId="77777777" w:rsidR="00D32F1B" w:rsidRPr="00F46089" w:rsidRDefault="00D32F1B" w:rsidP="00D32F1B">
      <w:pPr>
        <w:rPr>
          <w:sz w:val="16"/>
        </w:rPr>
      </w:pPr>
      <w:r w:rsidRPr="00F46089">
        <w:rPr>
          <w:sz w:val="16"/>
        </w:rPr>
        <w:t xml:space="preserve">WASHINGTON -- </w:t>
      </w:r>
      <w:r w:rsidRPr="00F46089">
        <w:rPr>
          <w:rStyle w:val="StyleUnderline"/>
          <w:highlight w:val="yellow"/>
        </w:rPr>
        <w:t>The House passed a spending bill Friday that would modestly increase NASA's budget next year</w:t>
      </w:r>
      <w:r w:rsidRPr="00F46089">
        <w:rPr>
          <w:sz w:val="16"/>
        </w:rPr>
        <w:t xml:space="preserve"> but would not fully fund a program to replace the space shuttle with a new vehicle to carry astronauts to the International Space Station. </w:t>
      </w:r>
      <w:r w:rsidRPr="00F46089">
        <w:rPr>
          <w:rStyle w:val="StyleUnderline"/>
        </w:rPr>
        <w:t>The measure</w:t>
      </w:r>
      <w:r w:rsidRPr="00F46089">
        <w:rPr>
          <w:sz w:val="16"/>
        </w:rPr>
        <w:t xml:space="preserve">, adopted 321-87, would provide </w:t>
      </w:r>
      <w:r w:rsidRPr="00F46089">
        <w:rPr>
          <w:rStyle w:val="StyleUnderline"/>
        </w:rPr>
        <w:t>$17.9 billion</w:t>
      </w:r>
      <w:r w:rsidRPr="00F46089">
        <w:rPr>
          <w:sz w:val="16"/>
        </w:rPr>
        <w:t xml:space="preserve"> for the civilian space program in fiscal 2015, about $250 million more than NASA received this fiscal year and roughly $400 million more than President Barack Obama has requested. </w:t>
      </w:r>
      <w:r w:rsidRPr="00F46089">
        <w:rPr>
          <w:rStyle w:val="StyleUnderline"/>
        </w:rPr>
        <w:t>But the House bill would give NASA less than it wants for the shuttle</w:t>
      </w:r>
      <w:r w:rsidRPr="00F46089">
        <w:rPr>
          <w:sz w:val="16"/>
        </w:rPr>
        <w:t xml:space="preserve"> </w:t>
      </w:r>
      <w:r w:rsidRPr="00F46089">
        <w:rPr>
          <w:rStyle w:val="StyleUnderline"/>
        </w:rPr>
        <w:t>replacement program</w:t>
      </w:r>
      <w:r w:rsidRPr="00F46089">
        <w:rPr>
          <w:sz w:val="16"/>
        </w:rPr>
        <w:t xml:space="preserve">, called Commercial Crew. Agency officials have warned Congress that any amount smaller than the $848 million NASA is seeking will delay a launch from U.S. soil, now forecast for 2017, to at least 2018. </w:t>
      </w:r>
      <w:r w:rsidRPr="00F46089">
        <w:rPr>
          <w:rStyle w:val="StyleUnderline"/>
          <w:highlight w:val="yellow"/>
        </w:rPr>
        <w:t>The bill includes $785 million for the Commercial Crew Program, which is more than the House has ever approved for the venture</w:t>
      </w:r>
      <w:r w:rsidRPr="00F46089">
        <w:rPr>
          <w:sz w:val="16"/>
        </w:rPr>
        <w:t xml:space="preserve">. The Senate Appropriations Committee, which has traditionally approved more for the program than the House, is expected to reveal its spending proposal for NASA next week. </w:t>
      </w:r>
      <w:r w:rsidRPr="00F46089">
        <w:rPr>
          <w:rStyle w:val="StyleUnderline"/>
          <w:highlight w:val="yellow"/>
        </w:rPr>
        <w:t>Commercial Crew has received renewed interest in the wake of simmering tensions between the U.S. and Russia over Ukraine</w:t>
      </w:r>
      <w:r w:rsidRPr="00F46089">
        <w:rPr>
          <w:sz w:val="16"/>
        </w:rPr>
        <w:t xml:space="preserve">. </w:t>
      </w:r>
      <w:r w:rsidRPr="00F46089">
        <w:rPr>
          <w:rStyle w:val="StyleUnderline"/>
          <w:highlight w:val="yellow"/>
        </w:rPr>
        <w:t>Since the retirement of the space shuttle</w:t>
      </w:r>
      <w:r w:rsidRPr="00F46089">
        <w:rPr>
          <w:rStyle w:val="StyleUnderline"/>
        </w:rPr>
        <w:t xml:space="preserve"> </w:t>
      </w:r>
      <w:r w:rsidRPr="00F46089">
        <w:rPr>
          <w:sz w:val="16"/>
        </w:rPr>
        <w:t>program</w:t>
      </w:r>
      <w:r w:rsidRPr="00F46089">
        <w:rPr>
          <w:sz w:val="16"/>
          <w:highlight w:val="yellow"/>
        </w:rPr>
        <w:t xml:space="preserve">, </w:t>
      </w:r>
      <w:r w:rsidRPr="00F46089">
        <w:rPr>
          <w:rStyle w:val="StyleUnderline"/>
          <w:highlight w:val="yellow"/>
        </w:rPr>
        <w:t>NASA has paid Russia about $70 million each time a U.S. astronaut hitches a ride to the space station on a Soyuz rocket</w:t>
      </w:r>
      <w:r w:rsidRPr="00F46089">
        <w:rPr>
          <w:sz w:val="16"/>
        </w:rPr>
        <w:t xml:space="preserve">. </w:t>
      </w:r>
      <w:r w:rsidRPr="00F46089">
        <w:rPr>
          <w:rStyle w:val="StyleUnderline"/>
        </w:rPr>
        <w:t>But lawmakers and administration officials are wary about relying on a country that has vaguely threatened to stop providing rides unless the White House removes sanctions against key Russian officials</w:t>
      </w:r>
      <w:r w:rsidRPr="00F46089">
        <w:rPr>
          <w:sz w:val="16"/>
        </w:rPr>
        <w:t xml:space="preserve">. </w:t>
      </w:r>
      <w:r w:rsidRPr="00F46089">
        <w:rPr>
          <w:rStyle w:val="StyleUnderline"/>
        </w:rPr>
        <w:t>That's why lawmakers</w:t>
      </w:r>
      <w:r w:rsidRPr="00F46089">
        <w:rPr>
          <w:sz w:val="16"/>
        </w:rPr>
        <w:t xml:space="preserve">, led by GOP Rep. Frank Wolf of Virginia, </w:t>
      </w:r>
      <w:r w:rsidRPr="00F46089">
        <w:rPr>
          <w:rStyle w:val="StyleUnderline"/>
        </w:rPr>
        <w:t xml:space="preserve">rebuffed attempts </w:t>
      </w:r>
      <w:r w:rsidRPr="00F46089">
        <w:rPr>
          <w:sz w:val="16"/>
        </w:rPr>
        <w:t xml:space="preserve">by Democratic Rep. Dan Kildee of Michigan to take millions from NASA's space exploration budget for other purposes, including an anti-violence program and an administration effort </w:t>
      </w:r>
      <w:r w:rsidRPr="00F46089">
        <w:rPr>
          <w:rStyle w:val="StyleUnderline"/>
        </w:rPr>
        <w:t>to go after unfair trade barriers put up by foreign countries</w:t>
      </w:r>
      <w:r w:rsidRPr="00F46089">
        <w:rPr>
          <w:sz w:val="16"/>
        </w:rPr>
        <w:t xml:space="preserve">. Wolf, who heads the House Appropriations subcommittee overseeing NASA, recalled that Russian Deputy Prime Minister Dmitry </w:t>
      </w:r>
      <w:proofErr w:type="spellStart"/>
      <w:r w:rsidRPr="00F46089">
        <w:rPr>
          <w:sz w:val="16"/>
        </w:rPr>
        <w:t>Rogozin</w:t>
      </w:r>
      <w:proofErr w:type="spellEnd"/>
      <w:r w:rsidRPr="00F46089">
        <w:rPr>
          <w:sz w:val="16"/>
        </w:rPr>
        <w:t xml:space="preserve"> said on Twitter last month, in response to U.S. sanctions, "I propose that the United States delivers its astronauts to the ISS with the help of a trampoline." "Funds for this program are critical... to end our reliance on the Russians so we can get up there," Wolf said. The House plan also would continue financing NASA's top priorities, notably a deep-space mission to take astronauts to Mars within 20 years and the powerful James Webb Space Telescope, set for launch in 2018.It also approves $5.2 billion for NASA science programs -- more than the agency requested -- to keep robotic missions to Mars and Jupiter's moon Europa on </w:t>
      </w:r>
      <w:proofErr w:type="spellStart"/>
      <w:r w:rsidRPr="00F46089">
        <w:rPr>
          <w:sz w:val="16"/>
        </w:rPr>
        <w:t>target.The</w:t>
      </w:r>
      <w:proofErr w:type="spellEnd"/>
      <w:r w:rsidRPr="00F46089">
        <w:rPr>
          <w:sz w:val="16"/>
        </w:rPr>
        <w:t xml:space="preserve"> House bill also would provide slightly more money than Obama requested for aeronautics and security. Lax security at NASA centers has undermined the agency's sensitive technology network, according to a recent report from an independent group led by former U.S. Attorney General Richard Thornburgh.</w:t>
      </w:r>
    </w:p>
    <w:p w14:paraId="36B85E13" w14:textId="77777777" w:rsidR="00D32F1B" w:rsidRPr="00F46089" w:rsidRDefault="00D32F1B" w:rsidP="00D32F1B">
      <w:pPr>
        <w:pStyle w:val="Heading4"/>
      </w:pPr>
      <w:r w:rsidRPr="00F46089">
        <w:t>The US budget is zero sum, plan shifts spending away from NASA</w:t>
      </w:r>
    </w:p>
    <w:p w14:paraId="59FDCB1A" w14:textId="0DB4E06B" w:rsidR="00D32F1B" w:rsidRPr="00F46089" w:rsidRDefault="00D32F1B" w:rsidP="00D32F1B">
      <w:r w:rsidRPr="00F46089">
        <w:rPr>
          <w:rStyle w:val="Style13ptBold"/>
        </w:rPr>
        <w:t>English 13</w:t>
      </w:r>
      <w:r w:rsidRPr="00F46089">
        <w:t xml:space="preserve"> (Chad, Director of Science Policy Outreach at COMPASS, “Budget Trade-offs: A Zero-Sum Game”, COMPASS Blogs, 3/25/13, </w:t>
      </w:r>
      <w:hyperlink r:id="rId136" w:history="1">
        <w:r w:rsidRPr="00F46089">
          <w:rPr>
            <w:rStyle w:val="Hyperlink"/>
          </w:rPr>
          <w:t>http://compassblogs.org/blog/2013/03/25/what-to-do-when-the-budget-becomes-a-zero-sum-game/</w:t>
        </w:r>
      </w:hyperlink>
      <w:r w:rsidRPr="00F46089">
        <w:t xml:space="preserve">, </w:t>
      </w:r>
      <w:r w:rsidR="008755A6" w:rsidRPr="00F46089">
        <w:t>CTC</w:t>
      </w:r>
      <w:r w:rsidRPr="00F46089">
        <w:t>)</w:t>
      </w:r>
    </w:p>
    <w:p w14:paraId="78659A3B" w14:textId="77777777" w:rsidR="00D32F1B" w:rsidRPr="00F46089" w:rsidRDefault="00D32F1B" w:rsidP="00D32F1B">
      <w:pPr>
        <w:rPr>
          <w:sz w:val="16"/>
        </w:rPr>
      </w:pPr>
      <w:r w:rsidRPr="00F46089">
        <w:rPr>
          <w:sz w:val="16"/>
        </w:rPr>
        <w:t xml:space="preserve">David </w:t>
      </w:r>
      <w:proofErr w:type="spellStart"/>
      <w:r w:rsidRPr="00F46089">
        <w:rPr>
          <w:sz w:val="16"/>
        </w:rPr>
        <w:t>Goldston</w:t>
      </w:r>
      <w:proofErr w:type="spellEnd"/>
      <w:r w:rsidRPr="00F46089">
        <w:rPr>
          <w:sz w:val="16"/>
        </w:rPr>
        <w:t xml:space="preserve"> of the Natural Resources Defense Council made this comment in front of a full room at the AAAS annual meeting last month (you can find paraphrases of this comment in the Twitter stream, </w:t>
      </w:r>
      <w:proofErr w:type="spellStart"/>
      <w:r w:rsidRPr="00F46089">
        <w:rPr>
          <w:sz w:val="16"/>
        </w:rPr>
        <w:t>Storified</w:t>
      </w:r>
      <w:proofErr w:type="spellEnd"/>
      <w:r w:rsidRPr="00F46089">
        <w:rPr>
          <w:sz w:val="16"/>
        </w:rPr>
        <w:t xml:space="preserve"> here). This is a very real choice, and it’s being set up right now through the federal budget process. There are thousands of people on Capitol Hill this week trying to make the case for their programs including probably hundreds of scientists and science supporters. The seemingly endless budget and spending and sequestration noise coming out of D.C. can seem overwhelming and tedious. </w:t>
      </w:r>
      <w:r w:rsidRPr="00F46089">
        <w:rPr>
          <w:b/>
          <w:u w:val="single"/>
        </w:rPr>
        <w:t>With sequestration threatening</w:t>
      </w:r>
      <w:r w:rsidRPr="00F46089">
        <w:rPr>
          <w:sz w:val="16"/>
        </w:rPr>
        <w:t xml:space="preserve"> even the annual White House Easter egg roll, </w:t>
      </w:r>
      <w:r w:rsidRPr="00F46089">
        <w:rPr>
          <w:b/>
          <w:u w:val="single"/>
        </w:rPr>
        <w:t>the budget rhetoric</w:t>
      </w:r>
      <w:r w:rsidRPr="00F46089">
        <w:rPr>
          <w:sz w:val="16"/>
        </w:rPr>
        <w:t xml:space="preserve"> in D.C</w:t>
      </w:r>
      <w:r w:rsidRPr="00F46089">
        <w:rPr>
          <w:rStyle w:val="StyleUnderline"/>
        </w:rPr>
        <w:t>. remains heated</w:t>
      </w:r>
      <w:r w:rsidRPr="00F46089">
        <w:rPr>
          <w:sz w:val="16"/>
        </w:rPr>
        <w:t xml:space="preserve"> and the gridlock seems complete. The President still hasn’t released a budget proposal for 2014 and now isn’t expected to until next month (despite my earlier prognostication). But </w:t>
      </w:r>
      <w:r w:rsidRPr="00F46089">
        <w:rPr>
          <w:rStyle w:val="StyleUnderline"/>
          <w:highlight w:val="yellow"/>
        </w:rPr>
        <w:t>for Congress</w:t>
      </w:r>
      <w:r w:rsidRPr="00F46089">
        <w:rPr>
          <w:sz w:val="16"/>
          <w:highlight w:val="yellow"/>
        </w:rPr>
        <w:t xml:space="preserve">, </w:t>
      </w:r>
      <w:r w:rsidRPr="00F46089">
        <w:rPr>
          <w:rStyle w:val="StyleUnderline"/>
          <w:highlight w:val="yellow"/>
        </w:rPr>
        <w:t>the budget process is marching on, and the tradeoff</w:t>
      </w:r>
      <w:r w:rsidRPr="00F46089">
        <w:rPr>
          <w:sz w:val="16"/>
        </w:rPr>
        <w:t xml:space="preserve"> David described </w:t>
      </w:r>
      <w:r w:rsidRPr="00F46089">
        <w:rPr>
          <w:rStyle w:val="StyleUnderline"/>
          <w:highlight w:val="yellow"/>
        </w:rPr>
        <w:t>is getting set up right now</w:t>
      </w:r>
      <w:r w:rsidRPr="00F46089">
        <w:rPr>
          <w:sz w:val="16"/>
          <w:highlight w:val="yellow"/>
        </w:rPr>
        <w:t>.</w:t>
      </w:r>
      <w:r w:rsidRPr="00F46089">
        <w:rPr>
          <w:sz w:val="16"/>
        </w:rPr>
        <w:t xml:space="preserve"> Remember</w:t>
      </w:r>
      <w:r w:rsidRPr="00F46089">
        <w:rPr>
          <w:rStyle w:val="StyleUnderline"/>
        </w:rPr>
        <w:t xml:space="preserve">, </w:t>
      </w:r>
      <w:r w:rsidRPr="00F46089">
        <w:rPr>
          <w:rStyle w:val="StyleUnderline"/>
          <w:highlight w:val="yellow"/>
        </w:rPr>
        <w:t>the federal budget is</w:t>
      </w:r>
      <w:r w:rsidRPr="00F46089">
        <w:rPr>
          <w:rStyle w:val="StyleUnderline"/>
        </w:rPr>
        <w:t xml:space="preserve"> </w:t>
      </w:r>
      <w:r w:rsidRPr="00F46089">
        <w:rPr>
          <w:sz w:val="16"/>
        </w:rPr>
        <w:t xml:space="preserve">intractably </w:t>
      </w:r>
      <w:r w:rsidRPr="00F46089">
        <w:rPr>
          <w:rStyle w:val="StyleUnderline"/>
          <w:highlight w:val="yellow"/>
        </w:rPr>
        <w:t>large</w:t>
      </w:r>
      <w:r w:rsidRPr="00F46089">
        <w:rPr>
          <w:sz w:val="16"/>
          <w:highlight w:val="yellow"/>
        </w:rPr>
        <w:t xml:space="preserve"> (</w:t>
      </w:r>
      <w:r w:rsidRPr="00F46089">
        <w:rPr>
          <w:sz w:val="16"/>
        </w:rPr>
        <w:t xml:space="preserve">approximately 50 million times larger than the typical household budget) </w:t>
      </w:r>
      <w:r w:rsidRPr="00F46089">
        <w:rPr>
          <w:rStyle w:val="StyleUnderline"/>
          <w:highlight w:val="yellow"/>
        </w:rPr>
        <w:t>so it gets divided</w:t>
      </w:r>
      <w:r w:rsidRPr="00F46089">
        <w:rPr>
          <w:sz w:val="16"/>
        </w:rPr>
        <w:t xml:space="preserve"> into smaller pieces</w:t>
      </w:r>
      <w:r w:rsidRPr="00F46089">
        <w:rPr>
          <w:rStyle w:val="StyleUnderline"/>
        </w:rPr>
        <w:t>. Budget allocations make up the first round of dividing up the federal budget</w:t>
      </w:r>
      <w:r w:rsidRPr="00F46089">
        <w:rPr>
          <w:sz w:val="16"/>
        </w:rPr>
        <w:t>. The Appropriations Committees (there’s one in the House and one in the Senate) are divided into subcommittees</w:t>
      </w:r>
      <w:r w:rsidRPr="00F46089">
        <w:rPr>
          <w:rStyle w:val="StyleUnderline"/>
        </w:rPr>
        <w:t xml:space="preserve">. </w:t>
      </w:r>
      <w:r w:rsidRPr="00F46089">
        <w:rPr>
          <w:rStyle w:val="StyleUnderline"/>
          <w:highlight w:val="yellow"/>
        </w:rPr>
        <w:t>Each subcommittee gets a slice of the budget</w:t>
      </w:r>
      <w:r w:rsidRPr="00F46089">
        <w:rPr>
          <w:sz w:val="16"/>
        </w:rPr>
        <w:t xml:space="preserve">, which they then allocate into final spending numbers for each department, office, and program within the federal government. Each Appropriations subcommittee works with their slice of the budget, called (opaquely) their 302(b) sub-allocation. But here’s the important part: </w:t>
      </w:r>
      <w:r w:rsidRPr="00F46089">
        <w:rPr>
          <w:rStyle w:val="StyleUnderline"/>
        </w:rPr>
        <w:t>Once those</w:t>
      </w:r>
      <w:r w:rsidRPr="00F46089">
        <w:rPr>
          <w:sz w:val="16"/>
        </w:rPr>
        <w:t xml:space="preserve"> sub-allocations are set, </w:t>
      </w:r>
      <w:r w:rsidRPr="00F46089">
        <w:rPr>
          <w:rStyle w:val="StyleUnderline"/>
          <w:highlight w:val="yellow"/>
        </w:rPr>
        <w:t>it’s a zero-sum game within that subcommittee</w:t>
      </w:r>
      <w:r w:rsidRPr="00F46089">
        <w:rPr>
          <w:sz w:val="16"/>
        </w:rPr>
        <w:t xml:space="preserve">; </w:t>
      </w:r>
      <w:r w:rsidRPr="00F46089">
        <w:rPr>
          <w:rStyle w:val="StyleUnderline"/>
          <w:highlight w:val="yellow"/>
        </w:rPr>
        <w:t>a dollar to one program must mean a dollar less for other programs</w:t>
      </w:r>
      <w:r w:rsidRPr="00F46089">
        <w:rPr>
          <w:sz w:val="16"/>
          <w:highlight w:val="yellow"/>
        </w:rPr>
        <w:t>.</w:t>
      </w:r>
      <w:r w:rsidRPr="00F46089">
        <w:rPr>
          <w:sz w:val="16"/>
        </w:rPr>
        <w:t xml:space="preserve"> For scientists, </w:t>
      </w:r>
      <w:r w:rsidRPr="00F46089">
        <w:rPr>
          <w:rStyle w:val="StyleUnderline"/>
        </w:rPr>
        <w:t>the Commerce, Science, Justice and Related Agencies subcommittee</w:t>
      </w:r>
      <w:r w:rsidRPr="00F46089">
        <w:rPr>
          <w:sz w:val="16"/>
        </w:rPr>
        <w:t xml:space="preserve"> is one of the big ones to watch. It </w:t>
      </w:r>
      <w:r w:rsidRPr="00F46089">
        <w:rPr>
          <w:rStyle w:val="StyleUnderline"/>
        </w:rPr>
        <w:t>determines the budget for the National Science Foundation</w:t>
      </w:r>
      <w:r w:rsidRPr="00F46089">
        <w:rPr>
          <w:sz w:val="16"/>
        </w:rPr>
        <w:t xml:space="preserve"> (NSF), </w:t>
      </w:r>
      <w:r w:rsidRPr="00F46089">
        <w:rPr>
          <w:rStyle w:val="StyleUnderline"/>
        </w:rPr>
        <w:t>the National Oceanic and Atmospheric Administration</w:t>
      </w:r>
      <w:r w:rsidRPr="00F46089">
        <w:rPr>
          <w:sz w:val="16"/>
        </w:rPr>
        <w:t xml:space="preserve"> (NOAA), </w:t>
      </w:r>
      <w:r w:rsidRPr="00F46089">
        <w:rPr>
          <w:rStyle w:val="StyleUnderline"/>
        </w:rPr>
        <w:t>and the National Institute of Standards and Technology</w:t>
      </w:r>
      <w:r w:rsidRPr="00F46089">
        <w:rPr>
          <w:sz w:val="16"/>
        </w:rPr>
        <w:t xml:space="preserve"> (NIST). But it also sets the budget for the Federal Bureau of Investigation (FBI), the Commission on Civil Rights, the Drug Enforcement Administration, the U.S. Marshal Service, and others. </w:t>
      </w:r>
      <w:r w:rsidRPr="00F46089">
        <w:rPr>
          <w:rStyle w:val="StyleUnderline"/>
          <w:highlight w:val="yellow"/>
        </w:rPr>
        <w:t>Once that’s set, any additional dollar that goes to NSF must come out of one of these other agency’s budgets</w:t>
      </w:r>
      <w:r w:rsidRPr="00F46089">
        <w:rPr>
          <w:sz w:val="16"/>
        </w:rPr>
        <w:t xml:space="preserve">. (The Washington Post reported today that the continuing resolution process to keep the government running the rest of this year is facing the same situation.) This is how we get to the scenario David alluded to. </w:t>
      </w:r>
      <w:r w:rsidRPr="00F46089">
        <w:rPr>
          <w:rStyle w:val="StyleUnderline"/>
        </w:rPr>
        <w:t>Asking a member of Congress to support funding for science is implicitly asking them to trade away something else for that money, and those are neither simple nor easy decisions</w:t>
      </w:r>
      <w:r w:rsidRPr="00F46089">
        <w:rPr>
          <w:sz w:val="16"/>
        </w:rPr>
        <w:t xml:space="preserve">. </w:t>
      </w:r>
      <w:r w:rsidRPr="00F46089">
        <w:rPr>
          <w:rStyle w:val="StyleUnderline"/>
        </w:rPr>
        <w:t>Each thing that you might trade away has a constituency that cares deeply or even depends upon it</w:t>
      </w:r>
      <w:r w:rsidRPr="00F46089">
        <w:rPr>
          <w:sz w:val="16"/>
        </w:rPr>
        <w:t xml:space="preserve">… and that member of Congress? It’s their job to represent that constituency, too. While the budget is the focus of discussion now, these concepts apply to any issue that a policymaker faces. When you talk to a member of Congress, make your case, give them the context they need to make their decision, and respect – even </w:t>
      </w:r>
      <w:r w:rsidRPr="00F46089">
        <w:rPr>
          <w:rStyle w:val="StyleUnderline"/>
        </w:rPr>
        <w:t>acknowledge</w:t>
      </w:r>
      <w:r w:rsidRPr="00F46089">
        <w:rPr>
          <w:sz w:val="16"/>
        </w:rPr>
        <w:t xml:space="preserve"> – </w:t>
      </w:r>
      <w:r w:rsidRPr="00F46089">
        <w:rPr>
          <w:rStyle w:val="StyleUnderline"/>
        </w:rPr>
        <w:t>the tradeoffs they face</w:t>
      </w:r>
      <w:r w:rsidRPr="00F46089">
        <w:rPr>
          <w:sz w:val="16"/>
        </w:rPr>
        <w:t>. You’ll be more credible, you’ll be giving them more of what they need, and you’ll be on your way to becoming a trusted source of input.</w:t>
      </w:r>
    </w:p>
    <w:p w14:paraId="6CDAB7F3" w14:textId="77777777" w:rsidR="00D32F1B" w:rsidRPr="00F46089" w:rsidRDefault="00D32F1B" w:rsidP="00D32F1B"/>
    <w:p w14:paraId="1DCFE27C" w14:textId="77777777" w:rsidR="00D32F1B" w:rsidRPr="00F46089" w:rsidRDefault="00D32F1B" w:rsidP="00D32F1B">
      <w:pPr>
        <w:pStyle w:val="Heading4"/>
      </w:pPr>
      <w:r w:rsidRPr="00F46089">
        <w:t xml:space="preserve">NASA Space Exploration is key to US leadership </w:t>
      </w:r>
    </w:p>
    <w:p w14:paraId="4B30769A" w14:textId="3558C689" w:rsidR="00D32F1B" w:rsidRPr="00F46089" w:rsidRDefault="00D32F1B" w:rsidP="00D32F1B">
      <w:r w:rsidRPr="00F46089">
        <w:rPr>
          <w:rStyle w:val="Style13ptBold"/>
        </w:rPr>
        <w:t>Johnson-</w:t>
      </w:r>
      <w:proofErr w:type="spellStart"/>
      <w:r w:rsidRPr="00F46089">
        <w:rPr>
          <w:rStyle w:val="Style13ptBold"/>
        </w:rPr>
        <w:t>Freese</w:t>
      </w:r>
      <w:proofErr w:type="spellEnd"/>
      <w:r w:rsidRPr="00F46089">
        <w:rPr>
          <w:rStyle w:val="Style13ptBold"/>
        </w:rPr>
        <w:t xml:space="preserve"> 06</w:t>
      </w:r>
      <w:r w:rsidRPr="00F46089">
        <w:t xml:space="preserve"> (Joan, Chair of National Security Decision Making Department at the Naval War College, “American Strategic Leadership and Manned Spaceflight“, The Case for Space Exploration; Space Foundation, 1/3/06, </w:t>
      </w:r>
      <w:hyperlink r:id="rId137" w:history="1">
        <w:r w:rsidRPr="00F46089">
          <w:rPr>
            <w:rStyle w:val="Hyperlink"/>
          </w:rPr>
          <w:t>http://astro.cornell.edu/~randerson/TheCaseForSpace.pdf</w:t>
        </w:r>
      </w:hyperlink>
      <w:r w:rsidRPr="00F46089">
        <w:t xml:space="preserve"> pg. 32-33, </w:t>
      </w:r>
      <w:r w:rsidR="008755A6" w:rsidRPr="00F46089">
        <w:t>CTC</w:t>
      </w:r>
      <w:r w:rsidRPr="00F46089">
        <w:t>)</w:t>
      </w:r>
    </w:p>
    <w:p w14:paraId="1D42DDB2" w14:textId="77777777" w:rsidR="00D32F1B" w:rsidRPr="00F46089" w:rsidRDefault="00D32F1B" w:rsidP="00D32F1B">
      <w:pPr>
        <w:rPr>
          <w:rStyle w:val="StyleUnderline"/>
        </w:rPr>
      </w:pPr>
      <w:r w:rsidRPr="00F46089">
        <w:rPr>
          <w:sz w:val="16"/>
        </w:rPr>
        <w:t xml:space="preserve">Editor’s Note: </w:t>
      </w:r>
      <w:r w:rsidRPr="00F46089">
        <w:rPr>
          <w:rStyle w:val="StyleUnderline"/>
          <w:highlight w:val="yellow"/>
        </w:rPr>
        <w:t>To be a leader in the world, a nation must be a leader in space</w:t>
      </w:r>
      <w:r w:rsidRPr="00F46089">
        <w:rPr>
          <w:sz w:val="16"/>
        </w:rPr>
        <w:t xml:space="preserve">.  </w:t>
      </w:r>
      <w:r w:rsidRPr="00F46089">
        <w:rPr>
          <w:rStyle w:val="StyleUnderline"/>
        </w:rPr>
        <w:t>Other nations have learned this</w:t>
      </w:r>
      <w:r w:rsidRPr="00F46089">
        <w:rPr>
          <w:sz w:val="16"/>
        </w:rPr>
        <w:t xml:space="preserve"> </w:t>
      </w:r>
      <w:r w:rsidRPr="00F46089">
        <w:rPr>
          <w:rStyle w:val="StyleUnderline"/>
        </w:rPr>
        <w:t>and</w:t>
      </w:r>
      <w:r w:rsidRPr="00F46089">
        <w:rPr>
          <w:sz w:val="16"/>
        </w:rPr>
        <w:t xml:space="preserve"> even </w:t>
      </w:r>
      <w:r w:rsidRPr="00F46089">
        <w:rPr>
          <w:rStyle w:val="StyleUnderline"/>
          <w:highlight w:val="yellow"/>
        </w:rPr>
        <w:t>now</w:t>
      </w:r>
      <w:r w:rsidRPr="00F46089">
        <w:rPr>
          <w:sz w:val="16"/>
          <w:highlight w:val="yellow"/>
        </w:rPr>
        <w:t xml:space="preserve"> </w:t>
      </w:r>
      <w:r w:rsidRPr="00F46089">
        <w:rPr>
          <w:rStyle w:val="StyleUnderline"/>
          <w:highlight w:val="yellow"/>
        </w:rPr>
        <w:t>we are engaged</w:t>
      </w:r>
      <w:r w:rsidRPr="00F46089">
        <w:rPr>
          <w:sz w:val="16"/>
          <w:highlight w:val="yellow"/>
        </w:rPr>
        <w:t xml:space="preserve"> </w:t>
      </w:r>
      <w:r w:rsidRPr="00F46089">
        <w:rPr>
          <w:rStyle w:val="StyleUnderline"/>
          <w:highlight w:val="yellow"/>
        </w:rPr>
        <w:t>in</w:t>
      </w:r>
      <w:r w:rsidRPr="00F46089">
        <w:rPr>
          <w:sz w:val="16"/>
        </w:rPr>
        <w:t xml:space="preserve"> what an increasing number of people see as</w:t>
      </w:r>
      <w:r w:rsidRPr="00F46089">
        <w:rPr>
          <w:rStyle w:val="StyleUnderline"/>
        </w:rPr>
        <w:t xml:space="preserve"> </w:t>
      </w:r>
      <w:r w:rsidRPr="00F46089">
        <w:rPr>
          <w:rStyle w:val="StyleUnderline"/>
          <w:highlight w:val="yellow"/>
        </w:rPr>
        <w:t>a second space race</w:t>
      </w:r>
      <w:r w:rsidRPr="00F46089">
        <w:rPr>
          <w:sz w:val="16"/>
          <w:highlight w:val="yellow"/>
        </w:rPr>
        <w:t>.</w:t>
      </w:r>
      <w:r w:rsidRPr="00F46089">
        <w:rPr>
          <w:sz w:val="16"/>
        </w:rPr>
        <w:t xml:space="preserve"> While they have a long way to go, these nations are making progress. While we are working with a number of partners on the International Space Station, </w:t>
      </w:r>
      <w:r w:rsidRPr="00F46089">
        <w:rPr>
          <w:rStyle w:val="StyleUnderline"/>
          <w:highlight w:val="yellow"/>
        </w:rPr>
        <w:t>America can ensure its role as a leader in space and in the world by maintaining a robust space program</w:t>
      </w:r>
      <w:r w:rsidRPr="00F46089">
        <w:rPr>
          <w:sz w:val="16"/>
        </w:rPr>
        <w:t xml:space="preserve"> as outlined in the Vision for </w:t>
      </w:r>
      <w:r w:rsidRPr="00F46089">
        <w:rPr>
          <w:rStyle w:val="StyleUnderline"/>
        </w:rPr>
        <w:t>Space Exploration</w:t>
      </w:r>
      <w:r w:rsidRPr="00F46089">
        <w:rPr>
          <w:sz w:val="16"/>
        </w:rPr>
        <w:t>. In the following, space policy expert Joan Johnson-</w:t>
      </w:r>
      <w:proofErr w:type="spellStart"/>
      <w:r w:rsidRPr="00F46089">
        <w:rPr>
          <w:sz w:val="16"/>
        </w:rPr>
        <w:t>Freese</w:t>
      </w:r>
      <w:proofErr w:type="spellEnd"/>
      <w:r w:rsidRPr="00F46089">
        <w:rPr>
          <w:sz w:val="16"/>
        </w:rPr>
        <w:t xml:space="preserve"> describes how the </w:t>
      </w:r>
      <w:r w:rsidRPr="00F46089">
        <w:rPr>
          <w:rStyle w:val="StyleUnderline"/>
        </w:rPr>
        <w:t>vision will help America uphold its leadership</w:t>
      </w:r>
      <w:r w:rsidRPr="00F46089">
        <w:rPr>
          <w:sz w:val="16"/>
        </w:rPr>
        <w:t xml:space="preserve"> in the world despite the pressures of being the world’s only remaining superpower. When American astronauts walked on the Moon, a new “us-them” was inherently created, “us” being the people of Earth…and if you believe that space is too big a place to have only one populated planet, a “them” is potentially still to be found. No other person will ever have the same role in history as Neil Armstrong. He was the first person from Earth to step onto another celestial body. He, an American, led the way for all humanity. He demonstrated to people everywhere that no dream was too big and, thereby, dared them to dream as well. Global leadership has characterized America’s role in space and, technologically, the United States is far ahead of any other country in space capabilities. Consequent to two Chinese manned launches since 2003, however, the perception has emerged that China is catapulting ahead of the United States. While patently untrue, a space race has been created that is destined to be won largely by image. </w:t>
      </w:r>
      <w:r w:rsidRPr="00F46089">
        <w:rPr>
          <w:rStyle w:val="StyleUnderline"/>
          <w:highlight w:val="yellow"/>
        </w:rPr>
        <w:t>With China willing to play</w:t>
      </w:r>
      <w:r w:rsidRPr="00F46089">
        <w:rPr>
          <w:sz w:val="16"/>
        </w:rPr>
        <w:t xml:space="preserve"> the tortoise to the U.S. hare</w:t>
      </w:r>
      <w:r w:rsidRPr="00F46089">
        <w:rPr>
          <w:sz w:val="16"/>
          <w:highlight w:val="yellow"/>
        </w:rPr>
        <w:t xml:space="preserve">, </w:t>
      </w:r>
      <w:r w:rsidRPr="00F46089">
        <w:rPr>
          <w:rStyle w:val="StyleUnderline"/>
          <w:highlight w:val="yellow"/>
        </w:rPr>
        <w:t>there is the very real chance that the United States could be perceived as bested</w:t>
      </w:r>
      <w:r w:rsidRPr="00F46089">
        <w:rPr>
          <w:sz w:val="16"/>
          <w:highlight w:val="yellow"/>
        </w:rPr>
        <w:t xml:space="preserve"> </w:t>
      </w:r>
      <w:r w:rsidRPr="00F46089">
        <w:rPr>
          <w:rStyle w:val="StyleUnderline"/>
          <w:highlight w:val="yellow"/>
        </w:rPr>
        <w:t>based on consistency rather than capabilities</w:t>
      </w:r>
      <w:r w:rsidRPr="00F46089">
        <w:rPr>
          <w:sz w:val="16"/>
        </w:rPr>
        <w:t xml:space="preserve">. Since Apollo, the United States manned space program has been plagued by lack of political will, with the manned program carried forward by (weak) inertia rather than real motive. Unfortunately, much of the American public views space largely as an interesting museum exhibit, and space is largely ignored by Congress unless their constituents’ jobs are at stake. In reality, </w:t>
      </w:r>
      <w:r w:rsidRPr="00F46089">
        <w:rPr>
          <w:rStyle w:val="StyleUnderline"/>
        </w:rPr>
        <w:t>space has become an integral</w:t>
      </w:r>
      <w:r w:rsidRPr="00F46089">
        <w:rPr>
          <w:sz w:val="16"/>
        </w:rPr>
        <w:t xml:space="preserve"> </w:t>
      </w:r>
      <w:r w:rsidRPr="00F46089">
        <w:rPr>
          <w:rStyle w:val="StyleUnderline"/>
        </w:rPr>
        <w:t>part of everyday life</w:t>
      </w:r>
      <w:r w:rsidRPr="00F46089">
        <w:rPr>
          <w:sz w:val="16"/>
        </w:rPr>
        <w:t xml:space="preserve"> not just for Americans but for individuals all over the world. </w:t>
      </w:r>
      <w:r w:rsidRPr="00F46089">
        <w:rPr>
          <w:rStyle w:val="StyleUnderline"/>
        </w:rPr>
        <w:t>The Global Positioning Satellite</w:t>
      </w:r>
      <w:r w:rsidRPr="00F46089">
        <w:rPr>
          <w:sz w:val="16"/>
        </w:rPr>
        <w:t xml:space="preserve"> (GPS) </w:t>
      </w:r>
      <w:r w:rsidRPr="00F46089">
        <w:rPr>
          <w:rStyle w:val="StyleUnderline"/>
        </w:rPr>
        <w:t>system is a global utility</w:t>
      </w:r>
      <w:r w:rsidRPr="00F46089">
        <w:rPr>
          <w:sz w:val="16"/>
        </w:rPr>
        <w:t xml:space="preserve">. It is important to the extent that people will not be denied — or, as the advent of the European Galileo program illustrates, even take the risk of being denied — the services these navigation satellites provide. </w:t>
      </w:r>
      <w:r w:rsidRPr="00F46089">
        <w:rPr>
          <w:rStyle w:val="StyleUnderline"/>
        </w:rPr>
        <w:t>GPS is an American program</w:t>
      </w:r>
      <w:r w:rsidRPr="00F46089">
        <w:rPr>
          <w:sz w:val="16"/>
        </w:rPr>
        <w:t xml:space="preserve"> — </w:t>
      </w:r>
      <w:r w:rsidRPr="00F46089">
        <w:rPr>
          <w:rStyle w:val="StyleUnderline"/>
        </w:rPr>
        <w:t>another example of America leading the way into space, just as it did with Apollo</w:t>
      </w:r>
      <w:r w:rsidRPr="00F46089">
        <w:rPr>
          <w:sz w:val="16"/>
        </w:rPr>
        <w:t xml:space="preserve">. While the impact of Apollo on everyday lives was less explicit, it was, nevertheless, just as powerful. </w:t>
      </w:r>
      <w:r w:rsidRPr="00F46089">
        <w:rPr>
          <w:rStyle w:val="StyleUnderline"/>
        </w:rPr>
        <w:t>Global leadership is a role that has been thrust onto the United States</w:t>
      </w:r>
      <w:r w:rsidRPr="00F46089">
        <w:rPr>
          <w:sz w:val="16"/>
        </w:rPr>
        <w:t xml:space="preserve"> and, thankfully, one to which it is eminently qualified to respond. The United States not only has the military might to lead, it has been viewed, as former President Ronald Reagan put it, as the “shining city on the hill” that others want to emulate. The United States went to the Moon because it could. It dares to do the hard things that other nations do not, part of what makes America a leader. </w:t>
      </w:r>
      <w:r w:rsidRPr="00F46089">
        <w:rPr>
          <w:rStyle w:val="StyleUnderline"/>
          <w:highlight w:val="yellow"/>
        </w:rPr>
        <w:t>Now, however, lack of political will and a perceived lack of a strategic purpose</w:t>
      </w:r>
      <w:r w:rsidRPr="00F46089">
        <w:rPr>
          <w:sz w:val="16"/>
        </w:rPr>
        <w:t xml:space="preserve"> could result in the United States tacitly ceding manned spaceflight leadership. Make no mistake, doing so </w:t>
      </w:r>
      <w:r w:rsidRPr="00F46089">
        <w:rPr>
          <w:rStyle w:val="StyleUnderline"/>
          <w:highlight w:val="yellow"/>
        </w:rPr>
        <w:t>will cost the United States its global leadership role</w:t>
      </w:r>
      <w:r w:rsidRPr="00F46089">
        <w:rPr>
          <w:sz w:val="16"/>
        </w:rPr>
        <w:t xml:space="preserve">. </w:t>
      </w:r>
      <w:r w:rsidRPr="00F46089">
        <w:rPr>
          <w:rStyle w:val="StyleUnderline"/>
        </w:rPr>
        <w:t>Global leadership is part and parcel of America</w:t>
      </w:r>
      <w:r w:rsidRPr="00F46089">
        <w:rPr>
          <w:sz w:val="16"/>
        </w:rPr>
        <w:t xml:space="preserve"> as the “shining city on the hill.” </w:t>
      </w:r>
      <w:r w:rsidRPr="00F46089">
        <w:rPr>
          <w:rStyle w:val="StyleUnderline"/>
        </w:rPr>
        <w:t>Foregoing that leadership dims the lights in the city at a time when America’s place in the world must be more pronounced</w:t>
      </w:r>
      <w:r w:rsidRPr="00F46089">
        <w:rPr>
          <w:sz w:val="16"/>
        </w:rPr>
        <w:t xml:space="preserve"> and more positive </w:t>
      </w:r>
      <w:r w:rsidRPr="00F46089">
        <w:rPr>
          <w:rStyle w:val="StyleUnderline"/>
        </w:rPr>
        <w:t>than ever</w:t>
      </w:r>
      <w:r w:rsidRPr="00F46089">
        <w:rPr>
          <w:sz w:val="16"/>
        </w:rPr>
        <w:t xml:space="preserve"> before. </w:t>
      </w:r>
      <w:r w:rsidRPr="00F46089">
        <w:rPr>
          <w:rStyle w:val="StyleUnderline"/>
        </w:rPr>
        <w:t>Fighting the global war on terror and shaping the world into a more stable place where human security needs are provided for all requires both American leadership and global cooperation</w:t>
      </w:r>
      <w:r w:rsidRPr="00F46089">
        <w:rPr>
          <w:sz w:val="16"/>
        </w:rPr>
        <w:t xml:space="preserve">. Can America’s global leadership image stand a little polishing? While it is sometimes more important to be feared than loved by certain countries, it appears that the United States might be precariously close to overdoing it. A Pew Research Center Poll taken in April and May 2005, for example, showed China, a communist dictatorship, was viewed more favorably than the United States in 11 of the 16 countries surveyed, including Britain, France, Germany, Spain, the Netherlands, Russia, Turkey, Pakistan, Lebanon, Jordan, and Indonesia. India and Poland saw the United States in a more favorable light than China, and Canada was about evenly split. </w:t>
      </w:r>
      <w:r w:rsidRPr="00F46089">
        <w:rPr>
          <w:rStyle w:val="StyleUnderline"/>
          <w:highlight w:val="yellow"/>
        </w:rPr>
        <w:t>The United States is having trouble conveying its message</w:t>
      </w:r>
      <w:r w:rsidRPr="00F46089">
        <w:rPr>
          <w:sz w:val="16"/>
        </w:rPr>
        <w:t xml:space="preserve">. While to a degree it may be normal for other countries to view the only remaining superpower with angst, if not outright hostility, these poll numbers indicate negative feelings toward the United States beyond what is normal, and certainly not desirable. Tanks, planes and lasers will not stop the spread of feelings or ideology. And, whether we like it or not, a poor image clouds positive, progressive messages that America seeks to convey. For America to lead in the </w:t>
      </w:r>
      <w:proofErr w:type="spellStart"/>
      <w:r w:rsidRPr="00F46089">
        <w:rPr>
          <w:sz w:val="16"/>
        </w:rPr>
        <w:t>longterm</w:t>
      </w:r>
      <w:proofErr w:type="spellEnd"/>
      <w:r w:rsidRPr="00F46089">
        <w:rPr>
          <w:sz w:val="16"/>
        </w:rPr>
        <w:t xml:space="preserve">, it must have willing followers. In the 1960s, leadership was the motivation that took America to the Moon, wanting to show itself leading in a technological competition against the Soviets: a techno-nationalist show of prowess. Today, </w:t>
      </w:r>
      <w:r w:rsidRPr="00F46089">
        <w:rPr>
          <w:rStyle w:val="StyleUnderline"/>
          <w:highlight w:val="yellow"/>
        </w:rPr>
        <w:t>post 9/11</w:t>
      </w:r>
      <w:r w:rsidRPr="00F46089">
        <w:rPr>
          <w:sz w:val="16"/>
        </w:rPr>
        <w:t xml:space="preserve"> and equally, or more importantly, with the on-going war in Iraq</w:t>
      </w:r>
      <w:r w:rsidRPr="00F46089">
        <w:rPr>
          <w:rStyle w:val="StyleUnderline"/>
        </w:rPr>
        <w:t xml:space="preserve">, </w:t>
      </w:r>
      <w:r w:rsidRPr="00F46089">
        <w:rPr>
          <w:rStyle w:val="StyleUnderline"/>
          <w:highlight w:val="yellow"/>
        </w:rPr>
        <w:t>the United States needs to recognize again and embrace the leadership opportunity offered by</w:t>
      </w:r>
      <w:r w:rsidRPr="00F46089">
        <w:rPr>
          <w:sz w:val="16"/>
        </w:rPr>
        <w:t xml:space="preserve"> manned</w:t>
      </w:r>
      <w:r w:rsidRPr="00F46089">
        <w:rPr>
          <w:rStyle w:val="StyleUnderline"/>
        </w:rPr>
        <w:t xml:space="preserve"> </w:t>
      </w:r>
      <w:r w:rsidRPr="00F46089">
        <w:rPr>
          <w:rStyle w:val="StyleUnderline"/>
          <w:highlight w:val="yellow"/>
        </w:rPr>
        <w:t>space exploration</w:t>
      </w:r>
      <w:r w:rsidRPr="00F46089">
        <w:rPr>
          <w:sz w:val="16"/>
        </w:rPr>
        <w:t xml:space="preserve">. But this time it should be based on cooperation, not competition. Leading an international, inclusive expedition off planet Earth offers the United States a strategic alternative to counter both the militaristic image of the United States that has prevailed since the Iraq War and from concerns regarding the potential </w:t>
      </w:r>
      <w:proofErr w:type="spellStart"/>
      <w:r w:rsidRPr="00F46089">
        <w:rPr>
          <w:sz w:val="16"/>
        </w:rPr>
        <w:t>weaponization</w:t>
      </w:r>
      <w:proofErr w:type="spellEnd"/>
      <w:r w:rsidRPr="00F46089">
        <w:rPr>
          <w:sz w:val="16"/>
        </w:rPr>
        <w:t xml:space="preserve"> of space by the United States. It offers an alternative that would go a long way toward rebuilding America’s soft power, the power to shape the others’ preferences in line with those of the United States by inducement and attraction, rather than force. Participating in a space program does more than help countries construct technology and create industries; it builds dreams and generates pride. America has demonstrated its military ability to make others bend to its will. Now we must work at not needing to use that ability. Soft power is essential for building a stable, peaceful world where the human security needs of all are met. Cooperative manned </w:t>
      </w:r>
      <w:r w:rsidRPr="00F46089">
        <w:rPr>
          <w:rStyle w:val="StyleUnderline"/>
        </w:rPr>
        <w:t>spaceflight creates leadership opportunities that build soft power.</w:t>
      </w:r>
    </w:p>
    <w:p w14:paraId="293FB0C9" w14:textId="77777777" w:rsidR="00D32F1B" w:rsidRPr="00F46089" w:rsidRDefault="00D32F1B" w:rsidP="00D32F1B"/>
    <w:p w14:paraId="0B6DCE90" w14:textId="77777777" w:rsidR="0006563C" w:rsidRPr="00F46089" w:rsidRDefault="0006563C" w:rsidP="00D463C9">
      <w:pPr>
        <w:pStyle w:val="Heading2"/>
      </w:pPr>
      <w:r w:rsidRPr="00F46089">
        <w:t>Private Sector CP</w:t>
      </w:r>
    </w:p>
    <w:p w14:paraId="0E9A1EFE" w14:textId="77777777" w:rsidR="0006563C" w:rsidRPr="00F46089" w:rsidRDefault="0006563C" w:rsidP="0006563C">
      <w:pPr>
        <w:pStyle w:val="Heading3"/>
      </w:pPr>
      <w:r w:rsidRPr="00F46089">
        <w:t>1NC</w:t>
      </w:r>
    </w:p>
    <w:p w14:paraId="49A39DFC" w14:textId="77777777" w:rsidR="0006563C" w:rsidRPr="00F46089" w:rsidRDefault="0006563C" w:rsidP="0006563C">
      <w:pPr>
        <w:pStyle w:val="Heading4"/>
      </w:pPr>
      <w:r w:rsidRPr="00F46089">
        <w:t>The private sector can do the plan and more. They have innovative technology and experience in oceanographic data collection.</w:t>
      </w:r>
    </w:p>
    <w:p w14:paraId="24F0B0BA" w14:textId="77777777" w:rsidR="0006563C" w:rsidRPr="00F46089" w:rsidRDefault="0006563C" w:rsidP="0006563C">
      <w:proofErr w:type="spellStart"/>
      <w:r w:rsidRPr="00F46089">
        <w:rPr>
          <w:rStyle w:val="Style13ptBold"/>
        </w:rPr>
        <w:t>Woll</w:t>
      </w:r>
      <w:proofErr w:type="spellEnd"/>
      <w:r w:rsidRPr="00F46089">
        <w:rPr>
          <w:rStyle w:val="Style13ptBold"/>
        </w:rPr>
        <w:t>, 12</w:t>
      </w:r>
      <w:r w:rsidRPr="00F46089">
        <w:t xml:space="preserve"> (Steve, Steve </w:t>
      </w:r>
      <w:proofErr w:type="spellStart"/>
      <w:r w:rsidRPr="00F46089">
        <w:t>Woll</w:t>
      </w:r>
      <w:proofErr w:type="spellEnd"/>
      <w:r w:rsidRPr="00F46089">
        <w:t xml:space="preserve">, an active AMS Member, and a meteorologist, is Director of Business Development for </w:t>
      </w:r>
      <w:proofErr w:type="spellStart"/>
      <w:r w:rsidRPr="00F46089">
        <w:t>WeatherFlow</w:t>
      </w:r>
      <w:proofErr w:type="spellEnd"/>
      <w:r w:rsidRPr="00F46089">
        <w:t xml:space="preserve"> </w:t>
      </w:r>
      <w:proofErr w:type="spellStart"/>
      <w:r w:rsidRPr="00F46089">
        <w:t>Inc</w:t>
      </w:r>
      <w:proofErr w:type="spellEnd"/>
      <w:r w:rsidRPr="00F46089">
        <w:t xml:space="preserve"> in Poquoson, Virginia. He served as a Meteorology and Oceanography Officer for the United States Navy for over twenty years. He has an MBA degree from the College of William and Mary, an MS degree from the Naval Postgraduate School, and a BS degree from Duke University., The role of the private sector in ocean sensing, October 14-19, </w:t>
      </w:r>
      <w:hyperlink r:id="rId138" w:history="1">
        <w:r w:rsidRPr="00F46089">
          <w:rPr>
            <w:rStyle w:val="Hyperlink"/>
          </w:rPr>
          <w:t>http://ieeexplore.ieee.org/xpls/icp.jsp?arnumber=6405082</w:t>
        </w:r>
      </w:hyperlink>
      <w:r w:rsidRPr="00F46089">
        <w:t>) D2</w:t>
      </w:r>
    </w:p>
    <w:p w14:paraId="40B8A3CA" w14:textId="77777777" w:rsidR="0006563C" w:rsidRPr="00F46089" w:rsidRDefault="0006563C" w:rsidP="0006563C">
      <w:r w:rsidRPr="00F46089">
        <w:rPr>
          <w:rStyle w:val="StyleUnderline"/>
        </w:rPr>
        <w:t xml:space="preserve">Recent years have seen </w:t>
      </w:r>
      <w:r w:rsidRPr="00F46089">
        <w:rPr>
          <w:rStyle w:val="StyleUnderline"/>
          <w:highlight w:val="cyan"/>
        </w:rPr>
        <w:t xml:space="preserve">the development of innovative and often lower-cost ocean observing </w:t>
      </w:r>
      <w:proofErr w:type="gramStart"/>
      <w:r w:rsidRPr="00F46089">
        <w:rPr>
          <w:rStyle w:val="StyleUnderline"/>
          <w:highlight w:val="cyan"/>
        </w:rPr>
        <w:t>technologies[</w:t>
      </w:r>
      <w:proofErr w:type="gramEnd"/>
      <w:r w:rsidRPr="00F46089">
        <w:rPr>
          <w:rStyle w:val="StyleUnderline"/>
          <w:highlight w:val="cyan"/>
        </w:rPr>
        <w:t>are], putting more capability</w:t>
      </w:r>
      <w:r w:rsidRPr="00F46089">
        <w:rPr>
          <w:rStyle w:val="StyleUnderline"/>
        </w:rPr>
        <w:t xml:space="preserve"> than </w:t>
      </w:r>
      <w:r w:rsidRPr="00F46089">
        <w:rPr>
          <w:rStyle w:val="StyleUnderline"/>
          <w:highlight w:val="cyan"/>
        </w:rPr>
        <w:t>into the hands of private sector</w:t>
      </w:r>
      <w:r w:rsidRPr="00F46089">
        <w:rPr>
          <w:rStyle w:val="StyleUnderline"/>
        </w:rPr>
        <w:t xml:space="preserve"> ever companies</w:t>
      </w:r>
      <w:r w:rsidRPr="00F46089">
        <w:t xml:space="preserve">, in some cases for the first time. At </w:t>
      </w:r>
      <w:r w:rsidRPr="00F46089">
        <w:rPr>
          <w:rStyle w:val="StyleUnderline"/>
          <w:highlight w:val="cyan"/>
        </w:rPr>
        <w:t>the</w:t>
      </w:r>
      <w:r w:rsidRPr="00F46089">
        <w:t xml:space="preserve"> same time, </w:t>
      </w:r>
      <w:r w:rsidRPr="00F46089">
        <w:rPr>
          <w:rStyle w:val="StyleUnderline"/>
          <w:highlight w:val="cyan"/>
        </w:rPr>
        <w:t>activity by private sector companies in</w:t>
      </w:r>
      <w:r w:rsidRPr="00F46089">
        <w:rPr>
          <w:rStyle w:val="StyleUnderline"/>
        </w:rPr>
        <w:t xml:space="preserve"> the coastal </w:t>
      </w:r>
      <w:r w:rsidRPr="00F46089">
        <w:rPr>
          <w:rStyle w:val="StyleUnderline"/>
          <w:highlight w:val="cyan"/>
        </w:rPr>
        <w:t>oceans has increased in support of</w:t>
      </w:r>
      <w:r w:rsidRPr="00F46089">
        <w:rPr>
          <w:rStyle w:val="StyleUnderline"/>
        </w:rPr>
        <w:t xml:space="preserve"> oil and gas </w:t>
      </w:r>
      <w:r w:rsidRPr="00F46089">
        <w:rPr>
          <w:rStyle w:val="Emphasis"/>
          <w:highlight w:val="cyan"/>
        </w:rPr>
        <w:t>exploration</w:t>
      </w:r>
      <w:r w:rsidRPr="00F46089">
        <w:rPr>
          <w:rStyle w:val="StyleUnderline"/>
          <w:highlight w:val="cyan"/>
        </w:rPr>
        <w:t>, offshore wind energy</w:t>
      </w:r>
      <w:r w:rsidRPr="00F46089">
        <w:rPr>
          <w:rStyle w:val="StyleUnderline"/>
        </w:rPr>
        <w:t>, homeland security, maritime shipping</w:t>
      </w:r>
      <w:r w:rsidRPr="00F46089">
        <w:rPr>
          <w:rStyle w:val="StyleUnderline"/>
          <w:highlight w:val="cyan"/>
        </w:rPr>
        <w:t>, fisheries, and other drivers.</w:t>
      </w:r>
      <w:r w:rsidRPr="00F46089">
        <w:t xml:space="preserve"> Oceanographic </w:t>
      </w:r>
      <w:r w:rsidRPr="00F46089">
        <w:rPr>
          <w:rStyle w:val="StyleUnderline"/>
          <w:highlight w:val="cyan"/>
        </w:rPr>
        <w:t>data from private sector sources has the potential to fill in existing data gaps in a cost-effective manner.</w:t>
      </w:r>
      <w:r w:rsidRPr="00F46089">
        <w:t xml:space="preserve"> In </w:t>
      </w:r>
      <w:r w:rsidRPr="00F46089">
        <w:rPr>
          <w:rStyle w:val="Emphasis"/>
          <w:highlight w:val="cyan"/>
        </w:rPr>
        <w:t>order to optimize our ability to make use of such data, a discussion of the policy surrounding the use of private sector data</w:t>
      </w:r>
      <w:r w:rsidRPr="00F46089">
        <w:t xml:space="preserve"> (and of the underlying data infrastructure needed to support it) </w:t>
      </w:r>
      <w:r w:rsidRPr="00F46089">
        <w:rPr>
          <w:rStyle w:val="StyleUnderline"/>
        </w:rPr>
        <w:t>is needed.</w:t>
      </w:r>
      <w:r w:rsidRPr="00F46089">
        <w:t xml:space="preserve"> This paper discusses some of the background, history, and considerations that have a bearing on the use of such private sector data.</w:t>
      </w:r>
    </w:p>
    <w:p w14:paraId="06705C85" w14:textId="77777777" w:rsidR="0006563C" w:rsidRPr="00F46089" w:rsidRDefault="0006563C" w:rsidP="0006563C"/>
    <w:p w14:paraId="1F9A0F85" w14:textId="77777777" w:rsidR="0006563C" w:rsidRPr="00F46089" w:rsidRDefault="0006563C" w:rsidP="0006563C">
      <w:pPr>
        <w:pStyle w:val="Heading4"/>
      </w:pPr>
      <w:r w:rsidRPr="00F46089">
        <w:t>The private sector is the MOST efficient when it comes to the collection of ocean data through exploration. Implementing the plan through the private sector would increase the oceanographic data collected and increase economic activity, all while eliminating government spending.</w:t>
      </w:r>
    </w:p>
    <w:p w14:paraId="74521371" w14:textId="77777777" w:rsidR="0006563C" w:rsidRPr="00F46089" w:rsidRDefault="0006563C" w:rsidP="0006563C">
      <w:proofErr w:type="spellStart"/>
      <w:r w:rsidRPr="00F46089">
        <w:rPr>
          <w:rStyle w:val="Style13ptBold"/>
        </w:rPr>
        <w:t>Woll</w:t>
      </w:r>
      <w:proofErr w:type="spellEnd"/>
      <w:r w:rsidRPr="00F46089">
        <w:rPr>
          <w:rStyle w:val="Style13ptBold"/>
        </w:rPr>
        <w:t>, 12</w:t>
      </w:r>
      <w:r w:rsidRPr="00F46089">
        <w:t xml:space="preserve"> (Steve, Steve </w:t>
      </w:r>
      <w:proofErr w:type="spellStart"/>
      <w:r w:rsidRPr="00F46089">
        <w:t>Woll</w:t>
      </w:r>
      <w:proofErr w:type="spellEnd"/>
      <w:r w:rsidRPr="00F46089">
        <w:t xml:space="preserve">, an active AMS Member, and a meteorologist, is Director of Business Development for </w:t>
      </w:r>
      <w:proofErr w:type="spellStart"/>
      <w:r w:rsidRPr="00F46089">
        <w:t>WeatherFlow</w:t>
      </w:r>
      <w:proofErr w:type="spellEnd"/>
      <w:r w:rsidRPr="00F46089">
        <w:t xml:space="preserve"> </w:t>
      </w:r>
      <w:proofErr w:type="spellStart"/>
      <w:r w:rsidRPr="00F46089">
        <w:t>Inc</w:t>
      </w:r>
      <w:proofErr w:type="spellEnd"/>
      <w:r w:rsidRPr="00F46089">
        <w:t xml:space="preserve"> in Poquoson, Virginia. He served as a Meteorology and Oceanography Officer for the United States Navy for over twenty years. He has an MBA degree from the College of William and Mary, an MS degree from the Naval Postgraduate School, and a BS degree from Duke University., The role of the private sector in ocean sensing, October 14-19, </w:t>
      </w:r>
      <w:hyperlink r:id="rId139" w:history="1">
        <w:r w:rsidRPr="00F46089">
          <w:rPr>
            <w:rStyle w:val="Hyperlink"/>
          </w:rPr>
          <w:t>http://ieeexplore.ieee.org/xpls/icp.jsp?arnumber=6405082</w:t>
        </w:r>
      </w:hyperlink>
      <w:r w:rsidRPr="00F46089">
        <w:t>) D2</w:t>
      </w:r>
    </w:p>
    <w:p w14:paraId="0BC0C3C0" w14:textId="77777777" w:rsidR="0006563C" w:rsidRPr="00F46089" w:rsidRDefault="0006563C" w:rsidP="0006563C">
      <w:pPr>
        <w:rPr>
          <w:rStyle w:val="StyleUnderline"/>
        </w:rPr>
      </w:pPr>
      <w:r w:rsidRPr="00F46089">
        <w:rPr>
          <w:rStyle w:val="StyleUnderline"/>
        </w:rPr>
        <w:t xml:space="preserve">The last twenty years have seen </w:t>
      </w:r>
      <w:r w:rsidRPr="00F46089">
        <w:rPr>
          <w:rStyle w:val="StyleUnderline"/>
          <w:highlight w:val="cyan"/>
        </w:rPr>
        <w:t>an increase in the number and breadth of various public-private partnerships in both oceanography</w:t>
      </w:r>
      <w:r w:rsidRPr="00F46089">
        <w:rPr>
          <w:rStyle w:val="StyleUnderline"/>
        </w:rPr>
        <w:t xml:space="preserve"> and meteorology</w:t>
      </w:r>
      <w:r w:rsidRPr="00F46089">
        <w:t xml:space="preserve">, and </w:t>
      </w:r>
      <w:r w:rsidRPr="00F46089">
        <w:rPr>
          <w:rStyle w:val="StyleUnderline"/>
          <w:highlight w:val="cyan"/>
        </w:rPr>
        <w:t>the</w:t>
      </w:r>
      <w:r w:rsidRPr="00F46089">
        <w:t xml:space="preserve"> policies of the National Oceanic and Atmospheric Administration (</w:t>
      </w:r>
      <w:r w:rsidRPr="00F46089">
        <w:rPr>
          <w:rStyle w:val="StyleUnderline"/>
          <w:highlight w:val="cyan"/>
        </w:rPr>
        <w:t>NOAA) specifically encourage those efforts</w:t>
      </w:r>
      <w:r w:rsidRPr="00F46089">
        <w:t xml:space="preserve">. </w:t>
      </w:r>
      <w:r w:rsidRPr="00F46089">
        <w:rPr>
          <w:rStyle w:val="StyleUnderline"/>
        </w:rPr>
        <w:t xml:space="preserve">On the oceanographic side, </w:t>
      </w:r>
      <w:r w:rsidRPr="00F46089">
        <w:rPr>
          <w:rStyle w:val="StyleUnderline"/>
          <w:highlight w:val="cyan"/>
        </w:rPr>
        <w:t>the</w:t>
      </w:r>
      <w:r w:rsidRPr="00F46089">
        <w:rPr>
          <w:rStyle w:val="StyleUnderline"/>
        </w:rPr>
        <w:t xml:space="preserve"> National Ocean Service </w:t>
      </w:r>
      <w:r w:rsidRPr="00F46089">
        <w:rPr>
          <w:rStyle w:val="StyleUnderline"/>
          <w:highlight w:val="cyan"/>
        </w:rPr>
        <w:t>(NOS) operates the</w:t>
      </w:r>
      <w:r w:rsidRPr="00F46089">
        <w:rPr>
          <w:rStyle w:val="StyleUnderline"/>
        </w:rPr>
        <w:t xml:space="preserve"> Integrated Oceanographic Observing System </w:t>
      </w:r>
      <w:r w:rsidRPr="00F46089">
        <w:rPr>
          <w:rStyle w:val="StyleUnderline"/>
          <w:highlight w:val="cyan"/>
        </w:rPr>
        <w:t>(IOOS), which has been very successful at coordinating the efforts of</w:t>
      </w:r>
      <w:r w:rsidRPr="00F46089">
        <w:rPr>
          <w:rStyle w:val="StyleUnderline"/>
        </w:rPr>
        <w:t xml:space="preserve"> federal government agencies, universities, and </w:t>
      </w:r>
      <w:r w:rsidRPr="00F46089">
        <w:rPr>
          <w:rStyle w:val="StyleUnderline"/>
          <w:highlight w:val="cyan"/>
        </w:rPr>
        <w:t>private sector companies</w:t>
      </w:r>
      <w:r w:rsidRPr="00F46089">
        <w:t xml:space="preserve">, establishing a robust Data Management and Communications (DMAC) capability and providing funding to performers through a set of Regional Associations (RAs) that coordinate activities within their regions. At the same time, </w:t>
      </w:r>
      <w:r w:rsidRPr="00F46089">
        <w:rPr>
          <w:rStyle w:val="StyleUnderline"/>
          <w:highlight w:val="cyan"/>
        </w:rPr>
        <w:t>the technological boom</w:t>
      </w:r>
      <w:r w:rsidRPr="00F46089">
        <w:rPr>
          <w:rStyle w:val="StyleUnderline"/>
        </w:rPr>
        <w:t xml:space="preserve"> of the last half century </w:t>
      </w:r>
      <w:r w:rsidRPr="00F46089">
        <w:rPr>
          <w:rStyle w:val="StyleUnderline"/>
          <w:highlight w:val="cyan"/>
        </w:rPr>
        <w:t>has begun to see the</w:t>
      </w:r>
      <w:r w:rsidRPr="00F46089">
        <w:rPr>
          <w:rStyle w:val="StyleUnderline"/>
        </w:rPr>
        <w:t xml:space="preserve"> broader </w:t>
      </w:r>
      <w:r w:rsidRPr="00F46089">
        <w:rPr>
          <w:rStyle w:val="StyleUnderline"/>
          <w:highlight w:val="cyan"/>
        </w:rPr>
        <w:t>deployment of some specific types of oceanographic and marine meteorological sensors by private companies for private purposes</w:t>
      </w:r>
      <w:r w:rsidRPr="00F46089">
        <w:t xml:space="preserve"> (e.g. oil exploration, operation of port facilities, wind energy prospecting, etc.). Because </w:t>
      </w:r>
      <w:r w:rsidRPr="00F46089">
        <w:rPr>
          <w:rStyle w:val="StyleUnderline"/>
        </w:rPr>
        <w:t xml:space="preserve">specific </w:t>
      </w:r>
      <w:r w:rsidRPr="00F46089">
        <w:rPr>
          <w:rStyle w:val="StyleUnderline"/>
          <w:highlight w:val="cyan"/>
        </w:rPr>
        <w:t>companies or customers fund the collection of this data for specific business purposes, the</w:t>
      </w:r>
      <w:r w:rsidRPr="00F46089">
        <w:rPr>
          <w:rStyle w:val="StyleUnderline"/>
        </w:rPr>
        <w:t xml:space="preserve"> resulting </w:t>
      </w:r>
      <w:r w:rsidRPr="00F46089">
        <w:rPr>
          <w:rStyle w:val="StyleUnderline"/>
          <w:highlight w:val="cyan"/>
        </w:rPr>
        <w:t>data sets have generally been kept proprietary and not shared with the government or the public.</w:t>
      </w:r>
      <w:r w:rsidRPr="00F46089">
        <w:t xml:space="preserve"> As IOOS, NOAA, and </w:t>
      </w:r>
      <w:r w:rsidRPr="00F46089">
        <w:rPr>
          <w:rStyle w:val="Emphasis"/>
          <w:highlight w:val="cyan"/>
        </w:rPr>
        <w:t>most of the federal government face severe budgetary constraints for the foreseeable future</w:t>
      </w:r>
      <w:r w:rsidRPr="00F46089">
        <w:rPr>
          <w:rStyle w:val="StyleUnderline"/>
        </w:rPr>
        <w:t xml:space="preserve">, it is prudent for the Oceanography Enterprise to review all of the options available to help IOOS, NOAA, and the broader Oceanography Enterprise meet their collective mission requirements. </w:t>
      </w:r>
      <w:r w:rsidRPr="00F46089">
        <w:t xml:space="preserve">The NMP has been very successful at getting the NWS access to large numbers of high quality, professional grade meteorological observations via restricted licensing and the MADIS data architecture. Given this demonstrated success, </w:t>
      </w:r>
      <w:r w:rsidRPr="00F46089">
        <w:rPr>
          <w:rStyle w:val="StyleUnderline"/>
          <w:highlight w:val="cyan"/>
        </w:rPr>
        <w:t>implementing a similar data policy and supporting data architecture</w:t>
      </w:r>
      <w:r w:rsidRPr="00F46089">
        <w:rPr>
          <w:rStyle w:val="StyleUnderline"/>
        </w:rPr>
        <w:t xml:space="preserve"> at NDBC </w:t>
      </w:r>
      <w:r w:rsidRPr="00F46089">
        <w:rPr>
          <w:rStyle w:val="StyleUnderline"/>
          <w:highlight w:val="cyan"/>
        </w:rPr>
        <w:t>and other oceanographic repositories should be given serious consideration.</w:t>
      </w:r>
      <w:r w:rsidRPr="00F46089">
        <w:t xml:space="preserve"> At the same time, </w:t>
      </w:r>
      <w:r w:rsidRPr="00F46089">
        <w:rPr>
          <w:rStyle w:val="StyleUnderline"/>
          <w:highlight w:val="cyan"/>
        </w:rPr>
        <w:t>a data policy of unrestricted licensing and an unrestricted data architecture should also be considered, since</w:t>
      </w:r>
      <w:r w:rsidRPr="00F46089">
        <w:rPr>
          <w:rStyle w:val="StyleUnderline"/>
        </w:rPr>
        <w:t xml:space="preserve"> such an arrangement is the most flexible, </w:t>
      </w:r>
      <w:r w:rsidRPr="00F46089">
        <w:rPr>
          <w:rStyle w:val="StyleUnderline"/>
          <w:highlight w:val="cyan"/>
        </w:rPr>
        <w:t xml:space="preserve">gets the most data into the most hands, and can reasonably be expected to directly support more users and </w:t>
      </w:r>
      <w:r w:rsidRPr="00F46089">
        <w:rPr>
          <w:rStyle w:val="Emphasis"/>
          <w:highlight w:val="cyan"/>
        </w:rPr>
        <w:t>generate more economic activity</w:t>
      </w:r>
      <w:r w:rsidRPr="00F46089">
        <w:rPr>
          <w:rStyle w:val="StyleUnderline"/>
        </w:rPr>
        <w:t>.</w:t>
      </w:r>
      <w:r w:rsidRPr="00F46089">
        <w:t xml:space="preserve"> Review of these options should be conducted by IOOS and the Oceanographic Enterprise leadership and a working group representing government, university, and private sector interests. </w:t>
      </w:r>
      <w:r w:rsidRPr="00F46089">
        <w:rPr>
          <w:rStyle w:val="StyleUnderline"/>
        </w:rPr>
        <w:t>Debating the merits, costs, and benefits of these and other options would be an extremely healthy and useful exercise for IOOS and the broader oceanographic community.</w:t>
      </w:r>
      <w:r w:rsidRPr="00F46089">
        <w:t xml:space="preserve"> The resulting decisions and subsequent policy guidance would serve to provide a much-needed clarity, thereby allowing all participants and </w:t>
      </w:r>
      <w:r w:rsidRPr="00F46089">
        <w:rPr>
          <w:rStyle w:val="StyleUnderline"/>
          <w:highlight w:val="cyan"/>
        </w:rPr>
        <w:t>the Oceanography Enterprise as a whole to optimize their planning for the next decade and beyond.</w:t>
      </w:r>
    </w:p>
    <w:p w14:paraId="7D224D3A" w14:textId="77777777" w:rsidR="0006563C" w:rsidRPr="00F46089" w:rsidRDefault="0006563C" w:rsidP="0006563C">
      <w:pPr>
        <w:rPr>
          <w:rStyle w:val="StyleUnderline"/>
        </w:rPr>
      </w:pPr>
    </w:p>
    <w:p w14:paraId="27F997EB" w14:textId="77777777" w:rsidR="0006563C" w:rsidRPr="00F46089" w:rsidRDefault="0006563C" w:rsidP="0006563C"/>
    <w:p w14:paraId="2D45D0F0" w14:textId="77777777" w:rsidR="00DD1BD0" w:rsidRPr="00F46089" w:rsidRDefault="00DD1BD0" w:rsidP="00DD1BD0">
      <w:pPr>
        <w:pStyle w:val="Heading3"/>
      </w:pPr>
      <w:r w:rsidRPr="00F46089">
        <w:t>Solvency—STEM</w:t>
      </w:r>
    </w:p>
    <w:p w14:paraId="6A6D545D" w14:textId="77777777" w:rsidR="00DD1BD0" w:rsidRPr="00F46089" w:rsidRDefault="00DD1BD0" w:rsidP="00DD1BD0">
      <w:pPr>
        <w:pStyle w:val="Heading4"/>
      </w:pPr>
      <w:r w:rsidRPr="00F46089">
        <w:t xml:space="preserve">The USFG acknowledges the private sector as a better alternative for STEM education than federal agencies. </w:t>
      </w:r>
    </w:p>
    <w:p w14:paraId="7F4A5111" w14:textId="77777777" w:rsidR="00DD1BD0" w:rsidRPr="00F46089" w:rsidRDefault="00DD1BD0" w:rsidP="00DD1BD0">
      <w:pPr>
        <w:rPr>
          <w:rFonts w:cs="Times New Roman"/>
          <w:sz w:val="24"/>
        </w:rPr>
      </w:pPr>
      <w:r w:rsidRPr="00F46089">
        <w:rPr>
          <w:rStyle w:val="Style13ptBold"/>
        </w:rPr>
        <w:t>C.S.S.T, 14</w:t>
      </w:r>
      <w:r w:rsidRPr="00F46089">
        <w:rPr>
          <w:rFonts w:cs="Times New Roman"/>
          <w:sz w:val="24"/>
        </w:rPr>
        <w:t xml:space="preserve"> (</w:t>
      </w:r>
      <w:r w:rsidRPr="00F46089">
        <w:t xml:space="preserve">The Committee on Science, Space, and </w:t>
      </w:r>
      <w:proofErr w:type="spellStart"/>
      <w:r w:rsidRPr="00F46089">
        <w:t>Technology</w:t>
      </w:r>
      <w:r w:rsidRPr="00F46089">
        <w:rPr>
          <w:rFonts w:cs="Times New Roman"/>
          <w:sz w:val="24"/>
        </w:rPr>
        <w:t>,</w:t>
      </w:r>
      <w:r w:rsidRPr="00F46089">
        <w:t>The</w:t>
      </w:r>
      <w:proofErr w:type="spellEnd"/>
      <w:r w:rsidRPr="00F46089">
        <w:t xml:space="preserve"> Committee on Science, Space, and Technology has jurisdiction over all energy research, development, and demonstration, and projects therefor, and all federally owned or operated non-military energy laboratories; </w:t>
      </w:r>
      <w:proofErr w:type="spellStart"/>
      <w:r w:rsidRPr="00F46089">
        <w:t>astronautical</w:t>
      </w:r>
      <w:proofErr w:type="spellEnd"/>
      <w:r w:rsidRPr="00F46089">
        <w:t xml:space="preserve"> research and development, including resources, personnel, equipment, and facilities; civil aviation research and development; environmental research and development; marine research; commercial application of energy technology; National Institute of Standards and Technology, standardization of weights and measures and the metric system; National Aeronautics and Space Administration; National Science Foundation; National Weather Service; outer space, including exploration and control thereof; science scholarships; scientific research, development, and demonstration, and projects therefor., Private Sector STEM Initiatives Make Big Impact, January 9</w:t>
      </w:r>
      <w:r w:rsidRPr="00F46089">
        <w:rPr>
          <w:vertAlign w:val="superscript"/>
        </w:rPr>
        <w:t>th</w:t>
      </w:r>
      <w:r w:rsidRPr="00F46089">
        <w:t xml:space="preserve">, </w:t>
      </w:r>
      <w:hyperlink r:id="rId140" w:history="1">
        <w:r w:rsidRPr="00F46089">
          <w:rPr>
            <w:rStyle w:val="Hyperlink"/>
          </w:rPr>
          <w:t>http://science.house.gov/press-release/private-sector-stem-initiatives-make-big-impact</w:t>
        </w:r>
      </w:hyperlink>
      <w:r w:rsidRPr="00F46089">
        <w:t>) D2</w:t>
      </w:r>
    </w:p>
    <w:p w14:paraId="6114FED9" w14:textId="77777777" w:rsidR="00DD1BD0" w:rsidRPr="00F46089" w:rsidRDefault="00DD1BD0" w:rsidP="00DD1BD0">
      <w:pPr>
        <w:rPr>
          <w:rStyle w:val="StyleUnderline"/>
        </w:rPr>
      </w:pPr>
      <w:r w:rsidRPr="00F46089">
        <w:t xml:space="preserve">Washington, D.C. – </w:t>
      </w:r>
      <w:r w:rsidRPr="00F46089">
        <w:rPr>
          <w:rStyle w:val="StyleUnderline"/>
        </w:rPr>
        <w:t xml:space="preserve">The </w:t>
      </w:r>
      <w:r w:rsidRPr="00F46089">
        <w:rPr>
          <w:rStyle w:val="StyleUnderline"/>
          <w:highlight w:val="cyan"/>
        </w:rPr>
        <w:t>Research and Technology Subcommittee</w:t>
      </w:r>
      <w:r w:rsidRPr="00F46089">
        <w:rPr>
          <w:rStyle w:val="StyleUnderline"/>
        </w:rPr>
        <w:t xml:space="preserve"> today </w:t>
      </w:r>
      <w:r w:rsidRPr="00F46089">
        <w:rPr>
          <w:rStyle w:val="StyleUnderline"/>
          <w:highlight w:val="cyan"/>
        </w:rPr>
        <w:t>held a hearing to review</w:t>
      </w:r>
      <w:r w:rsidRPr="00F46089">
        <w:rPr>
          <w:rStyle w:val="StyleUnderline"/>
        </w:rPr>
        <w:t xml:space="preserve"> science, technology, engineering and mathematics </w:t>
      </w:r>
      <w:r w:rsidRPr="00F46089">
        <w:rPr>
          <w:rStyle w:val="StyleUnderline"/>
          <w:highlight w:val="cyan"/>
        </w:rPr>
        <w:t>(STEM) education initiatives developed and conducted by private organizations.</w:t>
      </w:r>
      <w:r w:rsidRPr="00F46089">
        <w:t xml:space="preserve"> Chairman Lamar Smith (R-Texas): “A well-educated and trained STEM workforce will promote our future economic prosperity. </w:t>
      </w:r>
      <w:r w:rsidRPr="00F46089">
        <w:rPr>
          <w:rStyle w:val="StyleUnderline"/>
        </w:rPr>
        <w:t>But we must persuade our nation’s youth to study science and engineering so they will want to pursue these careers</w:t>
      </w:r>
      <w:r w:rsidRPr="00F46089">
        <w:rPr>
          <w:rStyle w:val="StyleUnderline"/>
          <w:highlight w:val="cyan"/>
        </w:rPr>
        <w:t>. We need to learn what is taking place outside of the federal government so we can be sure we are not spending taxpayer dollars on duplicative programs.</w:t>
      </w:r>
      <w:r w:rsidRPr="00F46089">
        <w:t xml:space="preserve"> And we need to more effectively use taxpayers’ dollars to gain the most benefit for our students and our country. You can’t have innovation without advances in technology. The STEM students of today will lead us to the cutting-edge technologies of tomorrow.” The administration’s fiscal year 2014 budget request proposed over $3 billion across more than thirteen different agencies of the federal government for STEM education. Despite this level of federal spending, according to a recent poll, American students rank 26th in math and 21st in science. Witnesses today discussed what is being done by industry to support STEM education. </w:t>
      </w:r>
      <w:r w:rsidRPr="00F46089">
        <w:rPr>
          <w:rStyle w:val="StyleUnderline"/>
          <w:highlight w:val="cyan"/>
        </w:rPr>
        <w:t>Understanding the work of the private sector in the STEM fields will inform the federal government’s role, help to reduce duplication of effort, and leverage existing programs.</w:t>
      </w:r>
      <w:r w:rsidRPr="00F46089">
        <w:t xml:space="preserve"> Research and Technology Subcommittee Chairman Larry </w:t>
      </w:r>
      <w:proofErr w:type="spellStart"/>
      <w:r w:rsidRPr="00F46089">
        <w:t>Bucshon</w:t>
      </w:r>
      <w:proofErr w:type="spellEnd"/>
      <w:r w:rsidRPr="00F46089">
        <w:t xml:space="preserve"> (R-Ind.): “One of the most essential aspects to keeping America at the forefront of STEM innovation, advancement and development is engaging students at a young age and keeping them interested in pursuing STEM degrees and careers. As a cardiothoracic surgeon and father of four children between the ages of 9 and 20, I understand that such programs and activities are necessary to enhance America’s economic growth and competitiveness.” The first panel of witnesses today discussed how industry and philanthropic organizations offer financial or technical support for students, professional development opportunities for teachers, and technology for classrooms as a way to encourage interest in and support for STEM education. On the second panel, high school students who benefitted from private sector STEM initiatives discussed their positive experiences and what they learned. </w:t>
      </w:r>
      <w:r w:rsidRPr="00F46089">
        <w:rPr>
          <w:rStyle w:val="StyleUnderline"/>
          <w:highlight w:val="cyan"/>
        </w:rPr>
        <w:t>Many industry sectors, non-profit organizations, entrepreneurs and educational institutions are working in a variety of ways in order to bolster the STEM related workforce pipeline. Partnerships with education providers, STEM focused competitions, and other opportunities have become important pieces of private sector efforts to strengthen the STEM workforce.</w:t>
      </w:r>
    </w:p>
    <w:p w14:paraId="7D81A677" w14:textId="77777777" w:rsidR="00DD1BD0" w:rsidRPr="00F46089" w:rsidRDefault="00DD1BD0" w:rsidP="00DD1BD0"/>
    <w:p w14:paraId="71DC290D" w14:textId="77777777" w:rsidR="00DD1BD0" w:rsidRPr="00F46089" w:rsidRDefault="00DD1BD0" w:rsidP="00DD1BD0">
      <w:pPr>
        <w:pStyle w:val="Heading3"/>
      </w:pPr>
      <w:r w:rsidRPr="00F46089">
        <w:t>Solvency—Science Diplomacy</w:t>
      </w:r>
    </w:p>
    <w:p w14:paraId="261FC173" w14:textId="77777777" w:rsidR="00DD1BD0" w:rsidRPr="00F46089" w:rsidRDefault="00DD1BD0" w:rsidP="00DD1BD0">
      <w:pPr>
        <w:pStyle w:val="Heading4"/>
      </w:pPr>
      <w:r w:rsidRPr="00F46089">
        <w:t>The USFG is reliant on the private sector for Science Diplomacy. Government funding for the private sector would boost U.S science diplomacy.</w:t>
      </w:r>
    </w:p>
    <w:p w14:paraId="2B4D17A5" w14:textId="77777777" w:rsidR="00DD1BD0" w:rsidRPr="00F46089" w:rsidRDefault="00DD1BD0" w:rsidP="00DD1BD0">
      <w:proofErr w:type="spellStart"/>
      <w:r w:rsidRPr="00F46089">
        <w:rPr>
          <w:rStyle w:val="Style13ptBold"/>
        </w:rPr>
        <w:t>Maughan</w:t>
      </w:r>
      <w:proofErr w:type="spellEnd"/>
      <w:r w:rsidRPr="00F46089">
        <w:rPr>
          <w:rStyle w:val="Style13ptBold"/>
        </w:rPr>
        <w:t>, 13</w:t>
      </w:r>
      <w:r w:rsidRPr="00F46089">
        <w:t xml:space="preserve"> (Heather, Heather </w:t>
      </w:r>
      <w:proofErr w:type="spellStart"/>
      <w:r w:rsidRPr="00F46089">
        <w:t>Maughan</w:t>
      </w:r>
      <w:proofErr w:type="spellEnd"/>
      <w:r w:rsidRPr="00F46089">
        <w:t xml:space="preserve">; in 2009-2012, she was a Postdoctoral Fellow at the University of Toronto. In 2006-2009 she was a Postdoctoral Fellow at University of British Columbia. In 2006, she earned her PhD at University of Arizona (Ecology &amp; Evolutionary Biology; Minor: Genetics). In 1999, she </w:t>
      </w:r>
      <w:proofErr w:type="spellStart"/>
      <w:r w:rsidRPr="00F46089">
        <w:t>attened</w:t>
      </w:r>
      <w:proofErr w:type="spellEnd"/>
      <w:r w:rsidRPr="00F46089">
        <w:t xml:space="preserve"> B.S. Utah State University (Biology), US science diplomacy: The rocky road ahead, January 21</w:t>
      </w:r>
      <w:r w:rsidRPr="00F46089">
        <w:rPr>
          <w:vertAlign w:val="superscript"/>
        </w:rPr>
        <w:t>st</w:t>
      </w:r>
      <w:r w:rsidRPr="00F46089">
        <w:t xml:space="preserve">, </w:t>
      </w:r>
      <w:hyperlink r:id="rId141" w:history="1">
        <w:r w:rsidRPr="00F46089">
          <w:rPr>
            <w:rStyle w:val="Hyperlink"/>
          </w:rPr>
          <w:t>http://www.scidev.net/global/funding/feature/us-science-diplomacy-the-rocky-road-ahead.html</w:t>
        </w:r>
      </w:hyperlink>
      <w:r w:rsidRPr="00F46089">
        <w:t>) D2</w:t>
      </w:r>
    </w:p>
    <w:p w14:paraId="4790D7A1" w14:textId="77777777" w:rsidR="00DD1BD0" w:rsidRPr="00F46089" w:rsidRDefault="00DD1BD0" w:rsidP="00DD1BD0">
      <w:r w:rsidRPr="00F46089">
        <w:t xml:space="preserve">The </w:t>
      </w:r>
      <w:r w:rsidRPr="00F46089">
        <w:rPr>
          <w:rStyle w:val="StyleUnderline"/>
        </w:rPr>
        <w:t xml:space="preserve">Obama administration is expected to continue including science and technology (S&amp;T) in its diplomacy agenda, according to interviews with a number of people </w:t>
      </w:r>
      <w:proofErr w:type="spellStart"/>
      <w:r w:rsidRPr="00F46089">
        <w:rPr>
          <w:rStyle w:val="StyleUnderline"/>
        </w:rPr>
        <w:t>recognised</w:t>
      </w:r>
      <w:proofErr w:type="spellEnd"/>
      <w:r w:rsidRPr="00F46089">
        <w:rPr>
          <w:rStyle w:val="StyleUnderline"/>
        </w:rPr>
        <w:t xml:space="preserve"> for their contributions to international science cooperation.</w:t>
      </w:r>
      <w:r w:rsidRPr="00F46089">
        <w:t xml:space="preserve"> </w:t>
      </w:r>
      <w:r w:rsidRPr="00F46089">
        <w:rPr>
          <w:rStyle w:val="StyleUnderline"/>
        </w:rPr>
        <w:t xml:space="preserve">But in the face of government spending cuts that could occur in 2013, </w:t>
      </w:r>
      <w:r w:rsidRPr="00F46089">
        <w:rPr>
          <w:rStyle w:val="StyleUnderline"/>
          <w:highlight w:val="cyan"/>
        </w:rPr>
        <w:t>US diplomatic efforts in S&amp;T may be more reliant on collaboration with the private sector.</w:t>
      </w:r>
      <w:r w:rsidRPr="00F46089">
        <w:t xml:space="preserve"> In his first four years, Obama revamped S&amp;T diplomacy. His 2009 speech in Cairo pledged to make Muslim-majority countries a priority and led to his creation of a </w:t>
      </w:r>
      <w:proofErr w:type="spellStart"/>
      <w:r w:rsidRPr="00F46089">
        <w:t>programme</w:t>
      </w:r>
      <w:proofErr w:type="spellEnd"/>
      <w:r w:rsidRPr="00F46089">
        <w:t xml:space="preserve"> of science envoys, prominent US scientists who travel as diplomats to "identify opportunities for new partnerships in science and technology". [1] Obama's appointments within the US Agency for International Development (USAID) have also strengthened the focus on S&amp;T after "in recent decades, budget cuts and shifting mandates pulled the agency's focus away from </w:t>
      </w:r>
      <w:proofErr w:type="spellStart"/>
      <w:r w:rsidRPr="00F46089">
        <w:t>emphasising</w:t>
      </w:r>
      <w:proofErr w:type="spellEnd"/>
      <w:r w:rsidRPr="00F46089">
        <w:t xml:space="preserve"> science and technology", according to an article in Science. [2] But since Obama's 2009 speech, the Arab Spring has occurred and the USAID budget could be cut by more than US$100 million if no compromise is found to avert mandatory cuts due to come into force in late March. So will Obama be able to continue to use S&amp;T as a force for good in the world? Business as usual? Cathleen Campbell, chief executive officer and president of CRDF Global, a non-profit </w:t>
      </w:r>
      <w:proofErr w:type="spellStart"/>
      <w:r w:rsidRPr="00F46089">
        <w:t>organisation</w:t>
      </w:r>
      <w:proofErr w:type="spellEnd"/>
      <w:r w:rsidRPr="00F46089">
        <w:t xml:space="preserve"> created by the US Congress to promote international scientific and technical collaboration, thinks Obama will continue to be supportive of S&amp;T development. "I expect him to be investing in R&amp;D, investing in new technology, and I also expect he is going to continue his emphasis on partnerships with countries around the world in the pursuit of research collaboration and entrepreneurship, new business development, and development of technology," she says. She adds that working with Muslim-majority countries will continue to be a priority, and that Obama indicated on a recent trip to Asia the emerging importance of the region. Others also think that diplomatic efforts focusing on Muslim-majority countries will improve in the wake of the Arab Spring. For example, Charles M. Vest, president of the US National Academy of Engineering and an awardee of CRDF </w:t>
      </w:r>
      <w:proofErr w:type="spellStart"/>
      <w:r w:rsidRPr="00F46089">
        <w:t>Global's</w:t>
      </w:r>
      <w:proofErr w:type="spellEnd"/>
      <w:r w:rsidRPr="00F46089">
        <w:t xml:space="preserve"> 2012 George Brown Award for International Science Cooperation, says: "Anything that opens up communications, as has occurred to some extent in the Arab Spring, increases opportunities for people-to-people science discussion". Laurie H. </w:t>
      </w:r>
      <w:proofErr w:type="spellStart"/>
      <w:r w:rsidRPr="00F46089">
        <w:t>Glimcher</w:t>
      </w:r>
      <w:proofErr w:type="spellEnd"/>
      <w:r w:rsidRPr="00F46089">
        <w:t xml:space="preserve">, provost of medical affairs at Cornell University and the recipient of Argentina's 2012 Dr. Luis Federico Leloir Prize (for the promotion of the international scientific cooperation), points to another emerging priority: biomedical solutions to global health issues. "We have an emerging crisis on our hands that is going to affect all of us and that transcends geographic areas or borders: our aging population," she says. "For example, there are currently 25 million people in the world living with Alzheimer's disease. That's a staggering number and a heavy burden on our global healthcare system ... we have a challenge that could crush our existing global healthcare system if we don't find a solution." She stresses that "international collaboration, beyond borders and nationalities, is crucial to finding the medical and scientific solutions we need". Finding the funds Identifying key issues is easy. Finding the resources could be more challenging. "One of the big challenges that we will be facing, like any other country, is the resource question. What kind of financial resources are going to be available to be able to pursue all the work that needs to be done?" asks Campbell. The White House has proposed to reduce public spending by at least US$1 trillion over the next ten years. This would include </w:t>
      </w:r>
      <w:r w:rsidRPr="00F46089">
        <w:rPr>
          <w:rStyle w:val="StyleUnderline"/>
        </w:rPr>
        <w:t>the Department of State</w:t>
      </w:r>
      <w:r w:rsidRPr="00F46089">
        <w:t xml:space="preserve">, through which many diplomatic efforts are funded. But </w:t>
      </w:r>
      <w:r w:rsidRPr="00F46089">
        <w:rPr>
          <w:rStyle w:val="StyleUnderline"/>
          <w:highlight w:val="cyan"/>
        </w:rPr>
        <w:t>budgetary constraint need not mean science diplomacy efforts must suffer.</w:t>
      </w:r>
      <w:r w:rsidRPr="00F46089">
        <w:t xml:space="preserve"> As Campbell says, </w:t>
      </w:r>
      <w:r w:rsidRPr="00F46089">
        <w:rPr>
          <w:rStyle w:val="StyleUnderline"/>
          <w:highlight w:val="cyan"/>
        </w:rPr>
        <w:t xml:space="preserve">collaboration between </w:t>
      </w:r>
      <w:proofErr w:type="spellStart"/>
      <w:r w:rsidRPr="00F46089">
        <w:rPr>
          <w:rStyle w:val="StyleUnderline"/>
          <w:highlight w:val="cyan"/>
        </w:rPr>
        <w:t>organisations</w:t>
      </w:r>
      <w:proofErr w:type="spellEnd"/>
      <w:r w:rsidRPr="00F46089">
        <w:rPr>
          <w:rStyle w:val="StyleUnderline"/>
          <w:highlight w:val="cyan"/>
        </w:rPr>
        <w:t xml:space="preserve"> and governments</w:t>
      </w:r>
      <w:r w:rsidRPr="00F46089">
        <w:rPr>
          <w:rStyle w:val="StyleUnderline"/>
        </w:rPr>
        <w:t xml:space="preserve">, and between the public </w:t>
      </w:r>
      <w:r w:rsidRPr="00F46089">
        <w:rPr>
          <w:rStyle w:val="StyleUnderline"/>
          <w:highlight w:val="cyan"/>
        </w:rPr>
        <w:t>and private sectors, could make up for some of the shortfall.</w:t>
      </w:r>
      <w:r w:rsidRPr="00F46089">
        <w:t xml:space="preserve"> But devoting resources to S&amp;T diplomacy may become more difficult as Congress continues to disagree on how to best balance the budget before spending cuts occur in 2013. Changes in membership of Congress committees following the November 2012 election create further uncertainties. </w:t>
      </w:r>
      <w:r w:rsidRPr="00F46089">
        <w:rPr>
          <w:rStyle w:val="StyleUnderline"/>
        </w:rPr>
        <w:t>Two bills proposing improved science cooperation and diplomacy have already been presented in Congress but had little chance of being passed and were eventually referred back to the House Committee on Science, Space and Technology.</w:t>
      </w:r>
      <w:r w:rsidRPr="00F46089">
        <w:t xml:space="preserve"> They propose improving cooperation between the US agencies that fund science, and allocating funds to diplomatic efforts in Middle Eastern, Sub-Saharan African and Muslim-majority countries. Disagreements between Democrats and Republicans in Congress, and the November 2012 election, delayed the bills' progress. Although 2013 will bring a new chair to the House Committee on Science, Space and Technology, Campbell thinks it's too early to predict whether this will increase the chances of passing the bills or other legislation related to S&amp;T diplomacy</w:t>
      </w:r>
      <w:r w:rsidRPr="00F46089">
        <w:rPr>
          <w:rStyle w:val="StyleUnderline"/>
          <w:highlight w:val="cyan"/>
        </w:rPr>
        <w:t>. Legislation is not the only way forward</w:t>
      </w:r>
      <w:r w:rsidRPr="00F46089">
        <w:t>, and some think</w:t>
      </w:r>
      <w:r w:rsidRPr="00F46089">
        <w:rPr>
          <w:rStyle w:val="StyleUnderline"/>
        </w:rPr>
        <w:t xml:space="preserve"> </w:t>
      </w:r>
      <w:r w:rsidRPr="00F46089">
        <w:rPr>
          <w:rStyle w:val="StyleUnderline"/>
          <w:highlight w:val="cyan"/>
        </w:rPr>
        <w:t>the US government should be looking to the private sector for progress.</w:t>
      </w:r>
      <w:r w:rsidRPr="00F46089">
        <w:t xml:space="preserve"> William H. Draper III, co-chairman of the Draper Richards Kaplan Foundation, and a 2012 George Brown awardee, says that it is the government's job to prepare the ground for international cooperation that allows "freedom of travel, freedom to exchange ideas [and] to encourage cross border investment". </w:t>
      </w:r>
      <w:r w:rsidRPr="00F46089">
        <w:rPr>
          <w:rStyle w:val="StyleUnderline"/>
        </w:rPr>
        <w:t xml:space="preserve">He says this openness enables </w:t>
      </w:r>
      <w:r w:rsidRPr="00F46089">
        <w:rPr>
          <w:rStyle w:val="StyleUnderline"/>
          <w:highlight w:val="cyan"/>
        </w:rPr>
        <w:t>the</w:t>
      </w:r>
      <w:r w:rsidRPr="00F46089">
        <w:rPr>
          <w:rStyle w:val="StyleUnderline"/>
        </w:rPr>
        <w:t xml:space="preserve"> kind of </w:t>
      </w:r>
      <w:r w:rsidRPr="00F46089">
        <w:rPr>
          <w:rStyle w:val="StyleUnderline"/>
          <w:highlight w:val="cyan"/>
        </w:rPr>
        <w:t xml:space="preserve">collaboration that can </w:t>
      </w:r>
      <w:proofErr w:type="spellStart"/>
      <w:r w:rsidRPr="00F46089">
        <w:rPr>
          <w:rStyle w:val="StyleUnderline"/>
          <w:highlight w:val="cyan"/>
        </w:rPr>
        <w:t>democratise</w:t>
      </w:r>
      <w:proofErr w:type="spellEnd"/>
      <w:r w:rsidRPr="00F46089">
        <w:rPr>
          <w:rStyle w:val="StyleUnderline"/>
          <w:highlight w:val="cyan"/>
        </w:rPr>
        <w:t xml:space="preserve"> technology</w:t>
      </w:r>
      <w:r w:rsidRPr="00F46089">
        <w:rPr>
          <w:rStyle w:val="StyleUnderline"/>
        </w:rPr>
        <w:t xml:space="preserve">, citing the example of his </w:t>
      </w:r>
      <w:r w:rsidRPr="00F46089">
        <w:rPr>
          <w:rStyle w:val="StyleUnderline"/>
          <w:highlight w:val="cyan"/>
        </w:rPr>
        <w:t>early investment in Skype, where money from the US private sector was invested in technology developed in Estonia and Sweden.</w:t>
      </w:r>
      <w:r w:rsidRPr="00F46089">
        <w:t xml:space="preserve"> Draper also feels passionate about improvements to international science cooperation that could be made through changes to US policies. For example, he </w:t>
      </w:r>
      <w:proofErr w:type="spellStart"/>
      <w:r w:rsidRPr="00F46089">
        <w:t>criticises</w:t>
      </w:r>
      <w:proofErr w:type="spellEnd"/>
      <w:r w:rsidRPr="00F46089">
        <w:t xml:space="preserve"> immigration policies that "give people an education and then shove them out of the country".</w:t>
      </w:r>
    </w:p>
    <w:p w14:paraId="1AAD084B" w14:textId="77777777" w:rsidR="00DD1BD0" w:rsidRPr="00F46089" w:rsidRDefault="00DD1BD0" w:rsidP="00DD1BD0">
      <w:pPr>
        <w:pStyle w:val="Heading3"/>
      </w:pPr>
      <w:r w:rsidRPr="00F46089">
        <w:t>Solvency—Economy</w:t>
      </w:r>
    </w:p>
    <w:p w14:paraId="7B23DFB0" w14:textId="77777777" w:rsidR="00DD1BD0" w:rsidRPr="00F46089" w:rsidRDefault="00DD1BD0" w:rsidP="00DD1BD0">
      <w:pPr>
        <w:pStyle w:val="Heading4"/>
      </w:pPr>
      <w:r w:rsidRPr="00F46089">
        <w:t>Investment in the private sector is key to economic growth</w:t>
      </w:r>
    </w:p>
    <w:p w14:paraId="2A4956DA" w14:textId="77777777" w:rsidR="00DD1BD0" w:rsidRPr="00F46089" w:rsidRDefault="00DD1BD0" w:rsidP="00DD1BD0">
      <w:r w:rsidRPr="00F46089">
        <w:rPr>
          <w:rStyle w:val="Style13ptBold"/>
        </w:rPr>
        <w:t>Merchant, 12</w:t>
      </w:r>
      <w:r w:rsidRPr="00F46089">
        <w:t xml:space="preserve"> (Krishna, Krishna Merchant is a Staff Writer (Editorial) at Mint and a Senior Correspondent at Business Standard. She got her education at Indian Institute of Journalism &amp; New Media., Private sector growth holds the key for economic recovery, July 17</w:t>
      </w:r>
      <w:r w:rsidRPr="00F46089">
        <w:rPr>
          <w:vertAlign w:val="superscript"/>
        </w:rPr>
        <w:t>th</w:t>
      </w:r>
      <w:r w:rsidRPr="00F46089">
        <w:t xml:space="preserve">, </w:t>
      </w:r>
      <w:hyperlink r:id="rId142" w:history="1">
        <w:r w:rsidRPr="00F46089">
          <w:rPr>
            <w:rStyle w:val="Hyperlink"/>
          </w:rPr>
          <w:t>http://www.livemint.com/Money/Vlc35aYgn21CVe6aEbY8nL/Private-sector-growth-holds-the-key-for-economic-recovery.html</w:t>
        </w:r>
      </w:hyperlink>
      <w:r w:rsidRPr="00F46089">
        <w:t>) D2</w:t>
      </w:r>
    </w:p>
    <w:p w14:paraId="5A95C308" w14:textId="77777777" w:rsidR="00DD1BD0" w:rsidRPr="00F46089" w:rsidRDefault="00DD1BD0" w:rsidP="00DD1BD0">
      <w:r w:rsidRPr="00F46089">
        <w:rPr>
          <w:rStyle w:val="StyleUnderline"/>
        </w:rPr>
        <w:t>What will take a limping economy to turn around and start sprinting again?</w:t>
      </w:r>
      <w:r w:rsidRPr="00F46089">
        <w:t xml:space="preserve"> According to </w:t>
      </w:r>
      <w:proofErr w:type="spellStart"/>
      <w:r w:rsidRPr="00F46089">
        <w:rPr>
          <w:rStyle w:val="StyleUnderline"/>
        </w:rPr>
        <w:t>Crisil</w:t>
      </w:r>
      <w:proofErr w:type="spellEnd"/>
      <w:r w:rsidRPr="00F46089">
        <w:rPr>
          <w:rStyle w:val="StyleUnderline"/>
        </w:rPr>
        <w:t xml:space="preserve"> Research, </w:t>
      </w:r>
      <w:r w:rsidRPr="00F46089">
        <w:rPr>
          <w:rStyle w:val="StyleUnderline"/>
          <w:highlight w:val="cyan"/>
        </w:rPr>
        <w:t>a bounce back in private sector investment will bring the economy back on track.</w:t>
      </w:r>
      <w:r w:rsidRPr="00F46089">
        <w:rPr>
          <w:rStyle w:val="StyleUnderline"/>
        </w:rPr>
        <w:t xml:space="preserve"> An </w:t>
      </w:r>
      <w:r w:rsidRPr="00F46089">
        <w:rPr>
          <w:rStyle w:val="StyleUnderline"/>
          <w:highlight w:val="cyan"/>
        </w:rPr>
        <w:t>economic turnaround hinges on</w:t>
      </w:r>
      <w:r w:rsidRPr="00F46089">
        <w:rPr>
          <w:rStyle w:val="StyleUnderline"/>
        </w:rPr>
        <w:t xml:space="preserve"> a recovery in </w:t>
      </w:r>
      <w:r w:rsidRPr="00F46089">
        <w:rPr>
          <w:rStyle w:val="StyleUnderline"/>
          <w:highlight w:val="cyan"/>
        </w:rPr>
        <w:t>private sector investment since the government has depleted its resources.</w:t>
      </w:r>
      <w:r w:rsidRPr="00F46089">
        <w:t xml:space="preserve"> As economic growth slowed to 6.5% last fiscal, even private sector growth fell to 6.5% from 9% recorded in 2010-11. Economists expect the government to overshoot the fiscal deficit target of 5.1% in the current financial year after it touching an all-time high of 5.7% in the previous year. </w:t>
      </w:r>
      <w:proofErr w:type="spellStart"/>
      <w:r w:rsidRPr="00F46089">
        <w:t>Roopa</w:t>
      </w:r>
      <w:proofErr w:type="spellEnd"/>
      <w:r w:rsidRPr="00F46089">
        <w:t xml:space="preserve"> </w:t>
      </w:r>
      <w:proofErr w:type="spellStart"/>
      <w:r w:rsidRPr="00F46089">
        <w:t>Kudva</w:t>
      </w:r>
      <w:proofErr w:type="spellEnd"/>
      <w:r w:rsidRPr="00F46089">
        <w:t xml:space="preserve">, managing director and CEO, </w:t>
      </w:r>
      <w:proofErr w:type="spellStart"/>
      <w:r w:rsidRPr="00F46089">
        <w:t>Crisil</w:t>
      </w:r>
      <w:proofErr w:type="spellEnd"/>
      <w:r w:rsidRPr="00F46089">
        <w:t xml:space="preserve"> Ltd said, “</w:t>
      </w:r>
      <w:r w:rsidRPr="00F46089">
        <w:rPr>
          <w:rStyle w:val="StyleUnderline"/>
          <w:highlight w:val="cyan"/>
        </w:rPr>
        <w:t>The weak fiscal position of the government constrains it from raising public sector GDP through increased spending.</w:t>
      </w:r>
      <w:r w:rsidRPr="00F46089">
        <w:t xml:space="preserve"> This is evident from the decline in public sector GDP growth to 6.5% in 2010-11 from 14.5% in the previous year. Consequently, </w:t>
      </w:r>
      <w:r w:rsidRPr="00F46089">
        <w:rPr>
          <w:rStyle w:val="StyleUnderline"/>
          <w:highlight w:val="cyan"/>
        </w:rPr>
        <w:t>the sustainable upside to growth will be largely shaped by the revival of private sector</w:t>
      </w:r>
      <w:r w:rsidRPr="00F46089">
        <w:rPr>
          <w:rStyle w:val="StyleUnderline"/>
        </w:rPr>
        <w:t xml:space="preserve"> sentiment and </w:t>
      </w:r>
      <w:r w:rsidRPr="00F46089">
        <w:rPr>
          <w:rStyle w:val="StyleUnderline"/>
          <w:highlight w:val="cyan"/>
        </w:rPr>
        <w:t>investments.</w:t>
      </w:r>
      <w:r w:rsidRPr="00F46089">
        <w:t xml:space="preserve">” Government stimulus and the sixth pay commission (increase in public sector wages) had supported overall 7.6% GDP growth from 2009-11 after the Lehman crisis. As a result public sector growth expanded 12.3% per year during 2008-09 to 2009-10 compared to only 6.2% for the private sector during </w:t>
      </w:r>
      <w:proofErr w:type="spellStart"/>
      <w:r w:rsidRPr="00F46089">
        <w:t>theuly</w:t>
      </w:r>
      <w:proofErr w:type="spellEnd"/>
      <w:r w:rsidRPr="00F46089">
        <w:t xml:space="preserve"> same period. In absence of government stimulus, </w:t>
      </w:r>
      <w:r w:rsidRPr="00F46089">
        <w:rPr>
          <w:rStyle w:val="StyleUnderline"/>
          <w:highlight w:val="cyan"/>
        </w:rPr>
        <w:t>private sector investment is necessary to boost growth to the 8-10% levels</w:t>
      </w:r>
      <w:r w:rsidRPr="00F46089">
        <w:t xml:space="preserve"> seen during the boom years. </w:t>
      </w:r>
      <w:r w:rsidRPr="00F46089">
        <w:rPr>
          <w:rStyle w:val="StyleUnderline"/>
          <w:highlight w:val="cyan"/>
        </w:rPr>
        <w:t>Private sector investment has played a very crucial role in reviving economic growth</w:t>
      </w:r>
      <w:r w:rsidRPr="00F46089">
        <w:t xml:space="preserve"> during 2004-05 and 2007-08. There was a sharp uptick in private investments from the corporate sector which grew to17.3% of GDP in 2007-08 from 10.3% of GDP in 2004-05. </w:t>
      </w:r>
    </w:p>
    <w:p w14:paraId="3E6801F1" w14:textId="77777777" w:rsidR="00DD1BD0" w:rsidRPr="00F46089" w:rsidRDefault="00DD1BD0" w:rsidP="00DD1BD0"/>
    <w:p w14:paraId="371F53F1" w14:textId="77777777" w:rsidR="00DD1BD0" w:rsidRPr="00F46089" w:rsidRDefault="00DD1BD0" w:rsidP="00DD1BD0">
      <w:pPr>
        <w:pStyle w:val="Heading3"/>
      </w:pPr>
      <w:r w:rsidRPr="00F46089">
        <w:t>Solvency—New Tech</w:t>
      </w:r>
    </w:p>
    <w:p w14:paraId="47E412C7" w14:textId="77777777" w:rsidR="00DD1BD0" w:rsidRPr="00F46089" w:rsidRDefault="00DD1BD0" w:rsidP="00DD1BD0"/>
    <w:p w14:paraId="13B1280C" w14:textId="77777777" w:rsidR="00DD1BD0" w:rsidRPr="00F46089" w:rsidRDefault="00DD1BD0" w:rsidP="00DD1BD0">
      <w:pPr>
        <w:pStyle w:val="Heading4"/>
      </w:pPr>
      <w:r w:rsidRPr="00F46089">
        <w:t xml:space="preserve">The private sector’s technology is significantly better than the U.S government and military tech. </w:t>
      </w:r>
    </w:p>
    <w:p w14:paraId="0E5A2057" w14:textId="77777777" w:rsidR="00DD1BD0" w:rsidRPr="00F46089" w:rsidRDefault="00DD1BD0" w:rsidP="00DD1BD0">
      <w:r w:rsidRPr="00F46089">
        <w:rPr>
          <w:rStyle w:val="Style13ptBold"/>
        </w:rPr>
        <w:t>Clark, 12</w:t>
      </w:r>
      <w:r w:rsidRPr="00F46089">
        <w:t xml:space="preserve"> (A.J., A.J Clark is the President of Thermopylae Sciences and Technology (TST). His focus is on team development, product awareness, delivering quality, and strategic growth for TST. He works directly on programs for customers to provide enterprise architecture support for Geospatial Systems, Mobile Frameworks, Cyber Security Programs, Disaster Relief Management, and Cloud Computing Solutions. Mr. Clark has over 15 years of experience in program management and systems integration for multiple organizations to include the U.S. Department of Defense (</w:t>
      </w:r>
      <w:proofErr w:type="spellStart"/>
      <w:r w:rsidRPr="00F46089">
        <w:t>DoD</w:t>
      </w:r>
      <w:proofErr w:type="spellEnd"/>
      <w:r w:rsidRPr="00F46089">
        <w:t>) and Department of State (</w:t>
      </w:r>
      <w:proofErr w:type="spellStart"/>
      <w:r w:rsidRPr="00F46089">
        <w:t>DoS</w:t>
      </w:r>
      <w:proofErr w:type="spellEnd"/>
      <w:r w:rsidRPr="00F46089">
        <w:t xml:space="preserve">)., Why Government Should Take Advantage of Private Sector’s Technology Investments, July, </w:t>
      </w:r>
      <w:hyperlink r:id="rId143" w:history="1">
        <w:r w:rsidRPr="00F46089">
          <w:rPr>
            <w:rStyle w:val="Hyperlink"/>
          </w:rPr>
          <w:t>http://www.nationaldefensemagazine.org/archive/2012/July/Pages/WhyGovernmentShouldTakeAdvantageofPrivateSector%E2%80%99sTechnologyInvestments.aspx</w:t>
        </w:r>
      </w:hyperlink>
      <w:r w:rsidRPr="00F46089">
        <w:t xml:space="preserve">) D2 </w:t>
      </w:r>
    </w:p>
    <w:p w14:paraId="32976420" w14:textId="77777777" w:rsidR="00DD1BD0" w:rsidRPr="00F46089" w:rsidRDefault="00DD1BD0" w:rsidP="00DD1BD0">
      <w:r w:rsidRPr="00F46089">
        <w:t xml:space="preserve">The U.S. military’s information systems represent a significant amount of innovation, effort and well-intentioned planning. But </w:t>
      </w:r>
      <w:r w:rsidRPr="00F46089">
        <w:rPr>
          <w:rStyle w:val="StyleUnderline"/>
          <w:highlight w:val="cyan"/>
        </w:rPr>
        <w:t>leaders are constantly met with new technology in the commercial space that is faster, more efficient and easier to use</w:t>
      </w:r>
      <w:r w:rsidRPr="00F46089">
        <w:rPr>
          <w:highlight w:val="cyan"/>
        </w:rPr>
        <w:t>.</w:t>
      </w:r>
      <w:r w:rsidRPr="00F46089">
        <w:t xml:space="preserve"> </w:t>
      </w:r>
      <w:r w:rsidRPr="00F46089">
        <w:rPr>
          <w:rStyle w:val="StyleUnderline"/>
        </w:rPr>
        <w:t xml:space="preserve">The government clearly needs a better way to tap into commercial innovation. </w:t>
      </w:r>
      <w:r w:rsidRPr="00F46089">
        <w:rPr>
          <w:rStyle w:val="StyleUnderline"/>
          <w:highlight w:val="cyan"/>
        </w:rPr>
        <w:t>There are</w:t>
      </w:r>
      <w:r w:rsidRPr="00F46089">
        <w:rPr>
          <w:rStyle w:val="StyleUnderline"/>
        </w:rPr>
        <w:t xml:space="preserve"> available technologies that could be rapidly inserted in defense systems but it takes anywhere from three to five years to see them gain traction. Mapping and intelligence systems are areas where military technology could benefit from improved and lower cost commercial tools.</w:t>
      </w:r>
      <w:r w:rsidRPr="00F46089">
        <w:t xml:space="preserve"> </w:t>
      </w:r>
      <w:r w:rsidRPr="00F46089">
        <w:rPr>
          <w:rStyle w:val="StyleUnderline"/>
        </w:rPr>
        <w:t>Many of the current systems used by the Defense Department render two-dimensional maps and imagery at a general wait time of five to 10 seconds for each area an engineer is looking at. In contrast, commercial imagery and mapping software provides 3D data in one to two seconds.</w:t>
      </w:r>
      <w:r w:rsidRPr="00F46089">
        <w:t xml:space="preserve"> </w:t>
      </w:r>
      <w:r w:rsidRPr="00F46089">
        <w:rPr>
          <w:rStyle w:val="StyleUnderline"/>
        </w:rPr>
        <w:t>Terrain is visible in three-dimensional and the fourth dimension of time is available to show imagery literally changing.</w:t>
      </w:r>
      <w:r w:rsidRPr="00F46089">
        <w:t xml:space="preserve"> An illustration of this challenge is what U.S. Southern Command officials experienced during their response to the Haitian earthquake. Individual departments were handicapped by tools that were single scope, not web based, and not interacting with one another. This led to duplication of effort throughout the command and a lack of real intelligence being aggregated and brought to the commander. A system’s ability to support an entire organization’s data is oftentimes related to how current it is. Even five-year-old systems did not have the mandate or the technical ability to connect seamlessly and share data. Current technology is converging different tasks at a rapid rate. Gmail smartphone users can click on a restaurant address, for instance, and the phone provides directions in Google Maps. Those seamless little connections take a fair amount of technology in the background but once implemented they make a user’s experience much more efficient and enjoyable. </w:t>
      </w:r>
      <w:r w:rsidRPr="00F46089">
        <w:rPr>
          <w:rStyle w:val="StyleUnderline"/>
        </w:rPr>
        <w:t>Military mission planning and mapping tools are most certainly not connected to email and other communication systems</w:t>
      </w:r>
      <w:r w:rsidRPr="00F46089">
        <w:t xml:space="preserve">, so the concept of getting a military command through email to move to a location and then just clicking on it to see how to get there on a map is </w:t>
      </w:r>
      <w:r w:rsidRPr="00F46089">
        <w:rPr>
          <w:rStyle w:val="StyleUnderline"/>
        </w:rPr>
        <w:t>not a common feature in existing defense systems.</w:t>
      </w:r>
      <w:r w:rsidRPr="00F46089">
        <w:t xml:space="preserve"> </w:t>
      </w:r>
    </w:p>
    <w:p w14:paraId="74E8F424" w14:textId="77777777" w:rsidR="00DD1BD0" w:rsidRPr="00F46089" w:rsidRDefault="00DD1BD0" w:rsidP="00DD1BD0"/>
    <w:p w14:paraId="27EB0516" w14:textId="77777777" w:rsidR="00DD1BD0" w:rsidRPr="00F46089" w:rsidRDefault="00DD1BD0" w:rsidP="00DD1BD0"/>
    <w:p w14:paraId="7E2EE824" w14:textId="77777777" w:rsidR="00DD1BD0" w:rsidRPr="00F46089" w:rsidRDefault="00DD1BD0" w:rsidP="00DD1BD0">
      <w:pPr>
        <w:pStyle w:val="Heading3"/>
      </w:pPr>
      <w:r w:rsidRPr="00F46089">
        <w:t>Solvency—Warming</w:t>
      </w:r>
    </w:p>
    <w:p w14:paraId="688CB465" w14:textId="77777777" w:rsidR="00DD1BD0" w:rsidRPr="00F46089" w:rsidRDefault="00DD1BD0" w:rsidP="00DD1BD0">
      <w:pPr>
        <w:pStyle w:val="Heading4"/>
      </w:pPr>
      <w:r w:rsidRPr="00F46089">
        <w:t>Engaging the private sector in climate change prevention is essential for multiple reasons. It not only combats climate change, but it also develops our adaptive technologies.</w:t>
      </w:r>
    </w:p>
    <w:p w14:paraId="78F188B0" w14:textId="77777777" w:rsidR="00DD1BD0" w:rsidRPr="00F46089" w:rsidRDefault="00DD1BD0" w:rsidP="00DD1BD0">
      <w:r w:rsidRPr="00F46089">
        <w:rPr>
          <w:rStyle w:val="Style13ptBold"/>
        </w:rPr>
        <w:t>Miller, 14</w:t>
      </w:r>
      <w:r w:rsidRPr="00F46089">
        <w:t xml:space="preserve"> (Alan, Alan S. Miller is a climate change and global environmental expert with more than 30 years experience. Until his retirement in December 2013, he was the Principal Climate Change Specialist at the International Finance Corporation, the private-sector lending arm of the World Bank Group, where his general responsibility was climate change policy and analysis. He is a widely published author on climate change, energy, and development, including a leading environmental law textbook. His degrees are from Cornell University (A.B., Government 1971) and University of Michigan (J.D. and M.P.P. 1974)., Why We Must Engage the Private Sector in Climate Change Adaptation Efforts, January 9</w:t>
      </w:r>
      <w:r w:rsidRPr="00F46089">
        <w:rPr>
          <w:vertAlign w:val="superscript"/>
        </w:rPr>
        <w:t>th</w:t>
      </w:r>
      <w:r w:rsidRPr="00F46089">
        <w:t xml:space="preserve">, </w:t>
      </w:r>
      <w:hyperlink r:id="rId144" w:history="1">
        <w:r w:rsidRPr="00F46089">
          <w:rPr>
            <w:rStyle w:val="Hyperlink"/>
          </w:rPr>
          <w:t>http://blogs.worldbank.org/climatechange/why-we-must-engage-private-sector-climate-change-adaptation-efforts</w:t>
        </w:r>
      </w:hyperlink>
      <w:r w:rsidRPr="00F46089">
        <w:t>) D2</w:t>
      </w:r>
    </w:p>
    <w:p w14:paraId="6515CDC2" w14:textId="77777777" w:rsidR="00DD1BD0" w:rsidRPr="00F46089" w:rsidRDefault="00DD1BD0" w:rsidP="00DD1BD0">
      <w:pPr>
        <w:rPr>
          <w:rStyle w:val="StyleUnderline"/>
        </w:rPr>
      </w:pPr>
      <w:r w:rsidRPr="00F46089">
        <w:t xml:space="preserve">Scientists have reached near-consensus about climate change and its impacts. We’ve also seen the creation of several significant donor-supported climate funds, as well as a steady increase in policy and financial support for climate-friendly technologies. In one critical respect, however, </w:t>
      </w:r>
      <w:r w:rsidRPr="00F46089">
        <w:rPr>
          <w:rStyle w:val="StyleUnderline"/>
          <w:highlight w:val="cyan"/>
        </w:rPr>
        <w:t>we need more progress</w:t>
      </w:r>
      <w:r w:rsidRPr="00F46089">
        <w:rPr>
          <w:rStyle w:val="StyleUnderline"/>
        </w:rPr>
        <w:t xml:space="preserve">: </w:t>
      </w:r>
      <w:r w:rsidRPr="00F46089">
        <w:rPr>
          <w:rStyle w:val="StyleUnderline"/>
          <w:highlight w:val="cyan"/>
        </w:rPr>
        <w:t>making the private sector a partner in helping nations build resilience and adapt to climate change</w:t>
      </w:r>
      <w:r w:rsidRPr="00F46089">
        <w:rPr>
          <w:rStyle w:val="StyleUnderline"/>
        </w:rPr>
        <w:t>.</w:t>
      </w:r>
      <w:r w:rsidRPr="00F46089">
        <w:t xml:space="preserve"> </w:t>
      </w:r>
      <w:r w:rsidRPr="00F46089">
        <w:rPr>
          <w:rStyle w:val="StyleUnderline"/>
        </w:rPr>
        <w:t xml:space="preserve">The </w:t>
      </w:r>
      <w:r w:rsidRPr="00F46089">
        <w:rPr>
          <w:rStyle w:val="StyleUnderline"/>
          <w:highlight w:val="cyan"/>
        </w:rPr>
        <w:t>business community needs to be our partner as we build resilience against and adapt to climate change.</w:t>
      </w:r>
      <w:r w:rsidRPr="00F46089">
        <w:rPr>
          <w:rStyle w:val="StyleUnderline"/>
        </w:rPr>
        <w:t xml:space="preserve"> Yet to date, adaptation discussions inside and outside </w:t>
      </w:r>
      <w:r w:rsidRPr="00F46089">
        <w:rPr>
          <w:rStyle w:val="Emphasis"/>
          <w:highlight w:val="cyan"/>
        </w:rPr>
        <w:t>official climate negotiations have had surprisingly little business engagement</w:t>
      </w:r>
      <w:r w:rsidRPr="00F46089">
        <w:rPr>
          <w:rStyle w:val="StyleUnderline"/>
          <w:highlight w:val="cyan"/>
        </w:rPr>
        <w:t>.</w:t>
      </w:r>
      <w:r w:rsidRPr="00F46089">
        <w:rPr>
          <w:rStyle w:val="StyleUnderline"/>
        </w:rPr>
        <w:t xml:space="preserve"> </w:t>
      </w:r>
      <w:r w:rsidRPr="00F46089">
        <w:rPr>
          <w:rStyle w:val="StyleUnderline"/>
          <w:highlight w:val="cyan"/>
        </w:rPr>
        <w:t>The focus</w:t>
      </w:r>
      <w:r w:rsidRPr="00F46089">
        <w:rPr>
          <w:rStyle w:val="StyleUnderline"/>
        </w:rPr>
        <w:t xml:space="preserve"> thus far </w:t>
      </w:r>
      <w:r w:rsidRPr="00F46089">
        <w:rPr>
          <w:rStyle w:val="StyleUnderline"/>
          <w:highlight w:val="cyan"/>
        </w:rPr>
        <w:t>has been</w:t>
      </w:r>
      <w:r w:rsidRPr="00F46089">
        <w:rPr>
          <w:rStyle w:val="StyleUnderline"/>
        </w:rPr>
        <w:t xml:space="preserve"> almost entirely </w:t>
      </w:r>
      <w:r w:rsidRPr="00F46089">
        <w:rPr>
          <w:rStyle w:val="StyleUnderline"/>
          <w:highlight w:val="cyan"/>
        </w:rPr>
        <w:t>on what governments</w:t>
      </w:r>
      <w:r w:rsidRPr="00F46089">
        <w:rPr>
          <w:rStyle w:val="StyleUnderline"/>
        </w:rPr>
        <w:t xml:space="preserve"> need to </w:t>
      </w:r>
      <w:r w:rsidRPr="00F46089">
        <w:rPr>
          <w:rStyle w:val="StyleUnderline"/>
          <w:highlight w:val="cyan"/>
        </w:rPr>
        <w:t>do</w:t>
      </w:r>
      <w:r w:rsidRPr="00F46089">
        <w:rPr>
          <w:rStyle w:val="StyleUnderline"/>
        </w:rPr>
        <w:t>, and who should pay.</w:t>
      </w:r>
      <w:r w:rsidRPr="00F46089">
        <w:t xml:space="preserve"> In some quarters, </w:t>
      </w:r>
      <w:r w:rsidRPr="00F46089">
        <w:rPr>
          <w:rStyle w:val="StyleUnderline"/>
        </w:rPr>
        <w:t>business interest has even been viewed as inappropriate competition for scarce resources.</w:t>
      </w:r>
      <w:r w:rsidRPr="00F46089">
        <w:t xml:space="preserve"> </w:t>
      </w:r>
      <w:r w:rsidRPr="00F46089">
        <w:rPr>
          <w:rStyle w:val="StyleUnderline"/>
          <w:highlight w:val="cyan"/>
        </w:rPr>
        <w:t>This is changing</w:t>
      </w:r>
      <w:r w:rsidRPr="00F46089">
        <w:t xml:space="preserve"> in a few countries, but not yet in developing nations where the biggest needs exist. </w:t>
      </w:r>
      <w:r w:rsidRPr="00F46089">
        <w:rPr>
          <w:rStyle w:val="StyleUnderline"/>
          <w:highlight w:val="cyan"/>
        </w:rPr>
        <w:t>Adaptation planning and investments must include the private sector</w:t>
      </w:r>
      <w:r w:rsidRPr="00F46089">
        <w:rPr>
          <w:rStyle w:val="StyleUnderline"/>
        </w:rPr>
        <w:t xml:space="preserve"> – and the sooner this happens, the better.</w:t>
      </w:r>
      <w:r w:rsidRPr="00F46089">
        <w:t xml:space="preserve"> </w:t>
      </w:r>
      <w:r w:rsidRPr="00F46089">
        <w:rPr>
          <w:rStyle w:val="StyleUnderline"/>
        </w:rPr>
        <w:t xml:space="preserve">Engaging </w:t>
      </w:r>
      <w:r w:rsidRPr="00F46089">
        <w:rPr>
          <w:rStyle w:val="StyleUnderline"/>
          <w:highlight w:val="cyan"/>
        </w:rPr>
        <w:t>the private sector is essential for multiple reasons.</w:t>
      </w:r>
      <w:r w:rsidRPr="00F46089">
        <w:t xml:space="preserve"> </w:t>
      </w:r>
      <w:r w:rsidRPr="00F46089">
        <w:rPr>
          <w:rStyle w:val="StyleUnderline"/>
        </w:rPr>
        <w:t xml:space="preserve">It can </w:t>
      </w:r>
      <w:r w:rsidRPr="00F46089">
        <w:rPr>
          <w:rStyle w:val="StyleUnderline"/>
          <w:highlight w:val="cyan"/>
        </w:rPr>
        <w:t>mobilize financial resources</w:t>
      </w:r>
      <w:r w:rsidRPr="00F46089">
        <w:rPr>
          <w:rStyle w:val="StyleUnderline"/>
        </w:rPr>
        <w:t xml:space="preserve"> and </w:t>
      </w:r>
      <w:r w:rsidRPr="00F46089">
        <w:rPr>
          <w:rStyle w:val="StyleUnderline"/>
          <w:highlight w:val="cyan"/>
        </w:rPr>
        <w:t>technical capabilities</w:t>
      </w:r>
      <w:r w:rsidRPr="00F46089">
        <w:rPr>
          <w:rStyle w:val="StyleUnderline"/>
        </w:rPr>
        <w:t xml:space="preserve">, </w:t>
      </w:r>
      <w:r w:rsidRPr="00F46089">
        <w:rPr>
          <w:rStyle w:val="StyleUnderline"/>
          <w:highlight w:val="cyan"/>
        </w:rPr>
        <w:t>leverage the efforts of governments</w:t>
      </w:r>
      <w:r w:rsidRPr="00F46089">
        <w:rPr>
          <w:rStyle w:val="StyleUnderline"/>
        </w:rPr>
        <w:t xml:space="preserve">, </w:t>
      </w:r>
      <w:r w:rsidRPr="00F46089">
        <w:rPr>
          <w:rStyle w:val="StyleUnderline"/>
          <w:highlight w:val="cyan"/>
        </w:rPr>
        <w:t>engage civil society</w:t>
      </w:r>
      <w:r w:rsidRPr="00F46089">
        <w:rPr>
          <w:rStyle w:val="StyleUnderline"/>
        </w:rPr>
        <w:t xml:space="preserve"> and </w:t>
      </w:r>
      <w:r w:rsidRPr="00F46089">
        <w:rPr>
          <w:rStyle w:val="StyleUnderline"/>
          <w:highlight w:val="cyan"/>
        </w:rPr>
        <w:t>community efforts</w:t>
      </w:r>
      <w:r w:rsidRPr="00F46089">
        <w:rPr>
          <w:rStyle w:val="StyleUnderline"/>
        </w:rPr>
        <w:t xml:space="preserve">, and </w:t>
      </w:r>
      <w:r w:rsidRPr="00F46089">
        <w:rPr>
          <w:rStyle w:val="StyleUnderline"/>
          <w:highlight w:val="cyan"/>
        </w:rPr>
        <w:t>develop innovative climate services and adaptation technologies.</w:t>
      </w:r>
      <w:r w:rsidRPr="00F46089">
        <w:rPr>
          <w:rStyle w:val="StyleUnderline"/>
        </w:rPr>
        <w:t xml:space="preserve"> </w:t>
      </w:r>
      <w:r w:rsidRPr="00F46089">
        <w:rPr>
          <w:rStyle w:val="StyleUnderline"/>
          <w:highlight w:val="cyan"/>
        </w:rPr>
        <w:t>Private entities dominate many investments that are critical to adaptation</w:t>
      </w:r>
      <w:r w:rsidRPr="00F46089">
        <w:rPr>
          <w:rStyle w:val="StyleUnderline"/>
        </w:rPr>
        <w:t>, such as the location and design of buildings and other infrastructure investments.</w:t>
      </w:r>
      <w:r w:rsidRPr="00F46089">
        <w:t xml:space="preserve"> </w:t>
      </w:r>
      <w:r w:rsidRPr="00F46089">
        <w:rPr>
          <w:rStyle w:val="StyleUnderline"/>
          <w:highlight w:val="cyan"/>
        </w:rPr>
        <w:t>Private-sector corporations</w:t>
      </w:r>
      <w:r w:rsidRPr="00F46089">
        <w:rPr>
          <w:rStyle w:val="StyleUnderline"/>
        </w:rPr>
        <w:t xml:space="preserve"> also develop</w:t>
      </w:r>
      <w:r w:rsidRPr="00F46089">
        <w:t xml:space="preserve"> </w:t>
      </w:r>
      <w:r w:rsidRPr="00F46089">
        <w:rPr>
          <w:rStyle w:val="StyleUnderline"/>
        </w:rPr>
        <w:t xml:space="preserve">– and often </w:t>
      </w:r>
      <w:r w:rsidRPr="00F46089">
        <w:rPr>
          <w:rStyle w:val="StyleUnderline"/>
          <w:highlight w:val="cyan"/>
        </w:rPr>
        <w:t>dominate</w:t>
      </w:r>
      <w:r w:rsidRPr="00F46089">
        <w:t xml:space="preserve"> – </w:t>
      </w:r>
      <w:r w:rsidRPr="00F46089">
        <w:rPr>
          <w:rStyle w:val="StyleUnderline"/>
        </w:rPr>
        <w:t>the</w:t>
      </w:r>
      <w:r w:rsidRPr="00F46089">
        <w:t xml:space="preserve"> design and delivery of many </w:t>
      </w:r>
      <w:r w:rsidRPr="00F46089">
        <w:rPr>
          <w:rStyle w:val="StyleUnderline"/>
          <w:highlight w:val="cyan"/>
        </w:rPr>
        <w:t>adaptation services</w:t>
      </w:r>
      <w:r w:rsidRPr="00F46089">
        <w:rPr>
          <w:rStyle w:val="StyleUnderline"/>
        </w:rPr>
        <w:t xml:space="preserve"> such as </w:t>
      </w:r>
      <w:r w:rsidRPr="00F46089">
        <w:rPr>
          <w:rStyle w:val="StyleUnderline"/>
          <w:highlight w:val="cyan"/>
        </w:rPr>
        <w:t>weather observation technology and early warning systems.</w:t>
      </w:r>
      <w:r w:rsidRPr="00F46089">
        <w:t xml:space="preserve"> </w:t>
      </w:r>
      <w:r w:rsidRPr="00F46089">
        <w:rPr>
          <w:rStyle w:val="StyleUnderline"/>
          <w:highlight w:val="cyan"/>
        </w:rPr>
        <w:t>Drought-resistant seeds and other agricultural products</w:t>
      </w:r>
      <w:r w:rsidRPr="00F46089">
        <w:rPr>
          <w:rStyle w:val="StyleUnderline"/>
        </w:rPr>
        <w:t>, along with water management infrastructure and technologies, also tend to fall within their purview</w:t>
      </w:r>
      <w:r w:rsidRPr="00F46089">
        <w:t xml:space="preserve">. Although insurance tends to be much less available and relevant to investment in developing nations, there are already significant examples of “Cat” bonds and other products that spread the risk and speed the recovery of countries after natural disasters. </w:t>
      </w:r>
      <w:r w:rsidRPr="00F46089">
        <w:rPr>
          <w:rStyle w:val="StyleUnderline"/>
        </w:rPr>
        <w:t xml:space="preserve">As the largest victims of natural disasters, </w:t>
      </w:r>
      <w:r w:rsidRPr="00F46089">
        <w:rPr>
          <w:rStyle w:val="StyleUnderline"/>
          <w:highlight w:val="cyan"/>
        </w:rPr>
        <w:t>corporations are also in a position to spread climate awareness and rally political support for climate action.</w:t>
      </w:r>
      <w:r w:rsidRPr="00F46089">
        <w:t xml:space="preserve"> Finally, and </w:t>
      </w:r>
      <w:r w:rsidRPr="00F46089">
        <w:rPr>
          <w:rStyle w:val="StyleUnderline"/>
        </w:rPr>
        <w:t xml:space="preserve">in some ways most important, </w:t>
      </w:r>
      <w:r w:rsidRPr="00F46089">
        <w:rPr>
          <w:rStyle w:val="StyleUnderline"/>
          <w:highlight w:val="cyan"/>
        </w:rPr>
        <w:t>the private sector must take on a bigger</w:t>
      </w:r>
      <w:r w:rsidRPr="00F46089">
        <w:rPr>
          <w:rStyle w:val="StyleUnderline"/>
        </w:rPr>
        <w:t xml:space="preserve">, if not the dominant, </w:t>
      </w:r>
      <w:r w:rsidRPr="00F46089">
        <w:rPr>
          <w:rStyle w:val="StyleUnderline"/>
          <w:highlight w:val="cyan"/>
        </w:rPr>
        <w:t>financing role for climate adaptation</w:t>
      </w:r>
      <w:r w:rsidRPr="00F46089">
        <w:t xml:space="preserve"> in all but the poorest countries if we are to prepare sufficiently for the challenges that lie ahead. So what do we mean by partnering with the private sector in adaptation projects? In a recent article I co-authored with </w:t>
      </w:r>
      <w:proofErr w:type="spellStart"/>
      <w:r w:rsidRPr="00F46089">
        <w:t>Bonizella</w:t>
      </w:r>
      <w:proofErr w:type="spellEnd"/>
      <w:r w:rsidRPr="00F46089">
        <w:t xml:space="preserve"> </w:t>
      </w:r>
      <w:proofErr w:type="spellStart"/>
      <w:r w:rsidRPr="00F46089">
        <w:t>Biagini</w:t>
      </w:r>
      <w:proofErr w:type="spellEnd"/>
      <w:r w:rsidRPr="00F46089">
        <w:t xml:space="preserve">, the Global Environment Facility’s adaptation manager, we review the concept and provide some highlights: In partnership with the International Finance Corporation, a private port facility in Colombia identified its vulnerability to long-term sea level rise. </w:t>
      </w:r>
      <w:r w:rsidRPr="00F46089">
        <w:rPr>
          <w:rStyle w:val="StyleUnderline"/>
        </w:rPr>
        <w:t>The company modified and increased its planned investments to anticipate and incorporate greater structural integrity.</w:t>
      </w:r>
      <w:r w:rsidRPr="00F46089">
        <w:t xml:space="preserve"> It subsequently announced it will make similar enhancements to all eight ports that it owns and manages. </w:t>
      </w:r>
      <w:r w:rsidRPr="00F46089">
        <w:rPr>
          <w:rStyle w:val="StyleUnderline"/>
        </w:rPr>
        <w:t>Munich Re, a major insurance company, has made analysis and management of the impacts of natural disasters a central basis for selecting and working with clients</w:t>
      </w:r>
      <w:r w:rsidRPr="00F46089">
        <w:t xml:space="preserve"> – not simply </w:t>
      </w:r>
      <w:r w:rsidRPr="00F46089">
        <w:rPr>
          <w:rStyle w:val="StyleUnderline"/>
        </w:rPr>
        <w:t>spreading risks, but making their clients more resilient to reduce losses.</w:t>
      </w:r>
      <w:r w:rsidRPr="00F46089">
        <w:t xml:space="preserve"> </w:t>
      </w:r>
      <w:r w:rsidRPr="00F46089">
        <w:rPr>
          <w:rStyle w:val="StyleUnderline"/>
        </w:rPr>
        <w:t>This improves the company’s profitability and helps clients avoid business interruption.</w:t>
      </w:r>
      <w:r w:rsidRPr="00F46089">
        <w:t xml:space="preserve"> In very poor countries with weak business development, adaptation programs can help channel development into less vulnerable areas. In Sierra Leone, for example, small and medium-sized enterprises offered affordable water harvesting, storage and distribution systems that helped communities withstand projected changes in rainfall patterns and intensity – all activities that were also supported by existing adaptation funds. </w:t>
      </w:r>
      <w:r w:rsidRPr="00F46089">
        <w:rPr>
          <w:rStyle w:val="StyleUnderline"/>
          <w:highlight w:val="cyan"/>
        </w:rPr>
        <w:t>Highly innovative adaptation products and services developed and marketed by private companies are already improving climate resilience.</w:t>
      </w:r>
      <w:r w:rsidRPr="00F46089">
        <w:t xml:space="preserve"> Low-cost weather observation systems placed on cell phone towers, for example, are a fraction of what radar systems cost and often work as well or better in many locations. </w:t>
      </w:r>
      <w:r w:rsidRPr="00F46089">
        <w:rPr>
          <w:rStyle w:val="StyleUnderline"/>
        </w:rPr>
        <w:t>Companies that offer farmers highly targeted weather and soil information, meanwhile, can help improve yields and reduce vulnerability to climate change.</w:t>
      </w:r>
      <w:r w:rsidRPr="00F46089">
        <w:t xml:space="preserve"> Of course</w:t>
      </w:r>
      <w:r w:rsidRPr="00F46089">
        <w:rPr>
          <w:rStyle w:val="StyleUnderline"/>
        </w:rPr>
        <w:t xml:space="preserve">, </w:t>
      </w:r>
      <w:r w:rsidRPr="00F46089">
        <w:rPr>
          <w:rStyle w:val="StyleUnderline"/>
          <w:highlight w:val="cyan"/>
        </w:rPr>
        <w:t xml:space="preserve">governments play a key role to </w:t>
      </w:r>
      <w:r w:rsidRPr="00F46089">
        <w:rPr>
          <w:rStyle w:val="StyleUnderline"/>
        </w:rPr>
        <w:t xml:space="preserve">make businesses more aware of climate risks and </w:t>
      </w:r>
      <w:r w:rsidRPr="00F46089">
        <w:rPr>
          <w:rStyle w:val="StyleUnderline"/>
          <w:highlight w:val="cyan"/>
        </w:rPr>
        <w:t>boost private sector engagement</w:t>
      </w:r>
      <w:r w:rsidRPr="00F46089">
        <w:rPr>
          <w:rStyle w:val="StyleUnderline"/>
        </w:rPr>
        <w:t xml:space="preserve"> through partnerships.</w:t>
      </w:r>
      <w:r w:rsidRPr="00F46089">
        <w:t xml:space="preserve"> The IFC and the European Bank for Reconstruction and Development have been working with the government of Turkey and its business associations to do just that. A </w:t>
      </w:r>
      <w:r w:rsidRPr="00F46089">
        <w:rPr>
          <w:rStyle w:val="StyleUnderline"/>
        </w:rPr>
        <w:t>recent ambitious effort along these lines is also taking place in New York City, where city officials are inviting insurance companies to discuss coastal protection investments.</w:t>
      </w:r>
      <w:r w:rsidRPr="00F46089">
        <w:t xml:space="preserve"> City officials recognize that since insurers will be among the major beneficiaries, they may be asked to share the costs of the major improvements required. </w:t>
      </w:r>
      <w:r w:rsidRPr="00F46089">
        <w:rPr>
          <w:rStyle w:val="StyleUnderline"/>
          <w:highlight w:val="cyan"/>
        </w:rPr>
        <w:t>Efforts to engage the private sector in adaptation to climate change are beginning and must be accelerated.</w:t>
      </w:r>
      <w:r w:rsidRPr="00F46089">
        <w:rPr>
          <w:rStyle w:val="StyleUnderline"/>
        </w:rPr>
        <w:t xml:space="preserve"> </w:t>
      </w:r>
      <w:r w:rsidRPr="00F46089">
        <w:rPr>
          <w:rStyle w:val="StyleUnderline"/>
          <w:highlight w:val="cyan"/>
        </w:rPr>
        <w:t>Public policy should provide appropriate incentives for adaptation</w:t>
      </w:r>
      <w:r w:rsidRPr="00F46089">
        <w:rPr>
          <w:rStyle w:val="StyleUnderline"/>
        </w:rPr>
        <w:t xml:space="preserve"> measures and, where necessary, regulation to avoid shifting risks to the public.</w:t>
      </w:r>
      <w:r w:rsidRPr="00F46089">
        <w:t xml:space="preserve"> </w:t>
      </w:r>
      <w:r w:rsidRPr="00F46089">
        <w:rPr>
          <w:rStyle w:val="StyleUnderline"/>
        </w:rPr>
        <w:t xml:space="preserve">The financial community can help by recognizing the relevance of climate risk as a factor when it evaluates the expected future performance of companies, for example by offering climate leaders a financial premium. These are all common-sense steps we must take with </w:t>
      </w:r>
      <w:r w:rsidRPr="00F46089">
        <w:rPr>
          <w:rStyle w:val="StyleUnderline"/>
          <w:highlight w:val="cyan"/>
        </w:rPr>
        <w:t>our private-sector partners</w:t>
      </w:r>
      <w:r w:rsidRPr="00F46089">
        <w:rPr>
          <w:rStyle w:val="StyleUnderline"/>
        </w:rPr>
        <w:t xml:space="preserve"> as we </w:t>
      </w:r>
      <w:r w:rsidRPr="00F46089">
        <w:rPr>
          <w:rStyle w:val="StyleUnderline"/>
          <w:highlight w:val="cyan"/>
        </w:rPr>
        <w:t>prepare the world for the future.</w:t>
      </w:r>
    </w:p>
    <w:p w14:paraId="10837534" w14:textId="77777777" w:rsidR="00DD1BD0" w:rsidRPr="00F46089" w:rsidRDefault="00DD1BD0" w:rsidP="00DD1BD0">
      <w:pPr>
        <w:rPr>
          <w:rStyle w:val="StyleUnderline"/>
        </w:rPr>
      </w:pPr>
    </w:p>
    <w:p w14:paraId="1E340AAF" w14:textId="77777777" w:rsidR="00DD1BD0" w:rsidRPr="00F46089" w:rsidRDefault="00DD1BD0" w:rsidP="00DD1BD0">
      <w:pPr>
        <w:pStyle w:val="Heading4"/>
        <w:rPr>
          <w:rStyle w:val="StyleUnderline"/>
        </w:rPr>
      </w:pPr>
      <w:r w:rsidRPr="00F46089">
        <w:rPr>
          <w:rStyle w:val="StyleUnderline"/>
        </w:rPr>
        <w:t>The private sector is a more viable option at combating climate change. Their preexisting technology and innovating potential can fix the government’s failure to reduce CO2, but investment is needed.</w:t>
      </w:r>
    </w:p>
    <w:p w14:paraId="4D8A974B" w14:textId="77777777" w:rsidR="00DD1BD0" w:rsidRPr="00F46089" w:rsidRDefault="00DD1BD0" w:rsidP="00DD1BD0">
      <w:r w:rsidRPr="00F46089">
        <w:rPr>
          <w:rStyle w:val="Style13ptBold"/>
        </w:rPr>
        <w:t xml:space="preserve">Ide, 12 </w:t>
      </w:r>
      <w:r w:rsidRPr="00F46089">
        <w:rPr>
          <w:rStyle w:val="StyleUnderline"/>
        </w:rPr>
        <w:t>(</w:t>
      </w:r>
      <w:proofErr w:type="spellStart"/>
      <w:r w:rsidRPr="00F46089">
        <w:rPr>
          <w:rStyle w:val="StyleUnderline"/>
        </w:rPr>
        <w:t>Kentaro</w:t>
      </w:r>
      <w:proofErr w:type="spellEnd"/>
      <w:r w:rsidRPr="00F46089">
        <w:rPr>
          <w:rStyle w:val="StyleUnderline"/>
        </w:rPr>
        <w:t xml:space="preserve">, </w:t>
      </w:r>
      <w:proofErr w:type="spellStart"/>
      <w:r w:rsidRPr="00F46089">
        <w:rPr>
          <w:rStyle w:val="StyleUnderline"/>
        </w:rPr>
        <w:t>Kentaro</w:t>
      </w:r>
      <w:proofErr w:type="spellEnd"/>
      <w:r w:rsidRPr="00F46089">
        <w:rPr>
          <w:rStyle w:val="StyleUnderline"/>
        </w:rPr>
        <w:t xml:space="preserve"> Ide is Senior Associate, Customs and Global Trade at Deloitte. He was a research Assistant, Center for the Promotion of Disarmament and Non-Proliferation at Japan Institute of International Affairs. He attended the </w:t>
      </w:r>
      <w:r w:rsidRPr="00F46089">
        <w:t>School of Oriental and African Studies, U. of London and the University of British Columbia., Analysis: The private sector and climate change, February 13</w:t>
      </w:r>
      <w:r w:rsidRPr="00F46089">
        <w:rPr>
          <w:vertAlign w:val="superscript"/>
        </w:rPr>
        <w:t>th</w:t>
      </w:r>
      <w:r w:rsidRPr="00F46089">
        <w:t xml:space="preserve">, </w:t>
      </w:r>
      <w:hyperlink r:id="rId145" w:history="1">
        <w:r w:rsidRPr="00F46089">
          <w:rPr>
            <w:rStyle w:val="Hyperlink"/>
          </w:rPr>
          <w:t>http://www.rtcc.org/2011/11/10/analysis-the-private-sector-and-climate-change/</w:t>
        </w:r>
      </w:hyperlink>
      <w:r w:rsidRPr="00F46089">
        <w:t>) D2</w:t>
      </w:r>
    </w:p>
    <w:p w14:paraId="58DAE92B" w14:textId="77777777" w:rsidR="00DD1BD0" w:rsidRPr="00F46089" w:rsidRDefault="00DD1BD0" w:rsidP="00DD1BD0">
      <w:r w:rsidRPr="00F46089">
        <w:t xml:space="preserve">With the future of the Kyoto Protocol uncertain, and pressure mounting on the world’s governments to slash their greenhouse gas emissions, </w:t>
      </w:r>
      <w:r w:rsidRPr="00F46089">
        <w:rPr>
          <w:rStyle w:val="StyleUnderline"/>
          <w:highlight w:val="cyan"/>
        </w:rPr>
        <w:t>the role of the private sector in combating climate change is becoming ever more relevant.</w:t>
      </w:r>
      <w:r w:rsidRPr="00F46089">
        <w:t xml:space="preserve"> Technology, innovations and green entrepreneurs are increasingly part of the solution – but they cannot survive in a vacuum. In the first of a three-part series, sustainability analyst </w:t>
      </w:r>
      <w:proofErr w:type="spellStart"/>
      <w:r w:rsidRPr="00F46089">
        <w:t>Kentaro</w:t>
      </w:r>
      <w:proofErr w:type="spellEnd"/>
      <w:r w:rsidRPr="00F46089">
        <w:t xml:space="preserve"> Ide reflects on the Marketization of Climate Change. “</w:t>
      </w:r>
      <w:r w:rsidRPr="00F46089">
        <w:rPr>
          <w:rStyle w:val="StyleUnderline"/>
          <w:highlight w:val="cyan"/>
        </w:rPr>
        <w:t>In this time of government failure</w:t>
      </w:r>
      <w:r w:rsidRPr="00F46089">
        <w:rPr>
          <w:rStyle w:val="StyleUnderline"/>
        </w:rPr>
        <w:t xml:space="preserve"> and media inattentiveness </w:t>
      </w:r>
      <w:r w:rsidRPr="00F46089">
        <w:rPr>
          <w:rStyle w:val="StyleUnderline"/>
          <w:highlight w:val="cyan"/>
        </w:rPr>
        <w:t>to climate issues</w:t>
      </w:r>
      <w:r w:rsidRPr="00F46089">
        <w:rPr>
          <w:rStyle w:val="StyleUnderline"/>
        </w:rPr>
        <w:t xml:space="preserve">, </w:t>
      </w:r>
      <w:r w:rsidRPr="00F46089">
        <w:rPr>
          <w:rStyle w:val="StyleUnderline"/>
          <w:highlight w:val="cyan"/>
        </w:rPr>
        <w:t>leadership is coming from the private sector</w:t>
      </w:r>
      <w:r w:rsidRPr="00F46089">
        <w:t xml:space="preserve">,” says one speaker, addressing her full audience of businesspeople. It is the second and final day of Energy Solutions 2011, a buzzing expo of 300-plus exhibitors and numerous seminars, and the speaker is hardly alone in her enthusiasm for </w:t>
      </w:r>
      <w:r w:rsidRPr="00F46089">
        <w:rPr>
          <w:rStyle w:val="StyleUnderline"/>
          <w:highlight w:val="cyan"/>
        </w:rPr>
        <w:t>the potential of the private sector in addressing climate change</w:t>
      </w:r>
      <w:r w:rsidRPr="00F46089">
        <w:t xml:space="preserve">. Faith in the market </w:t>
      </w:r>
      <w:r w:rsidRPr="00F46089">
        <w:rPr>
          <w:rStyle w:val="StyleUnderline"/>
          <w:highlight w:val="cyan"/>
        </w:rPr>
        <w:t>as a channel for developing and disseminating technologies</w:t>
      </w:r>
      <w:r w:rsidRPr="00F46089">
        <w:t xml:space="preserve"> (a broad definition of which includes business processes and tacit knowledge</w:t>
      </w:r>
      <w:r w:rsidRPr="00F46089">
        <w:rPr>
          <w:rStyle w:val="StyleUnderline"/>
        </w:rPr>
        <w:t xml:space="preserve">) </w:t>
      </w:r>
      <w:r w:rsidRPr="00F46089">
        <w:rPr>
          <w:rStyle w:val="StyleUnderline"/>
          <w:highlight w:val="cyan"/>
        </w:rPr>
        <w:t>to combat climate change is nothing new</w:t>
      </w:r>
      <w:r w:rsidRPr="00F46089">
        <w:t xml:space="preserve">. The UNFCCC has devised its own market-based mechanisms, such as emissions trading and the Clean Development Mechanism (CDM), to spur private investment and R&amp;D in “green” technologies. Likewise, </w:t>
      </w:r>
      <w:r w:rsidRPr="00F46089">
        <w:rPr>
          <w:rStyle w:val="StyleUnderline"/>
          <w:highlight w:val="cyan"/>
        </w:rPr>
        <w:t>the</w:t>
      </w:r>
      <w:r w:rsidRPr="00F46089">
        <w:rPr>
          <w:rStyle w:val="StyleUnderline"/>
        </w:rPr>
        <w:t xml:space="preserve"> RTCC </w:t>
      </w:r>
      <w:r w:rsidRPr="00F46089">
        <w:rPr>
          <w:rStyle w:val="StyleUnderline"/>
          <w:highlight w:val="cyan"/>
        </w:rPr>
        <w:t>policy</w:t>
      </w:r>
      <w:r w:rsidRPr="00F46089">
        <w:rPr>
          <w:rStyle w:val="StyleUnderline"/>
        </w:rPr>
        <w:t xml:space="preserve"> manifesto </w:t>
      </w:r>
      <w:r w:rsidRPr="00F46089">
        <w:rPr>
          <w:rStyle w:val="StyleUnderline"/>
          <w:highlight w:val="cyan"/>
        </w:rPr>
        <w:t>highlights the importance of private enterprise</w:t>
      </w:r>
      <w:r w:rsidRPr="00F46089">
        <w:rPr>
          <w:rStyle w:val="StyleUnderline"/>
        </w:rPr>
        <w:t xml:space="preserve"> and technological innovation </w:t>
      </w:r>
      <w:r w:rsidRPr="00F46089">
        <w:rPr>
          <w:rStyle w:val="StyleUnderline"/>
          <w:highlight w:val="cyan"/>
        </w:rPr>
        <w:t>in creating a low-carbon economy.</w:t>
      </w:r>
      <w:r w:rsidRPr="00F46089">
        <w:t xml:space="preserve"> Within London alone, expos like Energy Solutions or the Carbon Show (along with the countless organizations that recognize and reward private innovations) illustrate the growing market for technologies ranging from hardware for voltage and/or current optimization to consultancy services for greener business operations. Furthermore, </w:t>
      </w:r>
      <w:r w:rsidRPr="00F46089">
        <w:rPr>
          <w:rStyle w:val="StyleUnderline"/>
        </w:rPr>
        <w:t xml:space="preserve">new movements such as </w:t>
      </w:r>
      <w:r w:rsidRPr="00F46089">
        <w:rPr>
          <w:rStyle w:val="StyleUnderline"/>
          <w:highlight w:val="cyan"/>
        </w:rPr>
        <w:t>social entrepreneurship</w:t>
      </w:r>
      <w:r w:rsidRPr="00F46089">
        <w:rPr>
          <w:rStyle w:val="StyleUnderline"/>
        </w:rPr>
        <w:t xml:space="preserve"> and impact investing are seeking to </w:t>
      </w:r>
      <w:r w:rsidRPr="00F46089">
        <w:rPr>
          <w:rStyle w:val="StyleUnderline"/>
          <w:highlight w:val="cyan"/>
        </w:rPr>
        <w:t>create alternative models for financing and promoting innovation</w:t>
      </w:r>
      <w:r w:rsidRPr="00F46089">
        <w:rPr>
          <w:rStyle w:val="StyleUnderline"/>
        </w:rPr>
        <w:t xml:space="preserve"> by applying business strategies </w:t>
      </w:r>
      <w:r w:rsidRPr="00F46089">
        <w:rPr>
          <w:rStyle w:val="StyleUnderline"/>
          <w:highlight w:val="cyan"/>
        </w:rPr>
        <w:t>to meet social and environmental objectives.</w:t>
      </w:r>
      <w:r w:rsidRPr="00F46089">
        <w:t xml:space="preserve"> From traditional businesses pursuing green profit opportunities to new enterprises prioritizing their social mission over profit maximization, many of these actors share a sense that </w:t>
      </w:r>
      <w:r w:rsidRPr="00F46089">
        <w:rPr>
          <w:rStyle w:val="StyleUnderline"/>
          <w:highlight w:val="cyan"/>
        </w:rPr>
        <w:t>the private sector is “picking up the slack” in tackling climate change.</w:t>
      </w:r>
      <w:r w:rsidRPr="00F46089">
        <w:t xml:space="preserve"> This is particularly true among </w:t>
      </w:r>
      <w:r w:rsidRPr="00F46089">
        <w:rPr>
          <w:rStyle w:val="StyleUnderline"/>
          <w:highlight w:val="cyan"/>
        </w:rPr>
        <w:t>proponents of social entrepreneurship</w:t>
      </w:r>
      <w:r w:rsidRPr="00F46089">
        <w:t xml:space="preserve">, </w:t>
      </w:r>
      <w:r w:rsidRPr="00F46089">
        <w:rPr>
          <w:rStyle w:val="StyleUnderline"/>
        </w:rPr>
        <w:t xml:space="preserve">who </w:t>
      </w:r>
      <w:r w:rsidRPr="00F46089">
        <w:rPr>
          <w:rStyle w:val="StyleUnderline"/>
          <w:highlight w:val="cyan"/>
        </w:rPr>
        <w:t>cite government failure as a key reason for seeking private-led solutions to social issues.</w:t>
      </w:r>
      <w:r w:rsidRPr="00F46089">
        <w:t xml:space="preserve"> Even among traditional businesses, some UK firms marketing solutions for voltage optimization, for example, claim that their business models can remain profitable even without further regulations on energy efficiency. </w:t>
      </w:r>
    </w:p>
    <w:p w14:paraId="612FF70D" w14:textId="77777777" w:rsidR="00DD1BD0" w:rsidRPr="00F46089" w:rsidRDefault="00DD1BD0" w:rsidP="00DD1BD0"/>
    <w:p w14:paraId="0825A529" w14:textId="77777777" w:rsidR="00DD1BD0" w:rsidRPr="00F46089" w:rsidRDefault="00DD1BD0" w:rsidP="00DD1BD0"/>
    <w:p w14:paraId="273DDDE7" w14:textId="77777777" w:rsidR="00DD1BD0" w:rsidRPr="00F46089" w:rsidRDefault="00DD1BD0" w:rsidP="00DD1BD0">
      <w:pPr>
        <w:pStyle w:val="Heading3"/>
      </w:pPr>
      <w:r w:rsidRPr="00F46089">
        <w:t>PTX Link</w:t>
      </w:r>
    </w:p>
    <w:p w14:paraId="0B76AFC0" w14:textId="77777777" w:rsidR="00DD1BD0" w:rsidRPr="00F46089" w:rsidRDefault="00DD1BD0" w:rsidP="00DD1BD0">
      <w:pPr>
        <w:pStyle w:val="Heading4"/>
        <w:rPr>
          <w:rStyle w:val="Style13ptBold"/>
          <w:b/>
        </w:rPr>
      </w:pPr>
      <w:r w:rsidRPr="00F46089">
        <w:rPr>
          <w:rStyle w:val="Style13ptBold"/>
          <w:b/>
        </w:rPr>
        <w:t xml:space="preserve">The House is strongly against the formation of government agencies that can be forwarded to the private sector. </w:t>
      </w:r>
    </w:p>
    <w:p w14:paraId="63412181" w14:textId="77777777" w:rsidR="00DD1BD0" w:rsidRPr="00F46089" w:rsidRDefault="00DD1BD0" w:rsidP="00DD1BD0">
      <w:pPr>
        <w:widowControl w:val="0"/>
        <w:autoSpaceDE w:val="0"/>
        <w:autoSpaceDN w:val="0"/>
        <w:adjustRightInd w:val="0"/>
        <w:spacing w:after="300"/>
        <w:rPr>
          <w:rStyle w:val="Style13ptBold"/>
          <w:rFonts w:cs="Times New Roman"/>
          <w:sz w:val="22"/>
        </w:rPr>
      </w:pPr>
      <w:r w:rsidRPr="00F46089">
        <w:rPr>
          <w:rStyle w:val="Style13ptBold"/>
          <w:rFonts w:cs="Times New Roman"/>
          <w:szCs w:val="26"/>
        </w:rPr>
        <w:t>Schouten, 14</w:t>
      </w:r>
      <w:r w:rsidRPr="00F46089">
        <w:rPr>
          <w:rStyle w:val="Style13ptBold"/>
          <w:rFonts w:cs="Times New Roman"/>
          <w:sz w:val="24"/>
        </w:rPr>
        <w:t xml:space="preserve"> </w:t>
      </w:r>
      <w:r w:rsidRPr="00F46089">
        <w:rPr>
          <w:rStyle w:val="Style13ptBold"/>
          <w:rFonts w:cs="Times New Roman"/>
          <w:b w:val="0"/>
          <w:sz w:val="22"/>
        </w:rPr>
        <w:t>(</w:t>
      </w:r>
      <w:proofErr w:type="spellStart"/>
      <w:r w:rsidRPr="00F46089">
        <w:rPr>
          <w:rStyle w:val="Style13ptBold"/>
          <w:rFonts w:cs="Times New Roman"/>
          <w:b w:val="0"/>
          <w:sz w:val="22"/>
        </w:rPr>
        <w:t>Fredreka</w:t>
      </w:r>
      <w:proofErr w:type="spellEnd"/>
      <w:r w:rsidRPr="00F46089">
        <w:rPr>
          <w:rStyle w:val="Style13ptBold"/>
          <w:rFonts w:cs="Times New Roman"/>
          <w:b w:val="0"/>
          <w:sz w:val="22"/>
        </w:rPr>
        <w:t>, covers campaign finance issues in the Washington bureau of the US Today, New House leader opposes U.S. Export-Import Bank, USA Today, June 22, 2014,</w:t>
      </w:r>
      <w:r w:rsidRPr="00F46089">
        <w:rPr>
          <w:rStyle w:val="Style13ptBold"/>
          <w:rFonts w:cs="Times New Roman"/>
          <w:sz w:val="22"/>
        </w:rPr>
        <w:t xml:space="preserve"> </w:t>
      </w:r>
      <w:hyperlink r:id="rId146" w:history="1">
        <w:r w:rsidRPr="00F46089">
          <w:rPr>
            <w:rStyle w:val="Hyperlink"/>
            <w:rFonts w:cs="Times New Roman"/>
          </w:rPr>
          <w:t>http://www.usatoday.com/story/news/politics/2014/06/22/kevin-mccarthy-opposes-export-import-bank/11235809/</w:t>
        </w:r>
      </w:hyperlink>
      <w:r w:rsidRPr="00F46089">
        <w:rPr>
          <w:rStyle w:val="Style13ptBold"/>
          <w:rFonts w:cs="Times New Roman"/>
          <w:sz w:val="22"/>
        </w:rPr>
        <w:t xml:space="preserve">, </w:t>
      </w:r>
      <w:r w:rsidRPr="00F46089">
        <w:rPr>
          <w:rStyle w:val="Style13ptBold"/>
          <w:rFonts w:cs="Times New Roman"/>
          <w:b w:val="0"/>
          <w:sz w:val="22"/>
        </w:rPr>
        <w:t xml:space="preserve">TS &amp; D2) </w:t>
      </w:r>
      <w:r w:rsidRPr="00F46089">
        <w:rPr>
          <w:rStyle w:val="Style13ptBold"/>
          <w:rFonts w:cs="Times New Roman"/>
          <w:sz w:val="22"/>
        </w:rPr>
        <w:tab/>
      </w:r>
    </w:p>
    <w:p w14:paraId="54AF3A03" w14:textId="77777777" w:rsidR="00DD1BD0" w:rsidRPr="00F46089" w:rsidRDefault="00DD1BD0" w:rsidP="00DD1BD0">
      <w:pPr>
        <w:rPr>
          <w:rStyle w:val="StyleUnderline"/>
        </w:rPr>
      </w:pPr>
      <w:r w:rsidRPr="00F46089">
        <w:t xml:space="preserve">WASHINGTON —- </w:t>
      </w:r>
      <w:r w:rsidRPr="00F46089">
        <w:rPr>
          <w:rStyle w:val="StyleUnderline"/>
          <w:highlight w:val="cyan"/>
        </w:rPr>
        <w:t>The House's</w:t>
      </w:r>
      <w:r w:rsidRPr="00F46089">
        <w:rPr>
          <w:rStyle w:val="StyleUnderline"/>
        </w:rPr>
        <w:t xml:space="preserve"> next </w:t>
      </w:r>
      <w:r w:rsidRPr="00F46089">
        <w:rPr>
          <w:rStyle w:val="StyleUnderline"/>
          <w:highlight w:val="cyan"/>
        </w:rPr>
        <w:t>majority leader</w:t>
      </w:r>
      <w:r w:rsidRPr="00F46089">
        <w:rPr>
          <w:rStyle w:val="StyleUnderline"/>
        </w:rPr>
        <w:t xml:space="preserve"> said Sunday that he </w:t>
      </w:r>
      <w:r w:rsidRPr="00F46089">
        <w:rPr>
          <w:rStyle w:val="StyleUnderline"/>
          <w:highlight w:val="cyan"/>
        </w:rPr>
        <w:t>does not support renewing the charter of the Export-Import Bank</w:t>
      </w:r>
      <w:r w:rsidRPr="00F46089">
        <w:rPr>
          <w:rStyle w:val="StyleUnderline"/>
        </w:rPr>
        <w:t xml:space="preserve"> of the United States </w:t>
      </w:r>
      <w:r w:rsidRPr="00F46089">
        <w:rPr>
          <w:rStyle w:val="StyleUnderline"/>
          <w:highlight w:val="cyan"/>
        </w:rPr>
        <w:t>when it expires</w:t>
      </w:r>
      <w:r w:rsidRPr="00F46089">
        <w:rPr>
          <w:rStyle w:val="StyleUnderline"/>
        </w:rPr>
        <w:t xml:space="preserve"> in September</w:t>
      </w:r>
      <w:r w:rsidRPr="00F46089">
        <w:t xml:space="preserve"> — a move that puts the key Republican at odds with some of the country's largest business interests. Asked whether he could </w:t>
      </w:r>
      <w:r w:rsidRPr="00F46089">
        <w:rPr>
          <w:rStyle w:val="StyleUnderline"/>
        </w:rPr>
        <w:t>allow the bank's charter to expire</w:t>
      </w:r>
      <w:r w:rsidRPr="00F46089">
        <w:t>, Rep. Kevin McCarthy, R-Calif., said: "</w:t>
      </w:r>
      <w:r w:rsidRPr="00F46089">
        <w:rPr>
          <w:rStyle w:val="StyleUnderline"/>
        </w:rPr>
        <w:t xml:space="preserve">Yes, because </w:t>
      </w:r>
      <w:r w:rsidRPr="00F46089">
        <w:rPr>
          <w:rStyle w:val="StyleUnderline"/>
          <w:highlight w:val="cyan"/>
        </w:rPr>
        <w:t xml:space="preserve">it's something that the </w:t>
      </w:r>
      <w:r w:rsidRPr="00F46089">
        <w:rPr>
          <w:rStyle w:val="Emphasis"/>
          <w:highlight w:val="cyan"/>
        </w:rPr>
        <w:t>private sector can be able to do</w:t>
      </w:r>
      <w:r w:rsidRPr="00F46089">
        <w:t>." McCarthy spoke on Fox News Sunday. "</w:t>
      </w:r>
      <w:r w:rsidRPr="00F46089">
        <w:rPr>
          <w:rStyle w:val="StyleUnderline"/>
          <w:highlight w:val="cyan"/>
        </w:rPr>
        <w:t xml:space="preserve">One of the problems with government is they take hard-earned money so others </w:t>
      </w:r>
      <w:r w:rsidRPr="00F46089">
        <w:rPr>
          <w:rStyle w:val="Emphasis"/>
          <w:highlight w:val="cyan"/>
        </w:rPr>
        <w:t>do things that the private sector can do</w:t>
      </w:r>
      <w:r w:rsidRPr="00F46089">
        <w:t xml:space="preserve">," he said. His position is a dramatic departure from that of the man he will replace, Rep. Eric </w:t>
      </w:r>
      <w:r w:rsidRPr="00F46089">
        <w:rPr>
          <w:rStyle w:val="StyleUnderline"/>
        </w:rPr>
        <w:t>Cantor, R-Va., who negotiated in 2012 to save the bank as conservatives clamored to kill it.</w:t>
      </w:r>
      <w:r w:rsidRPr="00F46089">
        <w:t xml:space="preserve"> (House Republicans on Thursday elected McCarthy to succeed Cantor as majority leader. Cantor, who lost his primary election June 10, will resign his No. 2 leadership post at the end of July.) </w:t>
      </w:r>
      <w:r w:rsidRPr="00F46089">
        <w:rPr>
          <w:rStyle w:val="StyleUnderline"/>
        </w:rPr>
        <w:t xml:space="preserve">The bank helps U.S. companies — ranging from big companies such as Boeing and General Electric to small firms — by subsidizing loans to foreign customers to help them buy U.S. products. </w:t>
      </w:r>
      <w:r w:rsidRPr="00F46089">
        <w:t xml:space="preserve">The agency says it supported 200,000 Americans jobs by financing or guaranteeing $37.4 billion of U.S. exports last year. Its reauthorization is backed by the U.S. Chamber of Commerce and the National Association of Manufacturers, and both groups planned a joint news conference Monday afternoon as part of a public-relations drive to urge Congress to save the program. Proponents say dismantling the bank, created in 1934, would put U.S. companies at a competitive disadvantage with foreign firms that are aided by similar programs in their own countries. But Tea Party-aligned </w:t>
      </w:r>
      <w:r w:rsidRPr="00F46089">
        <w:rPr>
          <w:rStyle w:val="StyleUnderline"/>
          <w:highlight w:val="cyan"/>
        </w:rPr>
        <w:t>groups</w:t>
      </w:r>
      <w:r w:rsidRPr="00F46089">
        <w:rPr>
          <w:rStyle w:val="StyleUnderline"/>
        </w:rPr>
        <w:t xml:space="preserve">, including the Heritage Foundation and the Koch-backed Americans for Prosperity, have denounced the bank as an example of "crony capitalism" and </w:t>
      </w:r>
      <w:r w:rsidRPr="00F46089">
        <w:rPr>
          <w:rStyle w:val="StyleUnderline"/>
          <w:highlight w:val="cyan"/>
        </w:rPr>
        <w:t>have vowed to lobby hard to end it.</w:t>
      </w:r>
      <w:r w:rsidRPr="00F46089">
        <w:t xml:space="preserve"> Bolstering their cause: Texas Rep. Jeb </w:t>
      </w:r>
      <w:proofErr w:type="spellStart"/>
      <w:r w:rsidRPr="00F46089">
        <w:t>Hensarling</w:t>
      </w:r>
      <w:proofErr w:type="spellEnd"/>
      <w:r w:rsidRPr="00F46089">
        <w:t xml:space="preserve">, the Republican chairman of the committee with jurisdiction over the bank, has emerged as a vocal advocate in Congress for killing it. The White House backs the bank. However, </w:t>
      </w:r>
      <w:r w:rsidRPr="00F46089">
        <w:rPr>
          <w:rStyle w:val="StyleUnderline"/>
        </w:rPr>
        <w:t>its charter will expire without congressional action and prevent the bank from financing new loans.</w:t>
      </w:r>
    </w:p>
    <w:p w14:paraId="6151715C" w14:textId="77777777" w:rsidR="00DD1BD0" w:rsidRPr="00F46089" w:rsidRDefault="00DD1BD0" w:rsidP="00DD1BD0"/>
    <w:p w14:paraId="0C76C252" w14:textId="77777777" w:rsidR="00DD1BD0" w:rsidRPr="00F46089" w:rsidRDefault="00DD1BD0" w:rsidP="00DD1BD0">
      <w:pPr>
        <w:pStyle w:val="Heading4"/>
        <w:rPr>
          <w:rStyle w:val="Style13ptBold"/>
          <w:b/>
        </w:rPr>
      </w:pPr>
      <w:r w:rsidRPr="00F46089">
        <w:rPr>
          <w:rStyle w:val="Style13ptBold"/>
          <w:b/>
        </w:rPr>
        <w:t xml:space="preserve">The next major battle in Washington is already about a government agency—the Export-Import Bank; no room for another agency debate especially with Midterms. </w:t>
      </w:r>
    </w:p>
    <w:p w14:paraId="43098CD8" w14:textId="77777777" w:rsidR="00DD1BD0" w:rsidRPr="00F46089" w:rsidRDefault="00DD1BD0" w:rsidP="00DD1BD0">
      <w:r w:rsidRPr="00F46089">
        <w:rPr>
          <w:rStyle w:val="Style13ptBold"/>
        </w:rPr>
        <w:t>Caldwell, 14</w:t>
      </w:r>
      <w:r w:rsidRPr="00F46089">
        <w:t xml:space="preserve"> (Leigh Ann, multimedia journalist in Washington, D.C. who covers politics and policy for CNN, The next battle in Washington, CNN, June 26, 2014, </w:t>
      </w:r>
      <w:hyperlink r:id="rId147" w:history="1">
        <w:r w:rsidRPr="00F46089">
          <w:rPr>
            <w:rStyle w:val="Hyperlink"/>
          </w:rPr>
          <w:t>http://www.cnn.com/2014/06/26/politics/politics-of-export-import-bank/</w:t>
        </w:r>
      </w:hyperlink>
      <w:r w:rsidRPr="00F46089">
        <w:t>, TS)</w:t>
      </w:r>
    </w:p>
    <w:p w14:paraId="606D1821" w14:textId="77777777" w:rsidR="00DD1BD0" w:rsidRPr="00F46089" w:rsidRDefault="00DD1BD0" w:rsidP="00DD1BD0">
      <w:r w:rsidRPr="00F46089">
        <w:t xml:space="preserve">We've seen this dynamic before: A mundane and wonky issue that many have never heard of suddenly elevates to national prominence. Remember the debt ceiling and that it was mostly an unknown quantity five years ago? This time it's renewing the authority of this thing called the Export-Import Bank to do business. The obscure independent agency provides loan guarantees to foreign companies struggling to secure financing to purchase goods from American manufacturers. But much of its financing goes to aircraft manufacturing giant Boeing and costs taxpayers about $200 million per year, which critics contend wastes money and skews private markets. The agency's authority to make loans expires September 30 and Congress is now tasked with deciding once again whether to renew it. </w:t>
      </w:r>
      <w:hyperlink r:id="rId148" w:history="1">
        <w:r w:rsidRPr="00F46089">
          <w:rPr>
            <w:rStyle w:val="StyleUnderline"/>
            <w:highlight w:val="cyan"/>
          </w:rPr>
          <w:t>Is this government agency worth saving</w:t>
        </w:r>
        <w:r w:rsidRPr="00F46089">
          <w:rPr>
            <w:rStyle w:val="Hyperlink"/>
          </w:rPr>
          <w:t>?</w:t>
        </w:r>
      </w:hyperlink>
      <w:r w:rsidRPr="00F46089">
        <w:t xml:space="preserve"> </w:t>
      </w:r>
      <w:r w:rsidRPr="00F46089">
        <w:rPr>
          <w:rStyle w:val="StyleUnderline"/>
        </w:rPr>
        <w:t xml:space="preserve">But </w:t>
      </w:r>
      <w:r w:rsidRPr="00F46089">
        <w:rPr>
          <w:rStyle w:val="StyleUnderline"/>
          <w:highlight w:val="cyan"/>
        </w:rPr>
        <w:t>it</w:t>
      </w:r>
      <w:r w:rsidRPr="00F46089">
        <w:rPr>
          <w:rStyle w:val="StyleUnderline"/>
        </w:rPr>
        <w:t xml:space="preserve"> also </w:t>
      </w:r>
      <w:r w:rsidRPr="00F46089">
        <w:rPr>
          <w:rStyle w:val="StyleUnderline"/>
          <w:highlight w:val="cyan"/>
        </w:rPr>
        <w:t>is the latest battle emerging within the Republican Party</w:t>
      </w:r>
      <w:r w:rsidRPr="00F46089">
        <w:rPr>
          <w:highlight w:val="cyan"/>
        </w:rPr>
        <w:t>,</w:t>
      </w:r>
      <w:r w:rsidRPr="00F46089">
        <w:t xml:space="preserve"> once again pitting the establishment against the tea party. Michael Needham, CEO of Heritage Action, the political arm of a similarly named conservative think tank and leading opponent, said the Ex-</w:t>
      </w:r>
      <w:proofErr w:type="spellStart"/>
      <w:r w:rsidRPr="00F46089">
        <w:t>Im</w:t>
      </w:r>
      <w:proofErr w:type="spellEnd"/>
      <w:r w:rsidRPr="00F46089">
        <w:t xml:space="preserve"> Bank is, "the purist form of corporate cronyism that exists in Washington, D.C." On the other side of the debate is Christopher </w:t>
      </w:r>
      <w:proofErr w:type="spellStart"/>
      <w:r w:rsidRPr="00F46089">
        <w:t>Wenk</w:t>
      </w:r>
      <w:proofErr w:type="spellEnd"/>
      <w:r w:rsidRPr="00F46089">
        <w:t xml:space="preserve">, senior director for international policy at the U.S. Chamber of Commerce, which represents business interests in the capital. </w:t>
      </w:r>
      <w:proofErr w:type="spellStart"/>
      <w:r w:rsidRPr="00F46089">
        <w:t>Wenk</w:t>
      </w:r>
      <w:proofErr w:type="spellEnd"/>
      <w:r w:rsidRPr="00F46089">
        <w:t xml:space="preserve"> said the bank's demise would cost 200,000 jobs and that the chamber's members nationwide are "scratching their heads about why this is such a big deal in Washington." The agency has been in place for nearly 80 years. Congress reauthorized it in 2012, passing overwhelmingly despite some noisy Republican opposition. There was no Republican pushback to its previous reauthorization. Why the controversy now? </w:t>
      </w:r>
      <w:r w:rsidRPr="00F46089">
        <w:rPr>
          <w:rStyle w:val="StyleUnderline"/>
          <w:highlight w:val="cyan"/>
        </w:rPr>
        <w:t>With the rise of the tea party in 2010 and the resulting influx of lawmakers fiercely opposed to more government spending, the issue had the means to gain some traction.</w:t>
      </w:r>
      <w:r w:rsidRPr="00F46089">
        <w:t xml:space="preserve"> Needham said his organization devoted time and resources to lobby against and were "excited" to see 93 House members and 20 senators oppose it the last time around. Heritage and other conservative groups, including Club for Growth, </w:t>
      </w:r>
      <w:proofErr w:type="spellStart"/>
      <w:r w:rsidRPr="00F46089">
        <w:t>FreedomWorks</w:t>
      </w:r>
      <w:proofErr w:type="spellEnd"/>
      <w:r w:rsidRPr="00F46089">
        <w:t xml:space="preserve"> and Americans for Prosperity, have now had two years to gin up a coalition and pressure Congress. In addition, Rep. Jeb </w:t>
      </w:r>
      <w:proofErr w:type="spellStart"/>
      <w:r w:rsidRPr="00F46089">
        <w:t>Hensarling</w:t>
      </w:r>
      <w:proofErr w:type="spellEnd"/>
      <w:r w:rsidRPr="00F46089">
        <w:t xml:space="preserve"> of Texas, a fierce opponent of the bank, was elected to lead the committee that oversees it, helping to raise the profile of opponents. The bank has long had critics, but nothing has risen to the level where Congress might try to shut it down. The bank has been involved in numerous lawsuits, including by Delta Air Lines and related groups who contend its lending practices boost foreign competitors through aircraft sales. Delta flies worldwide. Environmental groups have also launched court challenges, opposing the bank's heavy backing of fossil fuels. In a campaign address about cutting government waste, candidate Barack Obama called the Ex-</w:t>
      </w:r>
      <w:proofErr w:type="spellStart"/>
      <w:r w:rsidRPr="00F46089">
        <w:t>Im</w:t>
      </w:r>
      <w:proofErr w:type="spellEnd"/>
      <w:r w:rsidRPr="00F46089">
        <w:t xml:space="preserve"> Bank "corporate welfare." In the 1980s, William H. Becker and William M. </w:t>
      </w:r>
      <w:proofErr w:type="spellStart"/>
      <w:r w:rsidRPr="00F46089">
        <w:t>McClenahan</w:t>
      </w:r>
      <w:proofErr w:type="spellEnd"/>
      <w:r w:rsidRPr="00F46089">
        <w:t xml:space="preserve"> wrote in their book "The Market, the State and the Export-Import Bank" that President Ronald Reagan was "initially unsympathetic" as opposition from the left and the right rose. But neither Reagan nor Obama tried to dissolve it. Obama now supports it and asked Congress to raise its borrowing cap and extend its authority for five years. The politics </w:t>
      </w:r>
      <w:r w:rsidRPr="00F46089">
        <w:rPr>
          <w:highlight w:val="cyan"/>
        </w:rPr>
        <w:t>I</w:t>
      </w:r>
      <w:r w:rsidRPr="00F46089">
        <w:rPr>
          <w:rStyle w:val="StyleUnderline"/>
          <w:highlight w:val="cyan"/>
        </w:rPr>
        <w:t>t's also an election year</w:t>
      </w:r>
      <w:r w:rsidRPr="00F46089">
        <w:rPr>
          <w:rStyle w:val="StyleUnderline"/>
        </w:rPr>
        <w:t xml:space="preserve"> and the issue was elevated last week because </w:t>
      </w:r>
      <w:r w:rsidRPr="00F46089">
        <w:rPr>
          <w:rStyle w:val="StyleUnderline"/>
          <w:highlight w:val="cyan"/>
        </w:rPr>
        <w:t>the newly elected House Majority</w:t>
      </w:r>
      <w:r w:rsidRPr="00F46089">
        <w:rPr>
          <w:rStyle w:val="StyleUnderline"/>
        </w:rPr>
        <w:t xml:space="preserve"> Leader Kevin McCarthy, </w:t>
      </w:r>
      <w:r w:rsidRPr="00F46089">
        <w:rPr>
          <w:rStyle w:val="StyleUnderline"/>
          <w:highlight w:val="cyan"/>
        </w:rPr>
        <w:t>flipped his position and came out in opposition, emboldening the more conservative wing of the party.</w:t>
      </w:r>
      <w:r w:rsidRPr="00F46089">
        <w:t xml:space="preserve"> </w:t>
      </w:r>
      <w:hyperlink r:id="rId149" w:history="1">
        <w:r w:rsidRPr="00F46089">
          <w:rPr>
            <w:rStyle w:val="Hyperlink"/>
          </w:rPr>
          <w:t>No. 2 Republican hates Export-Import bank</w:t>
        </w:r>
      </w:hyperlink>
      <w:r w:rsidRPr="00F46089">
        <w:t xml:space="preserve"> His shift comes after his predecessor, </w:t>
      </w:r>
      <w:r w:rsidRPr="00F46089">
        <w:rPr>
          <w:rStyle w:val="StyleUnderline"/>
          <w:highlight w:val="cyan"/>
        </w:rPr>
        <w:t>Ex-</w:t>
      </w:r>
      <w:proofErr w:type="spellStart"/>
      <w:r w:rsidRPr="00F46089">
        <w:rPr>
          <w:rStyle w:val="StyleUnderline"/>
          <w:highlight w:val="cyan"/>
        </w:rPr>
        <w:t>Im</w:t>
      </w:r>
      <w:proofErr w:type="spellEnd"/>
      <w:r w:rsidRPr="00F46089">
        <w:rPr>
          <w:rStyle w:val="StyleUnderline"/>
          <w:highlight w:val="cyan"/>
        </w:rPr>
        <w:t xml:space="preserve"> Bank supporter and outgoing majority leader, </w:t>
      </w:r>
      <w:r w:rsidRPr="00F46089">
        <w:rPr>
          <w:rStyle w:val="StyleUnderline"/>
        </w:rPr>
        <w:t xml:space="preserve">Eric </w:t>
      </w:r>
      <w:r w:rsidRPr="00F46089">
        <w:rPr>
          <w:rStyle w:val="StyleUnderline"/>
          <w:highlight w:val="cyan"/>
        </w:rPr>
        <w:t>Cantor, lost his primary</w:t>
      </w:r>
      <w:r w:rsidRPr="00F46089">
        <w:t xml:space="preserve"> to Dave</w:t>
      </w:r>
      <w:r w:rsidRPr="00F46089">
        <w:rPr>
          <w:rStyle w:val="StyleUnderline"/>
          <w:highlight w:val="cyan"/>
        </w:rPr>
        <w:t xml:space="preserve"> Brat, who campaigned against corporate welfare</w:t>
      </w:r>
      <w:r w:rsidRPr="00F46089">
        <w:t xml:space="preserve">. While the Chamber of Commerce and tea party-linked groups have been battling it out in Republican primaries, this issue is adding to the feud. "Some see it as a prime opportunity to make a political statement," </w:t>
      </w:r>
      <w:proofErr w:type="spellStart"/>
      <w:r w:rsidRPr="00F46089">
        <w:t>Wenk</w:t>
      </w:r>
      <w:proofErr w:type="spellEnd"/>
      <w:r w:rsidRPr="00F46089">
        <w:t xml:space="preserve"> said. "That's' one of my biggest beefs right now." Neither Heritage nor the Chamber of Commerce would discuss their political strategy, but both said that using this issue in campaigns is very likely.</w:t>
      </w:r>
    </w:p>
    <w:p w14:paraId="544385C6" w14:textId="77777777" w:rsidR="00DD1BD0" w:rsidRPr="00F46089" w:rsidRDefault="00DD1BD0" w:rsidP="00DD1BD0"/>
    <w:p w14:paraId="3D6FEA53" w14:textId="77777777" w:rsidR="00FF6505" w:rsidRPr="00F46089" w:rsidRDefault="00FF6505" w:rsidP="00D463C9">
      <w:pPr>
        <w:pStyle w:val="Heading2"/>
      </w:pPr>
      <w:r w:rsidRPr="00F46089">
        <w:t>NASA CP</w:t>
      </w:r>
    </w:p>
    <w:p w14:paraId="097D537D" w14:textId="77777777" w:rsidR="001B1292" w:rsidRPr="00F46089" w:rsidRDefault="001B1292" w:rsidP="00FF6505">
      <w:pPr>
        <w:pStyle w:val="Heading3"/>
      </w:pPr>
      <w:r w:rsidRPr="00F46089">
        <w:t>Solves Science Diplomacy</w:t>
      </w:r>
    </w:p>
    <w:p w14:paraId="27F89404" w14:textId="77777777" w:rsidR="001B1292" w:rsidRPr="00F46089" w:rsidRDefault="001B1292" w:rsidP="001B1292">
      <w:pPr>
        <w:pStyle w:val="Heading4"/>
        <w:rPr>
          <w:shd w:val="clear" w:color="auto" w:fill="FEFEFE"/>
        </w:rPr>
      </w:pPr>
      <w:r w:rsidRPr="00F46089">
        <w:rPr>
          <w:shd w:val="clear" w:color="auto" w:fill="FEFEFE"/>
        </w:rPr>
        <w:t>Past science diplomacy attempts involving NASA have been successful-International Space Station proves</w:t>
      </w:r>
    </w:p>
    <w:p w14:paraId="06531A60" w14:textId="77777777" w:rsidR="001B1292" w:rsidRPr="00F46089" w:rsidRDefault="001B1292" w:rsidP="001B1292">
      <w:pPr>
        <w:rPr>
          <w:rFonts w:eastAsia="Times New Roman" w:cs="Times New Roman"/>
          <w:sz w:val="20"/>
          <w:szCs w:val="20"/>
        </w:rPr>
      </w:pPr>
      <w:r w:rsidRPr="00F46089">
        <w:rPr>
          <w:rStyle w:val="Style13ptBold"/>
        </w:rPr>
        <w:t>Payette ’12</w:t>
      </w:r>
      <w:r w:rsidRPr="00F46089">
        <w:t xml:space="preserve"> (Julie, currently serving as Québec’s Scientific Delegate to the United States. She is a Canadian engineer and astronaut who flew two space missions aboard the Space Shuttle for the construction of the International Space Station. While a public policy scholar at the Woodrow Wilson International Center for Scholars in 2011, she investigated the political and social impact behind international collaboration in large-scale scientific projects, “Research and Diplomacy 350 Kilometers above the Earth”, Science &amp; Diplomacy, 12/10/12, </w:t>
      </w:r>
      <w:hyperlink r:id="rId150" w:history="1">
        <w:r w:rsidRPr="00F46089">
          <w:rPr>
            <w:rStyle w:val="Hyperlink"/>
          </w:rPr>
          <w:t>http://www.sciencediplomacy.org/article/2012/research-and-diplomacy-350-kilometers-above-earth</w:t>
        </w:r>
      </w:hyperlink>
      <w:r w:rsidRPr="00F46089">
        <w:t>, H.W.)</w:t>
      </w:r>
    </w:p>
    <w:p w14:paraId="3D277BD7" w14:textId="77777777" w:rsidR="001B1292" w:rsidRPr="00F46089" w:rsidRDefault="001B1292" w:rsidP="001B1292">
      <w:pPr>
        <w:rPr>
          <w:b/>
          <w:u w:val="single"/>
        </w:rPr>
      </w:pPr>
      <w:r w:rsidRPr="00F46089">
        <w:rPr>
          <w:b/>
          <w:u w:val="single"/>
        </w:rPr>
        <w:t xml:space="preserve">In 1998, </w:t>
      </w:r>
      <w:r w:rsidRPr="00F46089">
        <w:rPr>
          <w:b/>
          <w:highlight w:val="yellow"/>
          <w:u w:val="single"/>
        </w:rPr>
        <w:t>the ISS partners</w:t>
      </w:r>
      <w:r w:rsidRPr="00F46089">
        <w:rPr>
          <w:b/>
          <w:u w:val="single"/>
        </w:rPr>
        <w:t xml:space="preserve"> </w:t>
      </w:r>
      <w:r w:rsidRPr="00F46089">
        <w:rPr>
          <w:sz w:val="16"/>
          <w:szCs w:val="16"/>
        </w:rPr>
        <w:t>(Canadian Space Agency</w:t>
      </w:r>
      <w:r w:rsidRPr="00F46089">
        <w:t xml:space="preserve"> </w:t>
      </w:r>
      <w:r w:rsidRPr="00F46089">
        <w:rPr>
          <w:b/>
          <w:u w:val="single"/>
        </w:rPr>
        <w:t>[</w:t>
      </w:r>
      <w:r w:rsidRPr="00F46089">
        <w:rPr>
          <w:b/>
          <w:highlight w:val="yellow"/>
          <w:u w:val="single"/>
        </w:rPr>
        <w:t>CSA</w:t>
      </w:r>
      <w:r w:rsidRPr="00F46089">
        <w:rPr>
          <w:b/>
          <w:u w:val="single"/>
        </w:rPr>
        <w:t>]</w:t>
      </w:r>
      <w:r w:rsidRPr="00F46089">
        <w:t xml:space="preserve">, </w:t>
      </w:r>
      <w:r w:rsidRPr="00F46089">
        <w:rPr>
          <w:sz w:val="16"/>
          <w:szCs w:val="16"/>
        </w:rPr>
        <w:t>the European Space Agency</w:t>
      </w:r>
      <w:r w:rsidRPr="00F46089">
        <w:t xml:space="preserve"> </w:t>
      </w:r>
      <w:r w:rsidRPr="00F46089">
        <w:rPr>
          <w:b/>
          <w:u w:val="single"/>
        </w:rPr>
        <w:t>[</w:t>
      </w:r>
      <w:r w:rsidRPr="00F46089">
        <w:rPr>
          <w:b/>
          <w:highlight w:val="yellow"/>
          <w:u w:val="single"/>
        </w:rPr>
        <w:t>ESA</w:t>
      </w:r>
      <w:r w:rsidRPr="00F46089">
        <w:rPr>
          <w:b/>
          <w:u w:val="single"/>
        </w:rPr>
        <w:t xml:space="preserve">], </w:t>
      </w:r>
      <w:r w:rsidRPr="00F46089">
        <w:rPr>
          <w:sz w:val="16"/>
          <w:szCs w:val="16"/>
        </w:rPr>
        <w:t>the Italian Space Agency</w:t>
      </w:r>
      <w:r w:rsidRPr="00F46089">
        <w:t xml:space="preserve"> </w:t>
      </w:r>
      <w:r w:rsidRPr="00F46089">
        <w:rPr>
          <w:b/>
          <w:u w:val="single"/>
        </w:rPr>
        <w:t>[</w:t>
      </w:r>
      <w:r w:rsidRPr="00F46089">
        <w:rPr>
          <w:b/>
          <w:highlight w:val="yellow"/>
          <w:u w:val="single"/>
        </w:rPr>
        <w:t>ASI</w:t>
      </w:r>
      <w:r w:rsidRPr="00F46089">
        <w:rPr>
          <w:b/>
          <w:u w:val="single"/>
        </w:rPr>
        <w:t xml:space="preserve">], </w:t>
      </w:r>
      <w:r w:rsidRPr="00F46089">
        <w:rPr>
          <w:sz w:val="16"/>
          <w:szCs w:val="16"/>
        </w:rPr>
        <w:t>the Japan Aerospace Exploration Agency</w:t>
      </w:r>
      <w:r w:rsidRPr="00F46089">
        <w:t xml:space="preserve"> </w:t>
      </w:r>
      <w:r w:rsidRPr="00F46089">
        <w:rPr>
          <w:b/>
          <w:u w:val="single"/>
        </w:rPr>
        <w:t>[</w:t>
      </w:r>
      <w:r w:rsidRPr="00F46089">
        <w:rPr>
          <w:b/>
          <w:highlight w:val="yellow"/>
          <w:u w:val="single"/>
        </w:rPr>
        <w:t>JAXA</w:t>
      </w:r>
      <w:r w:rsidRPr="00F46089">
        <w:rPr>
          <w:b/>
          <w:u w:val="single"/>
        </w:rPr>
        <w:t xml:space="preserve">], </w:t>
      </w:r>
      <w:r w:rsidRPr="00F46089">
        <w:rPr>
          <w:b/>
          <w:highlight w:val="yellow"/>
          <w:u w:val="single"/>
        </w:rPr>
        <w:t>NASA</w:t>
      </w:r>
      <w:r w:rsidRPr="00F46089">
        <w:rPr>
          <w:b/>
          <w:u w:val="single"/>
        </w:rPr>
        <w:t xml:space="preserve">, </w:t>
      </w:r>
      <w:r w:rsidRPr="00F46089">
        <w:rPr>
          <w:b/>
          <w:highlight w:val="yellow"/>
          <w:u w:val="single"/>
        </w:rPr>
        <w:t>and</w:t>
      </w:r>
      <w:r w:rsidRPr="00F46089">
        <w:rPr>
          <w:b/>
          <w:u w:val="single"/>
        </w:rPr>
        <w:t xml:space="preserve"> </w:t>
      </w:r>
      <w:proofErr w:type="spellStart"/>
      <w:r w:rsidRPr="00F46089">
        <w:rPr>
          <w:b/>
          <w:highlight w:val="yellow"/>
          <w:u w:val="single"/>
        </w:rPr>
        <w:t>Roscosmos</w:t>
      </w:r>
      <w:proofErr w:type="spellEnd"/>
      <w:r w:rsidRPr="00F46089">
        <w:t xml:space="preserve">) </w:t>
      </w:r>
      <w:r w:rsidRPr="00F46089">
        <w:rPr>
          <w:sz w:val="16"/>
          <w:szCs w:val="16"/>
        </w:rPr>
        <w:t>were ready to formalize their plans. They</w:t>
      </w:r>
      <w:r w:rsidRPr="00F46089">
        <w:t xml:space="preserve"> </w:t>
      </w:r>
      <w:r w:rsidRPr="00F46089">
        <w:rPr>
          <w:b/>
          <w:u w:val="single"/>
        </w:rPr>
        <w:t xml:space="preserve">dropped the “Alpha” from ISSA and </w:t>
      </w:r>
      <w:r w:rsidRPr="00F46089">
        <w:rPr>
          <w:b/>
          <w:highlight w:val="yellow"/>
          <w:u w:val="single"/>
        </w:rPr>
        <w:t>signed a series of Intergovernmental Agreements and Memoranda of Understanding</w:t>
      </w:r>
      <w:r w:rsidRPr="00F46089">
        <w:t xml:space="preserve"> </w:t>
      </w:r>
      <w:r w:rsidRPr="00F46089">
        <w:rPr>
          <w:sz w:val="16"/>
          <w:szCs w:val="16"/>
        </w:rPr>
        <w:t>amongst themselves that established the ownership of modules, the station usage by participant nations, the contractual obligations, and the rights and responsibilities of each.</w:t>
      </w:r>
      <w:r w:rsidRPr="00F46089">
        <w:t xml:space="preserve"> </w:t>
      </w:r>
      <w:r w:rsidRPr="00F46089">
        <w:rPr>
          <w:rStyle w:val="Emphasis"/>
          <w:highlight w:val="yellow"/>
        </w:rPr>
        <w:t>Spearheaded by the determination of the U</w:t>
      </w:r>
      <w:r w:rsidRPr="00F46089">
        <w:rPr>
          <w:b/>
          <w:u w:val="single"/>
        </w:rPr>
        <w:t xml:space="preserve">nited </w:t>
      </w:r>
      <w:r w:rsidRPr="00F46089">
        <w:rPr>
          <w:rStyle w:val="Emphasis"/>
          <w:highlight w:val="yellow"/>
        </w:rPr>
        <w:t>S</w:t>
      </w:r>
      <w:r w:rsidRPr="00F46089">
        <w:rPr>
          <w:b/>
          <w:u w:val="single"/>
        </w:rPr>
        <w:t xml:space="preserve">tates government </w:t>
      </w:r>
      <w:r w:rsidRPr="00F46089">
        <w:rPr>
          <w:rStyle w:val="Emphasis"/>
          <w:highlight w:val="yellow"/>
        </w:rPr>
        <w:t>to</w:t>
      </w:r>
      <w:r w:rsidRPr="00F46089">
        <w:rPr>
          <w:b/>
          <w:u w:val="single"/>
        </w:rPr>
        <w:t xml:space="preserve"> get everyone on board and </w:t>
      </w:r>
      <w:r w:rsidRPr="00F46089">
        <w:rPr>
          <w:rStyle w:val="Emphasis"/>
          <w:highlight w:val="yellow"/>
        </w:rPr>
        <w:t>tap into the potential of scientific cooperation as a unifying tool</w:t>
      </w:r>
      <w:r w:rsidRPr="00F46089">
        <w:rPr>
          <w:b/>
          <w:highlight w:val="yellow"/>
          <w:u w:val="single"/>
        </w:rPr>
        <w:t>, this</w:t>
      </w:r>
      <w:r w:rsidRPr="00F46089">
        <w:rPr>
          <w:b/>
          <w:u w:val="single"/>
        </w:rPr>
        <w:t xml:space="preserve"> unprecedented </w:t>
      </w:r>
      <w:r w:rsidRPr="00F46089">
        <w:rPr>
          <w:b/>
          <w:highlight w:val="yellow"/>
          <w:u w:val="single"/>
        </w:rPr>
        <w:t>body of international framework agreements laid out the basis for the station that orbits Earth today.</w:t>
      </w:r>
    </w:p>
    <w:p w14:paraId="2EC6ABF7" w14:textId="77777777" w:rsidR="001B1292" w:rsidRPr="00F46089" w:rsidRDefault="001B1292" w:rsidP="001B1292"/>
    <w:p w14:paraId="16BFF9CD" w14:textId="77777777" w:rsidR="00CE6DAC" w:rsidRPr="00F46089" w:rsidRDefault="00CE6DAC" w:rsidP="00FF6505">
      <w:pPr>
        <w:pStyle w:val="Heading3"/>
      </w:pPr>
      <w:r w:rsidRPr="00F46089">
        <w:t>Agency Creation NB</w:t>
      </w:r>
    </w:p>
    <w:p w14:paraId="5DDEE37F" w14:textId="77777777" w:rsidR="00CE6DAC" w:rsidRPr="00F46089" w:rsidRDefault="00CE6DAC" w:rsidP="00CE6DAC">
      <w:pPr>
        <w:rPr>
          <w:b/>
          <w:iCs/>
        </w:rPr>
      </w:pPr>
      <w:r w:rsidRPr="00F46089">
        <w:rPr>
          <w:b/>
          <w:iCs/>
        </w:rPr>
        <w:t xml:space="preserve">The next major battle in Washington is already about a government agency—the Export-Import Bank; no room for another agency debate especially with Midterms </w:t>
      </w:r>
    </w:p>
    <w:p w14:paraId="4ACA578D" w14:textId="77777777" w:rsidR="00CE6DAC" w:rsidRPr="00F46089" w:rsidRDefault="00CE6DAC" w:rsidP="00CE6DAC">
      <w:pPr>
        <w:rPr>
          <w:b/>
          <w:bCs/>
        </w:rPr>
      </w:pPr>
      <w:r w:rsidRPr="00F46089">
        <w:rPr>
          <w:b/>
          <w:bCs/>
        </w:rPr>
        <w:t xml:space="preserve">Caldwell, 14 (Leigh Ann, multimedia journalist in Washington, D.C. who covers politics and policy for CNN, The next battle in Washington, CNN, June 26, 2014, </w:t>
      </w:r>
      <w:hyperlink r:id="rId151" w:history="1">
        <w:r w:rsidRPr="00F46089">
          <w:rPr>
            <w:rStyle w:val="Hyperlink"/>
          </w:rPr>
          <w:t>http://www.cnn.com/2014/06/26/politics/politics-of-export-import-bank/</w:t>
        </w:r>
      </w:hyperlink>
      <w:r w:rsidRPr="00F46089">
        <w:rPr>
          <w:b/>
          <w:bCs/>
        </w:rPr>
        <w:t>, TS)</w:t>
      </w:r>
    </w:p>
    <w:p w14:paraId="4F8DA2F3" w14:textId="77777777" w:rsidR="00CE6DAC" w:rsidRPr="00F46089" w:rsidRDefault="00CE6DAC" w:rsidP="00CE6DAC">
      <w:pPr>
        <w:rPr>
          <w:sz w:val="16"/>
        </w:rPr>
      </w:pPr>
      <w:r w:rsidRPr="00F46089">
        <w:rPr>
          <w:sz w:val="16"/>
        </w:rPr>
        <w:t xml:space="preserve">We've seen this dynamic before: A mundane and wonky issue that many have never heard of suddenly elevates to national prominence. Remember the debt ceiling and that it was mostly an unknown quantity five years ago? This time it's renewing the authority of this thing called </w:t>
      </w:r>
      <w:r w:rsidRPr="00F46089">
        <w:rPr>
          <w:sz w:val="16"/>
          <w:highlight w:val="yellow"/>
        </w:rPr>
        <w:t xml:space="preserve">the </w:t>
      </w:r>
      <w:r w:rsidRPr="00F46089">
        <w:rPr>
          <w:highlight w:val="yellow"/>
          <w:u w:val="single"/>
        </w:rPr>
        <w:t>Export-Import Bank</w:t>
      </w:r>
      <w:r w:rsidRPr="00F46089">
        <w:rPr>
          <w:sz w:val="16"/>
        </w:rPr>
        <w:t xml:space="preserve"> to do business. </w:t>
      </w:r>
      <w:r w:rsidRPr="00F46089">
        <w:rPr>
          <w:highlight w:val="yellow"/>
          <w:u w:val="single"/>
        </w:rPr>
        <w:t>The obscure independent agency provides loan guarantees to foreign companies struggling to secure financing to purchase goods from American manufacturers</w:t>
      </w:r>
      <w:r w:rsidRPr="00F46089">
        <w:rPr>
          <w:u w:val="single"/>
        </w:rPr>
        <w:t xml:space="preserve">. But much of its financing goes to aircraft manufacturing giant Boeing and costs taxpayers about $200 million per year, which critics contend wastes money and skews private markets. </w:t>
      </w:r>
      <w:r w:rsidRPr="00F46089">
        <w:rPr>
          <w:highlight w:val="yellow"/>
          <w:u w:val="single"/>
        </w:rPr>
        <w:t>The agency's authority to make loans expires September 30 and Congress is now tasked with deciding once again whether to renew it</w:t>
      </w:r>
      <w:r w:rsidRPr="00F46089">
        <w:rPr>
          <w:u w:val="single"/>
        </w:rPr>
        <w:t xml:space="preserve">. </w:t>
      </w:r>
      <w:hyperlink r:id="rId152" w:history="1">
        <w:r w:rsidRPr="00F46089">
          <w:rPr>
            <w:rStyle w:val="Hyperlink"/>
            <w:sz w:val="16"/>
          </w:rPr>
          <w:t>Is this government agency worth saving?</w:t>
        </w:r>
      </w:hyperlink>
      <w:r w:rsidRPr="00F46089">
        <w:rPr>
          <w:sz w:val="16"/>
        </w:rPr>
        <w:t xml:space="preserve"> </w:t>
      </w:r>
      <w:r w:rsidRPr="00F46089">
        <w:rPr>
          <w:u w:val="single"/>
        </w:rPr>
        <w:t xml:space="preserve">But it also is </w:t>
      </w:r>
      <w:r w:rsidRPr="00F46089">
        <w:rPr>
          <w:highlight w:val="yellow"/>
          <w:u w:val="single"/>
        </w:rPr>
        <w:t>the latest battle emerging within the Republican Party</w:t>
      </w:r>
      <w:r w:rsidRPr="00F46089">
        <w:rPr>
          <w:u w:val="single"/>
        </w:rPr>
        <w:t xml:space="preserve">, once again </w:t>
      </w:r>
      <w:r w:rsidRPr="00F46089">
        <w:rPr>
          <w:highlight w:val="yellow"/>
          <w:u w:val="single"/>
        </w:rPr>
        <w:t>pitting the establishment against the tea party</w:t>
      </w:r>
      <w:r w:rsidRPr="00F46089">
        <w:rPr>
          <w:u w:val="single"/>
        </w:rPr>
        <w:t xml:space="preserve">. </w:t>
      </w:r>
      <w:r w:rsidRPr="00F46089">
        <w:rPr>
          <w:sz w:val="16"/>
        </w:rPr>
        <w:t>Michael Needham, CEO of Heritage Action, the political arm of a similarly named conservative think tank and leading opponent, said the Ex-</w:t>
      </w:r>
      <w:proofErr w:type="spellStart"/>
      <w:r w:rsidRPr="00F46089">
        <w:rPr>
          <w:sz w:val="16"/>
        </w:rPr>
        <w:t>Im</w:t>
      </w:r>
      <w:proofErr w:type="spellEnd"/>
      <w:r w:rsidRPr="00F46089">
        <w:rPr>
          <w:sz w:val="16"/>
        </w:rPr>
        <w:t xml:space="preserve"> Bank is, "the purist form of corporate cronyism that exists in Washington, D.C." On the other side of the debate is Christopher </w:t>
      </w:r>
      <w:proofErr w:type="spellStart"/>
      <w:r w:rsidRPr="00F46089">
        <w:rPr>
          <w:sz w:val="16"/>
        </w:rPr>
        <w:t>Wenk</w:t>
      </w:r>
      <w:proofErr w:type="spellEnd"/>
      <w:r w:rsidRPr="00F46089">
        <w:rPr>
          <w:sz w:val="16"/>
        </w:rPr>
        <w:t xml:space="preserve">, senior director for international policy at the U.S. Chamber of Commerce, which represents business interests in the capital. </w:t>
      </w:r>
      <w:proofErr w:type="spellStart"/>
      <w:r w:rsidRPr="00F46089">
        <w:rPr>
          <w:u w:val="single"/>
        </w:rPr>
        <w:t>Wenk</w:t>
      </w:r>
      <w:proofErr w:type="spellEnd"/>
      <w:r w:rsidRPr="00F46089">
        <w:rPr>
          <w:u w:val="single"/>
        </w:rPr>
        <w:t xml:space="preserve"> said the bank's demise would cost 200,000 jobs and that the chamber's members nationwide are "scratching their heads about why this is such a big deal in Washington." </w:t>
      </w:r>
      <w:r w:rsidRPr="00F46089">
        <w:rPr>
          <w:sz w:val="16"/>
        </w:rPr>
        <w:t xml:space="preserve">The agency has been in place for nearly 80 years. Congress reauthorized it in 2012, passing overwhelmingly despite some noisy Republican opposition. There was no Republican pushback to its previous reauthorization. </w:t>
      </w:r>
      <w:r w:rsidRPr="00F46089">
        <w:rPr>
          <w:bCs/>
          <w:sz w:val="16"/>
        </w:rPr>
        <w:t>Why the controversy now?</w:t>
      </w:r>
      <w:r w:rsidRPr="00F46089">
        <w:rPr>
          <w:sz w:val="16"/>
        </w:rPr>
        <w:t xml:space="preserve"> </w:t>
      </w:r>
      <w:r w:rsidRPr="00F46089">
        <w:rPr>
          <w:u w:val="single"/>
        </w:rPr>
        <w:t xml:space="preserve">With </w:t>
      </w:r>
      <w:r w:rsidRPr="00F46089">
        <w:rPr>
          <w:highlight w:val="yellow"/>
          <w:u w:val="single"/>
        </w:rPr>
        <w:t>the rise of the tea party in 2010 and the resulting influx of lawmakers fiercely opposed to more government spending, the issue had the means to gain some traction</w:t>
      </w:r>
      <w:r w:rsidRPr="00F46089">
        <w:rPr>
          <w:u w:val="single"/>
        </w:rPr>
        <w:t xml:space="preserve">. </w:t>
      </w:r>
      <w:r w:rsidRPr="00F46089">
        <w:rPr>
          <w:sz w:val="16"/>
        </w:rPr>
        <w:t xml:space="preserve">Needham said his organization devoted time and resources to lobby against and were "excited" to see 93 House members and 20 senators oppose it the last time around. Heritage and other conservative groups, including Club for Growth, </w:t>
      </w:r>
      <w:proofErr w:type="spellStart"/>
      <w:r w:rsidRPr="00F46089">
        <w:rPr>
          <w:sz w:val="16"/>
        </w:rPr>
        <w:t>FreedomWorks</w:t>
      </w:r>
      <w:proofErr w:type="spellEnd"/>
      <w:r w:rsidRPr="00F46089">
        <w:rPr>
          <w:sz w:val="16"/>
        </w:rPr>
        <w:t xml:space="preserve"> and Americans for Prosperity, have now had two years to gin up a coalition and pressure Congress. In addition, Rep. Jeb </w:t>
      </w:r>
      <w:proofErr w:type="spellStart"/>
      <w:r w:rsidRPr="00F46089">
        <w:rPr>
          <w:sz w:val="16"/>
        </w:rPr>
        <w:t>Hensarling</w:t>
      </w:r>
      <w:proofErr w:type="spellEnd"/>
      <w:r w:rsidRPr="00F46089">
        <w:rPr>
          <w:sz w:val="16"/>
        </w:rPr>
        <w:t xml:space="preserve"> of Texas, a fierce opponent of the bank, was elected to lead the committee that oversees it, helping to raise the profile of opponents. The bank has long had critics, but nothing has risen to the level where Congress might try to shut it down. </w:t>
      </w:r>
      <w:r w:rsidRPr="00F46089">
        <w:rPr>
          <w:u w:val="single"/>
        </w:rPr>
        <w:t>The bank has been involved in numerous lawsuits, including by Delta Air Lines and related groups who contend its lending practices boost foreign competitors through aircraft sales.</w:t>
      </w:r>
      <w:r w:rsidRPr="00F46089">
        <w:rPr>
          <w:sz w:val="16"/>
        </w:rPr>
        <w:t xml:space="preserve"> Delta flies worldwide. </w:t>
      </w:r>
      <w:r w:rsidRPr="00F46089">
        <w:rPr>
          <w:u w:val="single"/>
        </w:rPr>
        <w:t>Environmental groups have also launched court challenges, opposing the bank's heavy backing of fossil fuels.</w:t>
      </w:r>
      <w:r w:rsidRPr="00F46089">
        <w:rPr>
          <w:sz w:val="16"/>
        </w:rPr>
        <w:t xml:space="preserve"> In a campaign address about cutting government waste, candidate Barack Obama called the Ex-</w:t>
      </w:r>
      <w:proofErr w:type="spellStart"/>
      <w:r w:rsidRPr="00F46089">
        <w:rPr>
          <w:sz w:val="16"/>
        </w:rPr>
        <w:t>Im</w:t>
      </w:r>
      <w:proofErr w:type="spellEnd"/>
      <w:r w:rsidRPr="00F46089">
        <w:rPr>
          <w:sz w:val="16"/>
        </w:rPr>
        <w:t xml:space="preserve"> Bank "corporate welfare." In the 1980s, William H. Becker and William M. </w:t>
      </w:r>
      <w:proofErr w:type="spellStart"/>
      <w:r w:rsidRPr="00F46089">
        <w:rPr>
          <w:sz w:val="16"/>
        </w:rPr>
        <w:t>McClenahan</w:t>
      </w:r>
      <w:proofErr w:type="spellEnd"/>
      <w:r w:rsidRPr="00F46089">
        <w:rPr>
          <w:sz w:val="16"/>
        </w:rPr>
        <w:t xml:space="preserve"> wrote in their book "The Market, the State and the Export-Import Bank" that President Ronald Reagan was "initially unsympathetic" as opposition from the left and the right rose. But neither Reagan nor Obama tried to dissolve it. Obama now supports it and asked Congress to raise its borrowing cap and extend its authority for five years. </w:t>
      </w:r>
      <w:r w:rsidRPr="00F46089">
        <w:rPr>
          <w:b/>
          <w:bCs/>
          <w:sz w:val="16"/>
        </w:rPr>
        <w:t>The politics</w:t>
      </w:r>
      <w:r w:rsidRPr="00F46089">
        <w:rPr>
          <w:sz w:val="16"/>
        </w:rPr>
        <w:t xml:space="preserve"> </w:t>
      </w:r>
      <w:proofErr w:type="gramStart"/>
      <w:r w:rsidRPr="00F46089">
        <w:rPr>
          <w:u w:val="single"/>
        </w:rPr>
        <w:t>It's</w:t>
      </w:r>
      <w:proofErr w:type="gramEnd"/>
      <w:r w:rsidRPr="00F46089">
        <w:rPr>
          <w:u w:val="single"/>
        </w:rPr>
        <w:t xml:space="preserve"> </w:t>
      </w:r>
      <w:r w:rsidRPr="00F46089">
        <w:rPr>
          <w:highlight w:val="yellow"/>
          <w:u w:val="single"/>
        </w:rPr>
        <w:t>also an election year and the issue was elevated last week because the newly elected House Majority Leader</w:t>
      </w:r>
      <w:r w:rsidRPr="00F46089">
        <w:rPr>
          <w:u w:val="single"/>
        </w:rPr>
        <w:t xml:space="preserve"> </w:t>
      </w:r>
      <w:r w:rsidRPr="00F46089">
        <w:rPr>
          <w:highlight w:val="yellow"/>
          <w:u w:val="single"/>
        </w:rPr>
        <w:t>Kevin McCarthy, flipped his position and came out in opposition, emboldening the more conservative wing of the party</w:t>
      </w:r>
      <w:r w:rsidRPr="00F46089">
        <w:rPr>
          <w:u w:val="single"/>
        </w:rPr>
        <w:t xml:space="preserve">. </w:t>
      </w:r>
      <w:hyperlink r:id="rId153" w:history="1">
        <w:r w:rsidRPr="00F46089">
          <w:rPr>
            <w:rStyle w:val="Hyperlink"/>
            <w:sz w:val="16"/>
          </w:rPr>
          <w:t>No. 2 Republican hates Export-Import bank</w:t>
        </w:r>
      </w:hyperlink>
      <w:r w:rsidRPr="00F46089">
        <w:rPr>
          <w:u w:val="single"/>
        </w:rPr>
        <w:t xml:space="preserve"> </w:t>
      </w:r>
      <w:r w:rsidRPr="00F46089">
        <w:rPr>
          <w:sz w:val="16"/>
        </w:rPr>
        <w:t>His shift comes after his predecessor, Ex-</w:t>
      </w:r>
      <w:proofErr w:type="spellStart"/>
      <w:r w:rsidRPr="00F46089">
        <w:rPr>
          <w:sz w:val="16"/>
        </w:rPr>
        <w:t>Im</w:t>
      </w:r>
      <w:proofErr w:type="spellEnd"/>
      <w:r w:rsidRPr="00F46089">
        <w:rPr>
          <w:sz w:val="16"/>
        </w:rPr>
        <w:t xml:space="preserve"> Bank supporter and outgoing majority leader, Eric Cantor, lost his primary to Dave Brat, who campaigned against corporate welfare. While the Chamber of Commerce and tea party-linked groups have been battling it out in Republican primaries, this issue is adding to the feud. "</w:t>
      </w:r>
      <w:r w:rsidRPr="00F46089">
        <w:rPr>
          <w:u w:val="single"/>
        </w:rPr>
        <w:t xml:space="preserve">Some see it as a prime opportunity to make a political statement," </w:t>
      </w:r>
      <w:proofErr w:type="spellStart"/>
      <w:r w:rsidRPr="00F46089">
        <w:rPr>
          <w:u w:val="single"/>
        </w:rPr>
        <w:t>Wenk</w:t>
      </w:r>
      <w:proofErr w:type="spellEnd"/>
      <w:r w:rsidRPr="00F46089">
        <w:rPr>
          <w:u w:val="single"/>
        </w:rPr>
        <w:t xml:space="preserve"> said. "That's' one of my biggest beefs right now." </w:t>
      </w:r>
      <w:r w:rsidRPr="00F46089">
        <w:rPr>
          <w:sz w:val="16"/>
        </w:rPr>
        <w:t>Neither Heritage nor the Chamber of Commerce would discuss their political strategy, but both said that using this issue in campaigns is very likely.</w:t>
      </w:r>
    </w:p>
    <w:p w14:paraId="07B11F3E" w14:textId="77777777" w:rsidR="00CE6DAC" w:rsidRPr="00F46089" w:rsidRDefault="00CE6DAC" w:rsidP="00CE6DAC"/>
    <w:p w14:paraId="310854A2" w14:textId="77777777" w:rsidR="00CE6DAC" w:rsidRPr="00F46089" w:rsidRDefault="00CE6DAC" w:rsidP="00CE6DAC">
      <w:pPr>
        <w:pStyle w:val="Heading4"/>
        <w:rPr>
          <w:rStyle w:val="Style13ptBold"/>
          <w:b/>
        </w:rPr>
      </w:pPr>
      <w:r w:rsidRPr="00F46089">
        <w:rPr>
          <w:rStyle w:val="Style13ptBold"/>
          <w:b/>
        </w:rPr>
        <w:t xml:space="preserve">The House is strongly against the formation of government agencies that can be forwarded to the private sector </w:t>
      </w:r>
    </w:p>
    <w:p w14:paraId="27A38CCA" w14:textId="77777777" w:rsidR="00CE6DAC" w:rsidRPr="00F46089" w:rsidRDefault="00CE6DAC" w:rsidP="00CE6DAC">
      <w:pPr>
        <w:widowControl w:val="0"/>
        <w:autoSpaceDE w:val="0"/>
        <w:autoSpaceDN w:val="0"/>
        <w:adjustRightInd w:val="0"/>
        <w:spacing w:after="300"/>
        <w:rPr>
          <w:rStyle w:val="Style13ptBold"/>
          <w:rFonts w:cs="Times New Roman"/>
          <w:sz w:val="16"/>
          <w:szCs w:val="16"/>
        </w:rPr>
      </w:pPr>
      <w:r w:rsidRPr="00F46089">
        <w:rPr>
          <w:rStyle w:val="Style13ptBold"/>
          <w:rFonts w:cs="Times New Roman"/>
          <w:sz w:val="24"/>
        </w:rPr>
        <w:t xml:space="preserve">Schouten, 14 </w:t>
      </w:r>
      <w:r w:rsidRPr="00F46089">
        <w:t>(</w:t>
      </w:r>
      <w:proofErr w:type="spellStart"/>
      <w:r w:rsidRPr="00F46089">
        <w:t>Fredreka</w:t>
      </w:r>
      <w:proofErr w:type="spellEnd"/>
      <w:r w:rsidRPr="00F46089">
        <w:t xml:space="preserve">, covers campaign finance issues in the Washington bureau of the US Today, New House leader opposes U.S. Export-Import Bank, USA Today, June 22, 2014, </w:t>
      </w:r>
      <w:hyperlink r:id="rId154" w:history="1">
        <w:r w:rsidRPr="00F46089">
          <w:rPr>
            <w:rStyle w:val="Hyperlink"/>
          </w:rPr>
          <w:t>http://www.usatoday.com/story/news/politics/2014/06/22/kevin-mccarthy-opposes-export-import-bank/11235809/</w:t>
        </w:r>
      </w:hyperlink>
      <w:r w:rsidRPr="00F46089">
        <w:t xml:space="preserve">, TS) </w:t>
      </w:r>
      <w:r w:rsidRPr="00F46089">
        <w:rPr>
          <w:rStyle w:val="Style13ptBold"/>
          <w:rFonts w:cs="Times New Roman"/>
          <w:sz w:val="16"/>
          <w:szCs w:val="16"/>
        </w:rPr>
        <w:tab/>
      </w:r>
    </w:p>
    <w:p w14:paraId="485CF53A" w14:textId="77777777" w:rsidR="00CE6DAC" w:rsidRPr="00F46089" w:rsidRDefault="00CE6DAC" w:rsidP="00CE6DAC">
      <w:pPr>
        <w:rPr>
          <w:sz w:val="16"/>
        </w:rPr>
      </w:pPr>
      <w:r w:rsidRPr="00F46089">
        <w:rPr>
          <w:sz w:val="16"/>
        </w:rPr>
        <w:t xml:space="preserve">WASHINGTON —- </w:t>
      </w:r>
      <w:r w:rsidRPr="00F46089">
        <w:rPr>
          <w:rStyle w:val="StyleUnderline"/>
          <w:highlight w:val="yellow"/>
        </w:rPr>
        <w:t>The House's next majority leader said</w:t>
      </w:r>
      <w:r w:rsidRPr="00F46089">
        <w:rPr>
          <w:rStyle w:val="StyleUnderline"/>
        </w:rPr>
        <w:t xml:space="preserve"> Sunday </w:t>
      </w:r>
      <w:r w:rsidRPr="00F46089">
        <w:rPr>
          <w:rStyle w:val="StyleUnderline"/>
          <w:highlight w:val="yellow"/>
        </w:rPr>
        <w:t>that he does not support renewing the charter of the Export-Import Bank of the U</w:t>
      </w:r>
      <w:r w:rsidRPr="00F46089">
        <w:rPr>
          <w:rStyle w:val="StyleUnderline"/>
        </w:rPr>
        <w:t xml:space="preserve">nited </w:t>
      </w:r>
      <w:r w:rsidRPr="00F46089">
        <w:rPr>
          <w:rStyle w:val="StyleUnderline"/>
          <w:highlight w:val="yellow"/>
        </w:rPr>
        <w:t>S</w:t>
      </w:r>
      <w:r w:rsidRPr="00F46089">
        <w:rPr>
          <w:rStyle w:val="StyleUnderline"/>
        </w:rPr>
        <w:t xml:space="preserve">tates </w:t>
      </w:r>
      <w:r w:rsidRPr="00F46089">
        <w:rPr>
          <w:rStyle w:val="StyleUnderline"/>
          <w:highlight w:val="yellow"/>
        </w:rPr>
        <w:t>when it expires in September</w:t>
      </w:r>
      <w:r w:rsidRPr="00F46089">
        <w:rPr>
          <w:sz w:val="16"/>
        </w:rPr>
        <w:t xml:space="preserve"> — a move that puts the key Republican at odds with some of the country's largest business interests. Asked whether he could </w:t>
      </w:r>
      <w:r w:rsidRPr="00F46089">
        <w:rPr>
          <w:rStyle w:val="StyleUnderline"/>
        </w:rPr>
        <w:t>allow the bank's charter to expire</w:t>
      </w:r>
      <w:r w:rsidRPr="00F46089">
        <w:rPr>
          <w:sz w:val="16"/>
        </w:rPr>
        <w:t>, Rep. Kevin McCarthy, R-Calif., said: "</w:t>
      </w:r>
      <w:r w:rsidRPr="00F46089">
        <w:rPr>
          <w:rStyle w:val="StyleUnderline"/>
        </w:rPr>
        <w:t xml:space="preserve">Yes, because </w:t>
      </w:r>
      <w:r w:rsidRPr="00F46089">
        <w:rPr>
          <w:rStyle w:val="StyleUnderline"/>
          <w:highlight w:val="yellow"/>
        </w:rPr>
        <w:t>it's something that the private sector can be able to do</w:t>
      </w:r>
      <w:r w:rsidRPr="00F46089">
        <w:rPr>
          <w:sz w:val="16"/>
          <w:highlight w:val="yellow"/>
        </w:rPr>
        <w:t>.</w:t>
      </w:r>
      <w:r w:rsidRPr="00F46089">
        <w:rPr>
          <w:sz w:val="16"/>
        </w:rPr>
        <w:t>" McCarthy spoke on Fox News Sunday. "</w:t>
      </w:r>
      <w:r w:rsidRPr="00F46089">
        <w:rPr>
          <w:rStyle w:val="StyleUnderline"/>
        </w:rPr>
        <w:t xml:space="preserve">One </w:t>
      </w:r>
      <w:r w:rsidRPr="00F46089">
        <w:rPr>
          <w:rStyle w:val="StyleUnderline"/>
          <w:highlight w:val="yellow"/>
        </w:rPr>
        <w:t>of the problems with government is they take hard-earned money so others do things that the private sector can do</w:t>
      </w:r>
      <w:r w:rsidRPr="00F46089">
        <w:rPr>
          <w:sz w:val="16"/>
          <w:highlight w:val="yellow"/>
        </w:rPr>
        <w:t>,"</w:t>
      </w:r>
      <w:r w:rsidRPr="00F46089">
        <w:rPr>
          <w:sz w:val="16"/>
        </w:rPr>
        <w:t xml:space="preserve"> he said. His position is a dramatic departure from that of the man he will replace, Rep. Eric Cantor, R-Va., who negotiated in 2012 to save the bank as conservatives clamored to kill it. (House Republicans on Thursday elected McCarthy to succeed Cantor as majority leader. Cantor, who lost his primary election June 10, will resign his No. 2 leadership post at the end of July.) The bank helps U.S. companies — ranging from big companies such as Boeing and General Electric to small firms — by subsidizing loans to foreign customers to help them buy U.S. products. The agency says it supported 200,000 Americans jobs by financing or guaranteeing $37.4 billion of U.S. exports last year. Its reauthorization is backed by the U.S. Chamber of Commerce and the National Association of Manufacturers, and both groups planned a joint news conference Monday afternoon as part of a public-relations drive to urge Congress to save the program. Proponents say dismantling the bank, created in 1934, would put U.S. companies at a competitive disadvantage with foreign firms that are aided by similar programs in their own countries. But Tea Party-aligned groups, including the Heritage Foundation and the Koch-backed Americans for Prosperity, have denounced the bank as an example of "crony capitalism" and have vowed to lobby hard to end it. Bolstering their cause: Texas Rep. Jeb </w:t>
      </w:r>
      <w:proofErr w:type="spellStart"/>
      <w:r w:rsidRPr="00F46089">
        <w:rPr>
          <w:sz w:val="16"/>
        </w:rPr>
        <w:t>Hensarling</w:t>
      </w:r>
      <w:proofErr w:type="spellEnd"/>
      <w:r w:rsidRPr="00F46089">
        <w:rPr>
          <w:sz w:val="16"/>
        </w:rPr>
        <w:t>, the Republican chairman of the committee with jurisdiction over the bank, has emerged as a vocal advocate in Congress for killing it. The White House backs the bank. However, its charter will expire without congressional action and prevent the bank from financing new loans.</w:t>
      </w:r>
    </w:p>
    <w:p w14:paraId="313895BA" w14:textId="77777777" w:rsidR="00CE6DAC" w:rsidRPr="00F46089" w:rsidRDefault="00CE6DAC" w:rsidP="00CE6DAC"/>
    <w:p w14:paraId="62D4CA5F" w14:textId="77777777" w:rsidR="00FF6505" w:rsidRPr="00F46089" w:rsidRDefault="00FF6505" w:rsidP="00FF6505">
      <w:pPr>
        <w:pStyle w:val="Heading3"/>
      </w:pPr>
      <w:r w:rsidRPr="00F46089">
        <w:t>New Tech NB</w:t>
      </w:r>
    </w:p>
    <w:p w14:paraId="18649B7F" w14:textId="77777777" w:rsidR="00FF6505" w:rsidRPr="00F46089" w:rsidRDefault="00FF6505" w:rsidP="00FF6505">
      <w:pPr>
        <w:pStyle w:val="Heading4"/>
      </w:pPr>
      <w:r w:rsidRPr="00F46089">
        <w:t>We need new ocean technology now-current tech is inefficient</w:t>
      </w:r>
    </w:p>
    <w:p w14:paraId="66AE09B6" w14:textId="77777777" w:rsidR="00FF6505" w:rsidRPr="00F46089" w:rsidRDefault="00FF6505" w:rsidP="00FF6505">
      <w:r w:rsidRPr="00F46089">
        <w:rPr>
          <w:rStyle w:val="Style13ptBold"/>
        </w:rPr>
        <w:t>NERC ‘12</w:t>
      </w:r>
      <w:r w:rsidRPr="00F46089">
        <w:t xml:space="preserve"> (Natural Environment Research Council, “Why We Need Sustained Observations”, National Oceanography Centre, 8/29/12, http://noc.ac.uk/ocean-watch/why-we-need-sustained-observations, H.W.)</w:t>
      </w:r>
    </w:p>
    <w:p w14:paraId="3DB77C42" w14:textId="77777777" w:rsidR="00FF6505" w:rsidRPr="00F46089" w:rsidRDefault="00FF6505" w:rsidP="00FF6505">
      <w:pPr>
        <w:rPr>
          <w:b/>
          <w:sz w:val="20"/>
          <w:szCs w:val="20"/>
          <w:u w:val="single"/>
        </w:rPr>
      </w:pPr>
      <w:r w:rsidRPr="00F46089">
        <w:rPr>
          <w:sz w:val="16"/>
          <w:szCs w:val="16"/>
          <w:shd w:val="clear" w:color="auto" w:fill="FFFFFF"/>
        </w:rPr>
        <w:t xml:space="preserve">No single measurement technique can provide all the information needed.  For example, whilst </w:t>
      </w:r>
      <w:r w:rsidRPr="00F46089">
        <w:rPr>
          <w:b/>
          <w:highlight w:val="yellow"/>
          <w:u w:val="single"/>
          <w:shd w:val="clear" w:color="auto" w:fill="FFFFFF"/>
        </w:rPr>
        <w:t>satellites give good spatial coverage of the oceans, the time resolution is usually low</w:t>
      </w:r>
      <w:r w:rsidRPr="00F46089">
        <w:rPr>
          <w:b/>
          <w:u w:val="single"/>
          <w:shd w:val="clear" w:color="auto" w:fill="FFFFFF"/>
        </w:rPr>
        <w:t xml:space="preserve"> </w:t>
      </w:r>
      <w:r w:rsidRPr="00F46089">
        <w:rPr>
          <w:sz w:val="16"/>
          <w:szCs w:val="16"/>
          <w:shd w:val="clear" w:color="auto" w:fill="FFFFFF"/>
        </w:rPr>
        <w:t xml:space="preserve">(many days between satellite passes) and </w:t>
      </w:r>
      <w:r w:rsidRPr="00F46089">
        <w:rPr>
          <w:b/>
          <w:highlight w:val="yellow"/>
          <w:u w:val="single"/>
          <w:shd w:val="clear" w:color="auto" w:fill="FFFFFF"/>
        </w:rPr>
        <w:t>space-borne instruments measure only the surface skin of the sea</w:t>
      </w:r>
      <w:r w:rsidRPr="00F46089">
        <w:rPr>
          <w:shd w:val="clear" w:color="auto" w:fill="FFFFFF"/>
        </w:rPr>
        <w:t xml:space="preserve">.  </w:t>
      </w:r>
      <w:r w:rsidRPr="00F46089">
        <w:rPr>
          <w:sz w:val="16"/>
          <w:szCs w:val="16"/>
          <w:shd w:val="clear" w:color="auto" w:fill="FFFFFF"/>
        </w:rPr>
        <w:t>Likewise,</w:t>
      </w:r>
      <w:r w:rsidRPr="00F46089">
        <w:rPr>
          <w:shd w:val="clear" w:color="auto" w:fill="FFFFFF"/>
        </w:rPr>
        <w:t xml:space="preserve"> </w:t>
      </w:r>
      <w:r w:rsidRPr="00F46089">
        <w:rPr>
          <w:b/>
          <w:highlight w:val="yellow"/>
          <w:u w:val="single"/>
          <w:shd w:val="clear" w:color="auto" w:fill="FFFFFF"/>
        </w:rPr>
        <w:t>instruments moored to the sea-floor</w:t>
      </w:r>
      <w:r w:rsidRPr="00F46089">
        <w:rPr>
          <w:shd w:val="clear" w:color="auto" w:fill="FFFFFF"/>
        </w:rPr>
        <w:t xml:space="preserve"> </w:t>
      </w:r>
      <w:r w:rsidRPr="00F46089">
        <w:rPr>
          <w:sz w:val="16"/>
          <w:szCs w:val="16"/>
          <w:shd w:val="clear" w:color="auto" w:fill="FFFFFF"/>
        </w:rPr>
        <w:t>and so located at fixed points in space can give very detailed information about changes in time at these locations – but such instrument moorings</w:t>
      </w:r>
      <w:r w:rsidRPr="00F46089">
        <w:rPr>
          <w:b/>
          <w:u w:val="single"/>
          <w:shd w:val="clear" w:color="auto" w:fill="FFFFFF"/>
        </w:rPr>
        <w:t xml:space="preserve"> </w:t>
      </w:r>
      <w:r w:rsidRPr="00F46089">
        <w:rPr>
          <w:b/>
          <w:highlight w:val="yellow"/>
          <w:u w:val="single"/>
          <w:shd w:val="clear" w:color="auto" w:fill="FFFFFF"/>
        </w:rPr>
        <w:t>are</w:t>
      </w:r>
      <w:r w:rsidRPr="00F46089">
        <w:rPr>
          <w:b/>
          <w:u w:val="single"/>
          <w:shd w:val="clear" w:color="auto" w:fill="FFFFFF"/>
        </w:rPr>
        <w:t xml:space="preserve"> very </w:t>
      </w:r>
      <w:r w:rsidRPr="00F46089">
        <w:rPr>
          <w:b/>
          <w:highlight w:val="yellow"/>
          <w:u w:val="single"/>
          <w:shd w:val="clear" w:color="auto" w:fill="FFFFFF"/>
        </w:rPr>
        <w:t>expensive and</w:t>
      </w:r>
      <w:r w:rsidRPr="00F46089">
        <w:rPr>
          <w:b/>
          <w:u w:val="single"/>
          <w:shd w:val="clear" w:color="auto" w:fill="FFFFFF"/>
        </w:rPr>
        <w:t xml:space="preserve"> so </w:t>
      </w:r>
      <w:r w:rsidRPr="00F46089">
        <w:rPr>
          <w:b/>
          <w:highlight w:val="yellow"/>
          <w:u w:val="single"/>
          <w:shd w:val="clear" w:color="auto" w:fill="FFFFFF"/>
        </w:rPr>
        <w:t>are found in</w:t>
      </w:r>
      <w:r w:rsidRPr="00F46089">
        <w:rPr>
          <w:b/>
          <w:u w:val="single"/>
          <w:shd w:val="clear" w:color="auto" w:fill="FFFFFF"/>
        </w:rPr>
        <w:t xml:space="preserve"> very </w:t>
      </w:r>
      <w:r w:rsidRPr="00F46089">
        <w:rPr>
          <w:b/>
          <w:highlight w:val="yellow"/>
          <w:u w:val="single"/>
          <w:shd w:val="clear" w:color="auto" w:fill="FFFFFF"/>
        </w:rPr>
        <w:t>few locations</w:t>
      </w:r>
      <w:r w:rsidRPr="00F46089">
        <w:rPr>
          <w:b/>
          <w:u w:val="single"/>
          <w:shd w:val="clear" w:color="auto" w:fill="FFFFFF"/>
        </w:rPr>
        <w:t xml:space="preserve"> in the oceans.  </w:t>
      </w:r>
      <w:r w:rsidRPr="00F46089">
        <w:rPr>
          <w:b/>
          <w:highlight w:val="yellow"/>
          <w:u w:val="single"/>
          <w:shd w:val="clear" w:color="auto" w:fill="FFFFFF"/>
        </w:rPr>
        <w:t xml:space="preserve">Drifting buoys and </w:t>
      </w:r>
      <w:r w:rsidRPr="00F46089">
        <w:rPr>
          <w:b/>
          <w:u w:val="single"/>
          <w:shd w:val="clear" w:color="auto" w:fill="FFFFFF"/>
        </w:rPr>
        <w:t>opportunistic</w:t>
      </w:r>
      <w:r w:rsidRPr="00F46089">
        <w:rPr>
          <w:b/>
          <w:highlight w:val="yellow"/>
          <w:u w:val="single"/>
          <w:shd w:val="clear" w:color="auto" w:fill="FFFFFF"/>
        </w:rPr>
        <w:t xml:space="preserve"> use of commercial ships help fill data gaps, but have their own limitations.</w:t>
      </w:r>
      <w:r w:rsidRPr="00F46089">
        <w:rPr>
          <w:b/>
          <w:u w:val="single"/>
          <w:shd w:val="clear" w:color="auto" w:fill="FFFFFF"/>
        </w:rPr>
        <w:t>  </w:t>
      </w:r>
    </w:p>
    <w:p w14:paraId="4326D475" w14:textId="77777777" w:rsidR="00FF6505" w:rsidRPr="00F46089" w:rsidRDefault="00FF6505" w:rsidP="00FF6505">
      <w:pPr>
        <w:rPr>
          <w:sz w:val="16"/>
          <w:szCs w:val="16"/>
          <w:shd w:val="clear" w:color="auto" w:fill="FFFFFF"/>
        </w:rPr>
      </w:pPr>
    </w:p>
    <w:p w14:paraId="43B1563C" w14:textId="77777777" w:rsidR="00FF6505" w:rsidRPr="00F46089" w:rsidRDefault="00FF6505" w:rsidP="00FF6505">
      <w:pPr>
        <w:pStyle w:val="Heading4"/>
        <w:rPr>
          <w:shd w:val="clear" w:color="auto" w:fill="FFFFFF"/>
        </w:rPr>
      </w:pPr>
      <w:r w:rsidRPr="00F46089">
        <w:rPr>
          <w:shd w:val="clear" w:color="auto" w:fill="FFFFFF"/>
        </w:rPr>
        <w:t>NASA ocean searches are key to new tech, empirics prove</w:t>
      </w:r>
    </w:p>
    <w:p w14:paraId="05460B73" w14:textId="77777777" w:rsidR="00FF6505" w:rsidRPr="00F46089" w:rsidRDefault="00FF6505" w:rsidP="00FF6505">
      <w:r w:rsidRPr="00F46089">
        <w:rPr>
          <w:rStyle w:val="Style13ptBold"/>
        </w:rPr>
        <w:t>NASA ‘10</w:t>
      </w:r>
      <w:r w:rsidRPr="00F46089">
        <w:t xml:space="preserve"> (NASA, “Ocean Exploration”, NASA Science: Earth, 5/12/10, http://science.nasa.gov/earth-science/oceanography/ocean-exploration/, H.W.)</w:t>
      </w:r>
    </w:p>
    <w:p w14:paraId="6B31F179" w14:textId="77777777" w:rsidR="00FF6505" w:rsidRPr="00F46089" w:rsidRDefault="00FF6505" w:rsidP="00FF6505">
      <w:pPr>
        <w:rPr>
          <w:shd w:val="clear" w:color="auto" w:fill="FFFFFF"/>
        </w:rPr>
      </w:pPr>
      <w:r w:rsidRPr="00F46089">
        <w:rPr>
          <w:b/>
          <w:highlight w:val="yellow"/>
          <w:u w:val="single"/>
          <w:shd w:val="clear" w:color="auto" w:fill="FFFFFF"/>
        </w:rPr>
        <w:t>Previous NASA explorations</w:t>
      </w:r>
      <w:r w:rsidRPr="00F46089">
        <w:rPr>
          <w:b/>
          <w:u w:val="single"/>
          <w:shd w:val="clear" w:color="auto" w:fill="FFFFFF"/>
        </w:rPr>
        <w:t xml:space="preserve"> of the ocean </w:t>
      </w:r>
      <w:r w:rsidRPr="00F46089">
        <w:rPr>
          <w:b/>
          <w:highlight w:val="yellow"/>
          <w:u w:val="single"/>
          <w:shd w:val="clear" w:color="auto" w:fill="FFFFFF"/>
        </w:rPr>
        <w:t>have lead to knowledge and tech</w:t>
      </w:r>
      <w:r w:rsidRPr="00F46089">
        <w:rPr>
          <w:b/>
          <w:u w:val="single"/>
          <w:shd w:val="clear" w:color="auto" w:fill="FFFFFF"/>
        </w:rPr>
        <w:t xml:space="preserve">nology that is </w:t>
      </w:r>
      <w:r w:rsidRPr="00F46089">
        <w:rPr>
          <w:b/>
          <w:highlight w:val="yellow"/>
          <w:u w:val="single"/>
          <w:shd w:val="clear" w:color="auto" w:fill="FFFFFF"/>
        </w:rPr>
        <w:t>now</w:t>
      </w:r>
      <w:r w:rsidRPr="00F46089">
        <w:rPr>
          <w:b/>
          <w:u w:val="single"/>
          <w:shd w:val="clear" w:color="auto" w:fill="FFFFFF"/>
        </w:rPr>
        <w:t xml:space="preserve"> </w:t>
      </w:r>
      <w:r w:rsidRPr="00F46089">
        <w:rPr>
          <w:b/>
          <w:highlight w:val="yellow"/>
          <w:u w:val="single"/>
          <w:shd w:val="clear" w:color="auto" w:fill="FFFFFF"/>
        </w:rPr>
        <w:t>used</w:t>
      </w:r>
      <w:r w:rsidRPr="00F46089">
        <w:rPr>
          <w:b/>
          <w:u w:val="single"/>
          <w:shd w:val="clear" w:color="auto" w:fill="FFFFFF"/>
        </w:rPr>
        <w:t xml:space="preserve"> widely </w:t>
      </w:r>
      <w:r w:rsidRPr="00F46089">
        <w:rPr>
          <w:b/>
          <w:highlight w:val="yellow"/>
          <w:u w:val="single"/>
          <w:shd w:val="clear" w:color="auto" w:fill="FFFFFF"/>
        </w:rPr>
        <w:t>in research and application</w:t>
      </w:r>
      <w:r w:rsidRPr="00F46089">
        <w:rPr>
          <w:b/>
          <w:u w:val="single"/>
          <w:shd w:val="clear" w:color="auto" w:fill="FFFFFF"/>
        </w:rPr>
        <w:t xml:space="preserve"> </w:t>
      </w:r>
      <w:r w:rsidRPr="00F46089">
        <w:rPr>
          <w:shd w:val="clear" w:color="auto" w:fill="FFFFFF"/>
        </w:rPr>
        <w:t xml:space="preserve">(ocean surface </w:t>
      </w:r>
      <w:proofErr w:type="spellStart"/>
      <w:r w:rsidRPr="00F46089">
        <w:rPr>
          <w:shd w:val="clear" w:color="auto" w:fill="FFFFFF"/>
        </w:rPr>
        <w:t>togography</w:t>
      </w:r>
      <w:proofErr w:type="spellEnd"/>
      <w:r w:rsidRPr="00F46089">
        <w:rPr>
          <w:shd w:val="clear" w:color="auto" w:fill="FFFFFF"/>
        </w:rPr>
        <w:t xml:space="preserve"> topography as measured by </w:t>
      </w:r>
      <w:r w:rsidRPr="00F46089">
        <w:rPr>
          <w:b/>
          <w:highlight w:val="yellow"/>
          <w:u w:val="single"/>
          <w:shd w:val="clear" w:color="auto" w:fill="FFFFFF"/>
        </w:rPr>
        <w:t>precision altimeters</w:t>
      </w:r>
      <w:r w:rsidRPr="00F46089">
        <w:rPr>
          <w:b/>
          <w:u w:val="single"/>
          <w:shd w:val="clear" w:color="auto" w:fill="FFFFFF"/>
        </w:rPr>
        <w:t xml:space="preserve">, ocean vector winds </w:t>
      </w:r>
      <w:r w:rsidRPr="00F46089">
        <w:rPr>
          <w:shd w:val="clear" w:color="auto" w:fill="FFFFFF"/>
        </w:rPr>
        <w:t xml:space="preserve">as </w:t>
      </w:r>
      <w:r w:rsidRPr="00F46089">
        <w:rPr>
          <w:b/>
          <w:u w:val="single"/>
          <w:shd w:val="clear" w:color="auto" w:fill="FFFFFF"/>
        </w:rPr>
        <w:t xml:space="preserve">measured by </w:t>
      </w:r>
      <w:proofErr w:type="spellStart"/>
      <w:r w:rsidRPr="00F46089">
        <w:rPr>
          <w:b/>
          <w:highlight w:val="yellow"/>
          <w:u w:val="single"/>
          <w:shd w:val="clear" w:color="auto" w:fill="FFFFFF"/>
        </w:rPr>
        <w:t>scatterometers</w:t>
      </w:r>
      <w:proofErr w:type="spellEnd"/>
      <w:r w:rsidRPr="00F46089">
        <w:rPr>
          <w:b/>
          <w:highlight w:val="yellow"/>
          <w:u w:val="single"/>
          <w:shd w:val="clear" w:color="auto" w:fill="FFFFFF"/>
        </w:rPr>
        <w:t>,</w:t>
      </w:r>
      <w:r w:rsidRPr="00F46089">
        <w:rPr>
          <w:shd w:val="clear" w:color="auto" w:fill="FFFFFF"/>
        </w:rPr>
        <w:t xml:space="preserve"> and </w:t>
      </w:r>
      <w:r w:rsidRPr="00F46089">
        <w:rPr>
          <w:b/>
          <w:u w:val="single"/>
          <w:shd w:val="clear" w:color="auto" w:fill="FFFFFF"/>
        </w:rPr>
        <w:t xml:space="preserve">ocean color </w:t>
      </w:r>
      <w:r w:rsidRPr="00F46089">
        <w:rPr>
          <w:shd w:val="clear" w:color="auto" w:fill="FFFFFF"/>
        </w:rPr>
        <w:t xml:space="preserve">as </w:t>
      </w:r>
      <w:r w:rsidRPr="00F46089">
        <w:rPr>
          <w:b/>
          <w:u w:val="single"/>
          <w:shd w:val="clear" w:color="auto" w:fill="FFFFFF"/>
        </w:rPr>
        <w:t xml:space="preserve">measured by </w:t>
      </w:r>
      <w:r w:rsidRPr="00F46089">
        <w:rPr>
          <w:b/>
          <w:highlight w:val="yellow"/>
          <w:u w:val="single"/>
          <w:shd w:val="clear" w:color="auto" w:fill="FFFFFF"/>
        </w:rPr>
        <w:t>radiometers are</w:t>
      </w:r>
      <w:r w:rsidRPr="00F46089">
        <w:rPr>
          <w:b/>
          <w:u w:val="single"/>
          <w:shd w:val="clear" w:color="auto" w:fill="FFFFFF"/>
        </w:rPr>
        <w:t xml:space="preserve"> three excellent </w:t>
      </w:r>
      <w:r w:rsidRPr="00F46089">
        <w:rPr>
          <w:b/>
          <w:highlight w:val="yellow"/>
          <w:u w:val="single"/>
          <w:shd w:val="clear" w:color="auto" w:fill="FFFFFF"/>
        </w:rPr>
        <w:t>examples</w:t>
      </w:r>
      <w:r w:rsidRPr="00F46089">
        <w:rPr>
          <w:shd w:val="clear" w:color="auto" w:fill="FFFFFF"/>
        </w:rPr>
        <w:t xml:space="preserve"> where NASA initiated the field through is exploration initiative).</w:t>
      </w:r>
    </w:p>
    <w:p w14:paraId="76099FB9" w14:textId="77777777" w:rsidR="00FF6505" w:rsidRPr="00F46089" w:rsidRDefault="00FF6505" w:rsidP="00FF6505">
      <w:pPr>
        <w:pStyle w:val="Heading3"/>
        <w:rPr>
          <w:shd w:val="clear" w:color="auto" w:fill="FFFFFF"/>
        </w:rPr>
      </w:pPr>
      <w:r w:rsidRPr="00F46089">
        <w:rPr>
          <w:shd w:val="clear" w:color="auto" w:fill="FFFFFF"/>
        </w:rPr>
        <w:t>-- Acidification scenario</w:t>
      </w:r>
    </w:p>
    <w:p w14:paraId="6A416448" w14:textId="77777777" w:rsidR="00FF6505" w:rsidRPr="00F46089" w:rsidRDefault="00FF6505" w:rsidP="00FF6505">
      <w:pPr>
        <w:pStyle w:val="Heading4"/>
        <w:rPr>
          <w:shd w:val="clear" w:color="auto" w:fill="FFFFFF"/>
        </w:rPr>
      </w:pPr>
      <w:r w:rsidRPr="00F46089">
        <w:rPr>
          <w:shd w:val="clear" w:color="auto" w:fill="FFFFFF"/>
        </w:rPr>
        <w:t>New tech required to stop ocean acidification</w:t>
      </w:r>
    </w:p>
    <w:p w14:paraId="69B10388" w14:textId="77777777" w:rsidR="00FF6505" w:rsidRPr="00F46089" w:rsidRDefault="00FF6505" w:rsidP="00FF6505">
      <w:pPr>
        <w:rPr>
          <w:rFonts w:eastAsia="Times New Roman" w:cs="Times New Roman"/>
          <w:sz w:val="20"/>
          <w:szCs w:val="20"/>
        </w:rPr>
      </w:pPr>
      <w:proofErr w:type="spellStart"/>
      <w:r w:rsidRPr="00F46089">
        <w:rPr>
          <w:rStyle w:val="Style13ptBold"/>
        </w:rPr>
        <w:t>Gillies</w:t>
      </w:r>
      <w:proofErr w:type="spellEnd"/>
      <w:r w:rsidRPr="00F46089">
        <w:rPr>
          <w:rStyle w:val="Style13ptBold"/>
        </w:rPr>
        <w:t xml:space="preserve"> ’14 (Jeff, </w:t>
      </w:r>
      <w:r w:rsidRPr="00F46089">
        <w:t xml:space="preserve">editor of the Environmental Monitor, “New technology needed to track ocean acidification’s full effects”, The Environmental Monitor, 5/16/14, </w:t>
      </w:r>
      <w:hyperlink r:id="rId155" w:history="1">
        <w:r w:rsidRPr="00F46089">
          <w:rPr>
            <w:rStyle w:val="Hyperlink"/>
          </w:rPr>
          <w:t>http://www.fondriest.com/news/new-technology-needed-track-ocean-acidifications-full-effects.htm</w:t>
        </w:r>
      </w:hyperlink>
      <w:r w:rsidRPr="00F46089">
        <w:t>, H.W.)</w:t>
      </w:r>
    </w:p>
    <w:p w14:paraId="46E16F64" w14:textId="77777777" w:rsidR="00FF6505" w:rsidRPr="00F46089" w:rsidRDefault="00FF6505" w:rsidP="00FF6505">
      <w:pPr>
        <w:rPr>
          <w:b/>
          <w:u w:val="single"/>
          <w:shd w:val="clear" w:color="auto" w:fill="FFFFFF"/>
        </w:rPr>
      </w:pPr>
      <w:r w:rsidRPr="00F46089">
        <w:rPr>
          <w:b/>
          <w:u w:val="single"/>
          <w:shd w:val="clear" w:color="auto" w:fill="FFFFFF"/>
        </w:rPr>
        <w:t xml:space="preserve">Ocean </w:t>
      </w:r>
      <w:r w:rsidRPr="00F46089">
        <w:rPr>
          <w:b/>
          <w:highlight w:val="yellow"/>
          <w:u w:val="single"/>
          <w:shd w:val="clear" w:color="auto" w:fill="FFFFFF"/>
        </w:rPr>
        <w:t>acidification is driving rapid</w:t>
      </w:r>
      <w:r w:rsidRPr="00F46089">
        <w:rPr>
          <w:highlight w:val="yellow"/>
          <w:shd w:val="clear" w:color="auto" w:fill="FFFFFF"/>
        </w:rPr>
        <w:t xml:space="preserve"> </w:t>
      </w:r>
      <w:r w:rsidRPr="00F46089">
        <w:rPr>
          <w:sz w:val="16"/>
          <w:szCs w:val="16"/>
          <w:shd w:val="clear" w:color="auto" w:fill="FFFFFF"/>
        </w:rPr>
        <w:t>fundamental</w:t>
      </w:r>
      <w:r w:rsidRPr="00F46089">
        <w:rPr>
          <w:shd w:val="clear" w:color="auto" w:fill="FFFFFF"/>
        </w:rPr>
        <w:t xml:space="preserve"> </w:t>
      </w:r>
      <w:r w:rsidRPr="00F46089">
        <w:rPr>
          <w:b/>
          <w:highlight w:val="yellow"/>
          <w:u w:val="single"/>
          <w:shd w:val="clear" w:color="auto" w:fill="FFFFFF"/>
        </w:rPr>
        <w:t xml:space="preserve">shifts in </w:t>
      </w:r>
      <w:r w:rsidRPr="00F46089">
        <w:rPr>
          <w:b/>
          <w:u w:val="single"/>
          <w:shd w:val="clear" w:color="auto" w:fill="FFFFFF"/>
        </w:rPr>
        <w:t>sea</w:t>
      </w:r>
      <w:r w:rsidRPr="00F46089">
        <w:rPr>
          <w:b/>
          <w:highlight w:val="yellow"/>
          <w:u w:val="single"/>
          <w:shd w:val="clear" w:color="auto" w:fill="FFFFFF"/>
        </w:rPr>
        <w:t xml:space="preserve">water chemistry that could </w:t>
      </w:r>
      <w:r w:rsidRPr="00F46089">
        <w:rPr>
          <w:rStyle w:val="Emphasis"/>
          <w:highlight w:val="yellow"/>
        </w:rPr>
        <w:t xml:space="preserve">cripple </w:t>
      </w:r>
      <w:r w:rsidRPr="00F46089">
        <w:rPr>
          <w:b/>
          <w:highlight w:val="yellow"/>
          <w:u w:val="single"/>
          <w:shd w:val="clear" w:color="auto" w:fill="FFFFFF"/>
        </w:rPr>
        <w:t xml:space="preserve">marine ecosystems </w:t>
      </w:r>
      <w:r w:rsidRPr="00F46089">
        <w:rPr>
          <w:b/>
          <w:u w:val="single"/>
          <w:shd w:val="clear" w:color="auto" w:fill="FFFFFF"/>
        </w:rPr>
        <w:t xml:space="preserve">over the next century. But </w:t>
      </w:r>
      <w:r w:rsidRPr="00F46089">
        <w:rPr>
          <w:b/>
          <w:highlight w:val="yellow"/>
          <w:u w:val="single"/>
          <w:shd w:val="clear" w:color="auto" w:fill="FFFFFF"/>
        </w:rPr>
        <w:t>the concentrations of</w:t>
      </w:r>
      <w:r w:rsidRPr="00F46089">
        <w:rPr>
          <w:b/>
          <w:u w:val="single"/>
          <w:shd w:val="clear" w:color="auto" w:fill="FFFFFF"/>
        </w:rPr>
        <w:t xml:space="preserve"> carbon and other </w:t>
      </w:r>
      <w:r w:rsidRPr="00F46089">
        <w:rPr>
          <w:b/>
          <w:highlight w:val="yellow"/>
          <w:u w:val="single"/>
          <w:shd w:val="clear" w:color="auto" w:fill="FFFFFF"/>
        </w:rPr>
        <w:t>elements are changing more quickly than current tech</w:t>
      </w:r>
      <w:r w:rsidRPr="00F46089">
        <w:rPr>
          <w:b/>
          <w:u w:val="single"/>
          <w:shd w:val="clear" w:color="auto" w:fill="FFFFFF"/>
        </w:rPr>
        <w:t xml:space="preserve">nology </w:t>
      </w:r>
      <w:r w:rsidRPr="00F46089">
        <w:rPr>
          <w:b/>
          <w:highlight w:val="yellow"/>
          <w:u w:val="single"/>
          <w:shd w:val="clear" w:color="auto" w:fill="FFFFFF"/>
        </w:rPr>
        <w:t>can measure</w:t>
      </w:r>
      <w:r w:rsidRPr="00F46089">
        <w:rPr>
          <w:b/>
          <w:u w:val="single"/>
          <w:shd w:val="clear" w:color="auto" w:fill="FFFFFF"/>
        </w:rPr>
        <w:t xml:space="preserve"> them. </w:t>
      </w:r>
      <w:r w:rsidRPr="00F46089">
        <w:rPr>
          <w:b/>
          <w:highlight w:val="yellow"/>
          <w:u w:val="single"/>
          <w:shd w:val="clear" w:color="auto" w:fill="FFFFFF"/>
        </w:rPr>
        <w:t>That creates an</w:t>
      </w:r>
      <w:r w:rsidRPr="00F46089">
        <w:rPr>
          <w:rStyle w:val="Emphasis"/>
          <w:highlight w:val="yellow"/>
        </w:rPr>
        <w:t xml:space="preserve"> urgent need</w:t>
      </w:r>
      <w:r w:rsidRPr="00F46089">
        <w:rPr>
          <w:b/>
          <w:highlight w:val="yellow"/>
          <w:u w:val="single"/>
          <w:shd w:val="clear" w:color="auto" w:fill="FFFFFF"/>
        </w:rPr>
        <w:t xml:space="preserve"> for</w:t>
      </w:r>
      <w:r w:rsidRPr="00F46089">
        <w:rPr>
          <w:b/>
          <w:u w:val="single"/>
          <w:shd w:val="clear" w:color="auto" w:fill="FFFFFF"/>
        </w:rPr>
        <w:t xml:space="preserve"> a </w:t>
      </w:r>
      <w:r w:rsidRPr="00F46089">
        <w:rPr>
          <w:b/>
          <w:highlight w:val="yellow"/>
          <w:u w:val="single"/>
          <w:shd w:val="clear" w:color="auto" w:fill="FFFFFF"/>
        </w:rPr>
        <w:t>new</w:t>
      </w:r>
      <w:r w:rsidRPr="00F46089">
        <w:rPr>
          <w:b/>
          <w:u w:val="single"/>
          <w:shd w:val="clear" w:color="auto" w:fill="FFFFFF"/>
        </w:rPr>
        <w:t xml:space="preserve"> generation of </w:t>
      </w:r>
      <w:r w:rsidRPr="00F46089">
        <w:rPr>
          <w:b/>
          <w:highlight w:val="yellow"/>
          <w:u w:val="single"/>
          <w:shd w:val="clear" w:color="auto" w:fill="FFFFFF"/>
        </w:rPr>
        <w:t>sensors to measure parameters</w:t>
      </w:r>
      <w:r w:rsidRPr="00F46089">
        <w:rPr>
          <w:b/>
          <w:u w:val="single"/>
          <w:shd w:val="clear" w:color="auto" w:fill="FFFFFF"/>
        </w:rPr>
        <w:t xml:space="preserve"> like dissolved inorganic carbon</w:t>
      </w:r>
      <w:r w:rsidRPr="00F46089">
        <w:rPr>
          <w:shd w:val="clear" w:color="auto" w:fill="FFFFFF"/>
        </w:rPr>
        <w:t xml:space="preserve"> </w:t>
      </w:r>
      <w:r w:rsidRPr="00F46089">
        <w:rPr>
          <w:sz w:val="16"/>
          <w:szCs w:val="16"/>
          <w:shd w:val="clear" w:color="auto" w:fill="FFFFFF"/>
        </w:rPr>
        <w:t>and particular forms of essential elements like copper. Some developments in the past few years show promise, but</w:t>
      </w:r>
      <w:r w:rsidRPr="00F46089">
        <w:rPr>
          <w:shd w:val="clear" w:color="auto" w:fill="FFFFFF"/>
        </w:rPr>
        <w:t xml:space="preserve"> </w:t>
      </w:r>
      <w:r w:rsidRPr="00F46089">
        <w:rPr>
          <w:b/>
          <w:highlight w:val="yellow"/>
          <w:u w:val="single"/>
          <w:shd w:val="clear" w:color="auto" w:fill="FFFFFF"/>
        </w:rPr>
        <w:t>there is still plenty of work to be done. “It’s a</w:t>
      </w:r>
      <w:r w:rsidRPr="00F46089">
        <w:rPr>
          <w:b/>
          <w:u w:val="single"/>
          <w:shd w:val="clear" w:color="auto" w:fill="FFFFFF"/>
        </w:rPr>
        <w:t xml:space="preserve"> very substantial </w:t>
      </w:r>
      <w:r w:rsidRPr="00F46089">
        <w:rPr>
          <w:b/>
          <w:highlight w:val="yellow"/>
          <w:u w:val="single"/>
          <w:shd w:val="clear" w:color="auto" w:fill="FFFFFF"/>
        </w:rPr>
        <w:t>challenge,” said Robert Byrne,</w:t>
      </w:r>
      <w:r w:rsidRPr="00F46089">
        <w:rPr>
          <w:shd w:val="clear" w:color="auto" w:fill="FFFFFF"/>
        </w:rPr>
        <w:t xml:space="preserve"> </w:t>
      </w:r>
      <w:r w:rsidRPr="00F46089">
        <w:rPr>
          <w:sz w:val="16"/>
          <w:szCs w:val="16"/>
          <w:shd w:val="clear" w:color="auto" w:fill="FFFFFF"/>
        </w:rPr>
        <w:t>a distinguished research professor in the University South Florida’s College of Marine Science.</w:t>
      </w:r>
      <w:r w:rsidRPr="00F46089">
        <w:rPr>
          <w:shd w:val="clear" w:color="auto" w:fill="FFFFFF"/>
        </w:rPr>
        <w:t xml:space="preserve"> </w:t>
      </w:r>
      <w:r w:rsidRPr="00F46089">
        <w:rPr>
          <w:b/>
          <w:highlight w:val="yellow"/>
          <w:u w:val="single"/>
          <w:shd w:val="clear" w:color="auto" w:fill="FFFFFF"/>
        </w:rPr>
        <w:t>Byrne</w:t>
      </w:r>
      <w:r w:rsidRPr="00F46089">
        <w:rPr>
          <w:b/>
          <w:u w:val="single"/>
          <w:shd w:val="clear" w:color="auto" w:fill="FFFFFF"/>
        </w:rPr>
        <w:t xml:space="preserve"> recently </w:t>
      </w:r>
      <w:r w:rsidRPr="00F46089">
        <w:rPr>
          <w:b/>
          <w:highlight w:val="yellow"/>
          <w:u w:val="single"/>
          <w:shd w:val="clear" w:color="auto" w:fill="FFFFFF"/>
        </w:rPr>
        <w:t>published a call for “innovation and invention”</w:t>
      </w:r>
      <w:r w:rsidRPr="00F46089">
        <w:rPr>
          <w:b/>
          <w:u w:val="single"/>
          <w:shd w:val="clear" w:color="auto" w:fill="FFFFFF"/>
        </w:rPr>
        <w:t xml:space="preserve"> in the field in the journal Environmental Science and Technology.</w:t>
      </w:r>
      <w:r w:rsidRPr="00F46089">
        <w:rPr>
          <w:shd w:val="clear" w:color="auto" w:fill="FFFFFF"/>
        </w:rPr>
        <w:t xml:space="preserve"> </w:t>
      </w:r>
      <w:r w:rsidRPr="00F46089">
        <w:rPr>
          <w:b/>
          <w:u w:val="single"/>
          <w:shd w:val="clear" w:color="auto" w:fill="FFFFFF"/>
        </w:rPr>
        <w:t xml:space="preserve">Expensive, time-intensive </w:t>
      </w:r>
      <w:r w:rsidRPr="00F46089">
        <w:rPr>
          <w:b/>
          <w:highlight w:val="yellow"/>
          <w:u w:val="single"/>
          <w:shd w:val="clear" w:color="auto" w:fill="FFFFFF"/>
        </w:rPr>
        <w:t>laboratory and shipboard methods are commonly used to track these issues. But those</w:t>
      </w:r>
      <w:r w:rsidRPr="00F46089">
        <w:rPr>
          <w:sz w:val="16"/>
          <w:szCs w:val="16"/>
          <w:shd w:val="clear" w:color="auto" w:fill="FFFFFF"/>
        </w:rPr>
        <w:t xml:space="preserve"> </w:t>
      </w:r>
      <w:proofErr w:type="spellStart"/>
      <w:r w:rsidRPr="00F46089">
        <w:rPr>
          <w:sz w:val="16"/>
          <w:szCs w:val="16"/>
          <w:shd w:val="clear" w:color="auto" w:fill="FFFFFF"/>
        </w:rPr>
        <w:t>those</w:t>
      </w:r>
      <w:proofErr w:type="spellEnd"/>
      <w:r w:rsidRPr="00F46089">
        <w:rPr>
          <w:sz w:val="16"/>
          <w:szCs w:val="16"/>
          <w:shd w:val="clear" w:color="auto" w:fill="FFFFFF"/>
        </w:rPr>
        <w:t xml:space="preserve"> </w:t>
      </w:r>
      <w:r w:rsidRPr="00F46089">
        <w:rPr>
          <w:b/>
          <w:highlight w:val="yellow"/>
          <w:u w:val="single"/>
          <w:shd w:val="clear" w:color="auto" w:fill="FFFFFF"/>
        </w:rPr>
        <w:t>produce measurements that are too few and far between document</w:t>
      </w:r>
      <w:r w:rsidRPr="00F46089">
        <w:rPr>
          <w:b/>
          <w:u w:val="single"/>
          <w:shd w:val="clear" w:color="auto" w:fill="FFFFFF"/>
        </w:rPr>
        <w:t xml:space="preserve"> these swift </w:t>
      </w:r>
      <w:r w:rsidRPr="00F46089">
        <w:rPr>
          <w:b/>
          <w:highlight w:val="yellow"/>
          <w:u w:val="single"/>
          <w:shd w:val="clear" w:color="auto" w:fill="FFFFFF"/>
        </w:rPr>
        <w:t>chemical changes.</w:t>
      </w:r>
    </w:p>
    <w:p w14:paraId="517B3A40" w14:textId="77777777" w:rsidR="00FF6505" w:rsidRPr="00F46089" w:rsidRDefault="00FF6505" w:rsidP="00FF6505">
      <w:pPr>
        <w:rPr>
          <w:rFonts w:cs="Times New Roman"/>
          <w:b/>
          <w:color w:val="000000"/>
          <w:sz w:val="20"/>
          <w:szCs w:val="20"/>
          <w:u w:val="single"/>
        </w:rPr>
      </w:pPr>
    </w:p>
    <w:p w14:paraId="7F768ACE" w14:textId="77777777" w:rsidR="00FF6505" w:rsidRPr="00F46089" w:rsidRDefault="00FF6505" w:rsidP="00FF6505">
      <w:pPr>
        <w:pStyle w:val="Heading4"/>
      </w:pPr>
      <w:r w:rsidRPr="00F46089">
        <w:t>Ocean acidification caused the biggest mass extinction in history</w:t>
      </w:r>
    </w:p>
    <w:p w14:paraId="01B7EDB6" w14:textId="77777777" w:rsidR="00FF6505" w:rsidRPr="00F46089" w:rsidRDefault="00FF6505" w:rsidP="00FF6505">
      <w:pPr>
        <w:rPr>
          <w:rStyle w:val="Style13ptBold"/>
          <w:rFonts w:eastAsia="Times New Roman" w:cs="Times New Roman"/>
          <w:b w:val="0"/>
          <w:szCs w:val="26"/>
        </w:rPr>
      </w:pPr>
      <w:r w:rsidRPr="00F46089">
        <w:rPr>
          <w:rStyle w:val="Style13ptBold"/>
        </w:rPr>
        <w:t xml:space="preserve">Powell ’12 (Devin, writer for </w:t>
      </w:r>
      <w:proofErr w:type="spellStart"/>
      <w:r w:rsidRPr="00F46089">
        <w:rPr>
          <w:rStyle w:val="Style13ptBold"/>
        </w:rPr>
        <w:t>ScienceNews</w:t>
      </w:r>
      <w:proofErr w:type="spellEnd"/>
      <w:r w:rsidRPr="00F46089">
        <w:rPr>
          <w:rStyle w:val="Style13ptBold"/>
        </w:rPr>
        <w:t xml:space="preserve">, has a biochemistry degree from Harvard, </w:t>
      </w:r>
      <w:r w:rsidRPr="00F46089">
        <w:rPr>
          <w:rFonts w:eastAsia="Times New Roman" w:cs="Arial"/>
          <w:shd w:val="clear" w:color="auto" w:fill="FFFFFF"/>
        </w:rPr>
        <w:t>can demonstrate some sweet moves on the dance floor</w:t>
      </w:r>
      <w:r w:rsidRPr="00F46089">
        <w:rPr>
          <w:rFonts w:eastAsia="Times New Roman" w:cs="Times New Roman"/>
        </w:rPr>
        <w:t xml:space="preserve">, </w:t>
      </w:r>
      <w:r w:rsidRPr="00F46089">
        <w:rPr>
          <w:rFonts w:eastAsia="Times New Roman" w:cs="Arial"/>
          <w:shd w:val="clear" w:color="auto" w:fill="FFFFFF"/>
        </w:rPr>
        <w:t xml:space="preserve">owns a guitar and piano, has been known to pit his chess skills against street hustlers and likes few things as much as a long motorcycle ride across a beautiful landscape, “Calcium offers clues in mass extinction-ocean acidification during Permian period may have caused the Great Dying”, </w:t>
      </w:r>
      <w:proofErr w:type="spellStart"/>
      <w:r w:rsidRPr="00F46089">
        <w:rPr>
          <w:rFonts w:eastAsia="Times New Roman" w:cs="Arial"/>
          <w:shd w:val="clear" w:color="auto" w:fill="FFFFFF"/>
        </w:rPr>
        <w:t>ScienceNews</w:t>
      </w:r>
      <w:proofErr w:type="spellEnd"/>
      <w:r w:rsidRPr="00F46089">
        <w:rPr>
          <w:rFonts w:eastAsia="Times New Roman" w:cs="Arial"/>
          <w:shd w:val="clear" w:color="auto" w:fill="FFFFFF"/>
        </w:rPr>
        <w:t xml:space="preserve">, 6/14/12, </w:t>
      </w:r>
      <w:hyperlink r:id="rId156" w:history="1">
        <w:r w:rsidRPr="00F46089">
          <w:rPr>
            <w:rStyle w:val="Hyperlink"/>
            <w:rFonts w:eastAsia="Times New Roman" w:cs="Arial"/>
            <w:shd w:val="clear" w:color="auto" w:fill="FFFFFF"/>
          </w:rPr>
          <w:t>https://www.sciencenews.org/article/calcium-offers-clues-mass-extinction</w:t>
        </w:r>
      </w:hyperlink>
      <w:r w:rsidRPr="00F46089">
        <w:rPr>
          <w:rFonts w:eastAsia="Times New Roman" w:cs="Arial"/>
          <w:shd w:val="clear" w:color="auto" w:fill="FFFFFF"/>
        </w:rPr>
        <w:t>, H.W.)</w:t>
      </w:r>
    </w:p>
    <w:p w14:paraId="08270FC0" w14:textId="77777777" w:rsidR="00FF6505" w:rsidRPr="00F46089" w:rsidRDefault="00FF6505" w:rsidP="00FF6505">
      <w:pPr>
        <w:spacing w:line="276" w:lineRule="auto"/>
        <w:rPr>
          <w:rFonts w:cs="Times New Roman"/>
          <w:color w:val="000000"/>
          <w:sz w:val="16"/>
          <w:szCs w:val="16"/>
        </w:rPr>
      </w:pPr>
      <w:r w:rsidRPr="00F46089">
        <w:rPr>
          <w:rFonts w:cs="Times New Roman"/>
          <w:b/>
          <w:color w:val="000000"/>
          <w:sz w:val="20"/>
          <w:szCs w:val="20"/>
          <w:highlight w:val="yellow"/>
          <w:u w:val="single"/>
        </w:rPr>
        <w:t>New clues in a mass murder</w:t>
      </w:r>
      <w:r w:rsidRPr="00F46089">
        <w:rPr>
          <w:rFonts w:cs="Times New Roman"/>
          <w:b/>
          <w:color w:val="000000"/>
          <w:sz w:val="20"/>
          <w:szCs w:val="20"/>
          <w:u w:val="single"/>
        </w:rPr>
        <w:t xml:space="preserve"> that took place 252 million years ago </w:t>
      </w:r>
      <w:r w:rsidRPr="00F46089">
        <w:rPr>
          <w:rFonts w:cs="Times New Roman"/>
          <w:b/>
          <w:color w:val="000000"/>
          <w:sz w:val="20"/>
          <w:szCs w:val="20"/>
          <w:highlight w:val="yellow"/>
          <w:u w:val="single"/>
        </w:rPr>
        <w:t xml:space="preserve">points to a suspect: Ocean acidification may have driven the </w:t>
      </w:r>
      <w:r w:rsidRPr="00F46089">
        <w:rPr>
          <w:rStyle w:val="Emphasis"/>
          <w:highlight w:val="yellow"/>
        </w:rPr>
        <w:t>largest extinction of animals the world has ever seen.</w:t>
      </w:r>
      <w:r w:rsidRPr="00F46089">
        <w:rPr>
          <w:rFonts w:cs="Times New Roman"/>
          <w:color w:val="000000"/>
          <w:sz w:val="20"/>
          <w:szCs w:val="20"/>
        </w:rPr>
        <w:t xml:space="preserve"> </w:t>
      </w:r>
      <w:r w:rsidRPr="00F46089">
        <w:rPr>
          <w:rFonts w:cs="Times New Roman"/>
          <w:color w:val="000000"/>
          <w:sz w:val="16"/>
          <w:szCs w:val="16"/>
        </w:rPr>
        <w:t xml:space="preserve">Carbon dioxide belched out by volcanic eruptions during the Permian period could have caused the oceans’ chemistry to change. That’s worrisome because </w:t>
      </w:r>
      <w:r w:rsidRPr="00F46089">
        <w:rPr>
          <w:rFonts w:cs="Times New Roman"/>
          <w:b/>
          <w:color w:val="000000"/>
          <w:sz w:val="20"/>
          <w:szCs w:val="20"/>
          <w:highlight w:val="yellow"/>
          <w:u w:val="single"/>
        </w:rPr>
        <w:t>CO2 levels are rising today</w:t>
      </w:r>
      <w:r w:rsidRPr="00F46089">
        <w:rPr>
          <w:rFonts w:cs="Times New Roman"/>
          <w:b/>
          <w:color w:val="000000"/>
          <w:sz w:val="20"/>
          <w:szCs w:val="20"/>
          <w:u w:val="single"/>
        </w:rPr>
        <w:t xml:space="preserve"> — thanks to the burning of fossil fuels </w:t>
      </w:r>
      <w:r w:rsidRPr="00F46089">
        <w:rPr>
          <w:rFonts w:cs="Times New Roman"/>
          <w:b/>
          <w:color w:val="000000"/>
          <w:sz w:val="20"/>
          <w:szCs w:val="20"/>
          <w:highlight w:val="yellow"/>
          <w:u w:val="single"/>
        </w:rPr>
        <w:t>— and pushing down seawater pH</w:t>
      </w:r>
      <w:r w:rsidRPr="00F46089">
        <w:rPr>
          <w:rFonts w:cs="Times New Roman"/>
          <w:color w:val="000000"/>
          <w:sz w:val="20"/>
          <w:szCs w:val="20"/>
          <w:highlight w:val="yellow"/>
        </w:rPr>
        <w:t>,</w:t>
      </w:r>
      <w:r w:rsidRPr="00F46089">
        <w:rPr>
          <w:rFonts w:cs="Times New Roman"/>
          <w:color w:val="000000"/>
          <w:sz w:val="20"/>
          <w:szCs w:val="20"/>
        </w:rPr>
        <w:t xml:space="preserve"> </w:t>
      </w:r>
      <w:r w:rsidRPr="00F46089">
        <w:rPr>
          <w:rFonts w:cs="Times New Roman"/>
          <w:color w:val="000000"/>
          <w:sz w:val="16"/>
          <w:szCs w:val="16"/>
        </w:rPr>
        <w:t xml:space="preserve">researchers report online June 8 in </w:t>
      </w:r>
      <w:r w:rsidRPr="00F46089">
        <w:rPr>
          <w:rFonts w:cs="Times New Roman"/>
          <w:i/>
          <w:iCs/>
          <w:color w:val="000000"/>
          <w:sz w:val="16"/>
          <w:szCs w:val="16"/>
        </w:rPr>
        <w:t>Geology</w:t>
      </w:r>
      <w:r w:rsidRPr="00F46089">
        <w:rPr>
          <w:rFonts w:cs="Times New Roman"/>
          <w:color w:val="000000"/>
          <w:sz w:val="16"/>
          <w:szCs w:val="16"/>
        </w:rPr>
        <w:t xml:space="preserve">. </w:t>
      </w:r>
      <w:r w:rsidRPr="00F46089">
        <w:rPr>
          <w:rFonts w:cs="Times New Roman"/>
          <w:color w:val="000000"/>
          <w:sz w:val="20"/>
          <w:szCs w:val="20"/>
        </w:rPr>
        <w:t>“</w:t>
      </w:r>
      <w:r w:rsidRPr="00F46089">
        <w:rPr>
          <w:rFonts w:cs="Times New Roman"/>
          <w:b/>
          <w:color w:val="000000"/>
          <w:sz w:val="20"/>
          <w:szCs w:val="20"/>
          <w:highlight w:val="yellow"/>
          <w:u w:val="single"/>
        </w:rPr>
        <w:t>The worst biod</w:t>
      </w:r>
      <w:r w:rsidRPr="00F46089">
        <w:rPr>
          <w:rFonts w:cs="Times New Roman"/>
          <w:b/>
          <w:color w:val="000000"/>
          <w:sz w:val="20"/>
          <w:szCs w:val="20"/>
          <w:u w:val="single"/>
        </w:rPr>
        <w:t xml:space="preserve">iversity </w:t>
      </w:r>
      <w:r w:rsidRPr="00F46089">
        <w:rPr>
          <w:rFonts w:cs="Times New Roman"/>
          <w:b/>
          <w:color w:val="000000"/>
          <w:sz w:val="20"/>
          <w:szCs w:val="20"/>
          <w:highlight w:val="yellow"/>
          <w:u w:val="single"/>
        </w:rPr>
        <w:t>catastrophe we've had</w:t>
      </w:r>
      <w:r w:rsidRPr="00F46089">
        <w:rPr>
          <w:rFonts w:cs="Times New Roman"/>
          <w:b/>
          <w:color w:val="000000"/>
          <w:sz w:val="20"/>
          <w:szCs w:val="20"/>
          <w:u w:val="single"/>
        </w:rPr>
        <w:t xml:space="preserve"> in the history of animal life </w:t>
      </w:r>
      <w:r w:rsidRPr="00F46089">
        <w:rPr>
          <w:rFonts w:cs="Times New Roman"/>
          <w:b/>
          <w:color w:val="000000"/>
          <w:sz w:val="20"/>
          <w:szCs w:val="20"/>
          <w:highlight w:val="yellow"/>
          <w:u w:val="single"/>
        </w:rPr>
        <w:t>appears to have been associated with ocean acidification</w:t>
      </w:r>
      <w:r w:rsidRPr="00F46089">
        <w:rPr>
          <w:rFonts w:cs="Times New Roman"/>
          <w:color w:val="000000"/>
          <w:sz w:val="20"/>
          <w:szCs w:val="20"/>
        </w:rPr>
        <w:t xml:space="preserve"> </w:t>
      </w:r>
      <w:r w:rsidRPr="00F46089">
        <w:rPr>
          <w:rFonts w:cs="Times New Roman"/>
          <w:color w:val="000000"/>
          <w:sz w:val="16"/>
          <w:szCs w:val="16"/>
        </w:rPr>
        <w:t>and other kinds of environmental changes we anticipate in the coming centuries</w:t>
      </w:r>
      <w:r w:rsidRPr="00F46089">
        <w:rPr>
          <w:rFonts w:cs="Times New Roman"/>
          <w:b/>
          <w:color w:val="000000"/>
          <w:sz w:val="20"/>
          <w:szCs w:val="20"/>
          <w:highlight w:val="yellow"/>
          <w:u w:val="single"/>
        </w:rPr>
        <w:t xml:space="preserve">,” says Jonathan Payne, a </w:t>
      </w:r>
      <w:proofErr w:type="spellStart"/>
      <w:r w:rsidRPr="00F46089">
        <w:rPr>
          <w:rFonts w:cs="Times New Roman"/>
          <w:b/>
          <w:color w:val="000000"/>
          <w:sz w:val="20"/>
          <w:szCs w:val="20"/>
          <w:highlight w:val="yellow"/>
          <w:u w:val="single"/>
        </w:rPr>
        <w:t>paleobiologist</w:t>
      </w:r>
      <w:proofErr w:type="spellEnd"/>
      <w:r w:rsidRPr="00F46089">
        <w:rPr>
          <w:rFonts w:cs="Times New Roman"/>
          <w:b/>
          <w:color w:val="000000"/>
          <w:sz w:val="20"/>
          <w:szCs w:val="20"/>
          <w:highlight w:val="yellow"/>
          <w:u w:val="single"/>
        </w:rPr>
        <w:t xml:space="preserve"> at Stanford</w:t>
      </w:r>
      <w:r w:rsidRPr="00F46089">
        <w:rPr>
          <w:rFonts w:cs="Times New Roman"/>
          <w:b/>
          <w:color w:val="000000"/>
          <w:sz w:val="20"/>
          <w:szCs w:val="20"/>
          <w:u w:val="single"/>
        </w:rPr>
        <w:t xml:space="preserve"> University</w:t>
      </w:r>
      <w:r w:rsidRPr="00F46089">
        <w:rPr>
          <w:rFonts w:cs="Times New Roman"/>
          <w:color w:val="000000"/>
          <w:sz w:val="20"/>
          <w:szCs w:val="20"/>
        </w:rPr>
        <w:t xml:space="preserve">. </w:t>
      </w:r>
      <w:r w:rsidRPr="00F46089">
        <w:rPr>
          <w:rFonts w:cs="Times New Roman"/>
          <w:color w:val="000000"/>
          <w:sz w:val="16"/>
          <w:szCs w:val="16"/>
        </w:rPr>
        <w:t>“It’s a useful comparison point to have in mind as we think about the future of the modern oceans.”</w:t>
      </w:r>
    </w:p>
    <w:p w14:paraId="5D93E7CE" w14:textId="77777777" w:rsidR="00FF6505" w:rsidRPr="00F46089" w:rsidRDefault="00FF6505" w:rsidP="00FF6505">
      <w:pPr>
        <w:rPr>
          <w:rFonts w:eastAsia="Times New Roman" w:cs="Times New Roman"/>
          <w:sz w:val="20"/>
          <w:szCs w:val="20"/>
        </w:rPr>
      </w:pPr>
    </w:p>
    <w:p w14:paraId="0E30BD5F" w14:textId="77777777" w:rsidR="00FF6505" w:rsidRPr="00F46089" w:rsidRDefault="00FF6505" w:rsidP="00FF6505">
      <w:pPr>
        <w:rPr>
          <w:sz w:val="16"/>
          <w:szCs w:val="16"/>
          <w:shd w:val="clear" w:color="auto" w:fill="FFFFFF"/>
        </w:rPr>
      </w:pPr>
    </w:p>
    <w:p w14:paraId="7EDD8D25" w14:textId="77777777" w:rsidR="00FF6505" w:rsidRPr="00F46089" w:rsidRDefault="00FF6505" w:rsidP="00FF6505">
      <w:pPr>
        <w:pStyle w:val="Heading3"/>
      </w:pPr>
      <w:r w:rsidRPr="00F46089">
        <w:t>-- Warming scenario</w:t>
      </w:r>
    </w:p>
    <w:p w14:paraId="147CC805" w14:textId="77777777" w:rsidR="00FF6505" w:rsidRPr="00F46089" w:rsidRDefault="00FF6505" w:rsidP="00FF6505">
      <w:pPr>
        <w:pStyle w:val="Heading4"/>
      </w:pPr>
      <w:r w:rsidRPr="00F46089">
        <w:t xml:space="preserve">New tech needed for carbon sequestration-tech failing in the </w:t>
      </w:r>
      <w:proofErr w:type="spellStart"/>
      <w:r w:rsidRPr="00F46089">
        <w:t>squo</w:t>
      </w:r>
      <w:proofErr w:type="spellEnd"/>
    </w:p>
    <w:p w14:paraId="121219CC" w14:textId="77777777" w:rsidR="00FF6505" w:rsidRPr="00F46089" w:rsidRDefault="00FF6505" w:rsidP="00FF6505">
      <w:pPr>
        <w:rPr>
          <w:rStyle w:val="Style13ptBold"/>
          <w:b w:val="0"/>
        </w:rPr>
      </w:pPr>
      <w:proofErr w:type="spellStart"/>
      <w:r w:rsidRPr="00F46089">
        <w:rPr>
          <w:rStyle w:val="Style13ptBold"/>
        </w:rPr>
        <w:t>Biello</w:t>
      </w:r>
      <w:proofErr w:type="spellEnd"/>
      <w:r w:rsidRPr="00F46089">
        <w:rPr>
          <w:rStyle w:val="Style13ptBold"/>
        </w:rPr>
        <w:t xml:space="preserve"> ’12 (David</w:t>
      </w:r>
      <w:r w:rsidRPr="00F46089">
        <w:t xml:space="preserve">, has been covering energy and the environment for nearly a decade, the last four years as an associate editor at Scientific American. He also hosts 60-Second Earth, a Scientific American podcast covering environmental news, and is working on a documentary with Detroit Public Television on the future of electricity, “Critical Carbon-Capture Technology Stalled”, Scientific American, 10/16/12, </w:t>
      </w:r>
      <w:hyperlink r:id="rId157" w:history="1">
        <w:r w:rsidRPr="00F46089">
          <w:rPr>
            <w:rStyle w:val="Hyperlink"/>
          </w:rPr>
          <w:t>http://www.scientificamerican.com/article/carbon-capture-and-storage-not-happening-fast-enough-to-combat-climate-change/</w:t>
        </w:r>
      </w:hyperlink>
      <w:r w:rsidRPr="00F46089">
        <w:t>, H.W.)</w:t>
      </w:r>
    </w:p>
    <w:p w14:paraId="5B746081" w14:textId="77777777" w:rsidR="00FF6505" w:rsidRPr="00F46089" w:rsidRDefault="00FF6505" w:rsidP="00FF6505">
      <w:r w:rsidRPr="00F46089">
        <w:rPr>
          <w:b/>
          <w:u w:val="single"/>
        </w:rPr>
        <w:t>Carbon capture and storage </w:t>
      </w:r>
      <w:r w:rsidRPr="00F46089">
        <w:rPr>
          <w:b/>
          <w:highlight w:val="yellow"/>
          <w:u w:val="single"/>
        </w:rPr>
        <w:t>(CCS) "</w:t>
      </w:r>
      <w:r w:rsidRPr="00F46089">
        <w:rPr>
          <w:rStyle w:val="Emphasis"/>
          <w:highlight w:val="yellow"/>
        </w:rPr>
        <w:t>is the quickest way</w:t>
      </w:r>
      <w:r w:rsidRPr="00F46089">
        <w:rPr>
          <w:b/>
          <w:highlight w:val="yellow"/>
          <w:u w:val="single"/>
        </w:rPr>
        <w:t xml:space="preserve"> to get </w:t>
      </w:r>
      <w:r w:rsidRPr="00F46089">
        <w:rPr>
          <w:b/>
          <w:u w:val="single"/>
        </w:rPr>
        <w:t xml:space="preserve">substantial </w:t>
      </w:r>
      <w:r w:rsidRPr="00F46089">
        <w:rPr>
          <w:b/>
          <w:highlight w:val="yellow"/>
          <w:u w:val="single"/>
        </w:rPr>
        <w:t xml:space="preserve">greenhouse gas reductions," </w:t>
      </w:r>
      <w:r w:rsidRPr="00F46089">
        <w:rPr>
          <w:sz w:val="10"/>
          <w:szCs w:val="10"/>
        </w:rPr>
        <w:t xml:space="preserve">argues Len </w:t>
      </w:r>
      <w:proofErr w:type="spellStart"/>
      <w:r w:rsidRPr="00F46089">
        <w:rPr>
          <w:sz w:val="10"/>
          <w:szCs w:val="10"/>
        </w:rPr>
        <w:t>Heckel</w:t>
      </w:r>
      <w:proofErr w:type="spellEnd"/>
      <w:r w:rsidRPr="00F46089">
        <w:rPr>
          <w:sz w:val="10"/>
          <w:szCs w:val="10"/>
        </w:rPr>
        <w:t xml:space="preserve">, Shell Canada's commercial lead for the Quest project. </w:t>
      </w:r>
      <w:proofErr w:type="spellStart"/>
      <w:r w:rsidRPr="00F46089">
        <w:rPr>
          <w:sz w:val="10"/>
          <w:szCs w:val="10"/>
        </w:rPr>
        <w:t>Heckel</w:t>
      </w:r>
      <w:proofErr w:type="spellEnd"/>
      <w:r w:rsidRPr="00F46089">
        <w:rPr>
          <w:sz w:val="10"/>
          <w:szCs w:val="10"/>
        </w:rPr>
        <w:t xml:space="preserve"> suggests that Shell and its partners undertook the project to reduce the company's carbon footprint, advance the technology and take advantage of government funding.</w:t>
      </w:r>
    </w:p>
    <w:p w14:paraId="1AA713F3" w14:textId="77777777" w:rsidR="00FF6505" w:rsidRPr="00F46089" w:rsidRDefault="00FF6505" w:rsidP="00FF6505">
      <w:r w:rsidRPr="00F46089">
        <w:rPr>
          <w:b/>
          <w:highlight w:val="yellow"/>
          <w:u w:val="single"/>
        </w:rPr>
        <w:t xml:space="preserve">But the Quest project is a </w:t>
      </w:r>
      <w:r w:rsidRPr="00F46089">
        <w:rPr>
          <w:b/>
          <w:u w:val="single"/>
        </w:rPr>
        <w:t>rare</w:t>
      </w:r>
      <w:r w:rsidRPr="00F46089">
        <w:rPr>
          <w:b/>
          <w:highlight w:val="yellow"/>
          <w:u w:val="single"/>
        </w:rPr>
        <w:t xml:space="preserve"> example of </w:t>
      </w:r>
      <w:r w:rsidRPr="00F46089">
        <w:rPr>
          <w:b/>
          <w:u w:val="single"/>
        </w:rPr>
        <w:t>a</w:t>
      </w:r>
      <w:r w:rsidRPr="00F46089">
        <w:rPr>
          <w:b/>
          <w:highlight w:val="yellow"/>
          <w:u w:val="single"/>
        </w:rPr>
        <w:t xml:space="preserve"> tech</w:t>
      </w:r>
      <w:r w:rsidRPr="00F46089">
        <w:rPr>
          <w:b/>
          <w:u w:val="single"/>
        </w:rPr>
        <w:t xml:space="preserve">nology </w:t>
      </w:r>
      <w:r w:rsidRPr="00F46089">
        <w:rPr>
          <w:b/>
          <w:highlight w:val="yellow"/>
          <w:u w:val="single"/>
        </w:rPr>
        <w:t>that seems stuck</w:t>
      </w:r>
      <w:r w:rsidRPr="00F46089">
        <w:rPr>
          <w:sz w:val="10"/>
          <w:szCs w:val="10"/>
        </w:rPr>
        <w:t xml:space="preserve">, much like the CO2 after it is pumped underground. The 2012 survey by industry group the Global CCS Institute found </w:t>
      </w:r>
      <w:r w:rsidRPr="00F46089">
        <w:rPr>
          <w:sz w:val="10"/>
          <w:szCs w:val="10"/>
          <w:highlight w:val="yellow"/>
        </w:rPr>
        <w:t xml:space="preserve">that </w:t>
      </w:r>
      <w:r w:rsidRPr="00F46089">
        <w:rPr>
          <w:b/>
          <w:highlight w:val="yellow"/>
          <w:u w:val="single"/>
        </w:rPr>
        <w:t xml:space="preserve">although nine new projects were announced this year, </w:t>
      </w:r>
      <w:r w:rsidRPr="00F46089">
        <w:rPr>
          <w:rStyle w:val="Emphasis"/>
          <w:highlight w:val="yellow"/>
        </w:rPr>
        <w:t>eight previously announced ones failed,</w:t>
      </w:r>
      <w:r w:rsidRPr="00F46089">
        <w:rPr>
          <w:b/>
          <w:highlight w:val="yellow"/>
          <w:u w:val="single"/>
        </w:rPr>
        <w:t xml:space="preserve"> bringing the total number of CCS projects worldwide to 75</w:t>
      </w:r>
      <w:r w:rsidRPr="00F46089">
        <w:t xml:space="preserve">. </w:t>
      </w:r>
      <w:r w:rsidRPr="00F46089">
        <w:rPr>
          <w:sz w:val="10"/>
          <w:szCs w:val="10"/>
        </w:rPr>
        <w:t>Of those 75, eight are in actual operation, storing some 23 million metric tons of carbon dioxide per year—or slightly more than the annual emissions of Bahrain—most of it from the processing of natural gas to remove CO2 so the fuel is ready to burn.</w:t>
      </w:r>
    </w:p>
    <w:p w14:paraId="16B51803" w14:textId="77777777" w:rsidR="00FF6505" w:rsidRPr="00F46089" w:rsidRDefault="00FF6505" w:rsidP="00FF6505"/>
    <w:p w14:paraId="3C66F08D" w14:textId="77777777" w:rsidR="00FF6505" w:rsidRPr="00F46089" w:rsidRDefault="00FF6505" w:rsidP="00FF6505">
      <w:pPr>
        <w:pStyle w:val="Heading4"/>
      </w:pPr>
      <w:r w:rsidRPr="00F46089">
        <w:t>Carbon sequestration is key to solve global warming</w:t>
      </w:r>
    </w:p>
    <w:p w14:paraId="5427134F" w14:textId="77777777" w:rsidR="00FF6505" w:rsidRPr="00F46089" w:rsidRDefault="00FF6505" w:rsidP="00FF6505">
      <w:r w:rsidRPr="00F46089">
        <w:rPr>
          <w:rStyle w:val="Style13ptBold"/>
        </w:rPr>
        <w:t xml:space="preserve">Krauss ’13 </w:t>
      </w:r>
      <w:r w:rsidRPr="00F46089">
        <w:t xml:space="preserve">(Lawrence, a theoretical physicist and director of the Origins Project at Arizona State University. His most recent book is “A Universe From Nothing: Why There is Something Rather than Nothing”, “The next thing we need to do about carbon”, the New Yorker, 10/2/13, </w:t>
      </w:r>
      <w:hyperlink r:id="rId158" w:history="1">
        <w:r w:rsidRPr="00F46089">
          <w:rPr>
            <w:rStyle w:val="Hyperlink"/>
          </w:rPr>
          <w:t>http://www.newyorker.com/online/blogs/elements/2013/10/the-next-thing-we-need-to-do-about-carbon.html</w:t>
        </w:r>
      </w:hyperlink>
      <w:r w:rsidRPr="00F46089">
        <w:t>, H.W.)</w:t>
      </w:r>
    </w:p>
    <w:p w14:paraId="7A1C9F7A" w14:textId="77777777" w:rsidR="00FF6505" w:rsidRPr="00F46089" w:rsidRDefault="00FF6505" w:rsidP="00FF6505">
      <w:pPr>
        <w:rPr>
          <w:sz w:val="16"/>
          <w:szCs w:val="16"/>
        </w:rPr>
      </w:pPr>
      <w:r w:rsidRPr="00F46089">
        <w:rPr>
          <w:sz w:val="16"/>
          <w:szCs w:val="16"/>
        </w:rPr>
        <w:t>Efforts to achieve this goal have focused mostly, thus far, on capturing CO2 and sequestering it at the source of its production</w:t>
      </w:r>
      <w:r w:rsidRPr="00F46089">
        <w:t xml:space="preserve">. </w:t>
      </w:r>
      <w:r w:rsidRPr="00F46089">
        <w:rPr>
          <w:b/>
          <w:u w:val="single"/>
        </w:rPr>
        <w:t xml:space="preserve">A group of </w:t>
      </w:r>
      <w:r w:rsidRPr="00F46089">
        <w:rPr>
          <w:b/>
          <w:highlight w:val="yellow"/>
          <w:u w:val="single"/>
        </w:rPr>
        <w:t>the world’s leading geoscientists, physicists, and climate scientist</w:t>
      </w:r>
      <w:r w:rsidRPr="00F46089">
        <w:rPr>
          <w:highlight w:val="yellow"/>
        </w:rPr>
        <w:t>s</w:t>
      </w:r>
      <w:r w:rsidRPr="00F46089">
        <w:t xml:space="preserve"> </w:t>
      </w:r>
      <w:r w:rsidRPr="00F46089">
        <w:rPr>
          <w:sz w:val="16"/>
          <w:szCs w:val="16"/>
        </w:rPr>
        <w:t>which convened at my institution earlier this year, and a similar group assembled independently at Oxford University this week</w:t>
      </w:r>
      <w:r w:rsidRPr="00F46089">
        <w:t xml:space="preserve">, </w:t>
      </w:r>
      <w:r w:rsidRPr="00F46089">
        <w:rPr>
          <w:b/>
          <w:u w:val="single"/>
        </w:rPr>
        <w:t xml:space="preserve">both </w:t>
      </w:r>
      <w:r w:rsidRPr="00F46089">
        <w:rPr>
          <w:b/>
          <w:highlight w:val="yellow"/>
          <w:u w:val="single"/>
        </w:rPr>
        <w:t>came to the same conclusion</w:t>
      </w:r>
      <w:r w:rsidRPr="00F46089">
        <w:rPr>
          <w:rStyle w:val="Emphasis"/>
          <w:highlight w:val="yellow"/>
        </w:rPr>
        <w:t>: a more effective global strategy would be to remove carbon dioxide directly from the atmosphere.</w:t>
      </w:r>
      <w:r w:rsidRPr="00F46089">
        <w:rPr>
          <w:b/>
          <w:u w:val="single"/>
        </w:rPr>
        <w:t xml:space="preserve"> Remarkably, this sensible and direct approach has received almost no R. &amp; D. support to date</w:t>
      </w:r>
      <w:r w:rsidRPr="00F46089">
        <w:t xml:space="preserve">, </w:t>
      </w:r>
      <w:r w:rsidRPr="00F46089">
        <w:rPr>
          <w:sz w:val="16"/>
          <w:szCs w:val="16"/>
        </w:rPr>
        <w:t>compared to the tens of billions of dollars devoted to increasing fossil-fuel production. (For more, see Michael Specter’s piece in the magazine, from 2012, on geoengineering and climate change.)</w:t>
      </w:r>
    </w:p>
    <w:p w14:paraId="371F0D19" w14:textId="77777777" w:rsidR="00FF6505" w:rsidRPr="00F46089" w:rsidRDefault="00FF6505" w:rsidP="00FF6505">
      <w:pPr>
        <w:pStyle w:val="Heading4"/>
        <w:rPr>
          <w:rFonts w:eastAsia="Times New Roman"/>
          <w:sz w:val="24"/>
        </w:rPr>
      </w:pPr>
      <w:r w:rsidRPr="00F46089">
        <w:rPr>
          <w:rFonts w:eastAsia="Times New Roman"/>
          <w:shd w:val="clear" w:color="auto" w:fill="FFFFFF"/>
        </w:rPr>
        <w:t>Statistical support proves warming causes extinction and short timeframe</w:t>
      </w:r>
    </w:p>
    <w:p w14:paraId="3D4642A3" w14:textId="77777777" w:rsidR="00FF6505" w:rsidRPr="00F46089" w:rsidRDefault="00FF6505" w:rsidP="00FF6505">
      <w:pPr>
        <w:shd w:val="clear" w:color="auto" w:fill="FFFFFF"/>
        <w:spacing w:line="285" w:lineRule="atLeast"/>
        <w:rPr>
          <w:rFonts w:eastAsia="Times New Roman" w:cs="Tahoma"/>
          <w:color w:val="222222"/>
          <w:sz w:val="18"/>
          <w:szCs w:val="18"/>
        </w:rPr>
      </w:pPr>
      <w:proofErr w:type="spellStart"/>
      <w:r w:rsidRPr="00F46089">
        <w:rPr>
          <w:rFonts w:eastAsia="Times New Roman" w:cs="Tahoma"/>
          <w:b/>
          <w:bCs/>
          <w:color w:val="222222"/>
          <w:sz w:val="18"/>
          <w:szCs w:val="18"/>
        </w:rPr>
        <w:t>Guterl</w:t>
      </w:r>
      <w:proofErr w:type="spellEnd"/>
      <w:r w:rsidRPr="00F46089">
        <w:rPr>
          <w:rFonts w:eastAsia="Times New Roman" w:cs="Tahoma"/>
          <w:b/>
          <w:bCs/>
          <w:color w:val="222222"/>
          <w:sz w:val="18"/>
          <w:szCs w:val="18"/>
        </w:rPr>
        <w:t xml:space="preserve"> 12 </w:t>
      </w:r>
      <w:r w:rsidRPr="00F46089">
        <w:rPr>
          <w:rFonts w:eastAsia="Times New Roman" w:cs="Tahoma"/>
          <w:color w:val="222222"/>
          <w:sz w:val="16"/>
          <w:szCs w:val="16"/>
        </w:rPr>
        <w:t>– Executive Editor of Scientific American, expert in Climate and Environment, Science Policy, citing James Hanson, a NASA scientist (Fred, “Climate Armageddon: How the World’s Weather Could Quickly Run Amok”, 5/25/12; &lt; </w:t>
      </w:r>
      <w:hyperlink r:id="rId159" w:tooltip="External link" w:history="1">
        <w:r w:rsidRPr="00F46089">
          <w:rPr>
            <w:rFonts w:eastAsia="Times New Roman" w:cs="Tahoma"/>
            <w:color w:val="0F72DA"/>
            <w:sz w:val="16"/>
            <w:szCs w:val="16"/>
            <w:u w:val="single"/>
          </w:rPr>
          <w:t>http://www.scientifi...-amok&gt;)//Beddow</w:t>
        </w:r>
      </w:hyperlink>
    </w:p>
    <w:p w14:paraId="4B7736CA" w14:textId="77777777" w:rsidR="00FF6505" w:rsidRPr="00F46089" w:rsidRDefault="00FF6505" w:rsidP="00FF6505">
      <w:pPr>
        <w:shd w:val="clear" w:color="auto" w:fill="FFFFFF"/>
        <w:spacing w:line="285" w:lineRule="atLeast"/>
        <w:rPr>
          <w:rFonts w:eastAsia="Times New Roman" w:cs="Tahoma"/>
          <w:color w:val="222222"/>
          <w:sz w:val="18"/>
          <w:szCs w:val="18"/>
        </w:rPr>
      </w:pPr>
      <w:r w:rsidRPr="00F46089">
        <w:rPr>
          <w:rFonts w:eastAsia="Times New Roman" w:cs="Tahoma"/>
          <w:color w:val="222222"/>
          <w:sz w:val="18"/>
          <w:szCs w:val="18"/>
          <w:highlight w:val="yellow"/>
          <w:u w:val="single"/>
        </w:rPr>
        <w:t xml:space="preserve">The world has warmed </w:t>
      </w:r>
      <w:r w:rsidRPr="00F46089">
        <w:rPr>
          <w:rFonts w:eastAsia="Times New Roman" w:cs="Tahoma"/>
          <w:color w:val="222222"/>
          <w:sz w:val="18"/>
          <w:szCs w:val="18"/>
          <w:u w:val="single"/>
        </w:rPr>
        <w:t>since those heady days of Gaia, and scientists have grown gloomier in their assessment of the state of the world's climate</w:t>
      </w:r>
      <w:r w:rsidRPr="00F46089">
        <w:rPr>
          <w:rFonts w:eastAsia="Times New Roman" w:cs="Tahoma"/>
          <w:color w:val="222222"/>
          <w:sz w:val="16"/>
          <w:szCs w:val="16"/>
        </w:rPr>
        <w:t>. NASA climate scientist James Hanson has </w:t>
      </w:r>
      <w:r w:rsidRPr="00F46089">
        <w:rPr>
          <w:rFonts w:eastAsia="Times New Roman" w:cs="Tahoma"/>
          <w:color w:val="222222"/>
          <w:sz w:val="18"/>
          <w:szCs w:val="18"/>
          <w:u w:val="single"/>
        </w:rPr>
        <w:t xml:space="preserve">warned of </w:t>
      </w:r>
      <w:r w:rsidRPr="00F46089">
        <w:rPr>
          <w:rFonts w:eastAsia="Times New Roman" w:cs="Tahoma"/>
          <w:color w:val="222222"/>
          <w:sz w:val="18"/>
          <w:szCs w:val="18"/>
          <w:highlight w:val="yellow"/>
          <w:u w:val="single"/>
        </w:rPr>
        <w:t>a "Venus effec</w:t>
      </w:r>
      <w:r w:rsidRPr="00F46089">
        <w:rPr>
          <w:rFonts w:eastAsia="Times New Roman" w:cs="Tahoma"/>
          <w:color w:val="222222"/>
          <w:sz w:val="18"/>
          <w:szCs w:val="18"/>
          <w:u w:val="single"/>
        </w:rPr>
        <w:t>t," in which </w:t>
      </w:r>
      <w:r w:rsidRPr="00F46089">
        <w:rPr>
          <w:rFonts w:eastAsia="Times New Roman" w:cs="Tahoma"/>
          <w:b/>
          <w:bCs/>
          <w:color w:val="222222"/>
          <w:sz w:val="18"/>
          <w:szCs w:val="18"/>
          <w:highlight w:val="yellow"/>
          <w:u w:val="single"/>
        </w:rPr>
        <w:t>runaway warming</w:t>
      </w:r>
      <w:r w:rsidRPr="00F46089">
        <w:rPr>
          <w:rFonts w:eastAsia="Times New Roman" w:cs="Tahoma"/>
          <w:b/>
          <w:bCs/>
          <w:color w:val="222222"/>
          <w:sz w:val="18"/>
          <w:szCs w:val="18"/>
          <w:u w:val="single"/>
        </w:rPr>
        <w:t xml:space="preserve"> </w:t>
      </w:r>
      <w:r w:rsidRPr="00F46089">
        <w:rPr>
          <w:rFonts w:eastAsia="Times New Roman" w:cs="Tahoma"/>
          <w:b/>
          <w:bCs/>
          <w:color w:val="222222"/>
          <w:sz w:val="18"/>
          <w:szCs w:val="18"/>
          <w:highlight w:val="yellow"/>
          <w:u w:val="single"/>
        </w:rPr>
        <w:t>turns Earth into an uninhabitable desert</w:t>
      </w:r>
      <w:r w:rsidRPr="00F46089">
        <w:rPr>
          <w:rFonts w:eastAsia="Times New Roman" w:cs="Tahoma"/>
          <w:color w:val="222222"/>
          <w:sz w:val="18"/>
          <w:szCs w:val="18"/>
          <w:u w:val="single"/>
        </w:rPr>
        <w:t>, with a surface temperature high enough to melt lead, sometime in the next few centuries</w:t>
      </w:r>
      <w:r w:rsidRPr="00F46089">
        <w:rPr>
          <w:rFonts w:eastAsia="Times New Roman" w:cs="Tahoma"/>
          <w:color w:val="222222"/>
          <w:sz w:val="16"/>
          <w:szCs w:val="16"/>
        </w:rPr>
        <w:t>. Even Hanson, though, is </w:t>
      </w:r>
      <w:r w:rsidRPr="00F46089">
        <w:rPr>
          <w:rFonts w:eastAsia="Times New Roman" w:cs="Tahoma"/>
          <w:color w:val="222222"/>
          <w:sz w:val="18"/>
          <w:szCs w:val="18"/>
          <w:highlight w:val="yellow"/>
          <w:u w:val="single"/>
        </w:rPr>
        <w:t>beginning to look</w:t>
      </w:r>
      <w:r w:rsidRPr="00F46089">
        <w:rPr>
          <w:rFonts w:eastAsia="Times New Roman" w:cs="Tahoma"/>
          <w:color w:val="222222"/>
          <w:sz w:val="18"/>
          <w:szCs w:val="18"/>
          <w:u w:val="single"/>
        </w:rPr>
        <w:t xml:space="preserve"> downright </w:t>
      </w:r>
      <w:r w:rsidRPr="00F46089">
        <w:rPr>
          <w:rFonts w:eastAsia="Times New Roman" w:cs="Tahoma"/>
          <w:color w:val="222222"/>
          <w:sz w:val="18"/>
          <w:szCs w:val="18"/>
          <w:highlight w:val="yellow"/>
          <w:u w:val="single"/>
        </w:rPr>
        <w:t>optimistic</w:t>
      </w:r>
      <w:r w:rsidRPr="00F46089">
        <w:rPr>
          <w:rFonts w:eastAsia="Times New Roman" w:cs="Tahoma"/>
          <w:color w:val="222222"/>
          <w:sz w:val="18"/>
          <w:szCs w:val="18"/>
          <w:u w:val="single"/>
        </w:rPr>
        <w:t> </w:t>
      </w:r>
      <w:r w:rsidRPr="00F46089">
        <w:rPr>
          <w:rFonts w:eastAsia="Times New Roman" w:cs="Tahoma"/>
          <w:color w:val="222222"/>
          <w:sz w:val="16"/>
          <w:szCs w:val="16"/>
        </w:rPr>
        <w:t xml:space="preserve">compared to a new crop of </w:t>
      </w:r>
      <w:r w:rsidRPr="00F46089">
        <w:rPr>
          <w:rFonts w:eastAsia="Times New Roman" w:cs="Tahoma"/>
          <w:color w:val="222222"/>
          <w:sz w:val="16"/>
          <w:szCs w:val="16"/>
          <w:highlight w:val="yellow"/>
        </w:rPr>
        <w:t>cli</w:t>
      </w:r>
      <w:r w:rsidRPr="00F46089">
        <w:rPr>
          <w:rFonts w:eastAsia="Times New Roman" w:cs="Tahoma"/>
          <w:color w:val="222222"/>
          <w:sz w:val="16"/>
          <w:szCs w:val="16"/>
        </w:rPr>
        <w:t>mate scientists, who fret that </w:t>
      </w:r>
      <w:r w:rsidRPr="00F46089">
        <w:rPr>
          <w:rFonts w:eastAsia="Times New Roman" w:cs="Tahoma"/>
          <w:color w:val="222222"/>
          <w:sz w:val="18"/>
          <w:szCs w:val="18"/>
          <w:highlight w:val="yellow"/>
          <w:u w:val="single"/>
        </w:rPr>
        <w:t>things could head south as quickly as </w:t>
      </w:r>
      <w:r w:rsidRPr="00F46089">
        <w:rPr>
          <w:rFonts w:eastAsia="Times New Roman" w:cs="Tahoma"/>
          <w:b/>
          <w:bCs/>
          <w:color w:val="222222"/>
          <w:sz w:val="18"/>
          <w:szCs w:val="18"/>
          <w:highlight w:val="yellow"/>
          <w:u w:val="single"/>
        </w:rPr>
        <w:t>a handful of years</w:t>
      </w:r>
      <w:r w:rsidRPr="00F46089">
        <w:rPr>
          <w:rFonts w:eastAsia="Times New Roman" w:cs="Tahoma"/>
          <w:color w:val="222222"/>
          <w:sz w:val="18"/>
          <w:szCs w:val="18"/>
          <w:u w:val="single"/>
        </w:rPr>
        <w:t>, or even months, if we're particularly unlucky</w:t>
      </w:r>
      <w:r w:rsidRPr="00F46089">
        <w:rPr>
          <w:rFonts w:eastAsia="Times New Roman" w:cs="Tahoma"/>
          <w:color w:val="222222"/>
          <w:sz w:val="16"/>
          <w:szCs w:val="16"/>
        </w:rPr>
        <w:t xml:space="preserve">. Ironically, some of them are intellectual offspring of Lovelock, the original optimist gone sour. The true </w:t>
      </w:r>
      <w:proofErr w:type="spellStart"/>
      <w:r w:rsidRPr="00F46089">
        <w:rPr>
          <w:rFonts w:eastAsia="Times New Roman" w:cs="Tahoma"/>
          <w:color w:val="222222"/>
          <w:sz w:val="16"/>
          <w:szCs w:val="16"/>
        </w:rPr>
        <w:t>gloomsters</w:t>
      </w:r>
      <w:proofErr w:type="spellEnd"/>
      <w:r w:rsidRPr="00F46089">
        <w:rPr>
          <w:rFonts w:eastAsia="Times New Roman" w:cs="Tahoma"/>
          <w:color w:val="222222"/>
          <w:sz w:val="16"/>
          <w:szCs w:val="16"/>
        </w:rPr>
        <w:t> </w:t>
      </w:r>
      <w:r w:rsidRPr="00F46089">
        <w:rPr>
          <w:rFonts w:eastAsia="Times New Roman" w:cs="Tahoma"/>
          <w:color w:val="222222"/>
          <w:sz w:val="18"/>
          <w:szCs w:val="18"/>
          <w:u w:val="single"/>
        </w:rPr>
        <w:t xml:space="preserve">are </w:t>
      </w:r>
      <w:r w:rsidRPr="00F46089">
        <w:rPr>
          <w:rFonts w:eastAsia="Times New Roman" w:cs="Tahoma"/>
          <w:color w:val="222222"/>
          <w:sz w:val="18"/>
          <w:szCs w:val="18"/>
          <w:highlight w:val="yellow"/>
          <w:u w:val="single"/>
        </w:rPr>
        <w:t>scientists</w:t>
      </w:r>
      <w:r w:rsidRPr="00F46089">
        <w:rPr>
          <w:rFonts w:eastAsia="Times New Roman" w:cs="Tahoma"/>
          <w:color w:val="222222"/>
          <w:sz w:val="18"/>
          <w:szCs w:val="18"/>
          <w:u w:val="single"/>
        </w:rPr>
        <w:t xml:space="preserve"> who </w:t>
      </w:r>
      <w:r w:rsidRPr="00F46089">
        <w:rPr>
          <w:rFonts w:eastAsia="Times New Roman" w:cs="Tahoma"/>
          <w:color w:val="222222"/>
          <w:sz w:val="18"/>
          <w:szCs w:val="18"/>
          <w:highlight w:val="yellow"/>
          <w:u w:val="single"/>
        </w:rPr>
        <w:t>look at climate through the lens of "dynamical systems," a mathematics that describes things that tend to change suddenly</w:t>
      </w:r>
      <w:r w:rsidRPr="00F46089">
        <w:rPr>
          <w:rFonts w:eastAsia="Times New Roman" w:cs="Tahoma"/>
          <w:color w:val="222222"/>
          <w:sz w:val="18"/>
          <w:szCs w:val="18"/>
          <w:u w:val="single"/>
        </w:rPr>
        <w:t xml:space="preserve"> and are difficult to predict. </w:t>
      </w:r>
      <w:r w:rsidRPr="00F46089">
        <w:rPr>
          <w:rFonts w:eastAsia="Times New Roman" w:cs="Tahoma"/>
          <w:color w:val="222222"/>
          <w:sz w:val="18"/>
          <w:szCs w:val="18"/>
          <w:highlight w:val="yellow"/>
          <w:u w:val="single"/>
        </w:rPr>
        <w:t>It is the mathematics of the tipping point—</w:t>
      </w:r>
      <w:r w:rsidRPr="00F46089">
        <w:rPr>
          <w:rFonts w:eastAsia="Times New Roman" w:cs="Tahoma"/>
          <w:color w:val="222222"/>
          <w:sz w:val="18"/>
          <w:szCs w:val="18"/>
          <w:u w:val="single"/>
        </w:rPr>
        <w:t>the moment at which a "system" that has been changing slowly and predictably will suddenly "flip."</w:t>
      </w:r>
      <w:r w:rsidRPr="00F46089">
        <w:rPr>
          <w:rFonts w:eastAsia="Times New Roman" w:cs="Tahoma"/>
          <w:color w:val="222222"/>
          <w:sz w:val="16"/>
          <w:szCs w:val="16"/>
        </w:rPr>
        <w:t> The colloquial example is the straw that breaks that camel's back. Or you can also think of it as a ship that is stable until it tips too far in one direction and then capsizes. In this view, </w:t>
      </w:r>
      <w:r w:rsidRPr="00F46089">
        <w:rPr>
          <w:rFonts w:eastAsia="Times New Roman" w:cs="Tahoma"/>
          <w:b/>
          <w:bCs/>
          <w:color w:val="222222"/>
          <w:sz w:val="18"/>
          <w:szCs w:val="18"/>
          <w:highlight w:val="yellow"/>
          <w:u w:val="single"/>
        </w:rPr>
        <w:t>Earth's climate is, or could soon be, ready to capsize, causing sudden, perhaps catastrophic, changes</w:t>
      </w:r>
      <w:r w:rsidRPr="00F46089">
        <w:rPr>
          <w:rFonts w:eastAsia="Times New Roman" w:cs="Tahoma"/>
          <w:color w:val="222222"/>
          <w:sz w:val="16"/>
          <w:szCs w:val="16"/>
        </w:rPr>
        <w:t>. And once it capsizes, it could be next to impossible to right it again. </w:t>
      </w:r>
      <w:r w:rsidRPr="00F46089">
        <w:rPr>
          <w:rFonts w:eastAsia="Times New Roman" w:cs="Tahoma"/>
          <w:color w:val="222222"/>
          <w:sz w:val="18"/>
          <w:szCs w:val="18"/>
          <w:highlight w:val="yellow"/>
          <w:u w:val="single"/>
        </w:rPr>
        <w:t>The idea that climate behaves like a dynamical system addresses some of the key shortcomings of the conventional view of climate change</w:t>
      </w:r>
      <w:r w:rsidRPr="00F46089">
        <w:rPr>
          <w:rFonts w:eastAsia="Times New Roman" w:cs="Tahoma"/>
          <w:color w:val="222222"/>
          <w:sz w:val="18"/>
          <w:szCs w:val="18"/>
          <w:u w:val="single"/>
        </w:rPr>
        <w:t>—the view that looks at the planet as a whole, in terms of averages. A dynamical systems approach, by contrast, consider climate as a sum of many different parts, each with its own properties, all of them interdependent in ways that are hard to predict</w:t>
      </w:r>
      <w:r w:rsidRPr="00F46089">
        <w:rPr>
          <w:rFonts w:eastAsia="Times New Roman" w:cs="Tahoma"/>
          <w:color w:val="222222"/>
          <w:sz w:val="16"/>
          <w:szCs w:val="16"/>
        </w:rPr>
        <w:t xml:space="preserve">. One of the most productive scientists in applying dynamical systems theory to climate is Tim </w:t>
      </w:r>
      <w:proofErr w:type="spellStart"/>
      <w:r w:rsidRPr="00F46089">
        <w:rPr>
          <w:rFonts w:eastAsia="Times New Roman" w:cs="Tahoma"/>
          <w:color w:val="222222"/>
          <w:sz w:val="16"/>
          <w:szCs w:val="16"/>
        </w:rPr>
        <w:t>Lenton</w:t>
      </w:r>
      <w:proofErr w:type="spellEnd"/>
      <w:r w:rsidRPr="00F46089">
        <w:rPr>
          <w:rFonts w:eastAsia="Times New Roman" w:cs="Tahoma"/>
          <w:color w:val="222222"/>
          <w:sz w:val="16"/>
          <w:szCs w:val="16"/>
        </w:rPr>
        <w:t xml:space="preserve"> at the University of East Anglia in England. </w:t>
      </w:r>
      <w:proofErr w:type="spellStart"/>
      <w:r w:rsidRPr="00F46089">
        <w:rPr>
          <w:rFonts w:eastAsia="Times New Roman" w:cs="Tahoma"/>
          <w:color w:val="222222"/>
          <w:sz w:val="16"/>
          <w:szCs w:val="16"/>
        </w:rPr>
        <w:t>Lenton</w:t>
      </w:r>
      <w:proofErr w:type="spellEnd"/>
      <w:r w:rsidRPr="00F46089">
        <w:rPr>
          <w:rFonts w:eastAsia="Times New Roman" w:cs="Tahoma"/>
          <w:color w:val="222222"/>
          <w:sz w:val="16"/>
          <w:szCs w:val="16"/>
        </w:rPr>
        <w:t xml:space="preserve"> is a </w:t>
      </w:r>
      <w:proofErr w:type="spellStart"/>
      <w:r w:rsidRPr="00F46089">
        <w:rPr>
          <w:rFonts w:eastAsia="Times New Roman" w:cs="Tahoma"/>
          <w:color w:val="222222"/>
          <w:sz w:val="16"/>
          <w:szCs w:val="16"/>
        </w:rPr>
        <w:t>Lovelockian</w:t>
      </w:r>
      <w:proofErr w:type="spellEnd"/>
      <w:r w:rsidRPr="00F46089">
        <w:rPr>
          <w:rFonts w:eastAsia="Times New Roman" w:cs="Tahoma"/>
          <w:color w:val="222222"/>
          <w:sz w:val="16"/>
          <w:szCs w:val="16"/>
        </w:rPr>
        <w:t xml:space="preserve"> two generations removed— his mentors were mentored by Lovelock. "We are looking quite hard at past data and observational data that can tell us something," says </w:t>
      </w:r>
      <w:proofErr w:type="spellStart"/>
      <w:r w:rsidRPr="00F46089">
        <w:rPr>
          <w:rFonts w:eastAsia="Times New Roman" w:cs="Tahoma"/>
          <w:color w:val="222222"/>
          <w:sz w:val="16"/>
          <w:szCs w:val="16"/>
        </w:rPr>
        <w:t>Lenton</w:t>
      </w:r>
      <w:proofErr w:type="spellEnd"/>
      <w:r w:rsidRPr="00F46089">
        <w:rPr>
          <w:rFonts w:eastAsia="Times New Roman" w:cs="Tahoma"/>
          <w:color w:val="222222"/>
          <w:sz w:val="16"/>
          <w:szCs w:val="16"/>
        </w:rPr>
        <w:t xml:space="preserve">. "Classical case studies in which you've seen abrupt changes in climate data. For example, in the Greenland ice-core records, you're seeing climate jump. And the end of the Younger </w:t>
      </w:r>
      <w:proofErr w:type="spellStart"/>
      <w:r w:rsidRPr="00F46089">
        <w:rPr>
          <w:rFonts w:eastAsia="Times New Roman" w:cs="Tahoma"/>
          <w:color w:val="222222"/>
          <w:sz w:val="16"/>
          <w:szCs w:val="16"/>
        </w:rPr>
        <w:t>Dryas</w:t>
      </w:r>
      <w:proofErr w:type="spellEnd"/>
      <w:r w:rsidRPr="00F46089">
        <w:rPr>
          <w:rFonts w:eastAsia="Times New Roman" w:cs="Tahoma"/>
          <w:color w:val="222222"/>
          <w:sz w:val="16"/>
          <w:szCs w:val="16"/>
        </w:rPr>
        <w:t>," about fifteen thousand years ago, "you get a striking climate change." So far, he says, nobody has found a big reason for such an abrupt change in these past events—no meteorite or volcano or other event that is an obvious cause—which suggests that perhaps </w:t>
      </w:r>
      <w:r w:rsidRPr="00F46089">
        <w:rPr>
          <w:rFonts w:eastAsia="Times New Roman" w:cs="Tahoma"/>
          <w:color w:val="222222"/>
          <w:sz w:val="18"/>
          <w:szCs w:val="18"/>
          <w:highlight w:val="yellow"/>
          <w:u w:val="single"/>
        </w:rPr>
        <w:t>something about the way these climate shifts occur simply makes them sudden</w:t>
      </w:r>
      <w:r w:rsidRPr="00F46089">
        <w:rPr>
          <w:rFonts w:eastAsia="Times New Roman" w:cs="Tahoma"/>
          <w:color w:val="222222"/>
          <w:sz w:val="16"/>
          <w:szCs w:val="16"/>
        </w:rPr>
        <w:t xml:space="preserve">. </w:t>
      </w:r>
      <w:proofErr w:type="spellStart"/>
      <w:r w:rsidRPr="00F46089">
        <w:rPr>
          <w:rFonts w:eastAsia="Times New Roman" w:cs="Tahoma"/>
          <w:color w:val="222222"/>
          <w:sz w:val="16"/>
          <w:szCs w:val="16"/>
        </w:rPr>
        <w:t>Lenton</w:t>
      </w:r>
      <w:proofErr w:type="spellEnd"/>
      <w:r w:rsidRPr="00F46089">
        <w:rPr>
          <w:rFonts w:eastAsia="Times New Roman" w:cs="Tahoma"/>
          <w:color w:val="222222"/>
          <w:sz w:val="16"/>
          <w:szCs w:val="16"/>
        </w:rPr>
        <w:t xml:space="preserve"> is mainly interested in the future. He has tried to look for things that could possibly change suddenly and drastically even though nothing obvious may trigger them. </w:t>
      </w:r>
      <w:r w:rsidRPr="00F46089">
        <w:rPr>
          <w:rFonts w:eastAsia="Times New Roman" w:cs="Tahoma"/>
          <w:color w:val="222222"/>
          <w:sz w:val="18"/>
          <w:szCs w:val="18"/>
          <w:u w:val="single"/>
        </w:rPr>
        <w:t xml:space="preserve">He's come up with a short list of </w:t>
      </w:r>
      <w:r w:rsidRPr="00F46089">
        <w:rPr>
          <w:rFonts w:eastAsia="Times New Roman" w:cs="Tahoma"/>
          <w:color w:val="222222"/>
          <w:sz w:val="18"/>
          <w:szCs w:val="18"/>
          <w:highlight w:val="yellow"/>
          <w:u w:val="single"/>
        </w:rPr>
        <w:t>nine tipping points</w:t>
      </w:r>
      <w:r w:rsidRPr="00F46089">
        <w:rPr>
          <w:rFonts w:eastAsia="Times New Roman" w:cs="Tahoma"/>
          <w:color w:val="222222"/>
          <w:sz w:val="18"/>
          <w:szCs w:val="18"/>
          <w:u w:val="single"/>
        </w:rPr>
        <w:t>—</w:t>
      </w:r>
      <w:r w:rsidRPr="00F46089">
        <w:rPr>
          <w:rFonts w:eastAsia="Times New Roman" w:cs="Tahoma"/>
          <w:color w:val="222222"/>
          <w:sz w:val="18"/>
          <w:szCs w:val="18"/>
          <w:highlight w:val="yellow"/>
          <w:u w:val="single"/>
        </w:rPr>
        <w:t>nine weather systems, regional in scope, that could make a rapid transition from one state to another.</w:t>
      </w:r>
    </w:p>
    <w:p w14:paraId="377DB97A" w14:textId="77777777" w:rsidR="00FF6505" w:rsidRPr="00F46089" w:rsidRDefault="001B1292" w:rsidP="001B1292">
      <w:pPr>
        <w:pStyle w:val="Heading3"/>
      </w:pPr>
      <w:r w:rsidRPr="00F46089">
        <w:t>AT: Links to Politics</w:t>
      </w:r>
    </w:p>
    <w:p w14:paraId="6D414BD8" w14:textId="77777777" w:rsidR="001B1292" w:rsidRPr="00F46089" w:rsidRDefault="001B1292" w:rsidP="001B1292">
      <w:pPr>
        <w:pStyle w:val="Heading4"/>
      </w:pPr>
      <w:r w:rsidRPr="00F46089">
        <w:t>NASA policies have had bipartisan support in the past</w:t>
      </w:r>
    </w:p>
    <w:p w14:paraId="7D078517" w14:textId="77777777" w:rsidR="001B1292" w:rsidRPr="00F46089" w:rsidRDefault="001B1292" w:rsidP="001B1292">
      <w:r w:rsidRPr="00F46089">
        <w:rPr>
          <w:rStyle w:val="Style13ptBold"/>
        </w:rPr>
        <w:t>Committee ‘14</w:t>
      </w:r>
      <w:r w:rsidRPr="00F46089">
        <w:t xml:space="preserve"> (Committee on Science, Space, and Technology, “House Passes Bipartisan NASA Authorization act”, science.house.gov, 6/9/14, http://science.house.gov/press-release/house-passes-bipartisan-nasa-authorization-act, H.W.)</w:t>
      </w:r>
    </w:p>
    <w:p w14:paraId="2489CBA7" w14:textId="77777777" w:rsidR="001B1292" w:rsidRPr="00F46089" w:rsidRDefault="001B1292" w:rsidP="001B1292">
      <w:pPr>
        <w:rPr>
          <w:sz w:val="16"/>
          <w:szCs w:val="16"/>
        </w:rPr>
      </w:pPr>
      <w:r w:rsidRPr="00F46089">
        <w:t xml:space="preserve"> </w:t>
      </w:r>
      <w:r w:rsidRPr="00F46089">
        <w:rPr>
          <w:sz w:val="16"/>
          <w:szCs w:val="16"/>
        </w:rPr>
        <w:t>“NASA has accomplished some of the most awe-inspiring and technologically advanced space initiatives in the history of humankind.</w:t>
      </w:r>
      <w:r w:rsidRPr="00F46089">
        <w:t xml:space="preserve"> </w:t>
      </w:r>
      <w:r w:rsidRPr="00F46089">
        <w:rPr>
          <w:b/>
          <w:highlight w:val="yellow"/>
          <w:u w:val="single"/>
        </w:rPr>
        <w:t>The NASA Authorization Act of 2014</w:t>
      </w:r>
      <w:r w:rsidRPr="00F46089">
        <w:rPr>
          <w:b/>
          <w:u w:val="single"/>
        </w:rPr>
        <w:t xml:space="preserve"> </w:t>
      </w:r>
      <w:r w:rsidRPr="00F46089">
        <w:rPr>
          <w:sz w:val="16"/>
          <w:szCs w:val="16"/>
        </w:rPr>
        <w:t xml:space="preserve">helps ensure that the United States will continue its proud tradition of being a world leader in space exploration. This bill </w:t>
      </w:r>
      <w:r w:rsidRPr="00F46089">
        <w:rPr>
          <w:b/>
          <w:highlight w:val="yellow"/>
          <w:u w:val="single"/>
        </w:rPr>
        <w:t>expresses bipartisan support for investment in</w:t>
      </w:r>
      <w:r w:rsidRPr="00F46089">
        <w:rPr>
          <w:b/>
          <w:u w:val="single"/>
        </w:rPr>
        <w:t xml:space="preserve"> the future of </w:t>
      </w:r>
      <w:r w:rsidRPr="00F46089">
        <w:rPr>
          <w:b/>
          <w:highlight w:val="yellow"/>
          <w:u w:val="single"/>
        </w:rPr>
        <w:t>America’s space endeavors and provides</w:t>
      </w:r>
      <w:r w:rsidRPr="00F46089">
        <w:rPr>
          <w:b/>
          <w:u w:val="single"/>
        </w:rPr>
        <w:t xml:space="preserve"> the </w:t>
      </w:r>
      <w:r w:rsidRPr="00F46089">
        <w:rPr>
          <w:b/>
          <w:highlight w:val="yellow"/>
          <w:u w:val="single"/>
        </w:rPr>
        <w:t>resources and guidance to NASA to push humanity</w:t>
      </w:r>
      <w:r w:rsidRPr="00F46089">
        <w:rPr>
          <w:b/>
          <w:u w:val="single"/>
        </w:rPr>
        <w:t xml:space="preserve"> further</w:t>
      </w:r>
      <w:r w:rsidRPr="00F46089">
        <w:t xml:space="preserve"> </w:t>
      </w:r>
      <w:r w:rsidRPr="00F46089">
        <w:rPr>
          <w:sz w:val="16"/>
          <w:szCs w:val="16"/>
        </w:rPr>
        <w:t>into the cosmos.</w:t>
      </w:r>
      <w:r w:rsidRPr="00F46089">
        <w:t xml:space="preserve"> </w:t>
      </w:r>
      <w:r w:rsidRPr="00F46089">
        <w:rPr>
          <w:b/>
          <w:u w:val="single"/>
        </w:rPr>
        <w:t xml:space="preserve">This bill is an example of how well Congress can work together to accomplish an objective that will benefit the entire nation.” </w:t>
      </w:r>
      <w:r w:rsidRPr="00F46089">
        <w:rPr>
          <w:rStyle w:val="Emphasis"/>
          <w:highlight w:val="yellow"/>
        </w:rPr>
        <w:t>The</w:t>
      </w:r>
      <w:r w:rsidRPr="00F46089">
        <w:t xml:space="preserve"> </w:t>
      </w:r>
      <w:r w:rsidRPr="00F46089">
        <w:rPr>
          <w:sz w:val="16"/>
          <w:szCs w:val="16"/>
        </w:rPr>
        <w:t xml:space="preserve">NASA Authorization </w:t>
      </w:r>
      <w:r w:rsidRPr="00F46089">
        <w:rPr>
          <w:rStyle w:val="Emphasis"/>
          <w:highlight w:val="yellow"/>
        </w:rPr>
        <w:t>Act</w:t>
      </w:r>
      <w:r w:rsidRPr="00F46089">
        <w:t xml:space="preserve"> </w:t>
      </w:r>
      <w:r w:rsidRPr="00F46089">
        <w:rPr>
          <w:sz w:val="16"/>
          <w:szCs w:val="16"/>
        </w:rPr>
        <w:t xml:space="preserve">of 2014 </w:t>
      </w:r>
      <w:r w:rsidRPr="00F46089">
        <w:rPr>
          <w:rStyle w:val="Emphasis"/>
          <w:highlight w:val="yellow"/>
        </w:rPr>
        <w:t>continues the consistent guidance Congress has given to NASA for nearly a decade by reaffirming a stepping stone approach to exploration</w:t>
      </w:r>
      <w:r w:rsidRPr="00F46089">
        <w:rPr>
          <w:sz w:val="16"/>
          <w:szCs w:val="16"/>
        </w:rPr>
        <w:t>. It supports the development on the Space Launch System and the Orion Crew Vehicle to push the boundaries of human exploration, and focuses NASA’s efforts to develop a capability to access the International Space Station so that America can once again launch American astronauts on American rockets from American soil.</w:t>
      </w:r>
    </w:p>
    <w:p w14:paraId="555688BA" w14:textId="77777777" w:rsidR="001B1292" w:rsidRPr="00F46089" w:rsidRDefault="001B1292" w:rsidP="001B1292"/>
    <w:p w14:paraId="73C83736" w14:textId="77777777" w:rsidR="00FF6505" w:rsidRPr="00F46089" w:rsidRDefault="00FF6505" w:rsidP="00FF6505"/>
    <w:p w14:paraId="62FB052E" w14:textId="77777777" w:rsidR="00275551" w:rsidRPr="00F46089" w:rsidRDefault="00275551" w:rsidP="00D463C9">
      <w:pPr>
        <w:pStyle w:val="Heading2"/>
      </w:pPr>
      <w:r w:rsidRPr="00F46089">
        <w:t>South Africa CP</w:t>
      </w:r>
    </w:p>
    <w:p w14:paraId="5302AB93" w14:textId="77777777" w:rsidR="00275551" w:rsidRPr="00F46089" w:rsidRDefault="00275551" w:rsidP="00275551">
      <w:pPr>
        <w:pStyle w:val="Heading3"/>
      </w:pPr>
      <w:r w:rsidRPr="00F46089">
        <w:t>1NC</w:t>
      </w:r>
    </w:p>
    <w:p w14:paraId="287CF587" w14:textId="77777777" w:rsidR="00A34926" w:rsidRPr="00F46089" w:rsidRDefault="00A34926" w:rsidP="00A34926">
      <w:pPr>
        <w:pStyle w:val="Heading4"/>
        <w:rPr>
          <w:rStyle w:val="Style13ptBold"/>
        </w:rPr>
      </w:pPr>
      <w:r w:rsidRPr="00F46089">
        <w:rPr>
          <w:rStyle w:val="Style13ptBold"/>
        </w:rPr>
        <w:t xml:space="preserve">Plan: The Republic of South Africa should create a new oceanic organization </w:t>
      </w:r>
    </w:p>
    <w:p w14:paraId="5CE40EB0" w14:textId="77777777" w:rsidR="00A34926" w:rsidRPr="00F46089" w:rsidRDefault="00A34926" w:rsidP="00A34926"/>
    <w:p w14:paraId="34145D31" w14:textId="77777777" w:rsidR="00A34926" w:rsidRPr="00F46089" w:rsidRDefault="00A34926" w:rsidP="00A34926">
      <w:pPr>
        <w:pStyle w:val="Heading4"/>
      </w:pPr>
      <w:r w:rsidRPr="00F46089">
        <w:t>South Africa is becoming a global leader in global climate science with specific regards to oceans</w:t>
      </w:r>
    </w:p>
    <w:p w14:paraId="0C47DFD2" w14:textId="77777777" w:rsidR="00A34926" w:rsidRPr="00F46089" w:rsidRDefault="00A34926" w:rsidP="00A34926">
      <w:r w:rsidRPr="00F46089">
        <w:rPr>
          <w:rStyle w:val="Style13ptBold"/>
        </w:rPr>
        <w:t xml:space="preserve">Treasure et al. 13 </w:t>
      </w:r>
      <w:r w:rsidRPr="00F46089">
        <w:t xml:space="preserve">(Anne, Department of Oceanography and Marine Research Institute at University of Cape Town, “South African research in the Southern Ocean: New opportunities but serious challenges”, South African Journal of Science, 2013, </w:t>
      </w:r>
      <w:hyperlink r:id="rId160" w:history="1">
        <w:r w:rsidRPr="00F46089">
          <w:rPr>
            <w:rStyle w:val="Hyperlink"/>
          </w:rPr>
          <w:t>http://www.scielo.org.za/scielo.php?pid=S0038-23532013000200002&amp;script=sci_arttext&amp;tlng=en</w:t>
        </w:r>
      </w:hyperlink>
      <w:r w:rsidRPr="00F46089">
        <w:t>, N.O)</w:t>
      </w:r>
    </w:p>
    <w:p w14:paraId="3C62258D" w14:textId="77777777" w:rsidR="00A34926" w:rsidRPr="00F46089" w:rsidRDefault="00A34926" w:rsidP="00A34926">
      <w:r w:rsidRPr="00F46089">
        <w:t xml:space="preserve">Such research opportunities align directly with the Grand Challenges identified by the Department of Science and Technology (DST) for steering South Africa's resource-based economy towards a knowledge-based economy.11 In particular, one of these five Grand Challenges is global-change science with a focus on climate change, aiming to improve scientific understanding as well as to develop innovations and technologies to respond to such change. </w:t>
      </w:r>
      <w:r w:rsidRPr="00F46089">
        <w:rPr>
          <w:rStyle w:val="Emphasis"/>
        </w:rPr>
        <w:t>The vision for South Africa in 2018 is world leadership in climate science and the responses to climate change.11 Recognition is given to the strategic position of South Africa as a gateway to the south and a major focus is placed on science related to the Southern Ocean, Antarctica and Marion Island.11 These ambitions are reflected in significant recent investments by the government in these regions, including the acquisition of the new ship for over ZAR1.3 billion and the completion of a new multimillion rand research base on Marion Island in 2011</w:t>
      </w:r>
      <w:r w:rsidRPr="00F46089">
        <w:t>. The planning of a long-term observational platform across the Southern Ocean will contribute to the success of the five DST Grand Challenge outcomes listed under their Climate Change thrust, namely1</w:t>
      </w:r>
    </w:p>
    <w:p w14:paraId="1C4756C9" w14:textId="77777777" w:rsidR="00A34926" w:rsidRPr="00F46089" w:rsidRDefault="00A34926" w:rsidP="00A34926">
      <w:pPr>
        <w:pStyle w:val="Heading4"/>
      </w:pPr>
      <w:r w:rsidRPr="00F46089">
        <w:t>South Africa HAS provided information on global climate change with specific regards to the ocean, empirically proving they are capable of the research</w:t>
      </w:r>
    </w:p>
    <w:p w14:paraId="77D91836" w14:textId="77777777" w:rsidR="00A34926" w:rsidRPr="00F46089" w:rsidRDefault="00A34926" w:rsidP="00A34926">
      <w:pPr>
        <w:rPr>
          <w:rStyle w:val="Style13ptBold"/>
          <w:b w:val="0"/>
          <w:bCs w:val="0"/>
          <w:sz w:val="22"/>
        </w:rPr>
      </w:pPr>
      <w:r w:rsidRPr="00F46089">
        <w:rPr>
          <w:rStyle w:val="Style13ptBold"/>
        </w:rPr>
        <w:t xml:space="preserve">DLODLO 12 </w:t>
      </w:r>
      <w:r w:rsidRPr="00F46089">
        <w:t>(</w:t>
      </w:r>
      <w:proofErr w:type="spellStart"/>
      <w:r w:rsidRPr="00F46089">
        <w:t>Nomusa,Dr</w:t>
      </w:r>
      <w:proofErr w:type="spellEnd"/>
      <w:r w:rsidRPr="00F46089">
        <w:t xml:space="preserve">. </w:t>
      </w:r>
      <w:proofErr w:type="spellStart"/>
      <w:r w:rsidRPr="00F46089">
        <w:t>Nomusa</w:t>
      </w:r>
      <w:proofErr w:type="spellEnd"/>
      <w:r w:rsidRPr="00F46089">
        <w:t xml:space="preserve"> </w:t>
      </w:r>
      <w:proofErr w:type="spellStart"/>
      <w:r w:rsidRPr="00F46089">
        <w:t>Dlodlo</w:t>
      </w:r>
      <w:proofErr w:type="spellEnd"/>
      <w:r w:rsidRPr="00F46089">
        <w:t xml:space="preserve"> holds a PhD in Computer Science from the Liverpool John </w:t>
      </w:r>
      <w:proofErr w:type="spellStart"/>
      <w:r w:rsidRPr="00F46089">
        <w:t>Moores</w:t>
      </w:r>
      <w:proofErr w:type="spellEnd"/>
      <w:r w:rsidRPr="00F46089">
        <w:t xml:space="preserve"> University in the United Kingdom, “Adopting the internet of things technologies in environmental management in South Africa”, CSIR-</w:t>
      </w:r>
      <w:proofErr w:type="spellStart"/>
      <w:r w:rsidRPr="00F46089">
        <w:t>Meraka</w:t>
      </w:r>
      <w:proofErr w:type="spellEnd"/>
      <w:r w:rsidRPr="00F46089">
        <w:t xml:space="preserve"> Institute, 2012, </w:t>
      </w:r>
      <w:hyperlink r:id="rId161" w:history="1">
        <w:r w:rsidRPr="00F46089">
          <w:rPr>
            <w:rStyle w:val="Hyperlink"/>
          </w:rPr>
          <w:t>http://researchspace.csir.co.za/dspace/bitstream/10204/5981/1/Dlodlo2_2012.pdf</w:t>
        </w:r>
      </w:hyperlink>
      <w:r w:rsidRPr="00F46089">
        <w:t>, N.O.)</w:t>
      </w:r>
    </w:p>
    <w:p w14:paraId="5E82BC7D" w14:textId="77777777" w:rsidR="00A34926" w:rsidRPr="00F46089" w:rsidRDefault="00A34926" w:rsidP="00A34926">
      <w:pPr>
        <w:rPr>
          <w:rStyle w:val="Emphasis"/>
        </w:rPr>
      </w:pPr>
      <w:r w:rsidRPr="00F46089">
        <w:rPr>
          <w:rStyle w:val="Emphasis"/>
        </w:rPr>
        <w:t xml:space="preserve">In South Africa, Marine GIS has been used to offer information about the </w:t>
      </w:r>
      <w:proofErr w:type="spellStart"/>
      <w:r w:rsidRPr="00F46089">
        <w:rPr>
          <w:rStyle w:val="Emphasis"/>
        </w:rPr>
        <w:t>earth</w:t>
      </w:r>
      <w:r w:rsidRPr="00F46089">
        <w:rPr>
          <w:rStyle w:val="Emphasis"/>
          <w:rFonts w:ascii="Times New Roman" w:hAnsi="Times New Roman" w:cs="Times New Roman"/>
        </w:rPr>
        <w:t>‟</w:t>
      </w:r>
      <w:r w:rsidRPr="00F46089">
        <w:rPr>
          <w:rStyle w:val="Emphasis"/>
        </w:rPr>
        <w:t>s</w:t>
      </w:r>
      <w:proofErr w:type="spellEnd"/>
      <w:r w:rsidRPr="00F46089">
        <w:rPr>
          <w:rStyle w:val="Emphasis"/>
        </w:rPr>
        <w:t xml:space="preserve"> oceans, </w:t>
      </w:r>
    </w:p>
    <w:p w14:paraId="5885DE67" w14:textId="77777777" w:rsidR="00A34926" w:rsidRPr="00F46089" w:rsidRDefault="00A34926" w:rsidP="00A34926">
      <w:pPr>
        <w:rPr>
          <w:rStyle w:val="Emphasis"/>
        </w:rPr>
      </w:pPr>
      <w:proofErr w:type="gramStart"/>
      <w:r w:rsidRPr="00F46089">
        <w:rPr>
          <w:rStyle w:val="Emphasis"/>
        </w:rPr>
        <w:t>seas</w:t>
      </w:r>
      <w:proofErr w:type="gramEnd"/>
      <w:r w:rsidRPr="00F46089">
        <w:rPr>
          <w:rStyle w:val="Emphasis"/>
        </w:rPr>
        <w:t xml:space="preserve"> and watersheds. Near shore and deep water phenomena, such as current, salinity, </w:t>
      </w:r>
    </w:p>
    <w:p w14:paraId="22B1EAD7" w14:textId="77777777" w:rsidR="00A34926" w:rsidRPr="00F46089" w:rsidRDefault="00A34926" w:rsidP="00A34926">
      <w:pPr>
        <w:rPr>
          <w:rStyle w:val="Emphasis"/>
        </w:rPr>
      </w:pPr>
      <w:proofErr w:type="gramStart"/>
      <w:r w:rsidRPr="00F46089">
        <w:rPr>
          <w:rStyle w:val="Emphasis"/>
        </w:rPr>
        <w:t>temperature</w:t>
      </w:r>
      <w:proofErr w:type="gramEnd"/>
      <w:r w:rsidRPr="00F46089">
        <w:rPr>
          <w:rStyle w:val="Emphasis"/>
        </w:rPr>
        <w:t xml:space="preserve">, biological and ecological mass and density all play an integrated role in </w:t>
      </w:r>
    </w:p>
    <w:p w14:paraId="1E8AF048" w14:textId="77777777" w:rsidR="00A34926" w:rsidRPr="00F46089" w:rsidRDefault="00A34926" w:rsidP="00A34926">
      <w:pPr>
        <w:rPr>
          <w:rStyle w:val="Emphasis"/>
        </w:rPr>
      </w:pPr>
      <w:proofErr w:type="gramStart"/>
      <w:r w:rsidRPr="00F46089">
        <w:rPr>
          <w:rStyle w:val="Emphasis"/>
        </w:rPr>
        <w:t>offshore</w:t>
      </w:r>
      <w:proofErr w:type="gramEnd"/>
      <w:r w:rsidRPr="00F46089">
        <w:rPr>
          <w:rStyle w:val="Emphasis"/>
        </w:rPr>
        <w:t xml:space="preserve"> and coastal management. Some other areas of marine GIS development include </w:t>
      </w:r>
    </w:p>
    <w:p w14:paraId="5330BA25" w14:textId="77777777" w:rsidR="00A34926" w:rsidRPr="00F46089" w:rsidRDefault="00A34926" w:rsidP="00A34926">
      <w:pPr>
        <w:rPr>
          <w:rStyle w:val="Emphasis"/>
        </w:rPr>
      </w:pPr>
      <w:proofErr w:type="gramStart"/>
      <w:r w:rsidRPr="00F46089">
        <w:rPr>
          <w:rStyle w:val="Emphasis"/>
        </w:rPr>
        <w:t>oceanography</w:t>
      </w:r>
      <w:proofErr w:type="gramEnd"/>
      <w:r w:rsidRPr="00F46089">
        <w:rPr>
          <w:rStyle w:val="Emphasis"/>
        </w:rPr>
        <w:t xml:space="preserve">, coastal zone management, navigation and charts, ocean industries and </w:t>
      </w:r>
    </w:p>
    <w:p w14:paraId="0F61FBEE" w14:textId="77777777" w:rsidR="00A34926" w:rsidRPr="00F46089" w:rsidRDefault="00A34926" w:rsidP="00A34926">
      <w:proofErr w:type="gramStart"/>
      <w:r w:rsidRPr="00F46089">
        <w:rPr>
          <w:rStyle w:val="Emphasis"/>
        </w:rPr>
        <w:t>conservation</w:t>
      </w:r>
      <w:proofErr w:type="gramEnd"/>
      <w:r w:rsidRPr="00F46089">
        <w:t xml:space="preserve">. Management and remediation decisions about marine fisheries are more </w:t>
      </w:r>
    </w:p>
    <w:p w14:paraId="3D0A8ECF" w14:textId="77777777" w:rsidR="00A34926" w:rsidRPr="00F46089" w:rsidRDefault="00A34926" w:rsidP="00A34926">
      <w:proofErr w:type="gramStart"/>
      <w:r w:rsidRPr="00F46089">
        <w:t>easily</w:t>
      </w:r>
      <w:proofErr w:type="gramEnd"/>
      <w:r w:rsidRPr="00F46089">
        <w:t xml:space="preserve"> made using spatial analysis. Geographical representations of fish populations make </w:t>
      </w:r>
    </w:p>
    <w:p w14:paraId="591581A0" w14:textId="77777777" w:rsidR="00A34926" w:rsidRPr="00F46089" w:rsidRDefault="00A34926" w:rsidP="00A34926">
      <w:proofErr w:type="gramStart"/>
      <w:r w:rsidRPr="00F46089">
        <w:t>planning</w:t>
      </w:r>
      <w:proofErr w:type="gramEnd"/>
      <w:r w:rsidRPr="00F46089">
        <w:t xml:space="preserve"> and resource management more accurate (GIS for Africa, 2011). </w:t>
      </w:r>
    </w:p>
    <w:p w14:paraId="291ABC94" w14:textId="77777777" w:rsidR="00A34926" w:rsidRPr="00F46089" w:rsidRDefault="00A34926" w:rsidP="00A34926">
      <w:pPr>
        <w:pStyle w:val="Heading4"/>
      </w:pPr>
      <w:r w:rsidRPr="00F46089">
        <w:t xml:space="preserve">However, a new organization is required: South African efforts currently fall short of their potential thanks to the same issues plaguing the </w:t>
      </w:r>
      <w:proofErr w:type="spellStart"/>
      <w:r w:rsidRPr="00F46089">
        <w:t>aff</w:t>
      </w:r>
      <w:proofErr w:type="spellEnd"/>
      <w:r w:rsidRPr="00F46089">
        <w:t xml:space="preserve">, including lack of funds and political bureaucracy </w:t>
      </w:r>
    </w:p>
    <w:p w14:paraId="01C1515C" w14:textId="77777777" w:rsidR="00A34926" w:rsidRPr="00F46089" w:rsidRDefault="00A34926" w:rsidP="00A34926">
      <w:r w:rsidRPr="00F46089">
        <w:rPr>
          <w:rStyle w:val="Style13ptBold"/>
        </w:rPr>
        <w:t>Treasure</w:t>
      </w:r>
      <w:r w:rsidRPr="00F46089">
        <w:t xml:space="preserve"> </w:t>
      </w:r>
      <w:r w:rsidRPr="00F46089">
        <w:rPr>
          <w:rStyle w:val="Style13ptBold"/>
        </w:rPr>
        <w:t>et al. 13</w:t>
      </w:r>
      <w:r w:rsidRPr="00F46089">
        <w:t xml:space="preserve"> (Anne, Department of Oceanography and Marine Research Institute at University of Cape Town, “South African research in the Southern Ocean: New opportunities but serious challenges”, South African Journal of Science, 2013, http://www.scielo.org.za/scielo.php?pid=S0038-23532013000200002&amp;script=sci_arttext&amp;tlng=en, N.O)</w:t>
      </w:r>
    </w:p>
    <w:p w14:paraId="705AF6DC" w14:textId="77777777" w:rsidR="00A34926" w:rsidRPr="00F46089" w:rsidRDefault="00A34926" w:rsidP="00A34926">
      <w:pPr>
        <w:rPr>
          <w:rStyle w:val="Emphasis"/>
        </w:rPr>
      </w:pPr>
      <w:r w:rsidRPr="00F46089">
        <w:t xml:space="preserve">South Africa has a long track record in Southern Ocean and Antarctic research and has recently invested considerable funds in acquiring new infrastructure for ongoing support of this research. This infrastructure includes a new base at Marion Island and a purpose-built ice capable research vessel, which greatly expand research opportunities. </w:t>
      </w:r>
      <w:r w:rsidRPr="00F46089">
        <w:rPr>
          <w:rStyle w:val="Emphasis"/>
        </w:rPr>
        <w:t>Despite</w:t>
      </w:r>
      <w:r w:rsidRPr="00F46089">
        <w:t xml:space="preserve"> this </w:t>
      </w:r>
      <w:r w:rsidRPr="00F46089">
        <w:rPr>
          <w:rStyle w:val="Emphasis"/>
        </w:rPr>
        <w:t xml:space="preserve">investment, South Africa's standing as a participant in this critical field is threatened by confusion, lack of funding, lack of consultation and lack of transparency. The research </w:t>
      </w:r>
      <w:proofErr w:type="spellStart"/>
      <w:r w:rsidRPr="00F46089">
        <w:rPr>
          <w:rStyle w:val="Emphasis"/>
        </w:rPr>
        <w:t>endeavour</w:t>
      </w:r>
      <w:proofErr w:type="spellEnd"/>
      <w:r w:rsidRPr="00F46089">
        <w:rPr>
          <w:rStyle w:val="Emphasis"/>
        </w:rPr>
        <w:t xml:space="preserve"> is presently </w:t>
      </w:r>
      <w:proofErr w:type="spellStart"/>
      <w:r w:rsidRPr="00F46089">
        <w:rPr>
          <w:rStyle w:val="Emphasis"/>
        </w:rPr>
        <w:t>bedevilled</w:t>
      </w:r>
      <w:proofErr w:type="spellEnd"/>
      <w:r w:rsidRPr="00F46089">
        <w:rPr>
          <w:rStyle w:val="Emphasis"/>
        </w:rPr>
        <w:t xml:space="preserve"> by political </w:t>
      </w:r>
      <w:proofErr w:type="spellStart"/>
      <w:r w:rsidRPr="00F46089">
        <w:rPr>
          <w:rStyle w:val="Emphasis"/>
        </w:rPr>
        <w:t>manoeuvring</w:t>
      </w:r>
      <w:proofErr w:type="spellEnd"/>
      <w:r w:rsidRPr="00F46089">
        <w:rPr>
          <w:rStyle w:val="Emphasis"/>
        </w:rPr>
        <w:t xml:space="preserve"> among groups with divergent interests that too often have little to do with science</w:t>
      </w:r>
      <w:r w:rsidRPr="00F46089">
        <w:t>, while past and present contributors of research are excluded from discussions that aim to formulate research strategy</w:t>
      </w:r>
      <w:r w:rsidRPr="00F46089">
        <w:rPr>
          <w:rStyle w:val="Emphasis"/>
        </w:rPr>
        <w:t>. This state of affairs is detrimental to the country's aims of developing a leadership role in climate change and Antarctic research and squanders both financial and human capital.</w:t>
      </w:r>
    </w:p>
    <w:p w14:paraId="6CBD37DA" w14:textId="77777777" w:rsidR="00A34926" w:rsidRPr="00F46089" w:rsidRDefault="00A34926" w:rsidP="00A34926">
      <w:pPr>
        <w:pStyle w:val="Heading4"/>
      </w:pPr>
      <w:r w:rsidRPr="00F46089">
        <w:t>South Africa is key to research in the Southern Ocean and Antarctica</w:t>
      </w:r>
    </w:p>
    <w:p w14:paraId="3214A68C" w14:textId="77777777" w:rsidR="00A34926" w:rsidRPr="00F46089" w:rsidRDefault="00A34926" w:rsidP="00A34926">
      <w:r w:rsidRPr="00F46089">
        <w:rPr>
          <w:rStyle w:val="Style13ptBold"/>
        </w:rPr>
        <w:t>Treasure et al. 13</w:t>
      </w:r>
      <w:r w:rsidRPr="00F46089">
        <w:t xml:space="preserve"> (Anne, Department of Oceanography and Marine Research Institute at University of Cape Town, “South African research in the Southern Ocean: New opportunities but serious challenges”, South African Journal of Science, 2013, http://www.scielo.org.za/scielo.php?pid=S0038-23532013000200002&amp;script=sci_arttext&amp;tlng=en, N.O)</w:t>
      </w:r>
    </w:p>
    <w:p w14:paraId="5D46288B" w14:textId="77777777" w:rsidR="00A34926" w:rsidRPr="00F46089" w:rsidRDefault="00A34926" w:rsidP="00A34926">
      <w:pPr>
        <w:rPr>
          <w:rStyle w:val="Emphasis"/>
        </w:rPr>
      </w:pPr>
      <w:r w:rsidRPr="00F46089">
        <w:rPr>
          <w:rStyle w:val="Emphasis"/>
        </w:rPr>
        <w:t xml:space="preserve">These scientific capabilities create opportunities for South Africa to take the lead in Southern Ocean research. The region is </w:t>
      </w:r>
      <w:proofErr w:type="spellStart"/>
      <w:r w:rsidRPr="00F46089">
        <w:rPr>
          <w:rStyle w:val="Emphasis"/>
        </w:rPr>
        <w:t>recognised</w:t>
      </w:r>
      <w:proofErr w:type="spellEnd"/>
      <w:r w:rsidRPr="00F46089">
        <w:rPr>
          <w:rStyle w:val="Emphasis"/>
        </w:rPr>
        <w:t xml:space="preserve"> as key to understanding and perhaps mitigating global climate change, and holds key resources, which will come under increasing international pressure.</w:t>
      </w:r>
    </w:p>
    <w:p w14:paraId="678E349C" w14:textId="77777777" w:rsidR="00A34926" w:rsidRPr="00F46089" w:rsidRDefault="00A34926" w:rsidP="00A34926">
      <w:r w:rsidRPr="00F46089">
        <w:t xml:space="preserve"> As the African nation closest to the Southern Ocean and Antarctica, the relative </w:t>
      </w:r>
      <w:r w:rsidRPr="00F46089">
        <w:rPr>
          <w:rStyle w:val="Emphasis"/>
        </w:rPr>
        <w:t>ease of access means</w:t>
      </w:r>
      <w:r w:rsidRPr="00F46089">
        <w:t xml:space="preserve"> </w:t>
      </w:r>
      <w:r w:rsidRPr="00F46089">
        <w:rPr>
          <w:rStyle w:val="Emphasis"/>
        </w:rPr>
        <w:t xml:space="preserve">that South Africa has an important role to play in providing a springboard for African Antarctic science. </w:t>
      </w:r>
      <w:r w:rsidRPr="00F46089">
        <w:t xml:space="preserve">Climate change science was one of the main reasons used to justify the acquisition of the SA (Agulhas II) </w:t>
      </w:r>
    </w:p>
    <w:p w14:paraId="558535E3" w14:textId="77777777" w:rsidR="00A34926" w:rsidRPr="00F46089" w:rsidRDefault="00A34926" w:rsidP="00A34926">
      <w:r w:rsidRPr="00F46089">
        <w:t xml:space="preserve">As stated by </w:t>
      </w:r>
      <w:proofErr w:type="spellStart"/>
      <w:r w:rsidRPr="00F46089">
        <w:t>Dr</w:t>
      </w:r>
      <w:proofErr w:type="spellEnd"/>
      <w:r w:rsidRPr="00F46089">
        <w:t xml:space="preserve"> Monde </w:t>
      </w:r>
      <w:proofErr w:type="spellStart"/>
      <w:r w:rsidRPr="00F46089">
        <w:t>Mayekiso</w:t>
      </w:r>
      <w:proofErr w:type="spellEnd"/>
      <w:r w:rsidRPr="00F46089">
        <w:t>, Deputy-Director General: Oceans and Coasts in the Department of Environmental Affairs (DEA), on arrival of the vessel: All of South Africa should join us [in] being very proud of this new ship, a wise and worthy investment of our government, that will create opportunities for our young scientists, but more importantly carry out research that will improve our country’s ability to predict climate change impacts.</w:t>
      </w:r>
    </w:p>
    <w:p w14:paraId="727130E9" w14:textId="77777777" w:rsidR="00A34926" w:rsidRPr="00F46089" w:rsidRDefault="00A34926" w:rsidP="00A34926"/>
    <w:p w14:paraId="7B6E469D" w14:textId="77777777" w:rsidR="00A34926" w:rsidRPr="00F46089" w:rsidRDefault="00A34926" w:rsidP="00A34926">
      <w:pPr>
        <w:pStyle w:val="Heading4"/>
      </w:pPr>
      <w:r w:rsidRPr="00F46089">
        <w:t>Knowledge of the Southern Ocean and Antarctica is key to predicting global warming impacts</w:t>
      </w:r>
    </w:p>
    <w:p w14:paraId="5097EB7F" w14:textId="77777777" w:rsidR="00A34926" w:rsidRPr="00F46089" w:rsidRDefault="00A34926" w:rsidP="00A34926">
      <w:pPr>
        <w:rPr>
          <w:rStyle w:val="Style13ptBold"/>
        </w:rPr>
      </w:pPr>
      <w:r w:rsidRPr="00F46089">
        <w:rPr>
          <w:rStyle w:val="Style13ptBold"/>
        </w:rPr>
        <w:t xml:space="preserve">Smith 12 </w:t>
      </w:r>
      <w:r w:rsidRPr="00F46089">
        <w:t xml:space="preserve">(Tierney, journalist at the RTCC, interviewing and quoting Nathan </w:t>
      </w:r>
      <w:proofErr w:type="spellStart"/>
      <w:r w:rsidRPr="00F46089">
        <w:t>Bindoff</w:t>
      </w:r>
      <w:proofErr w:type="spellEnd"/>
      <w:r w:rsidRPr="00F46089">
        <w:t>, Professor of Physical Oceanography at the University of Tasmania, “Expert Q&amp;A: How the Southern Ocean helps us plan for climate change”, Responding to Climate Change, February 13, 2012, http://www.rtcc.org/2012/01/24/how-the-southern-ocean-helps-us-plan-for-climate-change/  N.O.)</w:t>
      </w:r>
    </w:p>
    <w:p w14:paraId="6F3247B7" w14:textId="77777777" w:rsidR="00A34926" w:rsidRPr="00F46089" w:rsidRDefault="00A34926" w:rsidP="00A34926">
      <w:pPr>
        <w:rPr>
          <w:rStyle w:val="Emphasis"/>
        </w:rPr>
      </w:pPr>
      <w:r w:rsidRPr="00F46089">
        <w:rPr>
          <w:rStyle w:val="Emphasis"/>
        </w:rPr>
        <w:t>The southern ocean is in some ways unique from other oceans</w:t>
      </w:r>
      <w:r w:rsidRPr="00F46089">
        <w:t xml:space="preserve"> so what is really important here is that we understand the differences of the Southern Ocean from the North Atlantic or the North Pacific or the Equatorial Ocean and </w:t>
      </w:r>
      <w:r w:rsidRPr="00F46089">
        <w:rPr>
          <w:rStyle w:val="Emphasis"/>
        </w:rPr>
        <w:t>the real difference of the Southern Ocean is that it has got these deep penetrating currents which go from the surface all the way to the bottom</w:t>
      </w:r>
      <w:r w:rsidRPr="00F46089">
        <w:t xml:space="preserve">. So </w:t>
      </w:r>
      <w:r w:rsidRPr="00F46089">
        <w:rPr>
          <w:rStyle w:val="Emphasis"/>
        </w:rPr>
        <w:t>that is a key difference. What that really means is that these ocean currents which store the carbon are different from those in the northern hemisphere and the mid latitudes</w:t>
      </w:r>
      <w:r w:rsidRPr="00F46089">
        <w:t xml:space="preserve">. </w:t>
      </w:r>
      <w:r w:rsidRPr="00F46089">
        <w:rPr>
          <w:rStyle w:val="Emphasis"/>
        </w:rPr>
        <w:t>Understanding how the southern ocean really works</w:t>
      </w:r>
      <w:r w:rsidRPr="00F46089">
        <w:t xml:space="preserve"> </w:t>
      </w:r>
      <w:r w:rsidRPr="00F46089">
        <w:rPr>
          <w:rStyle w:val="Emphasis"/>
        </w:rPr>
        <w:t>and how it absorbs these</w:t>
      </w:r>
      <w:r w:rsidRPr="00F46089">
        <w:t xml:space="preserve"> </w:t>
      </w:r>
      <w:r w:rsidRPr="00F46089">
        <w:rPr>
          <w:rStyle w:val="Emphasis"/>
        </w:rPr>
        <w:t>gases</w:t>
      </w:r>
      <w:r w:rsidRPr="00F46089">
        <w:t xml:space="preserve">, how it absorbs the excess heat, how it holds the surface temperature of the Southern Ocean and the southern hemisphere to a lower temperatures change than the northern hemisphere </w:t>
      </w:r>
      <w:r w:rsidRPr="00F46089">
        <w:rPr>
          <w:rStyle w:val="Emphasis"/>
        </w:rPr>
        <w:t>are really key things to understanding how future climate will evolve.</w:t>
      </w:r>
    </w:p>
    <w:p w14:paraId="76F63CDA" w14:textId="77777777" w:rsidR="00257ABD" w:rsidRPr="00F46089" w:rsidRDefault="00257ABD" w:rsidP="00364265">
      <w:pPr>
        <w:pStyle w:val="Heading3"/>
      </w:pPr>
      <w:r w:rsidRPr="00F46089">
        <w:t xml:space="preserve">Solvency—Pharmaceuticals </w:t>
      </w:r>
    </w:p>
    <w:p w14:paraId="7FFEFDF2" w14:textId="77777777" w:rsidR="00D0311F" w:rsidRPr="00F46089" w:rsidRDefault="00D0311F" w:rsidP="00257ABD">
      <w:pPr>
        <w:pStyle w:val="Heading4"/>
      </w:pPr>
    </w:p>
    <w:p w14:paraId="12025023" w14:textId="77777777" w:rsidR="00D0311F" w:rsidRPr="00F46089" w:rsidRDefault="00D0311F" w:rsidP="00D0311F">
      <w:pPr>
        <w:widowControl w:val="0"/>
        <w:autoSpaceDE w:val="0"/>
        <w:autoSpaceDN w:val="0"/>
        <w:adjustRightInd w:val="0"/>
        <w:rPr>
          <w:rFonts w:cs="Calibri"/>
          <w:b/>
          <w:bCs/>
          <w:sz w:val="34"/>
          <w:szCs w:val="34"/>
        </w:rPr>
      </w:pPr>
      <w:r w:rsidRPr="00F46089">
        <w:rPr>
          <w:rFonts w:cs="Times New Roman"/>
          <w:b/>
          <w:bCs/>
          <w:sz w:val="34"/>
          <w:szCs w:val="34"/>
        </w:rPr>
        <w:t>South Africa has one of the richest and most diverse coastlines and marine environments</w:t>
      </w:r>
    </w:p>
    <w:p w14:paraId="7DC8FF57" w14:textId="77777777" w:rsidR="00D0311F" w:rsidRPr="00F46089" w:rsidRDefault="00D0311F" w:rsidP="00D0311F">
      <w:pPr>
        <w:widowControl w:val="0"/>
        <w:autoSpaceDE w:val="0"/>
        <w:autoSpaceDN w:val="0"/>
        <w:adjustRightInd w:val="0"/>
        <w:rPr>
          <w:rFonts w:cs="Calibri"/>
          <w:sz w:val="16"/>
          <w:szCs w:val="16"/>
        </w:rPr>
      </w:pPr>
      <w:r w:rsidRPr="00F46089">
        <w:rPr>
          <w:rFonts w:cs="Calibri"/>
          <w:b/>
          <w:bCs/>
          <w:sz w:val="34"/>
          <w:szCs w:val="34"/>
        </w:rPr>
        <w:t>Chadwick, 07 (</w:t>
      </w:r>
      <w:r w:rsidRPr="00F46089">
        <w:rPr>
          <w:rFonts w:cs="Calibri"/>
          <w:b/>
          <w:bCs/>
          <w:sz w:val="16"/>
          <w:szCs w:val="16"/>
        </w:rPr>
        <w:t xml:space="preserve">Peter, wildlife and conservation photographer, South Africa’s Marine Heritage in Celebration of Worlds Ocean Day, African Conservation </w:t>
      </w:r>
      <w:proofErr w:type="spellStart"/>
      <w:r w:rsidRPr="00F46089">
        <w:rPr>
          <w:rFonts w:cs="Calibri"/>
          <w:b/>
          <w:bCs/>
          <w:sz w:val="16"/>
          <w:szCs w:val="16"/>
        </w:rPr>
        <w:t>Photodestinations</w:t>
      </w:r>
      <w:proofErr w:type="spellEnd"/>
      <w:r w:rsidRPr="00F46089">
        <w:rPr>
          <w:rFonts w:cs="Calibri"/>
          <w:b/>
          <w:bCs/>
          <w:sz w:val="16"/>
          <w:szCs w:val="16"/>
        </w:rPr>
        <w:t xml:space="preserve">, </w:t>
      </w:r>
      <w:hyperlink r:id="rId162" w:history="1">
        <w:r w:rsidRPr="00F46089">
          <w:rPr>
            <w:rFonts w:cs="Calibri"/>
            <w:color w:val="0000FF"/>
            <w:sz w:val="16"/>
            <w:szCs w:val="16"/>
          </w:rPr>
          <w:t>http://www.photodestination.co.za/south-africas-marine-heritage-in-celebration-of-worlds-ocean-day-8th-june.html</w:t>
        </w:r>
      </w:hyperlink>
      <w:r w:rsidRPr="00F46089">
        <w:rPr>
          <w:rFonts w:cs="Calibri"/>
          <w:b/>
          <w:bCs/>
          <w:sz w:val="16"/>
          <w:szCs w:val="16"/>
        </w:rPr>
        <w:t>, TS)</w:t>
      </w:r>
    </w:p>
    <w:p w14:paraId="22F8A864" w14:textId="77777777" w:rsidR="00D0311F" w:rsidRPr="00F46089" w:rsidRDefault="00D0311F" w:rsidP="00D0311F">
      <w:pPr>
        <w:widowControl w:val="0"/>
        <w:autoSpaceDE w:val="0"/>
        <w:autoSpaceDN w:val="0"/>
        <w:adjustRightInd w:val="0"/>
        <w:rPr>
          <w:rFonts w:cs="Calibri"/>
          <w:sz w:val="30"/>
          <w:szCs w:val="30"/>
        </w:rPr>
      </w:pPr>
      <w:r w:rsidRPr="00F46089">
        <w:rPr>
          <w:rFonts w:cs="Calibri"/>
          <w:b/>
          <w:bCs/>
          <w:sz w:val="30"/>
          <w:szCs w:val="30"/>
          <w:u w:val="single"/>
        </w:rPr>
        <w:t>So</w:t>
      </w:r>
      <w:r w:rsidRPr="00F46089">
        <w:rPr>
          <w:rFonts w:cs="Calibri"/>
          <w:b/>
          <w:bCs/>
          <w:sz w:val="30"/>
          <w:szCs w:val="30"/>
          <w:highlight w:val="yellow"/>
          <w:u w:val="single"/>
        </w:rPr>
        <w:t>uth Africa is blessed with one of the richest and most diverse coastlines and marine environments on the planet</w:t>
      </w:r>
      <w:r w:rsidRPr="00F46089">
        <w:rPr>
          <w:rFonts w:cs="Calibri"/>
          <w:b/>
          <w:bCs/>
          <w:sz w:val="30"/>
          <w:szCs w:val="30"/>
          <w:u w:val="single"/>
        </w:rPr>
        <w:t>.</w:t>
      </w:r>
      <w:r w:rsidRPr="00F46089">
        <w:rPr>
          <w:rFonts w:cs="Times New Roman"/>
          <w:color w:val="1D1D1D"/>
          <w:sz w:val="32"/>
          <w:szCs w:val="32"/>
        </w:rPr>
        <w:t xml:space="preserve"> Our coastline extends for nearly 3500km’s between the Mozambique border and </w:t>
      </w:r>
      <w:proofErr w:type="spellStart"/>
      <w:r w:rsidRPr="00F46089">
        <w:rPr>
          <w:rFonts w:cs="Times New Roman"/>
          <w:color w:val="1D1D1D"/>
          <w:sz w:val="32"/>
          <w:szCs w:val="32"/>
        </w:rPr>
        <w:t>Kosi</w:t>
      </w:r>
      <w:proofErr w:type="spellEnd"/>
      <w:r w:rsidRPr="00F46089">
        <w:rPr>
          <w:rFonts w:cs="Times New Roman"/>
          <w:color w:val="1D1D1D"/>
          <w:sz w:val="32"/>
          <w:szCs w:val="32"/>
        </w:rPr>
        <w:t xml:space="preserve"> Bay in the east and the Orange River estuary bordering Namibia in the west.¶ In addition, </w:t>
      </w:r>
      <w:r w:rsidRPr="00F46089">
        <w:rPr>
          <w:rFonts w:cs="Calibri"/>
          <w:b/>
          <w:bCs/>
          <w:sz w:val="30"/>
          <w:szCs w:val="30"/>
          <w:highlight w:val="yellow"/>
          <w:u w:val="single"/>
        </w:rPr>
        <w:t>the South African Exclusive Economic Zone extends seawards for 200 nautical from the coastline with additional territory</w:t>
      </w:r>
      <w:r w:rsidRPr="00F46089">
        <w:rPr>
          <w:rFonts w:cs="Calibri"/>
          <w:b/>
          <w:bCs/>
          <w:sz w:val="30"/>
          <w:szCs w:val="30"/>
          <w:u w:val="single"/>
        </w:rPr>
        <w:t xml:space="preserve"> extending around the </w:t>
      </w:r>
      <w:hyperlink r:id="rId163" w:history="1">
        <w:r w:rsidRPr="00F46089">
          <w:rPr>
            <w:rFonts w:cs="Calibri"/>
            <w:b/>
            <w:bCs/>
            <w:sz w:val="30"/>
            <w:szCs w:val="30"/>
          </w:rPr>
          <w:t>Prince Edward Islands</w:t>
        </w:r>
      </w:hyperlink>
      <w:r w:rsidRPr="00F46089">
        <w:rPr>
          <w:rFonts w:cs="Calibri"/>
          <w:b/>
          <w:bCs/>
          <w:sz w:val="30"/>
          <w:szCs w:val="30"/>
          <w:u w:val="single"/>
        </w:rPr>
        <w:t xml:space="preserve"> in the southern Oceans</w:t>
      </w:r>
      <w:r w:rsidRPr="00F46089">
        <w:rPr>
          <w:rFonts w:cs="Times New Roman"/>
          <w:color w:val="1D1D1D"/>
          <w:sz w:val="32"/>
          <w:szCs w:val="32"/>
        </w:rPr>
        <w:t xml:space="preserve">.  </w:t>
      </w:r>
      <w:r w:rsidRPr="00F46089">
        <w:rPr>
          <w:rFonts w:cs="Calibri"/>
          <w:b/>
          <w:bCs/>
          <w:sz w:val="30"/>
          <w:szCs w:val="30"/>
          <w:u w:val="single"/>
        </w:rPr>
        <w:t xml:space="preserve">This vast area is particularly rich in marine flora and fauna </w:t>
      </w:r>
      <w:r w:rsidRPr="00F46089">
        <w:rPr>
          <w:rFonts w:cs="Times New Roman"/>
          <w:color w:val="1D1D1D"/>
          <w:sz w:val="32"/>
          <w:szCs w:val="32"/>
        </w:rPr>
        <w:t xml:space="preserve">with over 12000 species having been identified to date with about 1/3rd of these species being endemic in over a 136 different habitats.  Two major current systems sweep up our coastline, with the cold water </w:t>
      </w:r>
      <w:hyperlink r:id="rId164" w:history="1">
        <w:proofErr w:type="spellStart"/>
        <w:r w:rsidRPr="00F46089">
          <w:rPr>
            <w:rFonts w:cs="Times New Roman"/>
            <w:color w:val="D06800"/>
            <w:sz w:val="32"/>
            <w:szCs w:val="32"/>
          </w:rPr>
          <w:t>Benguela</w:t>
        </w:r>
        <w:proofErr w:type="spellEnd"/>
      </w:hyperlink>
      <w:r w:rsidRPr="00F46089">
        <w:rPr>
          <w:rFonts w:cs="Times New Roman"/>
          <w:color w:val="1D1D1D"/>
          <w:sz w:val="32"/>
          <w:szCs w:val="32"/>
        </w:rPr>
        <w:t xml:space="preserve"> running northwards along our west coast as part of the cool temperate waters of Atlantic Ocean and resulting in major nutrient rich upwelling that drives high bio-mass with low species diversity. This makes </w:t>
      </w:r>
      <w:r w:rsidRPr="00F46089">
        <w:rPr>
          <w:rFonts w:cs="Calibri"/>
          <w:b/>
          <w:bCs/>
          <w:sz w:val="30"/>
          <w:szCs w:val="30"/>
          <w:u w:val="single"/>
        </w:rPr>
        <w:t>this area a primary focus for South Africa’s commercial fishing industry.</w:t>
      </w:r>
      <w:r w:rsidRPr="00F46089">
        <w:rPr>
          <w:rFonts w:cs="Times New Roman"/>
          <w:color w:val="1D1D1D"/>
          <w:sz w:val="32"/>
          <w:szCs w:val="32"/>
        </w:rPr>
        <w:t xml:space="preserve"> In the Indian Ocean and on the east coast of South Africa, </w:t>
      </w:r>
      <w:r w:rsidRPr="00F46089">
        <w:rPr>
          <w:rFonts w:cs="Calibri"/>
          <w:b/>
          <w:bCs/>
          <w:sz w:val="30"/>
          <w:szCs w:val="30"/>
          <w:u w:val="single"/>
        </w:rPr>
        <w:t xml:space="preserve">the warm sub-tropical waters of the </w:t>
      </w:r>
      <w:hyperlink r:id="rId165" w:history="1">
        <w:r w:rsidRPr="00F46089">
          <w:rPr>
            <w:rFonts w:cs="Calibri"/>
            <w:b/>
            <w:bCs/>
            <w:sz w:val="30"/>
            <w:szCs w:val="30"/>
          </w:rPr>
          <w:t>Agulhas Current</w:t>
        </w:r>
      </w:hyperlink>
      <w:r w:rsidRPr="00F46089">
        <w:rPr>
          <w:rFonts w:cs="Calibri"/>
          <w:b/>
          <w:bCs/>
          <w:sz w:val="30"/>
          <w:szCs w:val="30"/>
          <w:u w:val="single"/>
        </w:rPr>
        <w:t xml:space="preserve"> results in high species diversity, but low </w:t>
      </w:r>
      <w:r w:rsidRPr="00F46089">
        <w:rPr>
          <w:rFonts w:cs="Calibri"/>
          <w:b/>
          <w:bCs/>
          <w:sz w:val="30"/>
          <w:szCs w:val="30"/>
        </w:rPr>
        <w:t>bio-mass</w:t>
      </w:r>
      <w:r w:rsidRPr="00F46089">
        <w:rPr>
          <w:rFonts w:cs="Calibri"/>
          <w:b/>
          <w:bCs/>
          <w:sz w:val="30"/>
          <w:szCs w:val="30"/>
          <w:u w:val="single"/>
        </w:rPr>
        <w:t>.</w:t>
      </w:r>
      <w:r w:rsidRPr="00F46089">
        <w:rPr>
          <w:rFonts w:cs="Times New Roman"/>
          <w:color w:val="1D1D1D"/>
          <w:sz w:val="32"/>
          <w:szCs w:val="32"/>
        </w:rPr>
        <w:t xml:space="preserve"> These two mighty currents meet off the Agulhas banks contributing to the productivity of this area and supporting vast commercial fisheries.¶ </w:t>
      </w:r>
      <w:proofErr w:type="gramStart"/>
      <w:r w:rsidRPr="00F46089">
        <w:rPr>
          <w:rFonts w:cs="Times New Roman"/>
          <w:color w:val="1D1D1D"/>
          <w:sz w:val="32"/>
          <w:szCs w:val="32"/>
        </w:rPr>
        <w:t>Our</w:t>
      </w:r>
      <w:proofErr w:type="gramEnd"/>
      <w:r w:rsidRPr="00F46089">
        <w:rPr>
          <w:rFonts w:cs="Times New Roman"/>
          <w:color w:val="1D1D1D"/>
          <w:sz w:val="32"/>
          <w:szCs w:val="32"/>
        </w:rPr>
        <w:t xml:space="preserve"> marine ecosystems are intricately linked to our terrestrial environment and particularly through our rivers and estuaries. </w:t>
      </w:r>
      <w:proofErr w:type="spellStart"/>
      <w:r w:rsidRPr="00F46089">
        <w:rPr>
          <w:rFonts w:cs="Times New Roman"/>
          <w:color w:val="1D1D1D"/>
          <w:sz w:val="32"/>
          <w:szCs w:val="32"/>
        </w:rPr>
        <w:t>Practises</w:t>
      </w:r>
      <w:proofErr w:type="spellEnd"/>
      <w:r w:rsidRPr="00F46089">
        <w:rPr>
          <w:rFonts w:cs="Times New Roman"/>
          <w:color w:val="1D1D1D"/>
          <w:sz w:val="32"/>
          <w:szCs w:val="32"/>
        </w:rPr>
        <w:t xml:space="preserve"> undertaken high in the catchments can have positive or negative implications for our marine resources. Estuaries are especially important as nursery grounds for many fish species. We can therefore not package our conservation efforts into compartments but must rather take an integrated approach that highlights the intricate connectedness of the environment.¶ </w:t>
      </w:r>
      <w:proofErr w:type="gramStart"/>
      <w:r w:rsidRPr="00F46089">
        <w:rPr>
          <w:rFonts w:cs="Calibri"/>
          <w:b/>
          <w:bCs/>
          <w:sz w:val="30"/>
          <w:szCs w:val="30"/>
          <w:highlight w:val="yellow"/>
          <w:u w:val="single"/>
        </w:rPr>
        <w:t>We</w:t>
      </w:r>
      <w:proofErr w:type="gramEnd"/>
      <w:r w:rsidRPr="00F46089">
        <w:rPr>
          <w:rFonts w:cs="Calibri"/>
          <w:b/>
          <w:bCs/>
          <w:sz w:val="30"/>
          <w:szCs w:val="30"/>
          <w:highlight w:val="yellow"/>
          <w:u w:val="single"/>
        </w:rPr>
        <w:t xml:space="preserve"> have a rich cultural and historical link to the ocean</w:t>
      </w:r>
      <w:r w:rsidRPr="00F46089">
        <w:rPr>
          <w:rFonts w:cs="Calibri"/>
          <w:b/>
          <w:bCs/>
          <w:sz w:val="30"/>
          <w:szCs w:val="30"/>
          <w:u w:val="single"/>
        </w:rPr>
        <w:t xml:space="preserve"> that includes the </w:t>
      </w:r>
      <w:hyperlink r:id="rId166" w:history="1">
        <w:proofErr w:type="spellStart"/>
        <w:r w:rsidRPr="00F46089">
          <w:rPr>
            <w:rFonts w:cs="Calibri"/>
            <w:b/>
            <w:bCs/>
            <w:sz w:val="30"/>
            <w:szCs w:val="30"/>
          </w:rPr>
          <w:t>Khoi</w:t>
        </w:r>
        <w:proofErr w:type="spellEnd"/>
        <w:r w:rsidRPr="00F46089">
          <w:rPr>
            <w:rFonts w:cs="Calibri"/>
            <w:b/>
            <w:bCs/>
            <w:sz w:val="30"/>
            <w:szCs w:val="30"/>
          </w:rPr>
          <w:t>-San’s use of stone built fish traps</w:t>
        </w:r>
      </w:hyperlink>
      <w:r w:rsidRPr="00F46089">
        <w:rPr>
          <w:rFonts w:cs="Calibri"/>
          <w:b/>
          <w:bCs/>
          <w:sz w:val="30"/>
          <w:szCs w:val="30"/>
          <w:u w:val="single"/>
        </w:rPr>
        <w:t xml:space="preserve"> along the Cape coastline and which ingeniously trapped fish during outgoing tides</w:t>
      </w:r>
      <w:r w:rsidRPr="00F46089">
        <w:rPr>
          <w:rFonts w:cs="Times New Roman"/>
          <w:color w:val="1D1D1D"/>
          <w:sz w:val="32"/>
          <w:szCs w:val="32"/>
        </w:rPr>
        <w:t xml:space="preserve">. There was also a strong dependency on collecting shellfish from the intertidal zone, with it even being suggested that this high protein and Omega 3 rich diet enabled brain development. </w:t>
      </w:r>
      <w:proofErr w:type="spellStart"/>
      <w:r w:rsidRPr="00F46089">
        <w:rPr>
          <w:rFonts w:cs="Times New Roman"/>
          <w:color w:val="1D1D1D"/>
          <w:sz w:val="32"/>
          <w:szCs w:val="32"/>
        </w:rPr>
        <w:t>Mans</w:t>
      </w:r>
      <w:proofErr w:type="spellEnd"/>
      <w:r w:rsidRPr="00F46089">
        <w:rPr>
          <w:rFonts w:cs="Times New Roman"/>
          <w:color w:val="1D1D1D"/>
          <w:sz w:val="32"/>
          <w:szCs w:val="32"/>
        </w:rPr>
        <w:t xml:space="preserve"> earliest records of writing have been discovered in a coastal cave in the southern cape!¶ </w:t>
      </w:r>
      <w:r w:rsidRPr="00F46089">
        <w:rPr>
          <w:rFonts w:cs="Calibri"/>
          <w:b/>
          <w:bCs/>
          <w:sz w:val="30"/>
          <w:szCs w:val="30"/>
          <w:highlight w:val="yellow"/>
          <w:u w:val="single"/>
        </w:rPr>
        <w:t>Marine products have been used in traditional medicine through the ages and fishing communities hold a particularly strong connection with the oceans</w:t>
      </w:r>
      <w:r w:rsidRPr="00F46089">
        <w:rPr>
          <w:rFonts w:cs="Calibri"/>
          <w:b/>
          <w:bCs/>
          <w:sz w:val="30"/>
          <w:szCs w:val="30"/>
          <w:u w:val="single"/>
        </w:rPr>
        <w:t xml:space="preserve">, even covering the graves of relatives lost at sea with shells gathered from the coastline.¶ </w:t>
      </w:r>
      <w:r w:rsidRPr="00F46089">
        <w:rPr>
          <w:rFonts w:cs="Calibri"/>
          <w:b/>
          <w:bCs/>
          <w:sz w:val="30"/>
          <w:szCs w:val="30"/>
          <w:highlight w:val="yellow"/>
          <w:u w:val="single"/>
        </w:rPr>
        <w:t>There are many coastal communities that are dependent on the resources of the sea and still use</w:t>
      </w:r>
      <w:r w:rsidRPr="00F46089">
        <w:rPr>
          <w:rFonts w:cs="Calibri"/>
          <w:b/>
          <w:bCs/>
          <w:sz w:val="30"/>
          <w:szCs w:val="30"/>
          <w:u w:val="single"/>
        </w:rPr>
        <w:t xml:space="preserve"> largely </w:t>
      </w:r>
      <w:r w:rsidRPr="00F46089">
        <w:rPr>
          <w:rFonts w:cs="Calibri"/>
          <w:b/>
          <w:bCs/>
          <w:sz w:val="30"/>
          <w:szCs w:val="30"/>
          <w:highlight w:val="yellow"/>
          <w:u w:val="single"/>
        </w:rPr>
        <w:t>traditional and sustainable methods to provide a livelihood</w:t>
      </w:r>
      <w:r w:rsidRPr="00F46089">
        <w:rPr>
          <w:rFonts w:cs="Calibri"/>
          <w:b/>
          <w:bCs/>
          <w:sz w:val="30"/>
          <w:szCs w:val="30"/>
          <w:u w:val="single"/>
        </w:rPr>
        <w:t xml:space="preserve"> for themselves.</w:t>
      </w:r>
      <w:r w:rsidRPr="00F46089">
        <w:rPr>
          <w:rFonts w:cs="Times New Roman"/>
          <w:color w:val="1D1D1D"/>
          <w:sz w:val="32"/>
          <w:szCs w:val="32"/>
        </w:rPr>
        <w:t xml:space="preserve"> </w:t>
      </w:r>
      <w:r w:rsidRPr="00F46089">
        <w:rPr>
          <w:rFonts w:cs="Calibri"/>
          <w:b/>
          <w:bCs/>
          <w:sz w:val="30"/>
          <w:szCs w:val="30"/>
          <w:u w:val="single"/>
        </w:rPr>
        <w:t xml:space="preserve">These communities have largely had to bear the brunt of industrial fishing </w:t>
      </w:r>
      <w:proofErr w:type="spellStart"/>
      <w:r w:rsidRPr="00F46089">
        <w:rPr>
          <w:rFonts w:cs="Calibri"/>
          <w:b/>
          <w:bCs/>
          <w:sz w:val="30"/>
          <w:szCs w:val="30"/>
        </w:rPr>
        <w:t>practises</w:t>
      </w:r>
      <w:proofErr w:type="spellEnd"/>
      <w:r w:rsidRPr="00F46089">
        <w:rPr>
          <w:rFonts w:cs="Calibri"/>
          <w:b/>
          <w:bCs/>
          <w:sz w:val="30"/>
          <w:szCs w:val="30"/>
          <w:u w:val="single"/>
        </w:rPr>
        <w:t xml:space="preserve"> which have depleted stocks and in order to keep up with developments are now abandoning their traditional ways to become more commercial, thus placing greater pressures on our </w:t>
      </w:r>
      <w:hyperlink r:id="rId167" w:history="1">
        <w:r w:rsidRPr="00F46089">
          <w:rPr>
            <w:rFonts w:cs="Calibri"/>
            <w:b/>
            <w:bCs/>
            <w:sz w:val="30"/>
            <w:szCs w:val="30"/>
          </w:rPr>
          <w:t>line fish that where placed under a State of Emergency</w:t>
        </w:r>
      </w:hyperlink>
      <w:r w:rsidRPr="00F46089">
        <w:rPr>
          <w:rFonts w:cs="Calibri"/>
          <w:b/>
          <w:bCs/>
          <w:sz w:val="30"/>
          <w:szCs w:val="30"/>
          <w:u w:val="single"/>
        </w:rPr>
        <w:t xml:space="preserve"> in 2000 by the then Minister of Environmental Affairs </w:t>
      </w:r>
      <w:proofErr w:type="spellStart"/>
      <w:r w:rsidRPr="00F46089">
        <w:rPr>
          <w:rFonts w:cs="Calibri"/>
          <w:b/>
          <w:bCs/>
          <w:sz w:val="30"/>
          <w:szCs w:val="30"/>
        </w:rPr>
        <w:t>Vali</w:t>
      </w:r>
      <w:proofErr w:type="spellEnd"/>
      <w:r w:rsidRPr="00F46089">
        <w:rPr>
          <w:rFonts w:cs="Calibri"/>
          <w:b/>
          <w:bCs/>
          <w:sz w:val="30"/>
          <w:szCs w:val="30"/>
          <w:u w:val="single"/>
        </w:rPr>
        <w:t xml:space="preserve"> </w:t>
      </w:r>
      <w:proofErr w:type="spellStart"/>
      <w:r w:rsidRPr="00F46089">
        <w:rPr>
          <w:rFonts w:cs="Calibri"/>
          <w:b/>
          <w:bCs/>
          <w:sz w:val="30"/>
          <w:szCs w:val="30"/>
        </w:rPr>
        <w:t>Moosa</w:t>
      </w:r>
      <w:proofErr w:type="spellEnd"/>
      <w:r w:rsidRPr="00F46089">
        <w:rPr>
          <w:rFonts w:cs="Calibri"/>
          <w:b/>
          <w:bCs/>
          <w:sz w:val="30"/>
          <w:szCs w:val="30"/>
          <w:u w:val="single"/>
        </w:rPr>
        <w:t>.</w:t>
      </w:r>
    </w:p>
    <w:p w14:paraId="3860BA81" w14:textId="77777777" w:rsidR="00D0311F" w:rsidRPr="00F46089" w:rsidRDefault="00D0311F" w:rsidP="00D0311F">
      <w:pPr>
        <w:widowControl w:val="0"/>
        <w:autoSpaceDE w:val="0"/>
        <w:autoSpaceDN w:val="0"/>
        <w:adjustRightInd w:val="0"/>
        <w:rPr>
          <w:rFonts w:cs="Calibri"/>
          <w:sz w:val="30"/>
          <w:szCs w:val="30"/>
        </w:rPr>
      </w:pPr>
      <w:r w:rsidRPr="00F46089">
        <w:rPr>
          <w:rFonts w:cs="Calibri"/>
          <w:b/>
          <w:bCs/>
          <w:sz w:val="30"/>
          <w:szCs w:val="30"/>
        </w:rPr>
        <w:t> </w:t>
      </w:r>
    </w:p>
    <w:p w14:paraId="71DFA6D9" w14:textId="77777777" w:rsidR="00D0311F" w:rsidRPr="00F46089" w:rsidRDefault="00D0311F" w:rsidP="00D0311F">
      <w:pPr>
        <w:widowControl w:val="0"/>
        <w:autoSpaceDE w:val="0"/>
        <w:autoSpaceDN w:val="0"/>
        <w:adjustRightInd w:val="0"/>
        <w:rPr>
          <w:rFonts w:cs="Calibri"/>
          <w:sz w:val="30"/>
          <w:szCs w:val="30"/>
        </w:rPr>
      </w:pPr>
      <w:r w:rsidRPr="00F46089">
        <w:rPr>
          <w:rFonts w:cs="Times New Roman"/>
          <w:b/>
          <w:bCs/>
          <w:sz w:val="30"/>
          <w:szCs w:val="30"/>
        </w:rPr>
        <w:t> </w:t>
      </w:r>
    </w:p>
    <w:p w14:paraId="2C10D7AE" w14:textId="77777777" w:rsidR="00D0311F" w:rsidRPr="00F46089" w:rsidRDefault="00D0311F" w:rsidP="00D0311F">
      <w:pPr>
        <w:widowControl w:val="0"/>
        <w:autoSpaceDE w:val="0"/>
        <w:autoSpaceDN w:val="0"/>
        <w:adjustRightInd w:val="0"/>
        <w:rPr>
          <w:rFonts w:cs="Calibri"/>
          <w:b/>
          <w:bCs/>
          <w:sz w:val="34"/>
          <w:szCs w:val="34"/>
        </w:rPr>
      </w:pPr>
      <w:r w:rsidRPr="00F46089">
        <w:rPr>
          <w:rFonts w:cs="Times New Roman"/>
          <w:b/>
          <w:bCs/>
          <w:sz w:val="38"/>
          <w:szCs w:val="38"/>
        </w:rPr>
        <w:t>Just recently, IPASA was created in South Africa to create a cohesive pharmaceutical research base</w:t>
      </w:r>
    </w:p>
    <w:p w14:paraId="1D2F0A00" w14:textId="77777777" w:rsidR="00D0311F" w:rsidRPr="00F46089" w:rsidRDefault="00D0311F" w:rsidP="00D0311F">
      <w:pPr>
        <w:widowControl w:val="0"/>
        <w:autoSpaceDE w:val="0"/>
        <w:autoSpaceDN w:val="0"/>
        <w:adjustRightInd w:val="0"/>
        <w:rPr>
          <w:rFonts w:cs="Calibri"/>
          <w:sz w:val="16"/>
          <w:szCs w:val="16"/>
        </w:rPr>
      </w:pPr>
      <w:r w:rsidRPr="00F46089">
        <w:rPr>
          <w:rFonts w:cs="Calibri"/>
          <w:b/>
          <w:bCs/>
          <w:sz w:val="34"/>
          <w:szCs w:val="34"/>
        </w:rPr>
        <w:t xml:space="preserve">IPASA, 14 </w:t>
      </w:r>
      <w:r w:rsidRPr="00F46089">
        <w:rPr>
          <w:rFonts w:cs="Calibri"/>
          <w:b/>
          <w:bCs/>
          <w:sz w:val="16"/>
          <w:szCs w:val="16"/>
        </w:rPr>
        <w:t xml:space="preserve">(IPASA, Innovative Pharmaceutical Association South Africa, Who we are, </w:t>
      </w:r>
      <w:hyperlink r:id="rId168" w:history="1">
        <w:r w:rsidRPr="00F46089">
          <w:rPr>
            <w:rFonts w:cs="Calibri"/>
            <w:color w:val="0000FF"/>
            <w:sz w:val="16"/>
            <w:szCs w:val="16"/>
          </w:rPr>
          <w:t>http://ipasa.co.za/who-we-are/</w:t>
        </w:r>
      </w:hyperlink>
      <w:r w:rsidRPr="00F46089">
        <w:rPr>
          <w:rFonts w:cs="Calibri"/>
          <w:b/>
          <w:bCs/>
          <w:sz w:val="16"/>
          <w:szCs w:val="16"/>
        </w:rPr>
        <w:t>, TS)</w:t>
      </w:r>
    </w:p>
    <w:p w14:paraId="309F6909" w14:textId="77777777" w:rsidR="00D0311F" w:rsidRPr="00F46089" w:rsidRDefault="00D0311F" w:rsidP="00D0311F">
      <w:pPr>
        <w:widowControl w:val="0"/>
        <w:autoSpaceDE w:val="0"/>
        <w:autoSpaceDN w:val="0"/>
        <w:adjustRightInd w:val="0"/>
        <w:rPr>
          <w:rFonts w:cs="Calibri"/>
          <w:b/>
          <w:bCs/>
          <w:sz w:val="30"/>
          <w:szCs w:val="30"/>
          <w:u w:val="single"/>
        </w:rPr>
      </w:pPr>
      <w:r w:rsidRPr="00F46089">
        <w:rPr>
          <w:rFonts w:cs="Calibri"/>
          <w:b/>
          <w:bCs/>
          <w:sz w:val="30"/>
          <w:szCs w:val="30"/>
          <w:highlight w:val="yellow"/>
          <w:u w:val="single"/>
        </w:rPr>
        <w:t>In April 2013, South African research-based pharmaceutical compani</w:t>
      </w:r>
      <w:r w:rsidRPr="00F46089">
        <w:rPr>
          <w:rFonts w:cs="Calibri"/>
          <w:b/>
          <w:bCs/>
          <w:sz w:val="30"/>
          <w:szCs w:val="30"/>
          <w:u w:val="single"/>
        </w:rPr>
        <w:t xml:space="preserve">es that previously belonged to either </w:t>
      </w:r>
      <w:hyperlink r:id="rId169" w:history="1">
        <w:r w:rsidRPr="00F46089">
          <w:rPr>
            <w:rFonts w:cs="Calibri"/>
            <w:b/>
            <w:bCs/>
            <w:sz w:val="30"/>
            <w:szCs w:val="30"/>
          </w:rPr>
          <w:t>Innovative Medicines SA (IMSA)</w:t>
        </w:r>
      </w:hyperlink>
      <w:r w:rsidRPr="00F46089">
        <w:rPr>
          <w:rFonts w:cs="Calibri"/>
          <w:b/>
          <w:bCs/>
          <w:sz w:val="30"/>
          <w:szCs w:val="30"/>
          <w:u w:val="single"/>
        </w:rPr>
        <w:t xml:space="preserve"> or the </w:t>
      </w:r>
      <w:hyperlink r:id="rId170" w:history="1">
        <w:r w:rsidRPr="00F46089">
          <w:rPr>
            <w:rFonts w:cs="Calibri"/>
            <w:b/>
            <w:bCs/>
            <w:sz w:val="30"/>
            <w:szCs w:val="30"/>
          </w:rPr>
          <w:t>Pharmaceutical Industry Association of South Africa (PIASA)</w:t>
        </w:r>
      </w:hyperlink>
      <w:r w:rsidRPr="00F46089">
        <w:rPr>
          <w:rFonts w:cs="Calibri"/>
          <w:b/>
          <w:bCs/>
          <w:sz w:val="30"/>
          <w:szCs w:val="30"/>
          <w:u w:val="single"/>
        </w:rPr>
        <w:t xml:space="preserve">, </w:t>
      </w:r>
      <w:r w:rsidRPr="00F46089">
        <w:rPr>
          <w:rFonts w:cs="Calibri"/>
          <w:b/>
          <w:bCs/>
          <w:sz w:val="30"/>
          <w:szCs w:val="30"/>
          <w:highlight w:val="yellow"/>
          <w:u w:val="single"/>
        </w:rPr>
        <w:t>integrated to form a new association: the Innovative Pharmaceutical Industry Association South Africa</w:t>
      </w:r>
      <w:r w:rsidRPr="00F46089">
        <w:rPr>
          <w:rFonts w:cs="Calibri"/>
          <w:b/>
          <w:bCs/>
          <w:sz w:val="30"/>
          <w:szCs w:val="30"/>
          <w:u w:val="single"/>
        </w:rPr>
        <w:t xml:space="preserve"> (IPASA). </w:t>
      </w:r>
      <w:r w:rsidRPr="00F46089">
        <w:rPr>
          <w:rFonts w:cs="Calibri"/>
          <w:b/>
          <w:bCs/>
          <w:sz w:val="30"/>
          <w:szCs w:val="30"/>
          <w:highlight w:val="yellow"/>
          <w:u w:val="single"/>
        </w:rPr>
        <w:t xml:space="preserve">This move created a single, unified voice for like-minded pharmaceutical </w:t>
      </w:r>
      <w:proofErr w:type="spellStart"/>
      <w:r w:rsidRPr="00F46089">
        <w:rPr>
          <w:rFonts w:cs="Calibri"/>
          <w:b/>
          <w:bCs/>
          <w:sz w:val="30"/>
          <w:szCs w:val="30"/>
          <w:highlight w:val="yellow"/>
        </w:rPr>
        <w:t>organisations</w:t>
      </w:r>
      <w:proofErr w:type="spellEnd"/>
      <w:r w:rsidRPr="00F46089">
        <w:rPr>
          <w:rFonts w:cs="Calibri"/>
          <w:b/>
          <w:bCs/>
          <w:sz w:val="30"/>
          <w:szCs w:val="30"/>
          <w:u w:val="single"/>
        </w:rPr>
        <w:t xml:space="preserve"> operating </w:t>
      </w:r>
      <w:r w:rsidRPr="00F46089">
        <w:rPr>
          <w:rFonts w:cs="Calibri"/>
          <w:b/>
          <w:bCs/>
          <w:sz w:val="30"/>
          <w:szCs w:val="30"/>
          <w:highlight w:val="yellow"/>
          <w:u w:val="single"/>
        </w:rPr>
        <w:t>in South Africa</w:t>
      </w:r>
      <w:r w:rsidRPr="00F46089">
        <w:rPr>
          <w:rFonts w:cs="Times New Roman"/>
          <w:color w:val="141213"/>
          <w:sz w:val="32"/>
          <w:szCs w:val="32"/>
        </w:rPr>
        <w:t xml:space="preserve">. </w:t>
      </w:r>
      <w:r w:rsidRPr="00F46089">
        <w:rPr>
          <w:rFonts w:cs="Calibri"/>
          <w:b/>
          <w:bCs/>
          <w:sz w:val="30"/>
          <w:szCs w:val="30"/>
          <w:highlight w:val="yellow"/>
          <w:u w:val="single"/>
        </w:rPr>
        <w:t>IPASA represents 25 leading pharmaceutical companies who are dedicated to exploring, developing and bringing innovative, quality medicines to the South African market</w:t>
      </w:r>
      <w:r w:rsidRPr="00F46089">
        <w:rPr>
          <w:rFonts w:cs="Calibri"/>
          <w:b/>
          <w:bCs/>
          <w:sz w:val="30"/>
          <w:szCs w:val="30"/>
          <w:u w:val="single"/>
        </w:rPr>
        <w:t xml:space="preserve">. Only companies that conduct their own research and development qualify for membership. As the South African representative of the International Federation of Pharmaceutical Manufacturers and Associations (IFPMA), </w:t>
      </w:r>
      <w:r w:rsidRPr="00F46089">
        <w:rPr>
          <w:rFonts w:cs="Calibri"/>
          <w:b/>
          <w:bCs/>
          <w:sz w:val="30"/>
          <w:szCs w:val="30"/>
          <w:highlight w:val="yellow"/>
          <w:u w:val="single"/>
        </w:rPr>
        <w:t>IPASA has global reach and access to the latest developments in medicines and treatments around the world</w:t>
      </w:r>
      <w:r w:rsidRPr="00F46089">
        <w:rPr>
          <w:rFonts w:cs="Calibri"/>
          <w:b/>
          <w:bCs/>
          <w:sz w:val="30"/>
          <w:szCs w:val="30"/>
          <w:u w:val="single"/>
        </w:rPr>
        <w:t xml:space="preserve">. Working </w:t>
      </w:r>
      <w:r w:rsidRPr="00F46089">
        <w:rPr>
          <w:rFonts w:cs="Calibri"/>
          <w:b/>
          <w:bCs/>
          <w:sz w:val="30"/>
          <w:szCs w:val="30"/>
          <w:highlight w:val="yellow"/>
          <w:u w:val="single"/>
        </w:rPr>
        <w:t>group</w:t>
      </w:r>
      <w:r w:rsidRPr="00F46089">
        <w:rPr>
          <w:rFonts w:cs="Calibri"/>
          <w:b/>
          <w:bCs/>
          <w:sz w:val="30"/>
          <w:szCs w:val="30"/>
          <w:u w:val="single"/>
        </w:rPr>
        <w:t xml:space="preserve">s drawn from our member companies collaborate closely with an aim to </w:t>
      </w:r>
      <w:r w:rsidRPr="00F46089">
        <w:rPr>
          <w:rFonts w:cs="Calibri"/>
          <w:b/>
          <w:bCs/>
          <w:sz w:val="30"/>
          <w:szCs w:val="30"/>
          <w:highlight w:val="yellow"/>
          <w:u w:val="single"/>
        </w:rPr>
        <w:t>contribute to the</w:t>
      </w:r>
      <w:r w:rsidRPr="00F46089">
        <w:rPr>
          <w:rFonts w:cs="Calibri"/>
          <w:b/>
          <w:bCs/>
          <w:sz w:val="30"/>
          <w:szCs w:val="30"/>
          <w:u w:val="single"/>
        </w:rPr>
        <w:t xml:space="preserve"> ongoing </w:t>
      </w:r>
      <w:r w:rsidRPr="00F46089">
        <w:rPr>
          <w:rFonts w:cs="Calibri"/>
          <w:b/>
          <w:bCs/>
          <w:sz w:val="30"/>
          <w:szCs w:val="30"/>
          <w:highlight w:val="yellow"/>
          <w:u w:val="single"/>
        </w:rPr>
        <w:t>development of the South African healthcare sector.</w:t>
      </w:r>
    </w:p>
    <w:p w14:paraId="6E8D393C" w14:textId="77777777" w:rsidR="00D0311F" w:rsidRPr="00F46089" w:rsidRDefault="00D0311F" w:rsidP="00D0311F">
      <w:pPr>
        <w:widowControl w:val="0"/>
        <w:autoSpaceDE w:val="0"/>
        <w:autoSpaceDN w:val="0"/>
        <w:adjustRightInd w:val="0"/>
        <w:rPr>
          <w:rFonts w:cs="Calibri"/>
          <w:b/>
          <w:bCs/>
          <w:sz w:val="30"/>
          <w:szCs w:val="30"/>
          <w:u w:val="single"/>
        </w:rPr>
      </w:pPr>
    </w:p>
    <w:p w14:paraId="3AD9B120" w14:textId="77777777" w:rsidR="00D0311F" w:rsidRPr="00F46089" w:rsidRDefault="00D0311F" w:rsidP="00D0311F">
      <w:pPr>
        <w:pStyle w:val="Heading4"/>
      </w:pPr>
      <w:r w:rsidRPr="00F46089">
        <w:t xml:space="preserve">IPASA created as a single association to advance pharmaceuticals and medicine in South Africa </w:t>
      </w:r>
    </w:p>
    <w:p w14:paraId="4C6CFC0E" w14:textId="77777777" w:rsidR="00D0311F" w:rsidRPr="00F46089" w:rsidRDefault="00D0311F" w:rsidP="00D0311F">
      <w:pPr>
        <w:widowControl w:val="0"/>
        <w:autoSpaceDE w:val="0"/>
        <w:autoSpaceDN w:val="0"/>
        <w:adjustRightInd w:val="0"/>
        <w:rPr>
          <w:rStyle w:val="Style13ptBold"/>
          <w:sz w:val="16"/>
          <w:szCs w:val="16"/>
        </w:rPr>
      </w:pPr>
      <w:proofErr w:type="spellStart"/>
      <w:r w:rsidRPr="00F46089">
        <w:rPr>
          <w:rStyle w:val="Style13ptBold"/>
        </w:rPr>
        <w:t>Alcock</w:t>
      </w:r>
      <w:proofErr w:type="spellEnd"/>
      <w:r w:rsidRPr="00F46089">
        <w:rPr>
          <w:rStyle w:val="Style13ptBold"/>
        </w:rPr>
        <w:t>, 13 (</w:t>
      </w:r>
      <w:r w:rsidRPr="00F46089">
        <w:rPr>
          <w:rStyle w:val="Style13ptBold"/>
          <w:sz w:val="16"/>
          <w:szCs w:val="16"/>
        </w:rPr>
        <w:t xml:space="preserve">Pippa, Bespoke Communications, New research-based pharmaceutical organization IPASA launches, Health System Trusts, </w:t>
      </w:r>
      <w:hyperlink r:id="rId171" w:history="1">
        <w:r w:rsidRPr="00F46089">
          <w:rPr>
            <w:rStyle w:val="Hyperlink"/>
            <w:sz w:val="16"/>
            <w:szCs w:val="16"/>
          </w:rPr>
          <w:t>http://www.hst.org.za/news/new-research-based-pharmaceutical-organisation-ipasa-launches</w:t>
        </w:r>
      </w:hyperlink>
      <w:r w:rsidRPr="00F46089">
        <w:rPr>
          <w:rStyle w:val="Style13ptBold"/>
          <w:sz w:val="16"/>
          <w:szCs w:val="16"/>
        </w:rPr>
        <w:t>, TS)</w:t>
      </w:r>
    </w:p>
    <w:p w14:paraId="0C0E805A" w14:textId="77777777" w:rsidR="00D0311F" w:rsidRPr="00F46089" w:rsidRDefault="00D0311F" w:rsidP="00D0311F">
      <w:pPr>
        <w:rPr>
          <w:rFonts w:cs="Arial"/>
          <w:sz w:val="24"/>
        </w:rPr>
      </w:pPr>
      <w:r w:rsidRPr="00F46089">
        <w:rPr>
          <w:rFonts w:cs="Arial"/>
          <w:sz w:val="24"/>
        </w:rPr>
        <w:t>The Innovative Pharmaceutical Association South Africa (</w:t>
      </w:r>
      <w:r w:rsidRPr="00F46089">
        <w:rPr>
          <w:rStyle w:val="StyleUnderline"/>
          <w:highlight w:val="yellow"/>
        </w:rPr>
        <w:t>IPASA) officially came into being as of</w:t>
      </w:r>
      <w:r w:rsidRPr="00F46089">
        <w:rPr>
          <w:rStyle w:val="StyleUnderline"/>
        </w:rPr>
        <w:t xml:space="preserve"> 2 </w:t>
      </w:r>
      <w:r w:rsidRPr="00F46089">
        <w:rPr>
          <w:rStyle w:val="StyleUnderline"/>
          <w:highlight w:val="yellow"/>
        </w:rPr>
        <w:t>April 2013</w:t>
      </w:r>
      <w:r w:rsidRPr="00F46089">
        <w:rPr>
          <w:rStyle w:val="StyleUnderline"/>
        </w:rPr>
        <w:t>.</w:t>
      </w:r>
      <w:r w:rsidRPr="00F46089">
        <w:rPr>
          <w:rFonts w:cs="Arial"/>
          <w:sz w:val="24"/>
        </w:rPr>
        <w:t xml:space="preserve"> After much mediation, </w:t>
      </w:r>
      <w:r w:rsidRPr="00F46089">
        <w:rPr>
          <w:rStyle w:val="StyleUnderline"/>
        </w:rPr>
        <w:t>IPASA saw qualifying companies from two pharmaceutical associations unify under a new mandate to empower research and development-based pharmaceutical corporations. IPASA is currently made up of 24 pharmaceutical companies active within South Africa.</w:t>
      </w:r>
      <w:r w:rsidRPr="00F46089">
        <w:rPr>
          <w:rStyle w:val="StyleUnderline"/>
          <w:rFonts w:ascii="MS Mincho" w:hAnsi="MS Mincho" w:cs="MS Mincho"/>
        </w:rPr>
        <w:t>  </w:t>
      </w:r>
      <w:r w:rsidRPr="00F46089">
        <w:rPr>
          <w:rFonts w:cs="Arial"/>
          <w:sz w:val="24"/>
        </w:rPr>
        <w:t xml:space="preserve">Up until the establishment of IPASA, most innovation-based companies operating in South Africa were represented by either one of two industry associations: Pharmaceutical Industry Association of South Africa (PIASA) or Innovative Medicines South Africa (IMSA). To a large extent, both of these </w:t>
      </w:r>
      <w:r w:rsidRPr="00F46089">
        <w:rPr>
          <w:rStyle w:val="StyleUnderline"/>
        </w:rPr>
        <w:t xml:space="preserve">associations fulfilled the same function and hence, </w:t>
      </w:r>
      <w:r w:rsidRPr="00F46089">
        <w:rPr>
          <w:rStyle w:val="StyleUnderline"/>
          <w:highlight w:val="yellow"/>
        </w:rPr>
        <w:t>this created opportunity to unite like-minded innovative companies operating in South Africa into a single and progressive association.</w:t>
      </w:r>
      <w:r w:rsidRPr="00F46089">
        <w:rPr>
          <w:rStyle w:val="StyleUnderline"/>
          <w:rFonts w:ascii="MS Mincho" w:hAnsi="MS Mincho" w:cs="MS Mincho"/>
          <w:highlight w:val="yellow"/>
        </w:rPr>
        <w:t>  </w:t>
      </w:r>
      <w:r w:rsidRPr="00F46089">
        <w:rPr>
          <w:rStyle w:val="StyleUnderline"/>
          <w:highlight w:val="yellow"/>
        </w:rPr>
        <w:t>The desire for a cohesive, unified representative industry body initiated the formation of IPASA</w:t>
      </w:r>
      <w:r w:rsidRPr="00F46089">
        <w:rPr>
          <w:rFonts w:cs="Arial"/>
          <w:sz w:val="24"/>
        </w:rPr>
        <w:t xml:space="preserve">, and both IMSA and the PIASA have since closed their doors. </w:t>
      </w:r>
      <w:r w:rsidRPr="00F46089">
        <w:rPr>
          <w:rStyle w:val="StyleUnderline"/>
        </w:rPr>
        <w:t xml:space="preserve">The innovation-based pharmaceutical industry has taken a huge step forward, moving towards a completely new level of co-operation in creating a brand new association with </w:t>
      </w:r>
      <w:proofErr w:type="spellStart"/>
      <w:proofErr w:type="gramStart"/>
      <w:r w:rsidRPr="00F46089">
        <w:rPr>
          <w:rStyle w:val="StyleUnderline"/>
        </w:rPr>
        <w:t>it's</w:t>
      </w:r>
      <w:proofErr w:type="spellEnd"/>
      <w:proofErr w:type="gramEnd"/>
      <w:r w:rsidRPr="00F46089">
        <w:rPr>
          <w:rStyle w:val="StyleUnderline"/>
        </w:rPr>
        <w:t xml:space="preserve"> own inherent culture and ideals.</w:t>
      </w:r>
      <w:r w:rsidRPr="00F46089">
        <w:rPr>
          <w:rFonts w:cs="Arial"/>
          <w:sz w:val="24"/>
        </w:rPr>
        <w:t xml:space="preserve"> IPASA will now replace PIASA and IMSA as representing the International Federation of Pharmaceutical Manufacturers &amp; Associations (IFPMA) in South Africa.  Although there are a number of set criteria pharmaceutical companies must meet to become a member of IPASA </w:t>
      </w:r>
      <w:r w:rsidRPr="00F46089">
        <w:rPr>
          <w:rStyle w:val="StyleUnderline"/>
        </w:rPr>
        <w:t xml:space="preserve">the one main criteria is that companies must conduct their own research and development (R&amp;D) to qualify for membership. As </w:t>
      </w:r>
      <w:r w:rsidRPr="00F46089">
        <w:rPr>
          <w:rStyle w:val="StyleUnderline"/>
          <w:highlight w:val="yellow"/>
        </w:rPr>
        <w:t>IPASA serves to represent only those</w:t>
      </w:r>
      <w:r w:rsidRPr="00F46089">
        <w:rPr>
          <w:rStyle w:val="StyleUnderline"/>
        </w:rPr>
        <w:t xml:space="preserve"> pharmaceutical companies </w:t>
      </w:r>
      <w:r w:rsidRPr="00F46089">
        <w:rPr>
          <w:rStyle w:val="StyleUnderline"/>
          <w:highlight w:val="yellow"/>
        </w:rPr>
        <w:t>dedicated to exploring, developing and bringing innovative, quality medicines to the South African market.</w:t>
      </w:r>
      <w:r w:rsidRPr="00F46089">
        <w:rPr>
          <w:rFonts w:cs="Arial"/>
          <w:sz w:val="24"/>
        </w:rPr>
        <w:t xml:space="preserve"> As a result, member </w:t>
      </w:r>
      <w:proofErr w:type="gramStart"/>
      <w:r w:rsidRPr="00F46089">
        <w:rPr>
          <w:rFonts w:cs="Arial"/>
          <w:sz w:val="24"/>
        </w:rPr>
        <w:t>companies</w:t>
      </w:r>
      <w:proofErr w:type="gramEnd"/>
      <w:r w:rsidRPr="00F46089">
        <w:rPr>
          <w:rFonts w:cs="Arial"/>
          <w:sz w:val="24"/>
        </w:rPr>
        <w:t xml:space="preserve"> support and respect Intellectual Property (IP), which is a principle that's central to IPASA's values, mission and vision.</w:t>
      </w:r>
      <w:r w:rsidRPr="00F46089">
        <w:rPr>
          <w:rFonts w:ascii="MS Mincho" w:hAnsi="MS Mincho" w:cs="MS Mincho"/>
          <w:sz w:val="24"/>
        </w:rPr>
        <w:t>  </w:t>
      </w:r>
      <w:r w:rsidRPr="00F46089">
        <w:rPr>
          <w:rStyle w:val="StyleUnderline"/>
          <w:highlight w:val="yellow"/>
        </w:rPr>
        <w:t>IPASA will represent only the interests of pharmaceutical companies that invest time and money into research and development</w:t>
      </w:r>
      <w:r w:rsidRPr="00F46089">
        <w:rPr>
          <w:rStyle w:val="StyleUnderline"/>
        </w:rPr>
        <w:t xml:space="preserve"> (R&amp;D) of </w:t>
      </w:r>
      <w:r w:rsidRPr="00F46089">
        <w:rPr>
          <w:rStyle w:val="StyleUnderline"/>
          <w:highlight w:val="yellow"/>
        </w:rPr>
        <w:t>new therapeutic medicines</w:t>
      </w:r>
      <w:r w:rsidRPr="00F46089">
        <w:rPr>
          <w:rStyle w:val="StyleUnderline"/>
        </w:rPr>
        <w:t xml:space="preserve"> or devices. By leveraging its global reach IPASA aspires </w:t>
      </w:r>
      <w:r w:rsidRPr="00F46089">
        <w:rPr>
          <w:rStyle w:val="StyleUnderline"/>
          <w:highlight w:val="yellow"/>
        </w:rPr>
        <w:t>to</w:t>
      </w:r>
      <w:r w:rsidRPr="00F46089">
        <w:rPr>
          <w:rStyle w:val="StyleUnderline"/>
        </w:rPr>
        <w:t xml:space="preserve"> be driven by a mandate to </w:t>
      </w:r>
      <w:r w:rsidRPr="00F46089">
        <w:rPr>
          <w:rStyle w:val="StyleUnderline"/>
          <w:highlight w:val="yellow"/>
        </w:rPr>
        <w:t>improve the nation's health care by developing access to quality medicines and treatments.</w:t>
      </w:r>
      <w:r w:rsidRPr="00F46089">
        <w:rPr>
          <w:rStyle w:val="StyleUnderline"/>
          <w:rFonts w:ascii="MS Mincho" w:hAnsi="MS Mincho" w:cs="MS Mincho"/>
        </w:rPr>
        <w:t>  </w:t>
      </w:r>
      <w:r w:rsidRPr="00F46089">
        <w:rPr>
          <w:rStyle w:val="StyleUnderline"/>
        </w:rPr>
        <w:t xml:space="preserve">IPASA has established working groups to contribute </w:t>
      </w:r>
      <w:r w:rsidRPr="00F46089">
        <w:rPr>
          <w:rStyle w:val="StyleUnderline"/>
          <w:highlight w:val="yellow"/>
        </w:rPr>
        <w:t>to the South African healthcare sector</w:t>
      </w:r>
      <w:r w:rsidRPr="00F46089">
        <w:rPr>
          <w:rFonts w:cs="Arial"/>
          <w:sz w:val="24"/>
        </w:rPr>
        <w:t>, and looks forward to engaging with Government and Stakeholders on relevant issues going forward.</w:t>
      </w:r>
      <w:r w:rsidRPr="00F46089">
        <w:rPr>
          <w:rFonts w:ascii="MS Mincho" w:hAnsi="MS Mincho" w:cs="MS Mincho"/>
          <w:sz w:val="24"/>
        </w:rPr>
        <w:t>  </w:t>
      </w:r>
      <w:r w:rsidRPr="00F46089">
        <w:rPr>
          <w:rFonts w:cs="Arial"/>
          <w:sz w:val="24"/>
        </w:rPr>
        <w:t>The member companies are:</w:t>
      </w:r>
      <w:r w:rsidRPr="00F46089">
        <w:rPr>
          <w:rFonts w:ascii="MS Mincho" w:hAnsi="MS Mincho" w:cs="MS Mincho"/>
          <w:sz w:val="24"/>
        </w:rPr>
        <w:t> </w:t>
      </w:r>
      <w:r w:rsidRPr="00F46089">
        <w:rPr>
          <w:rFonts w:cs="Arial"/>
          <w:sz w:val="24"/>
        </w:rPr>
        <w:t xml:space="preserve">Abbot Laboratories * </w:t>
      </w:r>
      <w:proofErr w:type="spellStart"/>
      <w:r w:rsidRPr="00F46089">
        <w:rPr>
          <w:rFonts w:cs="Arial"/>
          <w:sz w:val="24"/>
        </w:rPr>
        <w:t>AbbVie</w:t>
      </w:r>
      <w:proofErr w:type="spellEnd"/>
      <w:r w:rsidRPr="00F46089">
        <w:rPr>
          <w:rFonts w:cs="Arial"/>
          <w:sz w:val="24"/>
        </w:rPr>
        <w:t xml:space="preserve"> * Alcon Laboratories * Allergan Pharmaceuticals * Amgen * AstraZeneca * Bayer Healthcare * </w:t>
      </w:r>
      <w:proofErr w:type="spellStart"/>
      <w:r w:rsidRPr="00F46089">
        <w:rPr>
          <w:rFonts w:cs="Arial"/>
          <w:sz w:val="24"/>
        </w:rPr>
        <w:t>Boehringer</w:t>
      </w:r>
      <w:proofErr w:type="spellEnd"/>
      <w:r w:rsidRPr="00F46089">
        <w:rPr>
          <w:rFonts w:cs="Arial"/>
          <w:sz w:val="24"/>
        </w:rPr>
        <w:t xml:space="preserve"> </w:t>
      </w:r>
      <w:proofErr w:type="spellStart"/>
      <w:r w:rsidRPr="00F46089">
        <w:rPr>
          <w:rFonts w:cs="Arial"/>
          <w:sz w:val="24"/>
        </w:rPr>
        <w:t>Ingelheim</w:t>
      </w:r>
      <w:proofErr w:type="spellEnd"/>
      <w:r w:rsidRPr="00F46089">
        <w:rPr>
          <w:rFonts w:cs="Arial"/>
          <w:sz w:val="24"/>
        </w:rPr>
        <w:t xml:space="preserve"> * Bristol-Myers Squibb * </w:t>
      </w:r>
      <w:proofErr w:type="spellStart"/>
      <w:r w:rsidRPr="00F46089">
        <w:rPr>
          <w:rFonts w:cs="Arial"/>
          <w:sz w:val="24"/>
        </w:rPr>
        <w:t>Covidien</w:t>
      </w:r>
      <w:proofErr w:type="spellEnd"/>
      <w:r w:rsidRPr="00F46089">
        <w:rPr>
          <w:rFonts w:cs="Arial"/>
          <w:sz w:val="24"/>
        </w:rPr>
        <w:t xml:space="preserve"> * </w:t>
      </w:r>
      <w:proofErr w:type="spellStart"/>
      <w:r w:rsidRPr="00F46089">
        <w:rPr>
          <w:rFonts w:cs="Arial"/>
          <w:sz w:val="24"/>
        </w:rPr>
        <w:t>Galderma</w:t>
      </w:r>
      <w:proofErr w:type="spellEnd"/>
      <w:r w:rsidRPr="00F46089">
        <w:rPr>
          <w:rFonts w:cs="Arial"/>
          <w:sz w:val="24"/>
        </w:rPr>
        <w:t xml:space="preserve"> * GE Healthcare * Janssen Pharmaceutical * Lilly * Merck * MSD * </w:t>
      </w:r>
      <w:proofErr w:type="spellStart"/>
      <w:r w:rsidRPr="00F46089">
        <w:rPr>
          <w:rFonts w:cs="Arial"/>
          <w:sz w:val="24"/>
        </w:rPr>
        <w:t>Norgine</w:t>
      </w:r>
      <w:proofErr w:type="spellEnd"/>
      <w:r w:rsidRPr="00F46089">
        <w:rPr>
          <w:rFonts w:cs="Arial"/>
          <w:sz w:val="24"/>
        </w:rPr>
        <w:t xml:space="preserve"> * Novartis * Novo Nordisk * Takeda * Pfizer * Roche * Sanofi * </w:t>
      </w:r>
      <w:proofErr w:type="spellStart"/>
      <w:r w:rsidRPr="00F46089">
        <w:rPr>
          <w:rFonts w:cs="Arial"/>
          <w:sz w:val="24"/>
        </w:rPr>
        <w:t>Servier</w:t>
      </w:r>
      <w:proofErr w:type="spellEnd"/>
      <w:r w:rsidRPr="00F46089">
        <w:rPr>
          <w:rFonts w:cs="Arial"/>
          <w:sz w:val="24"/>
        </w:rPr>
        <w:t xml:space="preserve"> Laboratories</w:t>
      </w:r>
      <w:r w:rsidRPr="00F46089">
        <w:rPr>
          <w:rFonts w:ascii="MS Mincho" w:hAnsi="MS Mincho" w:cs="MS Mincho"/>
          <w:sz w:val="24"/>
        </w:rPr>
        <w:t>  </w:t>
      </w:r>
      <w:r w:rsidRPr="00F46089">
        <w:rPr>
          <w:rFonts w:cs="Arial"/>
          <w:sz w:val="24"/>
        </w:rPr>
        <w:t xml:space="preserve">The shared vision of a single, unified body to better represent the collective interests of research-based </w:t>
      </w:r>
      <w:proofErr w:type="spellStart"/>
      <w:r w:rsidRPr="00F46089">
        <w:rPr>
          <w:rFonts w:cs="Arial"/>
          <w:sz w:val="24"/>
        </w:rPr>
        <w:t>organisations</w:t>
      </w:r>
      <w:proofErr w:type="spellEnd"/>
      <w:r w:rsidRPr="00F46089">
        <w:rPr>
          <w:rFonts w:cs="Arial"/>
          <w:sz w:val="24"/>
        </w:rPr>
        <w:t xml:space="preserve"> has finally become a reality, and IPASA looks forward to an exciting and progressive path ahead.</w:t>
      </w:r>
      <w:r w:rsidRPr="00F46089">
        <w:rPr>
          <w:rFonts w:ascii="MS Mincho" w:hAnsi="MS Mincho" w:cs="MS Mincho"/>
          <w:sz w:val="24"/>
        </w:rPr>
        <w:t>  </w:t>
      </w:r>
      <w:r w:rsidRPr="00F46089">
        <w:rPr>
          <w:rFonts w:cs="Arial"/>
          <w:sz w:val="24"/>
        </w:rPr>
        <w:t>For interviews with IPASA Spokespersons Pierre Bosch (Alcon) or Brian Daniel (Pfizer), or for further information, please contact the Press Office.</w:t>
      </w:r>
    </w:p>
    <w:p w14:paraId="235EB950" w14:textId="77777777" w:rsidR="00D0311F" w:rsidRPr="00F46089" w:rsidRDefault="00D0311F" w:rsidP="00D0311F">
      <w:pPr>
        <w:rPr>
          <w:rFonts w:cs="Arial"/>
          <w:sz w:val="24"/>
        </w:rPr>
      </w:pPr>
    </w:p>
    <w:p w14:paraId="03F809E2" w14:textId="77777777" w:rsidR="00D0311F" w:rsidRPr="00F46089" w:rsidRDefault="00D0311F" w:rsidP="00D0311F">
      <w:pPr>
        <w:pStyle w:val="Heading4"/>
      </w:pPr>
      <w:r w:rsidRPr="00F46089">
        <w:t xml:space="preserve">IPASA will provide South Africa with high level research in pharmaceuticals and medicine </w:t>
      </w:r>
    </w:p>
    <w:p w14:paraId="5D9FD215" w14:textId="77777777" w:rsidR="00D0311F" w:rsidRPr="00F46089" w:rsidRDefault="00D0311F" w:rsidP="00D0311F">
      <w:pPr>
        <w:rPr>
          <w:rStyle w:val="Style13ptBold"/>
          <w:sz w:val="16"/>
          <w:szCs w:val="16"/>
        </w:rPr>
      </w:pPr>
      <w:r w:rsidRPr="00F46089">
        <w:rPr>
          <w:rStyle w:val="Style13ptBold"/>
        </w:rPr>
        <w:t xml:space="preserve">Pharmaceutical Companies News, 14 </w:t>
      </w:r>
      <w:r w:rsidRPr="00F46089">
        <w:rPr>
          <w:rStyle w:val="Style13ptBold"/>
          <w:sz w:val="16"/>
          <w:szCs w:val="16"/>
        </w:rPr>
        <w:t xml:space="preserve">(New expanded Committee for IPASA, Pharmaceutical Companies News, Biz Community, </w:t>
      </w:r>
      <w:hyperlink r:id="rId172" w:history="1">
        <w:r w:rsidRPr="00F46089">
          <w:rPr>
            <w:rStyle w:val="Hyperlink"/>
            <w:sz w:val="16"/>
            <w:szCs w:val="16"/>
          </w:rPr>
          <w:t>http://www.bizcommunity.com/Article/196/326/111461.html</w:t>
        </w:r>
      </w:hyperlink>
      <w:r w:rsidRPr="00F46089">
        <w:rPr>
          <w:rStyle w:val="Style13ptBold"/>
          <w:sz w:val="16"/>
          <w:szCs w:val="16"/>
        </w:rPr>
        <w:t>, TS)</w:t>
      </w:r>
    </w:p>
    <w:p w14:paraId="574B4532" w14:textId="77777777" w:rsidR="00D0311F" w:rsidRPr="00F46089" w:rsidRDefault="00D0311F" w:rsidP="00D0311F">
      <w:pPr>
        <w:rPr>
          <w:rFonts w:cs="Arial"/>
          <w:color w:val="262626"/>
          <w:sz w:val="26"/>
          <w:szCs w:val="26"/>
        </w:rPr>
      </w:pPr>
      <w:r w:rsidRPr="00F46089">
        <w:rPr>
          <w:rFonts w:cs="Arial"/>
          <w:color w:val="262626"/>
          <w:sz w:val="26"/>
          <w:szCs w:val="26"/>
        </w:rPr>
        <w:t xml:space="preserve">The Innovative Pharmaceutical Association South Africa </w:t>
      </w:r>
      <w:r w:rsidRPr="00F46089">
        <w:rPr>
          <w:rStyle w:val="StyleUnderline"/>
          <w:highlight w:val="yellow"/>
        </w:rPr>
        <w:t>(IPASA)</w:t>
      </w:r>
      <w:r w:rsidRPr="00F46089">
        <w:rPr>
          <w:rStyle w:val="StyleUnderline"/>
        </w:rPr>
        <w:t xml:space="preserve"> has appointed its 2014 committee</w:t>
      </w:r>
      <w:r w:rsidRPr="00F46089">
        <w:rPr>
          <w:rFonts w:cs="Arial"/>
          <w:color w:val="262626"/>
          <w:sz w:val="26"/>
          <w:szCs w:val="26"/>
        </w:rPr>
        <w:t xml:space="preserve">, led by </w:t>
      </w:r>
      <w:proofErr w:type="spellStart"/>
      <w:r w:rsidRPr="00F46089">
        <w:rPr>
          <w:rFonts w:cs="Arial"/>
          <w:color w:val="262626"/>
          <w:sz w:val="26"/>
          <w:szCs w:val="26"/>
        </w:rPr>
        <w:t>Dr</w:t>
      </w:r>
      <w:proofErr w:type="spellEnd"/>
      <w:r w:rsidRPr="00F46089">
        <w:rPr>
          <w:rFonts w:cs="Arial"/>
          <w:color w:val="262626"/>
          <w:sz w:val="26"/>
          <w:szCs w:val="26"/>
        </w:rPr>
        <w:t xml:space="preserve"> Timothy </w:t>
      </w:r>
      <w:proofErr w:type="spellStart"/>
      <w:r w:rsidRPr="00F46089">
        <w:rPr>
          <w:rFonts w:cs="Arial"/>
          <w:color w:val="262626"/>
          <w:sz w:val="26"/>
          <w:szCs w:val="26"/>
        </w:rPr>
        <w:t>Kedijang</w:t>
      </w:r>
      <w:proofErr w:type="spellEnd"/>
      <w:r w:rsidRPr="00F46089">
        <w:rPr>
          <w:rFonts w:cs="Arial"/>
          <w:color w:val="262626"/>
          <w:sz w:val="26"/>
          <w:szCs w:val="26"/>
        </w:rPr>
        <w:t>, CEO of Novo Nordisk, as president and Kobus Venter, CEO of Janssen Pharmaceuticals as VP.</w:t>
      </w:r>
      <w:r w:rsidRPr="00F46089">
        <w:rPr>
          <w:rFonts w:cs="Arial"/>
          <w:color w:val="262626"/>
          <w:sz w:val="12"/>
          <w:szCs w:val="26"/>
        </w:rPr>
        <w:t xml:space="preserve">¶ </w:t>
      </w:r>
      <w:r w:rsidRPr="00F46089">
        <w:rPr>
          <w:rFonts w:cs="Arial"/>
          <w:color w:val="262626"/>
          <w:sz w:val="26"/>
          <w:szCs w:val="26"/>
        </w:rPr>
        <w:t xml:space="preserve">The other </w:t>
      </w:r>
      <w:proofErr w:type="spellStart"/>
      <w:r w:rsidRPr="00F46089">
        <w:rPr>
          <w:rFonts w:cs="Arial"/>
          <w:color w:val="262626"/>
          <w:sz w:val="26"/>
          <w:szCs w:val="26"/>
        </w:rPr>
        <w:t>Exco</w:t>
      </w:r>
      <w:proofErr w:type="spellEnd"/>
      <w:r w:rsidRPr="00F46089">
        <w:rPr>
          <w:rFonts w:cs="Arial"/>
          <w:color w:val="262626"/>
          <w:sz w:val="26"/>
          <w:szCs w:val="26"/>
        </w:rPr>
        <w:t xml:space="preserve"> committee members are </w:t>
      </w:r>
      <w:proofErr w:type="spellStart"/>
      <w:r w:rsidRPr="00F46089">
        <w:rPr>
          <w:rFonts w:cs="Arial"/>
          <w:color w:val="262626"/>
          <w:sz w:val="26"/>
          <w:szCs w:val="26"/>
        </w:rPr>
        <w:t>Dougy</w:t>
      </w:r>
      <w:proofErr w:type="spellEnd"/>
      <w:r w:rsidRPr="00F46089">
        <w:rPr>
          <w:rFonts w:cs="Arial"/>
          <w:color w:val="262626"/>
          <w:sz w:val="26"/>
          <w:szCs w:val="26"/>
        </w:rPr>
        <w:t xml:space="preserve"> </w:t>
      </w:r>
      <w:proofErr w:type="spellStart"/>
      <w:r w:rsidRPr="00F46089">
        <w:rPr>
          <w:rFonts w:cs="Arial"/>
          <w:color w:val="262626"/>
          <w:sz w:val="26"/>
          <w:szCs w:val="26"/>
        </w:rPr>
        <w:t>Kevan</w:t>
      </w:r>
      <w:proofErr w:type="spellEnd"/>
      <w:r w:rsidRPr="00F46089">
        <w:rPr>
          <w:rFonts w:cs="Arial"/>
          <w:color w:val="262626"/>
          <w:sz w:val="26"/>
          <w:szCs w:val="26"/>
        </w:rPr>
        <w:t xml:space="preserve">, CEO of </w:t>
      </w:r>
      <w:proofErr w:type="spellStart"/>
      <w:r w:rsidRPr="00F46089">
        <w:rPr>
          <w:rFonts w:cs="Arial"/>
          <w:color w:val="262626"/>
          <w:sz w:val="26"/>
          <w:szCs w:val="26"/>
        </w:rPr>
        <w:t>Norgine</w:t>
      </w:r>
      <w:proofErr w:type="spellEnd"/>
      <w:r w:rsidRPr="00F46089">
        <w:rPr>
          <w:rFonts w:cs="Arial"/>
          <w:color w:val="262626"/>
          <w:sz w:val="26"/>
          <w:szCs w:val="26"/>
        </w:rPr>
        <w:t xml:space="preserve">; </w:t>
      </w:r>
      <w:proofErr w:type="spellStart"/>
      <w:r w:rsidRPr="00F46089">
        <w:rPr>
          <w:rFonts w:cs="Arial"/>
          <w:color w:val="262626"/>
          <w:sz w:val="26"/>
          <w:szCs w:val="26"/>
        </w:rPr>
        <w:t>Frans</w:t>
      </w:r>
      <w:proofErr w:type="spellEnd"/>
      <w:r w:rsidRPr="00F46089">
        <w:rPr>
          <w:rFonts w:cs="Arial"/>
          <w:color w:val="262626"/>
          <w:sz w:val="26"/>
          <w:szCs w:val="26"/>
        </w:rPr>
        <w:t xml:space="preserve"> </w:t>
      </w:r>
      <w:proofErr w:type="spellStart"/>
      <w:r w:rsidRPr="00F46089">
        <w:rPr>
          <w:rFonts w:cs="Arial"/>
          <w:color w:val="262626"/>
          <w:sz w:val="26"/>
          <w:szCs w:val="26"/>
        </w:rPr>
        <w:t>Labuschagne</w:t>
      </w:r>
      <w:proofErr w:type="spellEnd"/>
      <w:r w:rsidRPr="00F46089">
        <w:rPr>
          <w:rFonts w:cs="Arial"/>
          <w:color w:val="262626"/>
          <w:sz w:val="26"/>
          <w:szCs w:val="26"/>
        </w:rPr>
        <w:t>, CEO of Bayer; Darryl Langford, CEO of Merck and Luciano Marques, CEO of Novartis.</w:t>
      </w:r>
      <w:r w:rsidRPr="00F46089">
        <w:rPr>
          <w:rFonts w:cs="Arial"/>
          <w:color w:val="262626"/>
          <w:sz w:val="12"/>
          <w:szCs w:val="26"/>
        </w:rPr>
        <w:t xml:space="preserve">¶ </w:t>
      </w:r>
      <w:r w:rsidRPr="00F46089">
        <w:rPr>
          <w:rStyle w:val="StyleUnderline"/>
        </w:rPr>
        <w:t xml:space="preserve">The association </w:t>
      </w:r>
      <w:r w:rsidRPr="00F46089">
        <w:rPr>
          <w:rStyle w:val="StyleUnderline"/>
          <w:highlight w:val="yellow"/>
        </w:rPr>
        <w:t>was formed in April 2013, bringing together all the research-based pharmaceutical companies</w:t>
      </w:r>
      <w:r w:rsidRPr="00F46089">
        <w:rPr>
          <w:rStyle w:val="StyleUnderline"/>
        </w:rPr>
        <w:t xml:space="preserve"> that had previously belonged to either the Pharmaceutical Industry Association of South Africa (PIASA) or Innovative Medicines SA (IMSA).</w:t>
      </w:r>
      <w:r w:rsidRPr="00F46089">
        <w:rPr>
          <w:rFonts w:cs="Arial"/>
          <w:color w:val="262626"/>
          <w:sz w:val="26"/>
          <w:szCs w:val="26"/>
        </w:rPr>
        <w:t xml:space="preserve"> </w:t>
      </w:r>
      <w:r w:rsidRPr="00F46089">
        <w:rPr>
          <w:rStyle w:val="StyleUnderline"/>
          <w:highlight w:val="yellow"/>
        </w:rPr>
        <w:t>The new entity was created to support and promote the highest standards of research, development and production in the supply of quality medicines, vaccines and biotechnology</w:t>
      </w:r>
      <w:r w:rsidRPr="00F46089">
        <w:rPr>
          <w:rStyle w:val="StyleUnderline"/>
        </w:rPr>
        <w:t xml:space="preserve">, as well as to advance ethical codes of practice for the pharmaceutical industry. ¶ </w:t>
      </w:r>
      <w:proofErr w:type="gramStart"/>
      <w:r w:rsidRPr="00F46089">
        <w:rPr>
          <w:rStyle w:val="StyleUnderline"/>
        </w:rPr>
        <w:t>The</w:t>
      </w:r>
      <w:proofErr w:type="gramEnd"/>
      <w:r w:rsidRPr="00F46089">
        <w:rPr>
          <w:rStyle w:val="StyleUnderline"/>
        </w:rPr>
        <w:t xml:space="preserve"> association now represents 25 leading pharmaceutical companies. Only companies that conduct their own research and development qualify for membership. It </w:t>
      </w:r>
      <w:r w:rsidRPr="00F46089">
        <w:rPr>
          <w:rStyle w:val="StyleUnderline"/>
          <w:highlight w:val="yellow"/>
        </w:rPr>
        <w:t>provides the industry with a single platform for communicating with government, medical industry stakeholders, communities and consumers</w:t>
      </w:r>
      <w:r w:rsidRPr="00F46089">
        <w:rPr>
          <w:rStyle w:val="StyleUnderline"/>
        </w:rPr>
        <w:t xml:space="preserve"> and continually engages stakeholders in both the private and public sectors with the objective of providing universal access to quality pharmaceutical products.¶ "</w:t>
      </w:r>
      <w:r w:rsidRPr="00F46089">
        <w:rPr>
          <w:rStyle w:val="StyleUnderline"/>
          <w:highlight w:val="yellow"/>
        </w:rPr>
        <w:t>The association is committed to fostering an environment that supports excellence in the pharmaceutical industry and provides access to quality medicines for all of South Africa's people</w:t>
      </w:r>
      <w:r w:rsidRPr="00F46089">
        <w:rPr>
          <w:rFonts w:cs="Arial"/>
          <w:color w:val="262626"/>
          <w:sz w:val="26"/>
          <w:szCs w:val="26"/>
        </w:rPr>
        <w:t xml:space="preserve">," says </w:t>
      </w:r>
      <w:proofErr w:type="spellStart"/>
      <w:r w:rsidRPr="00F46089">
        <w:rPr>
          <w:rFonts w:cs="Arial"/>
          <w:color w:val="262626"/>
          <w:sz w:val="26"/>
          <w:szCs w:val="26"/>
        </w:rPr>
        <w:t>Dr</w:t>
      </w:r>
      <w:proofErr w:type="spellEnd"/>
      <w:r w:rsidRPr="00F46089">
        <w:rPr>
          <w:rFonts w:cs="Arial"/>
          <w:color w:val="262626"/>
          <w:sz w:val="26"/>
          <w:szCs w:val="26"/>
        </w:rPr>
        <w:t xml:space="preserve"> </w:t>
      </w:r>
      <w:proofErr w:type="spellStart"/>
      <w:r w:rsidRPr="00F46089">
        <w:rPr>
          <w:rFonts w:cs="Arial"/>
          <w:color w:val="262626"/>
          <w:sz w:val="26"/>
          <w:szCs w:val="26"/>
        </w:rPr>
        <w:t>Kedijang</w:t>
      </w:r>
      <w:proofErr w:type="spellEnd"/>
      <w:r w:rsidRPr="00F46089">
        <w:rPr>
          <w:rFonts w:cs="Arial"/>
          <w:color w:val="262626"/>
          <w:sz w:val="26"/>
          <w:szCs w:val="26"/>
        </w:rPr>
        <w:t>. "It is an important forum for engaging various stakeholders on issues such as research, policy and quality control and in this way, protects both the integrity of the industry and the interests of consumers.</w:t>
      </w:r>
      <w:r w:rsidRPr="00F46089">
        <w:rPr>
          <w:rFonts w:cs="Arial"/>
          <w:color w:val="262626"/>
          <w:sz w:val="12"/>
          <w:szCs w:val="26"/>
        </w:rPr>
        <w:t xml:space="preserve">¶ </w:t>
      </w:r>
      <w:r w:rsidRPr="00F46089">
        <w:rPr>
          <w:rFonts w:cs="Arial"/>
          <w:color w:val="262626"/>
          <w:sz w:val="26"/>
          <w:szCs w:val="26"/>
        </w:rPr>
        <w:t>"It adheres to both international and local best-practice guidelines and this demonstrates its members' commitment to operating within the framework of the highest professional and ethical standards."</w:t>
      </w:r>
      <w:r w:rsidRPr="00F46089">
        <w:rPr>
          <w:rFonts w:cs="Arial"/>
          <w:color w:val="262626"/>
          <w:sz w:val="12"/>
          <w:szCs w:val="26"/>
        </w:rPr>
        <w:t xml:space="preserve">¶ </w:t>
      </w:r>
      <w:proofErr w:type="gramStart"/>
      <w:r w:rsidRPr="00F46089">
        <w:rPr>
          <w:rFonts w:cs="Arial"/>
          <w:color w:val="262626"/>
          <w:sz w:val="26"/>
          <w:szCs w:val="26"/>
        </w:rPr>
        <w:t>As</w:t>
      </w:r>
      <w:proofErr w:type="gramEnd"/>
      <w:r w:rsidRPr="00F46089">
        <w:rPr>
          <w:rFonts w:cs="Arial"/>
          <w:color w:val="262626"/>
          <w:sz w:val="26"/>
          <w:szCs w:val="26"/>
        </w:rPr>
        <w:t xml:space="preserve"> a member of the International Federation of Pharmaceutical Manufacturers and Associations (IFPMA), </w:t>
      </w:r>
      <w:r w:rsidRPr="00F46089">
        <w:rPr>
          <w:rStyle w:val="StyleUnderline"/>
        </w:rPr>
        <w:t xml:space="preserve">the association and its </w:t>
      </w:r>
      <w:r w:rsidRPr="00F46089">
        <w:rPr>
          <w:rStyle w:val="StyleUnderline"/>
          <w:highlight w:val="yellow"/>
        </w:rPr>
        <w:t>members uphold the research and development of safe, high-quality</w:t>
      </w:r>
      <w:r w:rsidRPr="00F46089">
        <w:rPr>
          <w:rStyle w:val="StyleUnderline"/>
        </w:rPr>
        <w:t xml:space="preserve"> and effective </w:t>
      </w:r>
      <w:r w:rsidRPr="00F46089">
        <w:rPr>
          <w:rStyle w:val="StyleUnderline"/>
          <w:highlight w:val="yellow"/>
        </w:rPr>
        <w:t>disease treatments designed to improve patients' health and prolong life.</w:t>
      </w:r>
      <w:r w:rsidRPr="00F46089">
        <w:rPr>
          <w:rStyle w:val="StyleUnderline"/>
        </w:rPr>
        <w:t xml:space="preserve"> Members also make a substantial contribution to the South African region by investing in local healthcare and by ensuring continued access to new medicines. In addition, </w:t>
      </w:r>
      <w:r w:rsidRPr="00F46089">
        <w:rPr>
          <w:rStyle w:val="StyleUnderline"/>
          <w:highlight w:val="yellow"/>
        </w:rPr>
        <w:t>pharmaceutical companies stimulate the local econom</w:t>
      </w:r>
      <w:r w:rsidRPr="00F46089">
        <w:rPr>
          <w:rStyle w:val="StyleUnderline"/>
        </w:rPr>
        <w:t>y by providing employment, paying taxes, supporting skills development and facilitating the transfer of technology.¶ "</w:t>
      </w:r>
      <w:r w:rsidRPr="00F46089">
        <w:rPr>
          <w:rStyle w:val="StyleUnderline"/>
          <w:highlight w:val="yellow"/>
        </w:rPr>
        <w:t>Access to quality medicines is a fundamental requirement for an effective healthcare system</w:t>
      </w:r>
      <w:r w:rsidRPr="00F46089">
        <w:rPr>
          <w:rStyle w:val="StyleUnderline"/>
        </w:rPr>
        <w:t xml:space="preserve"> and association members are committed to researching and developing pharmaceuticals that are tailored to meet each individual's healthcare needs. More than that, they are committed to being good corporate citizens and to being active and engaged members of the greater South African community,"</w:t>
      </w:r>
      <w:r w:rsidRPr="00F46089">
        <w:rPr>
          <w:rFonts w:cs="Arial"/>
          <w:color w:val="262626"/>
          <w:sz w:val="26"/>
          <w:szCs w:val="26"/>
        </w:rPr>
        <w:t xml:space="preserve"> concludes </w:t>
      </w:r>
      <w:proofErr w:type="spellStart"/>
      <w:r w:rsidRPr="00F46089">
        <w:rPr>
          <w:rFonts w:cs="Arial"/>
          <w:color w:val="262626"/>
          <w:sz w:val="26"/>
          <w:szCs w:val="26"/>
        </w:rPr>
        <w:t>Dr</w:t>
      </w:r>
      <w:proofErr w:type="spellEnd"/>
      <w:r w:rsidRPr="00F46089">
        <w:rPr>
          <w:rFonts w:cs="Arial"/>
          <w:color w:val="262626"/>
          <w:sz w:val="26"/>
          <w:szCs w:val="26"/>
        </w:rPr>
        <w:t xml:space="preserve"> </w:t>
      </w:r>
      <w:proofErr w:type="spellStart"/>
      <w:r w:rsidRPr="00F46089">
        <w:rPr>
          <w:rFonts w:cs="Arial"/>
          <w:color w:val="262626"/>
          <w:sz w:val="26"/>
          <w:szCs w:val="26"/>
        </w:rPr>
        <w:t>Kedijang</w:t>
      </w:r>
      <w:proofErr w:type="spellEnd"/>
      <w:r w:rsidRPr="00F46089">
        <w:rPr>
          <w:rFonts w:cs="Arial"/>
          <w:color w:val="262626"/>
          <w:sz w:val="26"/>
          <w:szCs w:val="26"/>
        </w:rPr>
        <w:t>.</w:t>
      </w:r>
    </w:p>
    <w:p w14:paraId="00AAB6FE" w14:textId="77777777" w:rsidR="00F46089" w:rsidRDefault="00F46089" w:rsidP="00F46089">
      <w:pPr>
        <w:pStyle w:val="Heading4"/>
      </w:pPr>
      <w:r>
        <w:t>South Africa has the science department necessary for solving</w:t>
      </w:r>
    </w:p>
    <w:p w14:paraId="303AD10B" w14:textId="77777777" w:rsidR="00F46089" w:rsidRPr="004D0193" w:rsidRDefault="00F46089" w:rsidP="00F46089">
      <w:proofErr w:type="spellStart"/>
      <w:r w:rsidRPr="004D0193">
        <w:rPr>
          <w:rStyle w:val="Style13ptBold"/>
        </w:rPr>
        <w:t>SAccess</w:t>
      </w:r>
      <w:proofErr w:type="spellEnd"/>
      <w:r w:rsidRPr="004D0193">
        <w:rPr>
          <w:rStyle w:val="Style13ptBold"/>
        </w:rPr>
        <w:t xml:space="preserve"> 13</w:t>
      </w:r>
      <w:r>
        <w:t xml:space="preserve"> </w:t>
      </w:r>
      <w:r w:rsidRPr="004D0193">
        <w:rPr>
          <w:sz w:val="16"/>
          <w:szCs w:val="16"/>
        </w:rPr>
        <w:t>[</w:t>
      </w:r>
      <w:proofErr w:type="spellStart"/>
      <w:r w:rsidRPr="004D0193">
        <w:rPr>
          <w:sz w:val="16"/>
          <w:szCs w:val="16"/>
        </w:rPr>
        <w:t>SAccess</w:t>
      </w:r>
      <w:proofErr w:type="spellEnd"/>
      <w:r w:rsidRPr="004D0193">
        <w:rPr>
          <w:sz w:val="16"/>
          <w:szCs w:val="16"/>
        </w:rPr>
        <w:t>, South Africa’s research and innovation program, “Report on South Africa’s Research and Innovation Capacity” –</w:t>
      </w:r>
      <w:proofErr w:type="spellStart"/>
      <w:r w:rsidRPr="004D0193">
        <w:rPr>
          <w:sz w:val="16"/>
          <w:szCs w:val="16"/>
        </w:rPr>
        <w:t>SAccess</w:t>
      </w:r>
      <w:proofErr w:type="spellEnd"/>
      <w:r w:rsidRPr="004D0193">
        <w:rPr>
          <w:sz w:val="16"/>
          <w:szCs w:val="16"/>
        </w:rPr>
        <w:t xml:space="preserve">, 2013, </w:t>
      </w:r>
      <w:hyperlink r:id="rId173" w:history="1">
        <w:r w:rsidRPr="004D0193">
          <w:rPr>
            <w:rStyle w:val="Hyperlink"/>
            <w:sz w:val="16"/>
            <w:szCs w:val="16"/>
          </w:rPr>
          <w:t>http://www.esastap.org.za/download/sa_ri_capacity.pdf</w:t>
        </w:r>
      </w:hyperlink>
      <w:r w:rsidRPr="004D0193">
        <w:rPr>
          <w:sz w:val="16"/>
          <w:szCs w:val="16"/>
        </w:rPr>
        <w:t>, LS]</w:t>
      </w:r>
    </w:p>
    <w:p w14:paraId="5B725143" w14:textId="77777777" w:rsidR="00F46089" w:rsidRPr="008363AD" w:rsidRDefault="00F46089" w:rsidP="00F46089">
      <w:pPr>
        <w:rPr>
          <w:sz w:val="16"/>
        </w:rPr>
      </w:pPr>
      <w:r w:rsidRPr="008363AD">
        <w:rPr>
          <w:highlight w:val="yellow"/>
          <w:u w:val="single"/>
        </w:rPr>
        <w:t>The Department of Science and Technology</w:t>
      </w:r>
      <w:r w:rsidRPr="008363AD">
        <w:rPr>
          <w:sz w:val="16"/>
        </w:rPr>
        <w:t xml:space="preserve"> (DST</w:t>
      </w:r>
      <w:r w:rsidRPr="00D85063">
        <w:rPr>
          <w:highlight w:val="yellow"/>
          <w:u w:val="single"/>
        </w:rPr>
        <w:t>) in South Africa is responsible for scientific research</w:t>
      </w:r>
      <w:r w:rsidRPr="008363AD">
        <w:rPr>
          <w:u w:val="single"/>
        </w:rPr>
        <w:t xml:space="preserve"> in the country </w:t>
      </w:r>
      <w:r w:rsidRPr="00D85063">
        <w:rPr>
          <w:highlight w:val="yellow"/>
          <w:u w:val="single"/>
        </w:rPr>
        <w:t>and</w:t>
      </w:r>
      <w:r w:rsidRPr="008363AD">
        <w:rPr>
          <w:u w:val="single"/>
        </w:rPr>
        <w:t xml:space="preserve"> </w:t>
      </w:r>
      <w:proofErr w:type="spellStart"/>
      <w:r w:rsidRPr="008363AD">
        <w:rPr>
          <w:u w:val="single"/>
        </w:rPr>
        <w:t>oversees’s</w:t>
      </w:r>
      <w:proofErr w:type="spellEnd"/>
      <w:r w:rsidRPr="008363AD">
        <w:rPr>
          <w:u w:val="single"/>
        </w:rPr>
        <w:t xml:space="preserve"> the </w:t>
      </w:r>
      <w:r w:rsidRPr="00D85063">
        <w:rPr>
          <w:highlight w:val="yellow"/>
          <w:u w:val="single"/>
        </w:rPr>
        <w:t>management of the country’s well-developed science system</w:t>
      </w:r>
      <w:r w:rsidRPr="008363AD">
        <w:rPr>
          <w:sz w:val="16"/>
        </w:rPr>
        <w:t xml:space="preserve">. DST seeks to </w:t>
      </w:r>
      <w:proofErr w:type="spellStart"/>
      <w:r w:rsidRPr="008363AD">
        <w:rPr>
          <w:sz w:val="16"/>
        </w:rPr>
        <w:t>realise</w:t>
      </w:r>
      <w:proofErr w:type="spellEnd"/>
      <w:r w:rsidRPr="008363AD">
        <w:rPr>
          <w:sz w:val="16"/>
        </w:rPr>
        <w:t xml:space="preserve"> the full potential of science and technology (S&amp;T) in social and economic development, through the development of human resources (HR), research and innovation. The primary focus is on implementing the National Research and Development Strategy (NRDS), which provides for an integrated approach to HR development, knowledge generation, investment in infrastructure and improving the strategic management of the public S&amp;T system</w:t>
      </w:r>
      <w:r w:rsidRPr="00D85063">
        <w:rPr>
          <w:highlight w:val="yellow"/>
          <w:u w:val="single"/>
        </w:rPr>
        <w:t>. DST</w:t>
      </w:r>
      <w:r w:rsidRPr="00D85063">
        <w:rPr>
          <w:sz w:val="16"/>
          <w:highlight w:val="yellow"/>
        </w:rPr>
        <w:t xml:space="preserve"> </w:t>
      </w:r>
      <w:r w:rsidRPr="00D85063">
        <w:rPr>
          <w:highlight w:val="yellow"/>
          <w:u w:val="single"/>
        </w:rPr>
        <w:t>promotes</w:t>
      </w:r>
      <w:r w:rsidRPr="001F1FFD">
        <w:rPr>
          <w:u w:val="single"/>
        </w:rPr>
        <w:t xml:space="preserve"> </w:t>
      </w:r>
      <w:r w:rsidRPr="008363AD">
        <w:rPr>
          <w:sz w:val="16"/>
        </w:rPr>
        <w:t xml:space="preserve">South African science and </w:t>
      </w:r>
      <w:r w:rsidRPr="00D85063">
        <w:rPr>
          <w:highlight w:val="yellow"/>
          <w:u w:val="single"/>
        </w:rPr>
        <w:t>innovation by developing science, technology and innovation policies</w:t>
      </w:r>
      <w:r w:rsidRPr="00D85063">
        <w:rPr>
          <w:sz w:val="16"/>
          <w:highlight w:val="yellow"/>
        </w:rPr>
        <w:t>,</w:t>
      </w:r>
      <w:r w:rsidRPr="008363AD">
        <w:rPr>
          <w:sz w:val="16"/>
        </w:rPr>
        <w:t xml:space="preserve"> funding Research and Development (R&amp;D) at public research institutes and universities and establishing new institutions and instruments aimed at enhancing the impact of science society. The Department also partners with other government department in particular those having oversight responsibilities over science performing agencies. Information on existing South African research and innovation </w:t>
      </w:r>
      <w:proofErr w:type="spellStart"/>
      <w:r w:rsidRPr="008363AD">
        <w:rPr>
          <w:sz w:val="16"/>
        </w:rPr>
        <w:t>programmes</w:t>
      </w:r>
      <w:proofErr w:type="spellEnd"/>
      <w:r w:rsidRPr="008363AD">
        <w:rPr>
          <w:sz w:val="16"/>
        </w:rPr>
        <w:t xml:space="preserve"> was compiled and has been packaged in this report for dissemination in Europe through the </w:t>
      </w:r>
      <w:proofErr w:type="spellStart"/>
      <w:r w:rsidRPr="008363AD">
        <w:rPr>
          <w:sz w:val="16"/>
        </w:rPr>
        <w:t>SAccess</w:t>
      </w:r>
      <w:proofErr w:type="spellEnd"/>
      <w:r w:rsidRPr="008363AD">
        <w:rPr>
          <w:sz w:val="16"/>
        </w:rPr>
        <w:t xml:space="preserve"> project to encourage participation of European researchers in appropriate South African research and innovation </w:t>
      </w:r>
      <w:proofErr w:type="spellStart"/>
      <w:r w:rsidRPr="008363AD">
        <w:rPr>
          <w:sz w:val="16"/>
        </w:rPr>
        <w:t>programmes</w:t>
      </w:r>
      <w:proofErr w:type="spellEnd"/>
      <w:r w:rsidRPr="008363AD">
        <w:rPr>
          <w:sz w:val="16"/>
        </w:rPr>
        <w:t xml:space="preserve">, to help build South Africa’s research capacity. This report shows that most South Africa </w:t>
      </w:r>
      <w:proofErr w:type="spellStart"/>
      <w:r w:rsidRPr="008363AD">
        <w:rPr>
          <w:sz w:val="16"/>
        </w:rPr>
        <w:t>programmes</w:t>
      </w:r>
      <w:proofErr w:type="spellEnd"/>
      <w:r w:rsidRPr="008363AD">
        <w:rPr>
          <w:sz w:val="16"/>
        </w:rPr>
        <w:t xml:space="preserve"> are currently being accessed by only South African researchers and funding is only for South Africans. European researchers’ participation is mainly through joint </w:t>
      </w:r>
      <w:proofErr w:type="spellStart"/>
      <w:r w:rsidRPr="008363AD">
        <w:rPr>
          <w:sz w:val="16"/>
        </w:rPr>
        <w:t>programmes</w:t>
      </w:r>
      <w:proofErr w:type="spellEnd"/>
      <w:r w:rsidRPr="008363AD">
        <w:rPr>
          <w:sz w:val="16"/>
        </w:rPr>
        <w:t xml:space="preserve"> that are developed as part of South Africa’s bilateral agreements with individual European member states. In such cases, each partner country pays for their researchers’ participation. There is however, willingness in some research managing </w:t>
      </w:r>
      <w:proofErr w:type="spellStart"/>
      <w:r w:rsidRPr="008363AD">
        <w:rPr>
          <w:sz w:val="16"/>
        </w:rPr>
        <w:t>organisations</w:t>
      </w:r>
      <w:proofErr w:type="spellEnd"/>
      <w:r w:rsidRPr="008363AD">
        <w:rPr>
          <w:sz w:val="16"/>
        </w:rPr>
        <w:t xml:space="preserve"> to open up their </w:t>
      </w:r>
      <w:proofErr w:type="spellStart"/>
      <w:r w:rsidRPr="008363AD">
        <w:rPr>
          <w:sz w:val="16"/>
        </w:rPr>
        <w:t>programmes</w:t>
      </w:r>
      <w:proofErr w:type="spellEnd"/>
      <w:r w:rsidRPr="008363AD">
        <w:rPr>
          <w:sz w:val="16"/>
        </w:rPr>
        <w:t xml:space="preserve"> to European researchers. </w:t>
      </w:r>
    </w:p>
    <w:p w14:paraId="74612E63" w14:textId="77777777" w:rsidR="00D0311F" w:rsidRPr="00F46089" w:rsidRDefault="00D0311F" w:rsidP="00257ABD">
      <w:pPr>
        <w:pStyle w:val="Heading4"/>
      </w:pPr>
    </w:p>
    <w:p w14:paraId="5F895D52" w14:textId="77777777" w:rsidR="00257ABD" w:rsidRPr="00F46089" w:rsidRDefault="00257ABD" w:rsidP="00257ABD">
      <w:pPr>
        <w:pStyle w:val="Heading4"/>
      </w:pPr>
      <w:r w:rsidRPr="00F46089">
        <w:t xml:space="preserve">South African pharmaceuticals </w:t>
      </w:r>
      <w:proofErr w:type="gramStart"/>
      <w:r w:rsidRPr="00F46089">
        <w:t>solve</w:t>
      </w:r>
      <w:proofErr w:type="gramEnd"/>
      <w:r w:rsidRPr="00F46089">
        <w:t xml:space="preserve"> - has US approval </w:t>
      </w:r>
    </w:p>
    <w:p w14:paraId="33CE02CF" w14:textId="77777777" w:rsidR="00257ABD" w:rsidRPr="00F46089" w:rsidRDefault="00257ABD" w:rsidP="00257ABD">
      <w:pPr>
        <w:rPr>
          <w:rStyle w:val="Style13ptBold"/>
        </w:rPr>
      </w:pPr>
      <w:proofErr w:type="spellStart"/>
      <w:r w:rsidRPr="00F46089">
        <w:rPr>
          <w:rStyle w:val="Style13ptBold"/>
        </w:rPr>
        <w:t>Zachariasen</w:t>
      </w:r>
      <w:proofErr w:type="spellEnd"/>
      <w:r w:rsidRPr="00F46089">
        <w:rPr>
          <w:rStyle w:val="Style13ptBold"/>
        </w:rPr>
        <w:t xml:space="preserve"> 8 </w:t>
      </w:r>
      <w:r w:rsidRPr="00F46089">
        <w:rPr>
          <w:rStyle w:val="Style13ptBold"/>
          <w:b w:val="0"/>
          <w:sz w:val="16"/>
          <w:szCs w:val="16"/>
        </w:rPr>
        <w:t xml:space="preserve">[Angela, writer for South African Info and Nelson Mandela Bay Municipality, “SA’s Pharmaceutical Success Story” –South African Info, July 29, 2008, </w:t>
      </w:r>
      <w:hyperlink r:id="rId174" w:anchor=".U7HaFvldXUU" w:history="1">
        <w:r w:rsidRPr="00F46089">
          <w:rPr>
            <w:rStyle w:val="Hyperlink"/>
            <w:sz w:val="16"/>
            <w:szCs w:val="16"/>
          </w:rPr>
          <w:t>http://www.southafrica.info/business/success/aspen-290708.htm#.U7HaFvldXUU</w:t>
        </w:r>
      </w:hyperlink>
      <w:r w:rsidRPr="00F46089">
        <w:rPr>
          <w:rStyle w:val="Style13ptBold"/>
          <w:b w:val="0"/>
          <w:sz w:val="16"/>
          <w:szCs w:val="16"/>
        </w:rPr>
        <w:t>, LS]</w:t>
      </w:r>
    </w:p>
    <w:p w14:paraId="014E87E2" w14:textId="77777777" w:rsidR="00257ABD" w:rsidRPr="00F46089" w:rsidRDefault="00257ABD" w:rsidP="00257ABD">
      <w:pPr>
        <w:rPr>
          <w:sz w:val="16"/>
        </w:rPr>
      </w:pPr>
      <w:r w:rsidRPr="00F46089">
        <w:rPr>
          <w:sz w:val="16"/>
        </w:rPr>
        <w:t xml:space="preserve">When Steven </w:t>
      </w:r>
      <w:proofErr w:type="spellStart"/>
      <w:r w:rsidRPr="00F46089">
        <w:rPr>
          <w:sz w:val="16"/>
        </w:rPr>
        <w:t>Saad</w:t>
      </w:r>
      <w:proofErr w:type="spellEnd"/>
      <w:r w:rsidRPr="00F46089">
        <w:rPr>
          <w:sz w:val="16"/>
        </w:rPr>
        <w:t xml:space="preserve"> established Aspen </w:t>
      </w:r>
      <w:proofErr w:type="spellStart"/>
      <w:r w:rsidRPr="00F46089">
        <w:rPr>
          <w:sz w:val="16"/>
        </w:rPr>
        <w:t>Pharmacare</w:t>
      </w:r>
      <w:proofErr w:type="spellEnd"/>
      <w:r w:rsidRPr="00F46089">
        <w:rPr>
          <w:sz w:val="16"/>
        </w:rPr>
        <w:t xml:space="preserve"> in a suburban home in 1997 at the age of 33, little did he think his small sales company would one day become South Africa's leading pharmaceuticals producer and play a pivotal role – with support from two United States presidents – in tackling a global pandemic. Aspen, which has its primary plant in Nelson Mandela Bay and a second facility in East London, is one of the top 20 manufacturers of generic medicines globally. December 2007 statistics confirm its local generic market share at 34%, compared to its nearest rival at 14%. Go to Eastern Cape </w:t>
      </w:r>
      <w:proofErr w:type="spellStart"/>
      <w:r w:rsidRPr="00F46089">
        <w:rPr>
          <w:sz w:val="16"/>
        </w:rPr>
        <w:t>Madiba</w:t>
      </w:r>
      <w:proofErr w:type="spellEnd"/>
      <w:r w:rsidRPr="00F46089">
        <w:rPr>
          <w:sz w:val="16"/>
        </w:rPr>
        <w:t xml:space="preserve"> Action This achievement is thanks to </w:t>
      </w:r>
      <w:proofErr w:type="spellStart"/>
      <w:r w:rsidRPr="00F46089">
        <w:rPr>
          <w:sz w:val="16"/>
        </w:rPr>
        <w:t>Saad's</w:t>
      </w:r>
      <w:proofErr w:type="spellEnd"/>
      <w:r w:rsidRPr="00F46089">
        <w:rPr>
          <w:sz w:val="16"/>
        </w:rPr>
        <w:t xml:space="preserve"> foresight in securing voluntary </w:t>
      </w:r>
      <w:proofErr w:type="spellStart"/>
      <w:r w:rsidRPr="00F46089">
        <w:rPr>
          <w:sz w:val="16"/>
        </w:rPr>
        <w:t>licences</w:t>
      </w:r>
      <w:proofErr w:type="spellEnd"/>
      <w:r w:rsidRPr="00F46089">
        <w:rPr>
          <w:sz w:val="16"/>
        </w:rPr>
        <w:t xml:space="preserve"> from multinational pharmaceutical companies for the manufacture of more affordable generic </w:t>
      </w:r>
      <w:proofErr w:type="spellStart"/>
      <w:r w:rsidRPr="00F46089">
        <w:rPr>
          <w:sz w:val="16"/>
        </w:rPr>
        <w:t>antiretrovirals</w:t>
      </w:r>
      <w:proofErr w:type="spellEnd"/>
      <w:r w:rsidRPr="00F46089">
        <w:rPr>
          <w:sz w:val="16"/>
        </w:rPr>
        <w:t xml:space="preserve">. </w:t>
      </w:r>
      <w:proofErr w:type="spellStart"/>
      <w:r w:rsidRPr="00F46089">
        <w:rPr>
          <w:highlight w:val="yellow"/>
          <w:u w:val="single"/>
        </w:rPr>
        <w:t>Antiretrovirals</w:t>
      </w:r>
      <w:proofErr w:type="spellEnd"/>
      <w:r w:rsidRPr="00F46089">
        <w:rPr>
          <w:sz w:val="16"/>
          <w:highlight w:val="yellow"/>
        </w:rPr>
        <w:t xml:space="preserve"> (</w:t>
      </w:r>
      <w:r w:rsidRPr="00F46089">
        <w:rPr>
          <w:highlight w:val="yellow"/>
          <w:u w:val="single"/>
        </w:rPr>
        <w:t>ARVs</w:t>
      </w:r>
      <w:r w:rsidRPr="00F46089">
        <w:rPr>
          <w:sz w:val="16"/>
          <w:highlight w:val="yellow"/>
        </w:rPr>
        <w:t xml:space="preserve">) </w:t>
      </w:r>
      <w:r w:rsidRPr="00F46089">
        <w:rPr>
          <w:highlight w:val="yellow"/>
          <w:u w:val="single"/>
        </w:rPr>
        <w:t>substantially extend the lives of people living with HIV/Aids</w:t>
      </w:r>
      <w:r w:rsidRPr="00F46089">
        <w:rPr>
          <w:u w:val="single"/>
        </w:rPr>
        <w:t xml:space="preserve"> </w:t>
      </w:r>
      <w:r w:rsidRPr="00F46089">
        <w:rPr>
          <w:highlight w:val="yellow"/>
          <w:u w:val="single"/>
        </w:rPr>
        <w:t>and</w:t>
      </w:r>
      <w:r w:rsidRPr="00F46089">
        <w:rPr>
          <w:u w:val="single"/>
        </w:rPr>
        <w:t xml:space="preserve"> help </w:t>
      </w:r>
      <w:r w:rsidRPr="00F46089">
        <w:rPr>
          <w:highlight w:val="yellow"/>
          <w:u w:val="single"/>
        </w:rPr>
        <w:t>prevent mother-to-child transmission of HIV</w:t>
      </w:r>
      <w:r w:rsidRPr="00F46089">
        <w:rPr>
          <w:sz w:val="16"/>
        </w:rPr>
        <w:t xml:space="preserve">. </w:t>
      </w:r>
      <w:r w:rsidRPr="00F46089">
        <w:rPr>
          <w:highlight w:val="yellow"/>
          <w:u w:val="single"/>
        </w:rPr>
        <w:t>Apart from developing Africa's first generic ARV</w:t>
      </w:r>
      <w:r w:rsidRPr="00F46089">
        <w:rPr>
          <w:sz w:val="16"/>
        </w:rPr>
        <w:t xml:space="preserve"> (</w:t>
      </w:r>
      <w:proofErr w:type="spellStart"/>
      <w:r w:rsidRPr="00F46089">
        <w:rPr>
          <w:sz w:val="16"/>
        </w:rPr>
        <w:t>Stavudine</w:t>
      </w:r>
      <w:proofErr w:type="spellEnd"/>
      <w:r w:rsidRPr="00F46089">
        <w:rPr>
          <w:sz w:val="16"/>
        </w:rPr>
        <w:t>), launched in 2003, Aspen also manufactures an extensive basket of ARVs all registered with the SA Medicines Control Council. Backing from two US presidents Aspen is the only southern hemisphere manufacturer selected by the US-based Clinton Foundation to produce cheaper HIV/Aids ARV medicines. The 2006 agreement between former US President Bill Clinton and</w:t>
      </w:r>
      <w:r w:rsidRPr="00F46089">
        <w:rPr>
          <w:u w:val="single"/>
        </w:rPr>
        <w:t xml:space="preserve"> Aspen focuses on reducing costs and scaling up production of ARVs</w:t>
      </w:r>
      <w:r w:rsidRPr="00F46089">
        <w:rPr>
          <w:sz w:val="16"/>
        </w:rPr>
        <w:t xml:space="preserve">. It has resulted in the cost of generic ARVs in developing countries being reduced by one-third to one-half of the original price. "Treatment, once started, is a lifelong commitment, and over time patients move from low-price first-line drugs to second-line combinations that are at least 10 times more expensive," Clinton is on record as saying. "Keeping the global cost of Aids treatment sustainable will only be possible if we lower the prices of these medicines." </w:t>
      </w:r>
      <w:r w:rsidRPr="00F46089">
        <w:rPr>
          <w:highlight w:val="yellow"/>
          <w:u w:val="single"/>
        </w:rPr>
        <w:t>Aspen was also chosen as the world's first supplier of generic ARVs under US President George Bush's $15-billion Emergency Plan for Aids Relief.</w:t>
      </w:r>
      <w:r w:rsidRPr="00F46089">
        <w:rPr>
          <w:sz w:val="16"/>
        </w:rPr>
        <w:t xml:space="preserve"> Part of the approval process involved a rigorous assessment of Aspen's R200-million oral solid dosage facility in Port Elizabeth, which manufactures generic ARVs and capsules. The facility is considered to be the most modern of its kind in Africa. Believing in the Eastern Cape </w:t>
      </w:r>
      <w:proofErr w:type="spellStart"/>
      <w:r w:rsidRPr="00F46089">
        <w:rPr>
          <w:sz w:val="16"/>
        </w:rPr>
        <w:t>Saad</w:t>
      </w:r>
      <w:proofErr w:type="spellEnd"/>
      <w:r w:rsidRPr="00F46089">
        <w:rPr>
          <w:sz w:val="16"/>
        </w:rPr>
        <w:t xml:space="preserve"> was </w:t>
      </w:r>
      <w:proofErr w:type="spellStart"/>
      <w:r w:rsidRPr="00F46089">
        <w:rPr>
          <w:sz w:val="16"/>
        </w:rPr>
        <w:t>recognised</w:t>
      </w:r>
      <w:proofErr w:type="spellEnd"/>
      <w:r w:rsidRPr="00F46089">
        <w:rPr>
          <w:sz w:val="16"/>
        </w:rPr>
        <w:t xml:space="preserve"> for his leadership and entrepreneurial spirit when he won the coveted Ernst &amp; Young 2004 World Entrepreneur of the year award for South Africa. He narrowly lost the World Entrepreneur title in a vote-out. Speaking of his love for the Eastern Cape, </w:t>
      </w:r>
      <w:proofErr w:type="spellStart"/>
      <w:r w:rsidRPr="00F46089">
        <w:rPr>
          <w:sz w:val="16"/>
        </w:rPr>
        <w:t>Saad</w:t>
      </w:r>
      <w:proofErr w:type="spellEnd"/>
      <w:r w:rsidRPr="00F46089">
        <w:rPr>
          <w:sz w:val="16"/>
        </w:rPr>
        <w:t xml:space="preserve"> said he decided to establish Aspen's primary plant in Port Elizabeth because he believed in the capability and intellectual property of the local manufacturing facility. "</w:t>
      </w:r>
      <w:r w:rsidRPr="00F46089">
        <w:rPr>
          <w:highlight w:val="yellow"/>
          <w:u w:val="single"/>
        </w:rPr>
        <w:t xml:space="preserve">Aspen is committed to the development and </w:t>
      </w:r>
      <w:proofErr w:type="spellStart"/>
      <w:r w:rsidRPr="00F46089">
        <w:rPr>
          <w:highlight w:val="yellow"/>
          <w:u w:val="single"/>
        </w:rPr>
        <w:t>upliftment</w:t>
      </w:r>
      <w:proofErr w:type="spellEnd"/>
      <w:r w:rsidRPr="00F46089">
        <w:rPr>
          <w:highlight w:val="yellow"/>
          <w:u w:val="single"/>
        </w:rPr>
        <w:t xml:space="preserve"> of the South African pharmaceutical manufacturing industry</w:t>
      </w:r>
      <w:r w:rsidRPr="00F46089">
        <w:rPr>
          <w:sz w:val="16"/>
          <w:highlight w:val="yellow"/>
        </w:rPr>
        <w:t>.</w:t>
      </w:r>
      <w:r w:rsidRPr="00F46089">
        <w:rPr>
          <w:sz w:val="16"/>
        </w:rPr>
        <w:t xml:space="preserve"> At a time when most pharmaceutical manufacturers are divesting locally, Aspen has continued to show commitment with a capital injection of more than R1-billion in the Eastern Cape." Port Elizabeth, East London plants The Port Elizabeth plant is South Africa's leading producer of tablets and capsules, and also manufactures liquid dosage forms such as syrups, suspensions and solutions, as well as creams, ointments and suppositories. Continual enhancements to the plant include additional bottle packing capabilities to service a growing need in the ARV market for delivery of product in this format. In March 2006, Aspen began construction of a R400-million sterile facility in Port Elizabeth, with production capabilities in </w:t>
      </w:r>
      <w:proofErr w:type="spellStart"/>
      <w:r w:rsidRPr="00F46089">
        <w:rPr>
          <w:sz w:val="16"/>
        </w:rPr>
        <w:t>injectables</w:t>
      </w:r>
      <w:proofErr w:type="spellEnd"/>
      <w:r w:rsidRPr="00F46089">
        <w:rPr>
          <w:sz w:val="16"/>
        </w:rPr>
        <w:t xml:space="preserve"> (including </w:t>
      </w:r>
      <w:proofErr w:type="spellStart"/>
      <w:r w:rsidRPr="00F46089">
        <w:rPr>
          <w:sz w:val="16"/>
        </w:rPr>
        <w:t>hormonals</w:t>
      </w:r>
      <w:proofErr w:type="spellEnd"/>
      <w:r w:rsidRPr="00F46089">
        <w:rPr>
          <w:sz w:val="16"/>
        </w:rPr>
        <w:t xml:space="preserve">), freeze-dried vials for multi-drug resistant tuberculosis, and other products. Commercial production was scheduled to commence by the end of 2008. Aspen's East London-based facility has extensive manufacturing capability and capacity in various categories, including penicillin, oral contraceptives, fast-moving consumer goods (FMCGs), complementary medicines, cosmetics, capsules, powders, creams, ointments, lotions, liquids and tinctures. The site continues to grow, with increased volume being driven by buoyant toothpaste and penicillin sales. Production capabilities have been enhanced through ongoing investment, and further increase in output is planned with the re-alignment of products from other facilities that suit East London's flexible short-run production profile. </w:t>
      </w:r>
    </w:p>
    <w:p w14:paraId="3CBFA3EC" w14:textId="77777777" w:rsidR="00257ABD" w:rsidRPr="00F46089" w:rsidRDefault="00257ABD" w:rsidP="00257ABD"/>
    <w:p w14:paraId="1F005EC4" w14:textId="77777777" w:rsidR="00A34926" w:rsidRPr="00F46089" w:rsidRDefault="00364265" w:rsidP="00364265">
      <w:pPr>
        <w:pStyle w:val="Heading3"/>
      </w:pPr>
      <w:r w:rsidRPr="00F46089">
        <w:t>South Africa Key</w:t>
      </w:r>
    </w:p>
    <w:p w14:paraId="6C4055D3" w14:textId="77777777" w:rsidR="00364265" w:rsidRPr="00F46089" w:rsidRDefault="00364265" w:rsidP="00364265">
      <w:pPr>
        <w:pStyle w:val="Heading4"/>
      </w:pPr>
      <w:r w:rsidRPr="00F46089">
        <w:t>South Africa has exclusive access to the Southern Ocean Observing System Secretariat</w:t>
      </w:r>
    </w:p>
    <w:p w14:paraId="7B296A92" w14:textId="77777777" w:rsidR="00364265" w:rsidRPr="00F46089" w:rsidRDefault="00364265" w:rsidP="00364265">
      <w:r w:rsidRPr="00F46089">
        <w:rPr>
          <w:rStyle w:val="Style13ptBold"/>
        </w:rPr>
        <w:t xml:space="preserve">Treasure et al. </w:t>
      </w:r>
      <w:r w:rsidRPr="00F46089">
        <w:t>13 (Anne, Department of Oceanography and Marine Research Institute at University of Cape Town, “South African research in the Southern Ocean: New opportunities but serious challenges”, South African Journal of Science, 2013, http://www.scielo.org.za/scielo.php?pid=S0038-23532013000200002&amp;script=sci_arttext&amp;tlng=en, N.O)</w:t>
      </w:r>
    </w:p>
    <w:p w14:paraId="7EEA6B08" w14:textId="77777777" w:rsidR="00364265" w:rsidRPr="00F46089" w:rsidRDefault="00364265" w:rsidP="00364265">
      <w:r w:rsidRPr="00F46089">
        <w:t xml:space="preserve">With the meeting of these outcomes, </w:t>
      </w:r>
      <w:r w:rsidRPr="00F46089">
        <w:rPr>
          <w:rStyle w:val="Emphasis"/>
        </w:rPr>
        <w:t>South Africa can start to address the concerns raised by the Southern Ocean Observing System Secretariat, which has highlighted that a critical gap in understanding the causes and consequences of change in the Southern Ocean, and developing informed management and mitigation strategies, is the absence of long-term sustained observations.8 For this, integrated, multidisciplinary, circumpolar observations are essential</w:t>
      </w:r>
      <w:r w:rsidRPr="00F46089">
        <w:t xml:space="preserve"> to detect, interpret and respond to change.8</w:t>
      </w:r>
    </w:p>
    <w:p w14:paraId="021905D3" w14:textId="77777777" w:rsidR="00364265" w:rsidRPr="00F46089" w:rsidRDefault="00364265" w:rsidP="00364265">
      <w:pPr>
        <w:pStyle w:val="Heading4"/>
      </w:pPr>
      <w:r w:rsidRPr="00F46089">
        <w:t>Antarctica IS absolutely key to global climate research</w:t>
      </w:r>
    </w:p>
    <w:p w14:paraId="15012322" w14:textId="77777777" w:rsidR="00364265" w:rsidRPr="00F46089" w:rsidRDefault="00364265" w:rsidP="00364265">
      <w:pPr>
        <w:rPr>
          <w:rStyle w:val="Style13ptBold"/>
          <w:b w:val="0"/>
          <w:bCs w:val="0"/>
          <w:sz w:val="22"/>
        </w:rPr>
      </w:pPr>
      <w:r w:rsidRPr="00F46089">
        <w:rPr>
          <w:rStyle w:val="Style13ptBold"/>
        </w:rPr>
        <w:t xml:space="preserve">National Research Council 11 </w:t>
      </w:r>
      <w:r w:rsidRPr="00F46089">
        <w:t xml:space="preserve">(The National Research Council of the National Academies is the operating arm of the National Academy of Sciences and the National Academy of Engineering, “Future Science Opportunities in Antarctica and the Southern Ocean”, National Research Council of the National Academies, 2011, </w:t>
      </w:r>
      <w:hyperlink r:id="rId175" w:history="1">
        <w:r w:rsidRPr="00F46089">
          <w:rPr>
            <w:rStyle w:val="Hyperlink"/>
          </w:rPr>
          <w:t>http://www.andrill.org/static/Resources/Publications/NAS%20Future%20Science%20Opportunities%20in%20Antarctica%20and%20the%20Southern%20Ocean.pdf</w:t>
        </w:r>
      </w:hyperlink>
      <w:r w:rsidRPr="00F46089">
        <w:t>, N.O.)</w:t>
      </w:r>
    </w:p>
    <w:p w14:paraId="67AD7AA9" w14:textId="77777777" w:rsidR="00364265" w:rsidRPr="00F46089" w:rsidRDefault="00364265" w:rsidP="00364265">
      <w:r w:rsidRPr="00F46089">
        <w:t xml:space="preserve">Rising global temperatures now threaten to push the equilibrium out of balance. </w:t>
      </w:r>
      <w:r w:rsidRPr="00F46089">
        <w:rPr>
          <w:rStyle w:val="Emphasis"/>
        </w:rPr>
        <w:t>As</w:t>
      </w:r>
      <w:r w:rsidRPr="00F46089">
        <w:t xml:space="preserve"> more of </w:t>
      </w:r>
      <w:r w:rsidRPr="00F46089">
        <w:rPr>
          <w:rStyle w:val="Emphasis"/>
        </w:rPr>
        <w:t>the Antarctic ice sheets melt, the volume of the world’s oceans will increase – and so too will global sea level. The Antarctic ice sheets hold about 90 percent of the world’s ice; if all this ice were to melt, it would raise global sea level by more than 60 meters.</w:t>
      </w:r>
      <w:r w:rsidRPr="00F46089">
        <w:t xml:space="preserve"> Therefore, </w:t>
      </w:r>
      <w:r w:rsidRPr="00F46089">
        <w:rPr>
          <w:rStyle w:val="Emphasis"/>
        </w:rPr>
        <w:t>it is critical that scientists understand how rapidly the world will warm, if ice loss will accelerate, and how quickly sea level will rise. Key to improving this understanding in the next 20 years is increased observations and model development</w:t>
      </w:r>
      <w:r w:rsidRPr="00F46089">
        <w:t xml:space="preserve"> to learn more about the interactions of ice sheets at the ice-ocean and ice-bedrock boundaries.</w:t>
      </w:r>
    </w:p>
    <w:p w14:paraId="054795CA" w14:textId="77777777" w:rsidR="00364265" w:rsidRPr="00F46089" w:rsidRDefault="00364265" w:rsidP="00364265"/>
    <w:p w14:paraId="264A2B8B" w14:textId="77777777" w:rsidR="00275551" w:rsidRPr="00F46089" w:rsidRDefault="00275551" w:rsidP="00275551"/>
    <w:p w14:paraId="06754014" w14:textId="77777777" w:rsidR="00D463C9" w:rsidRPr="00F46089" w:rsidRDefault="00D463C9" w:rsidP="00D463C9">
      <w:pPr>
        <w:pStyle w:val="Heading2"/>
      </w:pPr>
      <w:r w:rsidRPr="00F46089">
        <w:t>China CP</w:t>
      </w:r>
    </w:p>
    <w:p w14:paraId="5B27E4CE" w14:textId="77777777" w:rsidR="00D463C9" w:rsidRPr="00F46089" w:rsidRDefault="00D463C9" w:rsidP="00D463C9">
      <w:pPr>
        <w:pStyle w:val="Heading3"/>
      </w:pPr>
      <w:r w:rsidRPr="00F46089">
        <w:t>Possible CP Texts</w:t>
      </w:r>
    </w:p>
    <w:p w14:paraId="24818CC0" w14:textId="77777777" w:rsidR="00D463C9" w:rsidRPr="00F46089" w:rsidRDefault="00D463C9" w:rsidP="00D463C9">
      <w:pPr>
        <w:pStyle w:val="Heading4"/>
      </w:pPr>
      <w:r w:rsidRPr="00F46089">
        <w:t xml:space="preserve">CP Text: The People’s Republic of China should increase its exploration of Earth’s oceans through creation of a State Oceanic Exploration Administration (SOEA). </w:t>
      </w:r>
    </w:p>
    <w:p w14:paraId="19017A65" w14:textId="77777777" w:rsidR="00D463C9" w:rsidRPr="00F46089" w:rsidRDefault="00D463C9" w:rsidP="00D463C9"/>
    <w:p w14:paraId="68C12398" w14:textId="77777777" w:rsidR="00D463C9" w:rsidRPr="00F46089" w:rsidRDefault="00D463C9" w:rsidP="00D463C9">
      <w:pPr>
        <w:pStyle w:val="Heading3"/>
      </w:pPr>
      <w:r w:rsidRPr="00F46089">
        <w:t>Solvency</w:t>
      </w:r>
    </w:p>
    <w:p w14:paraId="547F732E" w14:textId="77777777" w:rsidR="00D463C9" w:rsidRPr="00F46089" w:rsidRDefault="00D463C9" w:rsidP="00D463C9"/>
    <w:sectPr w:rsidR="00D463C9" w:rsidRPr="00F46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8750072"/>
  </w:docVars>
  <w:rsids>
    <w:rsidRoot w:val="00D463C9"/>
    <w:rsid w:val="00000BAC"/>
    <w:rsid w:val="000063BC"/>
    <w:rsid w:val="0001052D"/>
    <w:rsid w:val="0006563C"/>
    <w:rsid w:val="000E240C"/>
    <w:rsid w:val="000F4521"/>
    <w:rsid w:val="00136550"/>
    <w:rsid w:val="001538EC"/>
    <w:rsid w:val="001B1292"/>
    <w:rsid w:val="001B22E1"/>
    <w:rsid w:val="001C4869"/>
    <w:rsid w:val="00231609"/>
    <w:rsid w:val="00257ABD"/>
    <w:rsid w:val="00275551"/>
    <w:rsid w:val="002A03F5"/>
    <w:rsid w:val="00364265"/>
    <w:rsid w:val="00427E5F"/>
    <w:rsid w:val="00497988"/>
    <w:rsid w:val="004F419B"/>
    <w:rsid w:val="00503940"/>
    <w:rsid w:val="00534A10"/>
    <w:rsid w:val="00546C34"/>
    <w:rsid w:val="005A5C0D"/>
    <w:rsid w:val="005E1B8A"/>
    <w:rsid w:val="0063140E"/>
    <w:rsid w:val="00687631"/>
    <w:rsid w:val="006E27EF"/>
    <w:rsid w:val="0087394D"/>
    <w:rsid w:val="008755A6"/>
    <w:rsid w:val="00991585"/>
    <w:rsid w:val="009B3286"/>
    <w:rsid w:val="00A20782"/>
    <w:rsid w:val="00A34926"/>
    <w:rsid w:val="00AC4272"/>
    <w:rsid w:val="00B26626"/>
    <w:rsid w:val="00BA59DF"/>
    <w:rsid w:val="00BF12F9"/>
    <w:rsid w:val="00C01DAD"/>
    <w:rsid w:val="00C2471D"/>
    <w:rsid w:val="00CB15F6"/>
    <w:rsid w:val="00CC1ED5"/>
    <w:rsid w:val="00CE6DAC"/>
    <w:rsid w:val="00D0311F"/>
    <w:rsid w:val="00D32F1B"/>
    <w:rsid w:val="00D463C9"/>
    <w:rsid w:val="00D80012"/>
    <w:rsid w:val="00DA464F"/>
    <w:rsid w:val="00DD1BD0"/>
    <w:rsid w:val="00DD3FF6"/>
    <w:rsid w:val="00E10C34"/>
    <w:rsid w:val="00E13462"/>
    <w:rsid w:val="00E86BD6"/>
    <w:rsid w:val="00EC4C1E"/>
    <w:rsid w:val="00EF616E"/>
    <w:rsid w:val="00F46089"/>
    <w:rsid w:val="00F71168"/>
    <w:rsid w:val="00FC510C"/>
    <w:rsid w:val="00FD37C3"/>
    <w:rsid w:val="00FE14FD"/>
    <w:rsid w:val="00FF6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68013"/>
  <w15:docId w15:val="{11B1A02C-AF9A-4A15-B746-A22E4DE2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3286"/>
    <w:rPr>
      <w:rFonts w:ascii="Georgia" w:hAnsi="Georgia"/>
    </w:rPr>
  </w:style>
  <w:style w:type="paragraph" w:styleId="Heading1">
    <w:name w:val="heading 1"/>
    <w:aliases w:val="Pocket"/>
    <w:basedOn w:val="Normal"/>
    <w:next w:val="Normal"/>
    <w:link w:val="Heading1Char"/>
    <w:autoRedefine/>
    <w:qFormat/>
    <w:rsid w:val="009B32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32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B32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B32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32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3286"/>
  </w:style>
  <w:style w:type="character" w:customStyle="1" w:styleId="Heading1Char">
    <w:name w:val="Heading 1 Char"/>
    <w:aliases w:val="Pocket Char"/>
    <w:basedOn w:val="DefaultParagraphFont"/>
    <w:link w:val="Heading1"/>
    <w:rsid w:val="009B328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B328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B3286"/>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9B3286"/>
    <w:rPr>
      <w:rFonts w:ascii="Georgia" w:eastAsiaTheme="majorEastAsia" w:hAnsi="Georgia" w:cstheme="majorBidi"/>
      <w:b/>
      <w:iCs/>
      <w:sz w:val="26"/>
    </w:rPr>
  </w:style>
  <w:style w:type="character" w:styleId="Emphasis">
    <w:name w:val="Emphasis"/>
    <w:aliases w:val="Evidence,Minimized,minimized,Highlighted,tag2,Size 10,emphasis in card,Underlined,CD Card,ED - Tag"/>
    <w:basedOn w:val="DefaultParagraphFont"/>
    <w:uiPriority w:val="7"/>
    <w:qFormat/>
    <w:rsid w:val="009B328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
    <w:basedOn w:val="DefaultParagraphFont"/>
    <w:uiPriority w:val="5"/>
    <w:qFormat/>
    <w:rsid w:val="009B3286"/>
    <w:rPr>
      <w:b/>
      <w:bCs/>
      <w:sz w:val="26"/>
      <w:u w:val="none"/>
    </w:rPr>
  </w:style>
  <w:style w:type="character" w:customStyle="1" w:styleId="StyleUnderline">
    <w:name w:val="Style Underline"/>
    <w:aliases w:val="Underline,Style Bold Underline,Style"/>
    <w:basedOn w:val="DefaultParagraphFont"/>
    <w:uiPriority w:val="6"/>
    <w:qFormat/>
    <w:rsid w:val="009B3286"/>
    <w:rPr>
      <w:b w:val="0"/>
      <w:sz w:val="22"/>
      <w:u w:val="single"/>
    </w:rPr>
  </w:style>
  <w:style w:type="character" w:styleId="Hyperlink">
    <w:name w:val="Hyperlink"/>
    <w:basedOn w:val="DefaultParagraphFont"/>
    <w:uiPriority w:val="99"/>
    <w:unhideWhenUsed/>
    <w:rsid w:val="009B3286"/>
    <w:rPr>
      <w:color w:val="auto"/>
      <w:u w:val="none"/>
    </w:rPr>
  </w:style>
  <w:style w:type="character" w:styleId="FollowedHyperlink">
    <w:name w:val="FollowedHyperlink"/>
    <w:basedOn w:val="DefaultParagraphFont"/>
    <w:uiPriority w:val="99"/>
    <w:semiHidden/>
    <w:unhideWhenUsed/>
    <w:rsid w:val="009B3286"/>
    <w:rPr>
      <w:color w:val="auto"/>
      <w:u w:val="none"/>
    </w:rPr>
  </w:style>
  <w:style w:type="paragraph" w:styleId="DocumentMap">
    <w:name w:val="Document Map"/>
    <w:basedOn w:val="Normal"/>
    <w:link w:val="DocumentMapChar"/>
    <w:uiPriority w:val="99"/>
    <w:semiHidden/>
    <w:unhideWhenUsed/>
    <w:rsid w:val="00CB15F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B15F6"/>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ceanexplorer.noaa.gov/oceanexploration2020/agenda.html" TargetMode="External"/><Relationship Id="rId21" Type="http://schemas.openxmlformats.org/officeDocument/2006/relationships/hyperlink" Target="http://www.theguardian.com/science/2014/apr/01/neurobiology-atlantic-ocean-bioluminescent-medical-imaging" TargetMode="External"/><Relationship Id="rId42" Type="http://schemas.openxmlformats.org/officeDocument/2006/relationships/hyperlink" Target="http://www.theatlantic.com/education/archive/2014/03/the-myth-of-the-science-and-engineering-shortage/284359/" TargetMode="External"/><Relationship Id="rId63" Type="http://schemas.openxmlformats.org/officeDocument/2006/relationships/hyperlink" Target="http://bbs.yale.edu/molecularcell/people/jo_handelsman-2.profile" TargetMode="External"/><Relationship Id="rId84" Type="http://schemas.openxmlformats.org/officeDocument/2006/relationships/hyperlink" Target="http://sss.sagepub.com/content/early/2014/06/16/0306312714535864.full.pdf" TargetMode="External"/><Relationship Id="rId138" Type="http://schemas.openxmlformats.org/officeDocument/2006/relationships/hyperlink" Target="http://ieeexplore.ieee.org/xpls/icp.jsp?arnumber=6405082" TargetMode="External"/><Relationship Id="rId159" Type="http://schemas.openxmlformats.org/officeDocument/2006/relationships/hyperlink" Target="http://www.scientificamerican.com/article.cfm?id=how-worlds-weather-could-quickly-run-amok" TargetMode="External"/><Relationship Id="rId170" Type="http://schemas.openxmlformats.org/officeDocument/2006/relationships/hyperlink" Target="http://www.piasa.co.za/" TargetMode="External"/><Relationship Id="rId107" Type="http://schemas.openxmlformats.org/officeDocument/2006/relationships/hyperlink" Target="http://myclob.pbworks.com/w/page/21955993/03-18-2005" TargetMode="External"/><Relationship Id="rId11" Type="http://schemas.openxmlformats.org/officeDocument/2006/relationships/hyperlink" Target="http://www.amnh.org/" TargetMode="External"/><Relationship Id="rId32" Type="http://schemas.openxmlformats.org/officeDocument/2006/relationships/hyperlink" Target="http://americablog.com/2014/04/ipcc-accidentally-proves-international-cooperation-climate-change-dead.html" TargetMode="External"/><Relationship Id="rId53" Type="http://schemas.openxmlformats.org/officeDocument/2006/relationships/hyperlink" Target="http://grad-schools.usnews.rankingsandreviews.com/best-graduate-schools/top-engineering-schools" TargetMode="External"/><Relationship Id="rId74" Type="http://schemas.openxmlformats.org/officeDocument/2006/relationships/hyperlink" Target="http://www.springfieldnewssun.com/news/news/local/fewer-women-pursuing-stem-work-1/nMzqZ/" TargetMode="External"/><Relationship Id="rId128" Type="http://schemas.openxmlformats.org/officeDocument/2006/relationships/hyperlink" Target="http://www.businessinsider.com/map-how-china-dominates-global-trade-2013-12" TargetMode="External"/><Relationship Id="rId149" Type="http://schemas.openxmlformats.org/officeDocument/2006/relationships/hyperlink" Target="http://money.cnn.com/2014/06/23/news/economy/export-import-bank/index.html" TargetMode="External"/><Relationship Id="rId5" Type="http://schemas.openxmlformats.org/officeDocument/2006/relationships/hyperlink" Target="http://www.naturalnews.com/034918_pharmaceutical_runoff_shrimp_suicide.html" TargetMode="External"/><Relationship Id="rId95" Type="http://schemas.openxmlformats.org/officeDocument/2006/relationships/hyperlink" Target="http://www.washingtonpost.com/wp-dyn/content/article/2009/05/03/AR2009050301930.html" TargetMode="External"/><Relationship Id="rId160" Type="http://schemas.openxmlformats.org/officeDocument/2006/relationships/hyperlink" Target="http://www.scielo.org.za/scielo.php?pid=S0038-23532013000200002&amp;script=sci_arttext&amp;tlng=en" TargetMode="External"/><Relationship Id="rId22" Type="http://schemas.openxmlformats.org/officeDocument/2006/relationships/hyperlink" Target="http://www.theguardian.com/science/2014/apr/01/neurobiology-atlantic-ocean-bioluminescent-medical-imaging" TargetMode="External"/><Relationship Id="rId43" Type="http://schemas.openxmlformats.org/officeDocument/2006/relationships/hyperlink" Target="https://www.stemconnector.org/sites/default/files/store/STEM-Students-STEM-Jobs-Executive-Summary.pdf" TargetMode="External"/><Relationship Id="rId64" Type="http://schemas.openxmlformats.org/officeDocument/2006/relationships/hyperlink" Target="http://www.pnas.org/content/109/41/16474.long" TargetMode="External"/><Relationship Id="rId118" Type="http://schemas.openxmlformats.org/officeDocument/2006/relationships/hyperlink" Target="http://www.gpo.gov/fdsys/pkg/CRPT-108srpt400/html/CRPT-108srpt400.htm" TargetMode="External"/><Relationship Id="rId139" Type="http://schemas.openxmlformats.org/officeDocument/2006/relationships/hyperlink" Target="http://ieeexplore.ieee.org/xpls/icp.jsp?arnumber=6405082" TargetMode="External"/><Relationship Id="rId85" Type="http://schemas.openxmlformats.org/officeDocument/2006/relationships/hyperlink" Target="http://sss.sagepub.com/content/early/2014/06/16/0306312714535864.full" TargetMode="External"/><Relationship Id="rId150" Type="http://schemas.openxmlformats.org/officeDocument/2006/relationships/hyperlink" Target="http://www.sciencediplomacy.org/article/2012/research-and-diplomacy-350-kilometers-above-earth" TargetMode="External"/><Relationship Id="rId171" Type="http://schemas.openxmlformats.org/officeDocument/2006/relationships/hyperlink" Target="http://www.hst.org.za/news/new-research-based-pharmaceutical-organisation-ipasa-launches" TargetMode="External"/><Relationship Id="rId12" Type="http://schemas.openxmlformats.org/officeDocument/2006/relationships/hyperlink" Target="http://en.wikipedia.org/wiki/List_of_bioluminescent_organisms" TargetMode="External"/><Relationship Id="rId33" Type="http://schemas.openxmlformats.org/officeDocument/2006/relationships/hyperlink" Target="http://www.vox.com/2014/6/5/5779040/7-reasons-America-fail-global-warming" TargetMode="External"/><Relationship Id="rId108" Type="http://schemas.openxmlformats.org/officeDocument/2006/relationships/hyperlink" Target="http://www.washingtonpost.com/national/health-science/elwha-dam-removal-illustrates-growing-movement/2011/09/13/gIQAZFjtYK_story.html" TargetMode="External"/><Relationship Id="rId129" Type="http://schemas.openxmlformats.org/officeDocument/2006/relationships/hyperlink" Target="http://www.pnas.org/content/early/2014/06/11/1407709111.abstract" TargetMode="External"/><Relationship Id="rId54" Type="http://schemas.openxmlformats.org/officeDocument/2006/relationships/hyperlink" Target="http://www.theguardian.com/higher-education-network/blog/2014/mar/15/women-science-research-university-discrimination-academics-anonymous" TargetMode="External"/><Relationship Id="rId75" Type="http://schemas.openxmlformats.org/officeDocument/2006/relationships/hyperlink" Target="http://blogs.scientificamerican.com/unofficial-prognosis/2012/09/23/study-shows-gender-bias-in-science-is-real-heres-why-it-matters/" TargetMode="External"/><Relationship Id="rId96" Type="http://schemas.openxmlformats.org/officeDocument/2006/relationships/hyperlink" Target="http://ocean-frontiers.org/" TargetMode="External"/><Relationship Id="rId140" Type="http://schemas.openxmlformats.org/officeDocument/2006/relationships/hyperlink" Target="http://science.house.gov/press-release/private-sector-stem-initiatives-make-big-impact" TargetMode="External"/><Relationship Id="rId161" Type="http://schemas.openxmlformats.org/officeDocument/2006/relationships/hyperlink" Target="http://researchspace.csir.co.za/dspace/bitstream/10204/5981/1/Dlodlo2_2012.pdf" TargetMode="External"/><Relationship Id="rId6" Type="http://schemas.openxmlformats.org/officeDocument/2006/relationships/hyperlink" Target="http://therapeuticreviews.com/antibiotic-abyss-the-extreme-quest-for-new-medicines/" TargetMode="External"/><Relationship Id="rId23" Type="http://schemas.openxmlformats.org/officeDocument/2006/relationships/hyperlink" Target="http://dels.nas.edu/resources/static-assets/osb/miscellaneous/Oceans-Human-Health.pdf" TargetMode="External"/><Relationship Id="rId28" Type="http://schemas.openxmlformats.org/officeDocument/2006/relationships/hyperlink" Target="http://www.nydailynews.com/news/world/surging-bacteria-increasingly-warm-ocean-waters-spread-dangerous-diseases-article-1.952736" TargetMode="External"/><Relationship Id="rId49" Type="http://schemas.openxmlformats.org/officeDocument/2006/relationships/hyperlink" Target="http://www.esa.doc.gov/sites/default/files/reports/documents/stemfinalyjuly14_1.pdf" TargetMode="External"/><Relationship Id="rId114" Type="http://schemas.openxmlformats.org/officeDocument/2006/relationships/hyperlink" Target="http://www.surfrider.org/coastal-blog/entry/congress-takes-aim-at-our-national-ocean-policy" TargetMode="External"/><Relationship Id="rId119" Type="http://schemas.openxmlformats.org/officeDocument/2006/relationships/hyperlink" Target="http://www.nytimes.com/2014/02/14/us/us-dominance-in-science-faces-asian-challenge.html?_r=0" TargetMode="External"/><Relationship Id="rId44" Type="http://schemas.openxmlformats.org/officeDocument/2006/relationships/hyperlink" Target="http://contraryperspective.com/2013/12/09/stem-education-is-not-enough/" TargetMode="External"/><Relationship Id="rId60" Type="http://schemas.openxmlformats.org/officeDocument/2006/relationships/hyperlink" Target="http://www.womeninscience.co.uk/index.php" TargetMode="External"/><Relationship Id="rId65" Type="http://schemas.openxmlformats.org/officeDocument/2006/relationships/hyperlink" Target="http://sfari.org/news-and-opinion/news/2011/women-researchers-in-autism-face-glass-ceiling" TargetMode="External"/><Relationship Id="rId81" Type="http://schemas.openxmlformats.org/officeDocument/2006/relationships/hyperlink" Target="http://scidevnet.wordpress.com/2010/06/28/the-place-of-science-in-diplomacy-%E2%80%9Con-tap-but-not-on-top%E2%80%9D/" TargetMode="External"/><Relationship Id="rId86" Type="http://schemas.openxmlformats.org/officeDocument/2006/relationships/hyperlink" Target="http://www.theguardian.com/environment/2013/oct/11/fracking-us-climate-credibility-shale-gas" TargetMode="External"/><Relationship Id="rId130" Type="http://schemas.openxmlformats.org/officeDocument/2006/relationships/hyperlink" Target="http://www.bloomberg.com/news/2014-07-02/china-seeks-great-power-status-after-centuries-of-sea-retreat.html" TargetMode="External"/><Relationship Id="rId135" Type="http://schemas.openxmlformats.org/officeDocument/2006/relationships/hyperlink" Target="http://www.floridatoday.com/story/news/2014/05/30/house-spending-bill-includes-modest-increase-for-nasa/9782867/" TargetMode="External"/><Relationship Id="rId151" Type="http://schemas.openxmlformats.org/officeDocument/2006/relationships/hyperlink" Target="http://www.cnn.com/2014/06/26/politics/politics-of-export-import-bank/" TargetMode="External"/><Relationship Id="rId156" Type="http://schemas.openxmlformats.org/officeDocument/2006/relationships/hyperlink" Target="https://www.sciencenews.org/article/calcium-offers-clues-mass-extinction" TargetMode="External"/><Relationship Id="rId177" Type="http://schemas.openxmlformats.org/officeDocument/2006/relationships/theme" Target="theme/theme1.xml"/><Relationship Id="rId172" Type="http://schemas.openxmlformats.org/officeDocument/2006/relationships/hyperlink" Target="http://www.bizcommunity.com/Article/196/326/111461.html" TargetMode="External"/><Relationship Id="rId13" Type="http://schemas.openxmlformats.org/officeDocument/2006/relationships/hyperlink" Target="http://en.wikipedia.org/wiki/Dinoflagellate" TargetMode="External"/><Relationship Id="rId18" Type="http://schemas.openxmlformats.org/officeDocument/2006/relationships/hyperlink" Target="http://www.theguardian.com/science/2014/apr/01/neurobiology-atlantic-ocean-bioluminescent-medical-imaging" TargetMode="External"/><Relationship Id="rId39" Type="http://schemas.openxmlformats.org/officeDocument/2006/relationships/hyperlink" Target="http://www.coas.oregonstate.edu/" TargetMode="External"/><Relationship Id="rId109" Type="http://schemas.openxmlformats.org/officeDocument/2006/relationships/hyperlink" Target="http://www.youtube.com/watch?feature=player_embedded&amp;v=7PhZWzxhyOM" TargetMode="External"/><Relationship Id="rId34" Type="http://schemas.openxmlformats.org/officeDocument/2006/relationships/hyperlink" Target="http://www.dailytech.com/Study+Finds+Huge+Discrepancy+Between+Hard+Data+and+Warming+Models/article22301.htm" TargetMode="External"/><Relationship Id="rId50" Type="http://schemas.openxmlformats.org/officeDocument/2006/relationships/hyperlink" Target="http://www.nsf.gov/statistics/infbrief/nsf13311/" TargetMode="External"/><Relationship Id="rId55" Type="http://schemas.openxmlformats.org/officeDocument/2006/relationships/hyperlink" Target="http://www.theguardian.com/education/science" TargetMode="External"/><Relationship Id="rId76" Type="http://schemas.openxmlformats.org/officeDocument/2006/relationships/hyperlink" Target="http://www.businessinsider.com/chinas-scientific-dominance-is-a-done-deal-2014-6" TargetMode="External"/><Relationship Id="rId97" Type="http://schemas.openxmlformats.org/officeDocument/2006/relationships/hyperlink" Target="http://www.washingtonpost.com/national/health-science/endangered-species-truce-hangs-in-the-balance/2012/05/06/gIQAdmEv5T_story.html" TargetMode="External"/><Relationship Id="rId104" Type="http://schemas.openxmlformats.org/officeDocument/2006/relationships/hyperlink" Target="http://www.washingtonpost.com/national/health-science/bowhead-whales-lost-genetic-diversity-study-shows/2012/10/18/8b0324d0-186c-11e2-a55c-39408fbe6a4b_story.html" TargetMode="External"/><Relationship Id="rId120" Type="http://schemas.openxmlformats.org/officeDocument/2006/relationships/hyperlink" Target="https://www.uschamber.com/sites/default/files/legacy/reports/100728chinareport_0.pdf" TargetMode="External"/><Relationship Id="rId125" Type="http://schemas.openxmlformats.org/officeDocument/2006/relationships/hyperlink" Target="http://www.nytimes.com/2010/09/12/science/12deepsea.html?_r=0" TargetMode="External"/><Relationship Id="rId141" Type="http://schemas.openxmlformats.org/officeDocument/2006/relationships/hyperlink" Target="http://www.scidev.net/global/funding/feature/us-science-diplomacy-the-rocky-road-ahead.html" TargetMode="External"/><Relationship Id="rId146" Type="http://schemas.openxmlformats.org/officeDocument/2006/relationships/hyperlink" Target="http://www.usatoday.com/story/news/politics/2014/06/22/kevin-mccarthy-opposes-export-import-bank/11235809/" TargetMode="External"/><Relationship Id="rId167" Type="http://schemas.openxmlformats.org/officeDocument/2006/relationships/hyperlink" Target="http://awsassets.wwf.org.za/downloads/wwf_a4_fish_facts_report_lr.pdf" TargetMode="External"/><Relationship Id="rId7" Type="http://schemas.openxmlformats.org/officeDocument/2006/relationships/hyperlink" Target="http://cordis.europa.eu/fp7/home_en.html" TargetMode="External"/><Relationship Id="rId71" Type="http://schemas.openxmlformats.org/officeDocument/2006/relationships/hyperlink" Target="http://www.forbes.com/sites/jmaureenhenderson/2012/06/21/why-arent-americas-students-smart-enough-to-handle-science/" TargetMode="External"/><Relationship Id="rId92" Type="http://schemas.openxmlformats.org/officeDocument/2006/relationships/hyperlink" Target="http://www.washingtonpost.com/blogs/post-politics/wp/2013/04/16/white-house-finalizes-national-ocean-policy/" TargetMode="External"/><Relationship Id="rId162" Type="http://schemas.openxmlformats.org/officeDocument/2006/relationships/hyperlink" Target="http://www.photodestination.co.za/south-africas-marine-heritage-in-celebration-of-worlds-ocean-day-8th-june.html" TargetMode="External"/><Relationship Id="rId2" Type="http://schemas.openxmlformats.org/officeDocument/2006/relationships/styles" Target="styles.xml"/><Relationship Id="rId29" Type="http://schemas.openxmlformats.org/officeDocument/2006/relationships/hyperlink" Target="http://www.nydailynews.com/topics/Carlo+Heip" TargetMode="External"/><Relationship Id="rId24" Type="http://schemas.openxmlformats.org/officeDocument/2006/relationships/hyperlink" Target="http://dels.nas.edu/resources/static-assets/osb/miscellaneous/Oceans-Human-Health.pdf" TargetMode="External"/><Relationship Id="rId40" Type="http://schemas.openxmlformats.org/officeDocument/2006/relationships/hyperlink" Target="http://www.newscientist.com/article/dn11655-climate-myths-higher-co2-levels-will-boost-plant-growth-and-food-production.html" TargetMode="External"/><Relationship Id="rId45" Type="http://schemas.openxmlformats.org/officeDocument/2006/relationships/hyperlink" Target="http://spectrum.ieee.org/at-work/education/the-stem-crisis-is-a-myth" TargetMode="External"/><Relationship Id="rId66" Type="http://schemas.openxmlformats.org/officeDocument/2006/relationships/hyperlink" Target="http://www.forbes.com/sites/jmaureenhenderson/2012/09/26/why-we-should-care-about-sexism-in-science/" TargetMode="External"/><Relationship Id="rId87" Type="http://schemas.openxmlformats.org/officeDocument/2006/relationships/hyperlink" Target="http://www.ajtmh.org/content/87/1/3.short" TargetMode="External"/><Relationship Id="rId110" Type="http://schemas.openxmlformats.org/officeDocument/2006/relationships/hyperlink" Target="http://oceanpolicy.com/" TargetMode="External"/><Relationship Id="rId115" Type="http://schemas.openxmlformats.org/officeDocument/2006/relationships/hyperlink" Target="http://cnsnews.com/news/article/fishermen-congress-please-scuttle-obama-s-national-oceans-policy" TargetMode="External"/><Relationship Id="rId131" Type="http://schemas.openxmlformats.org/officeDocument/2006/relationships/hyperlink" Target="http://nationalinterest.org/feature/chinas-budding-ocean-empire-10603" TargetMode="External"/><Relationship Id="rId136" Type="http://schemas.openxmlformats.org/officeDocument/2006/relationships/hyperlink" Target="http://compassblogs.org/blog/2013/03/25/what-to-do-when-the-budget-becomes-a-zero-sum-game/" TargetMode="External"/><Relationship Id="rId157" Type="http://schemas.openxmlformats.org/officeDocument/2006/relationships/hyperlink" Target="http://www.scientificamerican.com/article/carbon-capture-and-storage-not-happening-fast-enough-to-combat-climate-change/" TargetMode="External"/><Relationship Id="rId61" Type="http://schemas.openxmlformats.org/officeDocument/2006/relationships/hyperlink" Target="http://www.wisecampaign.org.uk/" TargetMode="External"/><Relationship Id="rId82" Type="http://schemas.openxmlformats.org/officeDocument/2006/relationships/hyperlink" Target="http://sss.sagepub.com/content/early/2014/06/16/0306312714535864.full.pdf" TargetMode="External"/><Relationship Id="rId152" Type="http://schemas.openxmlformats.org/officeDocument/2006/relationships/hyperlink" Target="http://money.cnn.com/2014/06/24/news/economy/export-import-bank/index.html" TargetMode="External"/><Relationship Id="rId173" Type="http://schemas.openxmlformats.org/officeDocument/2006/relationships/hyperlink" Target="http://www.esastap.org.za/download/sa_ri_capacity.pdf" TargetMode="External"/><Relationship Id="rId19" Type="http://schemas.openxmlformats.org/officeDocument/2006/relationships/hyperlink" Target="http://www.theguardian.com/science/2014/apr/01/neurobiology-atlantic-ocean-bioluminescent-medical-imaging" TargetMode="External"/><Relationship Id="rId14" Type="http://schemas.openxmlformats.org/officeDocument/2006/relationships/hyperlink" Target="http://www.nobelprize.org/nobel_prizes/chemistry/laureates/2008/shimomura-facts.html" TargetMode="External"/><Relationship Id="rId30" Type="http://schemas.openxmlformats.org/officeDocument/2006/relationships/hyperlink" Target="http://www.nydailynews.com/topics/Royal+Netherlands+Institute+of+Sea+Research" TargetMode="External"/><Relationship Id="rId35" Type="http://schemas.openxmlformats.org/officeDocument/2006/relationships/hyperlink" Target="http://www.quadrant.org.au/blogs/doomed-planet/2009/07/resisting-climate-hysteria" TargetMode="External"/><Relationship Id="rId56" Type="http://schemas.openxmlformats.org/officeDocument/2006/relationships/hyperlink" Target="http://www.theguardian.com/education/research" TargetMode="External"/><Relationship Id="rId77" Type="http://schemas.openxmlformats.org/officeDocument/2006/relationships/hyperlink" Target="http://www.businessinsider.com/chinas-scientific-dominance-is-a-done-deal-2014-6" TargetMode="External"/><Relationship Id="rId100" Type="http://schemas.openxmlformats.org/officeDocument/2006/relationships/hyperlink" Target="http://www.washingtonpost.com/national/health-science/powder-river-basin-coal-leasing-prompts-ig-gao-reviews/2012/06/24/gJQA7xSR0V_story.html" TargetMode="External"/><Relationship Id="rId105" Type="http://schemas.openxmlformats.org/officeDocument/2006/relationships/hyperlink" Target="http://www.washingtonpost.com/national/health-science/unusual-coalitions-clash-over-wind-energy-tax-credit/2012/09/20/fd775f1a-01c7-11e2-b257-e1c2b3548a4a_story.html" TargetMode="External"/><Relationship Id="rId126" Type="http://schemas.openxmlformats.org/officeDocument/2006/relationships/hyperlink" Target="http://nextbigfuture.com/2014/06/pentagon-view-of-chinas-military-south.html" TargetMode="External"/><Relationship Id="rId147" Type="http://schemas.openxmlformats.org/officeDocument/2006/relationships/hyperlink" Target="http://www.cnn.com/2014/06/26/politics/politics-of-export-import-bank/" TargetMode="External"/><Relationship Id="rId168" Type="http://schemas.openxmlformats.org/officeDocument/2006/relationships/hyperlink" Target="http://ipasa.co.za/who-we-are/" TargetMode="External"/><Relationship Id="rId8" Type="http://schemas.openxmlformats.org/officeDocument/2006/relationships/hyperlink" Target="http://www.pharma-sea.eu/" TargetMode="External"/><Relationship Id="rId51" Type="http://schemas.openxmlformats.org/officeDocument/2006/relationships/hyperlink" Target="http://www.nsf.gov/statistics/nsf12328/content.cfm?pub_id=4169&amp;id=2" TargetMode="External"/><Relationship Id="rId72" Type="http://schemas.openxmlformats.org/officeDocument/2006/relationships/hyperlink" Target="http://cew.georgetown.edu/unemployment/" TargetMode="External"/><Relationship Id="rId93" Type="http://schemas.openxmlformats.org/officeDocument/2006/relationships/hyperlink" Target="http://www.washingtonpost.com/national/health-science/national-ocean-policy-sparks-partisan-fight/2012/10/28/af73e464-17a7-11e2-a55c-39408fbe6a4b_story.html" TargetMode="External"/><Relationship Id="rId98" Type="http://schemas.openxmlformats.org/officeDocument/2006/relationships/hyperlink" Target="http://www.biologicaldiversity.org/campaigns/ocean_noise/pdfs/Petition_NMS_Ship_Speed_Limits_2011-06-06.pdf" TargetMode="External"/><Relationship Id="rId121" Type="http://schemas.openxmlformats.org/officeDocument/2006/relationships/hyperlink" Target="http://www.foreignaffairs.com/articles/67479/charles-glaser/will-chinas-rise-lead-to-war" TargetMode="External"/><Relationship Id="rId142" Type="http://schemas.openxmlformats.org/officeDocument/2006/relationships/hyperlink" Target="http://www.livemint.com/Money/Vlc35aYgn21CVe6aEbY8nL/Private-sector-growth-holds-the-key-for-economic-recovery.html" TargetMode="External"/><Relationship Id="rId163" Type="http://schemas.openxmlformats.org/officeDocument/2006/relationships/hyperlink" Target="http://ports.co.za/didyouknow/article_2004_04_26_5728.html" TargetMode="External"/><Relationship Id="rId3" Type="http://schemas.openxmlformats.org/officeDocument/2006/relationships/settings" Target="settings.xml"/><Relationship Id="rId25" Type="http://schemas.openxmlformats.org/officeDocument/2006/relationships/hyperlink" Target="http://www.nydailynews.com/news/world/surging-bacteria-increasingly-warm-ocean-waters-spread-dangerous-diseases-article-1.952736" TargetMode="External"/><Relationship Id="rId46" Type="http://schemas.openxmlformats.org/officeDocument/2006/relationships/hyperlink" Target="http://www.epi.org/publication/pm195-stem-labor-shortages-microsoft-report-distorts/" TargetMode="External"/><Relationship Id="rId67" Type="http://schemas.openxmlformats.org/officeDocument/2006/relationships/hyperlink" Target="http://www.pnas.org/content/early/2012/09/14/1211286109" TargetMode="External"/><Relationship Id="rId116" Type="http://schemas.openxmlformats.org/officeDocument/2006/relationships/hyperlink" Target="http://thehill.com/blogs/congress-blog/energy-environment/198361-the-oceans-demand-our-attention" TargetMode="External"/><Relationship Id="rId137" Type="http://schemas.openxmlformats.org/officeDocument/2006/relationships/hyperlink" Target="http://astro.cornell.edu/~randerson/TheCaseForSpace.pdf" TargetMode="External"/><Relationship Id="rId158" Type="http://schemas.openxmlformats.org/officeDocument/2006/relationships/hyperlink" Target="http://www.newyorker.com/online/blogs/elements/2013/10/the-next-thing-we-need-to-do-about-carbon.html" TargetMode="External"/><Relationship Id="rId20" Type="http://schemas.openxmlformats.org/officeDocument/2006/relationships/hyperlink" Target="http://www.theguardian.com/science/2014/apr/01/neurobiology-atlantic-ocean-bioluminescent-medical-imaging" TargetMode="External"/><Relationship Id="rId41" Type="http://schemas.openxmlformats.org/officeDocument/2006/relationships/hyperlink" Target="http://blogs.edweek.org/edweek/top_performers/2012/06/stem_why_it_makes_no_sense.html" TargetMode="External"/><Relationship Id="rId62" Type="http://schemas.openxmlformats.org/officeDocument/2006/relationships/hyperlink" Target="http://sfari.org/news-and-opinion/viewpoint/2012/how-to-undo-stereotypes-that-hinder-women-in-science" TargetMode="External"/><Relationship Id="rId83" Type="http://schemas.openxmlformats.org/officeDocument/2006/relationships/hyperlink" Target="http://www.scidev.net/global/capacity-building/editorials/the-limits-of-science-diplomacy.html" TargetMode="External"/><Relationship Id="rId88" Type="http://schemas.openxmlformats.org/officeDocument/2006/relationships/hyperlink" Target="http://www.nytimes.com/2014/02/14/us/us-dominance-in-science-faces-asian-challenge.html?_r=0" TargetMode="External"/><Relationship Id="rId111" Type="http://schemas.openxmlformats.org/officeDocument/2006/relationships/hyperlink" Target="http://www.arentfox.com/newsroom/index.cfm?fa=pressReleaseDisp&amp;content_id=3910" TargetMode="External"/><Relationship Id="rId132" Type="http://schemas.openxmlformats.org/officeDocument/2006/relationships/hyperlink" Target="http://rt.com/op-edge/166248-us-china-climate-calamity/" TargetMode="External"/><Relationship Id="rId153" Type="http://schemas.openxmlformats.org/officeDocument/2006/relationships/hyperlink" Target="http://money.cnn.com/2014/06/23/news/economy/export-import-bank/index.html" TargetMode="External"/><Relationship Id="rId174" Type="http://schemas.openxmlformats.org/officeDocument/2006/relationships/hyperlink" Target="http://www.southafrica.info/business/success/aspen-290708.htm" TargetMode="External"/><Relationship Id="rId15" Type="http://schemas.openxmlformats.org/officeDocument/2006/relationships/hyperlink" Target="http://en.wikipedia.org/wiki/Green_fluorescent_protein" TargetMode="External"/><Relationship Id="rId36" Type="http://schemas.openxmlformats.org/officeDocument/2006/relationships/hyperlink" Target="http://www.dailytech.com/Study+Finds+Huge+Discrepancy+Between+Hard+Data+and+Warming+Models/article22301.htm" TargetMode="External"/><Relationship Id="rId57" Type="http://schemas.openxmlformats.org/officeDocument/2006/relationships/hyperlink" Target="http://en.wikipedia.org/wiki/List_of_civilian_radiation_accidents" TargetMode="External"/><Relationship Id="rId106" Type="http://schemas.openxmlformats.org/officeDocument/2006/relationships/hyperlink" Target="http://www.washingtonpost.com/politics/as-governor-romney-worked-to-reassure-liberals/2011/11/02/gIQAookxgM_story.html" TargetMode="External"/><Relationship Id="rId127" Type="http://schemas.openxmlformats.org/officeDocument/2006/relationships/hyperlink" Target="http://www.businessinsider.com/chinas-scientific-dominance-is-a-done-deal-2014-6" TargetMode="External"/><Relationship Id="rId10" Type="http://schemas.openxmlformats.org/officeDocument/2006/relationships/hyperlink" Target="http://www.theguardian.com/science/2014/apr/01/neurobiology-atlantic-ocean-bioluminescent-medical-imaging" TargetMode="External"/><Relationship Id="rId31" Type="http://schemas.openxmlformats.org/officeDocument/2006/relationships/hyperlink" Target="http://www.nydailynews.com/topics/The+Associated+Press" TargetMode="External"/><Relationship Id="rId52" Type="http://schemas.openxmlformats.org/officeDocument/2006/relationships/hyperlink" Target="http://www9.georgetown.edu/grad/gppi/hpi/cew/pdfs/stem-complete.pdf" TargetMode="External"/><Relationship Id="rId73" Type="http://schemas.openxmlformats.org/officeDocument/2006/relationships/hyperlink" Target="http://dpeaflcio.org/wp-content/uploads/The-STEM-workforce-2012.pdf" TargetMode="External"/><Relationship Id="rId78" Type="http://schemas.openxmlformats.org/officeDocument/2006/relationships/hyperlink" Target="http://www.noaa.gov/pdf/NOAA_Accomplishments_2009-2012.pdf" TargetMode="External"/><Relationship Id="rId94" Type="http://schemas.openxmlformats.org/officeDocument/2006/relationships/hyperlink" Target="http://www.washingtonpost.com/politics/house-panel-to-vote-on-phantom-epa-dust-rule/2011/10/26/gIQAFNJ0MM_story.html" TargetMode="External"/><Relationship Id="rId99" Type="http://schemas.openxmlformats.org/officeDocument/2006/relationships/hyperlink" Target="http://naturalresources.house.gov/calendar/eventsingle.aspx?EventID=261864" TargetMode="External"/><Relationship Id="rId101" Type="http://schemas.openxmlformats.org/officeDocument/2006/relationships/hyperlink" Target="http://projects.washingtonpost.com/congress/members/S001186" TargetMode="External"/><Relationship Id="rId122" Type="http://schemas.openxmlformats.org/officeDocument/2006/relationships/hyperlink" Target="http://www.wired.com/2013/12/chinas-deep-sea-ambitions/" TargetMode="External"/><Relationship Id="rId143" Type="http://schemas.openxmlformats.org/officeDocument/2006/relationships/hyperlink" Target="http://www.nationaldefensemagazine.org/archive/2012/July/Pages/WhyGovernmentShouldTakeAdvantageofPrivateSector%E2%80%99sTechnologyInvestments.aspx" TargetMode="External"/><Relationship Id="rId148" Type="http://schemas.openxmlformats.org/officeDocument/2006/relationships/hyperlink" Target="http://money.cnn.com/2014/06/24/news/economy/export-import-bank/index.html" TargetMode="External"/><Relationship Id="rId164" Type="http://schemas.openxmlformats.org/officeDocument/2006/relationships/hyperlink" Target="http://oceancurrents.rsmas.miami.edu/atlantic/benguela.html" TargetMode="External"/><Relationship Id="rId169" Type="http://schemas.openxmlformats.org/officeDocument/2006/relationships/hyperlink" Target="http://www.imsa.org.za/home/" TargetMode="External"/><Relationship Id="rId4" Type="http://schemas.openxmlformats.org/officeDocument/2006/relationships/webSettings" Target="webSettings.xml"/><Relationship Id="rId9" Type="http://schemas.openxmlformats.org/officeDocument/2006/relationships/hyperlink" Target="http://www.deeptek.co.uk/about.html" TargetMode="External"/><Relationship Id="rId26" Type="http://schemas.openxmlformats.org/officeDocument/2006/relationships/hyperlink" Target="http://www.nydailynews.com/news/world/surging-bacteria-increasingly-warm-ocean-waters-spread-dangerous-diseases-article-1.952736" TargetMode="External"/><Relationship Id="rId47" Type="http://schemas.openxmlformats.org/officeDocument/2006/relationships/hyperlink" Target="http://www.crn.com/news/data-center/240156885/ibm-layoffs-said-to-be-widespread-throughout-company.htm" TargetMode="External"/><Relationship Id="rId68" Type="http://schemas.openxmlformats.org/officeDocument/2006/relationships/hyperlink" Target="http://stemconnector.org/100women" TargetMode="External"/><Relationship Id="rId89" Type="http://schemas.openxmlformats.org/officeDocument/2006/relationships/hyperlink" Target="http://cjip.oxfordjournals.org/content/3/4/381.full" TargetMode="External"/><Relationship Id="rId112" Type="http://schemas.openxmlformats.org/officeDocument/2006/relationships/hyperlink" Target="http://hbwresources.com/" TargetMode="External"/><Relationship Id="rId133" Type="http://schemas.openxmlformats.org/officeDocument/2006/relationships/hyperlink" Target="http://www.nytimes.com/2012/09/19/science/earth/arctic-resources-exposed-by-warming-set-off-competition.html?pagewanted=all&amp;_r=0" TargetMode="External"/><Relationship Id="rId154" Type="http://schemas.openxmlformats.org/officeDocument/2006/relationships/hyperlink" Target="http://www.usatoday.com/story/news/politics/2014/06/22/kevin-mccarthy-opposes-export-import-bank/11235809/" TargetMode="External"/><Relationship Id="rId175" Type="http://schemas.openxmlformats.org/officeDocument/2006/relationships/hyperlink" Target="http://www.andrill.org/static/Resources/Publications/NAS%20Future%20Science%20Opportunities%20in%20Antarctica%20and%20the%20Southern%20Ocean.pdf" TargetMode="External"/><Relationship Id="rId16" Type="http://schemas.openxmlformats.org/officeDocument/2006/relationships/hyperlink" Target="http://physiology.yale.edu/people/vincent_pieribone-2.profile" TargetMode="External"/><Relationship Id="rId37" Type="http://schemas.openxmlformats.org/officeDocument/2006/relationships/hyperlink" Target="http://oregonstate.edu/ua/ncs/archives/2011/nov/new-study-climate-sensitivity-co2-more-limited-extreme-projections" TargetMode="External"/><Relationship Id="rId58" Type="http://schemas.openxmlformats.org/officeDocument/2006/relationships/hyperlink" Target="http://en.wikipedia.org/wiki/Elizabeth_Blackwell" TargetMode="External"/><Relationship Id="rId79" Type="http://schemas.openxmlformats.org/officeDocument/2006/relationships/hyperlink" Target="http://fcw.com/articles/2014/03/17/noaa-budget-breakdown.aspx" TargetMode="External"/><Relationship Id="rId102" Type="http://schemas.openxmlformats.org/officeDocument/2006/relationships/hyperlink" Target="http://www.bu.edu/biology/people/faculty/kaufman/" TargetMode="External"/><Relationship Id="rId123" Type="http://schemas.openxmlformats.org/officeDocument/2006/relationships/hyperlink" Target="http://www.shanghaidaily.com/article/article_xinhua.aspx?id=226599" TargetMode="External"/><Relationship Id="rId144" Type="http://schemas.openxmlformats.org/officeDocument/2006/relationships/hyperlink" Target="http://blogs.worldbank.org/climatechange/why-we-must-engage-private-sector-climate-change-adaptation-efforts" TargetMode="External"/><Relationship Id="rId90" Type="http://schemas.openxmlformats.org/officeDocument/2006/relationships/hyperlink" Target="http://www.businessinsider.com/chinas-scientific-dominance-is-a-done-deal-2014-6" TargetMode="External"/><Relationship Id="rId165" Type="http://schemas.openxmlformats.org/officeDocument/2006/relationships/hyperlink" Target="http://oceancurrents.rsmas.miami.edu/indian/agulhas.html" TargetMode="External"/><Relationship Id="rId27" Type="http://schemas.openxmlformats.org/officeDocument/2006/relationships/hyperlink" Target="http://www.nydailynews.com/topics/Brussels" TargetMode="External"/><Relationship Id="rId48" Type="http://schemas.openxmlformats.org/officeDocument/2006/relationships/hyperlink" Target="http://www.mercurynews.com/business/ci_23452499/symantec-plans-layoffs-joining-zynga-and-netapp" TargetMode="External"/><Relationship Id="rId69" Type="http://schemas.openxmlformats.org/officeDocument/2006/relationships/hyperlink" Target="http://www.aauw.org/stem/" TargetMode="External"/><Relationship Id="rId113" Type="http://schemas.openxmlformats.org/officeDocument/2006/relationships/hyperlink" Target="http://www.oceanchampions.org/" TargetMode="External"/><Relationship Id="rId134" Type="http://schemas.openxmlformats.org/officeDocument/2006/relationships/hyperlink" Target="http://www.globalresearch.ca/from-cold-war-thaws-to-the-arctic-thaw-the-changing-arctic-and-its-security-implications-for-east-asia/5389348" TargetMode="External"/><Relationship Id="rId80" Type="http://schemas.openxmlformats.org/officeDocument/2006/relationships/hyperlink" Target="http://www.wired.com/2012/12/the-promise-and-pitfalls-of-science-diplomacy/" TargetMode="External"/><Relationship Id="rId155" Type="http://schemas.openxmlformats.org/officeDocument/2006/relationships/hyperlink" Target="http://www.fondriest.com/news/new-technology-needed-track-ocean-acidifications-full-effects.htm" TargetMode="External"/><Relationship Id="rId176" Type="http://schemas.openxmlformats.org/officeDocument/2006/relationships/fontTable" Target="fontTable.xml"/><Relationship Id="rId17" Type="http://schemas.openxmlformats.org/officeDocument/2006/relationships/hyperlink" Target="http://www.theguardian.com/science/2008/oct/08/nobel.chemistry" TargetMode="External"/><Relationship Id="rId38" Type="http://schemas.openxmlformats.org/officeDocument/2006/relationships/hyperlink" Target="http://mgg.coas.oregonstate.edu/%7Eandreas/" TargetMode="External"/><Relationship Id="rId59" Type="http://schemas.openxmlformats.org/officeDocument/2006/relationships/hyperlink" Target="http://www.famousscientists.org/rosalind-franklin/" TargetMode="External"/><Relationship Id="rId103" Type="http://schemas.openxmlformats.org/officeDocument/2006/relationships/hyperlink" Target="http://www.ncbi.nlm.nih.gov/pmc/articles/PMC3311352/" TargetMode="External"/><Relationship Id="rId124" Type="http://schemas.openxmlformats.org/officeDocument/2006/relationships/hyperlink" Target="http://nationalinterest.org/feature/chinas-budding-ocean-empire-10603" TargetMode="External"/><Relationship Id="rId70" Type="http://schemas.openxmlformats.org/officeDocument/2006/relationships/hyperlink" Target="http://www.esa.doc.gov/Reports/women-stem-gender-gap-innovation" TargetMode="External"/><Relationship Id="rId91" Type="http://schemas.openxmlformats.org/officeDocument/2006/relationships/hyperlink" Target="http://www.businessinsider.com/chinas-scientific-dominance-is-a-done-deal-2014-6" TargetMode="External"/><Relationship Id="rId145" Type="http://schemas.openxmlformats.org/officeDocument/2006/relationships/hyperlink" Target="http://www.rtcc.org/2011/11/10/analysis-the-private-sector-and-climate-change/" TargetMode="External"/><Relationship Id="rId166" Type="http://schemas.openxmlformats.org/officeDocument/2006/relationships/hyperlink" Target="http://www.turtlesa.com/ezine146a.html" TargetMode="External"/><Relationship Id="rId1"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20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56242</Words>
  <Characters>320580</Characters>
  <Application>Microsoft Office Word</Application>
  <DocSecurity>0</DocSecurity>
  <Lines>2671</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Hancock</dc:creator>
  <cp:keywords/>
  <dc:description/>
  <cp:lastModifiedBy>William Hancock</cp:lastModifiedBy>
  <cp:revision>2</cp:revision>
  <dcterms:created xsi:type="dcterms:W3CDTF">2014-07-05T21:30:00Z</dcterms:created>
  <dcterms:modified xsi:type="dcterms:W3CDTF">2014-07-05T21:30:00Z</dcterms:modified>
</cp:coreProperties>
</file>