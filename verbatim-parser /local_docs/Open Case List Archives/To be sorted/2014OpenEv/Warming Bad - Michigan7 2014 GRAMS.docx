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1D4" w:rsidRPr="005B46B6" w:rsidRDefault="003F71D4" w:rsidP="002547E1">
      <w:pPr>
        <w:pStyle w:val="Heading1"/>
        <w:spacing w:before="0"/>
      </w:pPr>
      <w:r w:rsidRPr="005B46B6">
        <w:t>***WARMING BAD***</w:t>
      </w:r>
    </w:p>
    <w:p w:rsidR="003F71D4" w:rsidRPr="005B46B6" w:rsidRDefault="003F71D4" w:rsidP="002547E1">
      <w:pPr>
        <w:pStyle w:val="Heading1"/>
        <w:spacing w:before="0"/>
      </w:pPr>
    </w:p>
    <w:p w:rsidR="008B437E" w:rsidRPr="005B46B6" w:rsidRDefault="008B437E" w:rsidP="002547E1">
      <w:pPr>
        <w:pStyle w:val="Heading1"/>
        <w:spacing w:before="0"/>
      </w:pPr>
      <w:r w:rsidRPr="005B46B6">
        <w:t>***</w:t>
      </w:r>
      <w:r w:rsidR="00DC60DA" w:rsidRPr="005B46B6">
        <w:t>anthropogenic</w:t>
      </w:r>
    </w:p>
    <w:p w:rsidR="004E1981" w:rsidRPr="005B46B6" w:rsidRDefault="004E1981" w:rsidP="002547E1">
      <w:pPr>
        <w:pStyle w:val="Heading1"/>
        <w:spacing w:before="0"/>
      </w:pPr>
      <w:r w:rsidRPr="005B46B6">
        <w:t xml:space="preserve">--general </w:t>
      </w:r>
    </w:p>
    <w:p w:rsidR="004E1981" w:rsidRPr="005B46B6" w:rsidRDefault="004E1981" w:rsidP="002547E1">
      <w:pPr>
        <w:spacing w:after="0"/>
      </w:pPr>
    </w:p>
    <w:p w:rsidR="00F637BF" w:rsidRPr="005B46B6" w:rsidRDefault="00F637BF" w:rsidP="00F637BF">
      <w:pPr>
        <w:spacing w:after="0"/>
        <w:rPr>
          <w:rStyle w:val="Style13ptBold"/>
        </w:rPr>
      </w:pPr>
      <w:r w:rsidRPr="005B46B6">
        <w:rPr>
          <w:rStyle w:val="Style13ptBold"/>
        </w:rPr>
        <w:t>Humans are main cause of warming--- answers their authors</w:t>
      </w:r>
      <w:r w:rsidR="00566852" w:rsidRPr="005B46B6">
        <w:rPr>
          <w:rStyle w:val="Style13ptBold"/>
        </w:rPr>
        <w:t xml:space="preserve"> --- positive feedbacks means it will accelerate</w:t>
      </w:r>
    </w:p>
    <w:p w:rsidR="00F637BF" w:rsidRPr="005B46B6" w:rsidRDefault="00F637BF" w:rsidP="00F637BF">
      <w:pPr>
        <w:spacing w:after="0"/>
        <w:rPr>
          <w:rStyle w:val="Style13ptBold"/>
        </w:rPr>
      </w:pPr>
      <w:r w:rsidRPr="005B46B6">
        <w:rPr>
          <w:rStyle w:val="Style13ptBold"/>
        </w:rPr>
        <w:t xml:space="preserve">Nuccitelli, 14 </w:t>
      </w:r>
      <w:r w:rsidR="00EF01BA" w:rsidRPr="005B46B6">
        <w:t>---</w:t>
      </w:r>
      <w:r w:rsidR="00566852" w:rsidRPr="005B46B6">
        <w:t xml:space="preserve"> m</w:t>
      </w:r>
      <w:r w:rsidR="00EF01BA" w:rsidRPr="005B46B6">
        <w:t xml:space="preserve">aster’s </w:t>
      </w:r>
      <w:r w:rsidR="00566852" w:rsidRPr="005B46B6">
        <w:t>d</w:t>
      </w:r>
      <w:r w:rsidR="00EF01BA" w:rsidRPr="005B46B6">
        <w:t xml:space="preserve">egree in </w:t>
      </w:r>
      <w:r w:rsidR="00566852" w:rsidRPr="005B46B6">
        <w:t>p</w:t>
      </w:r>
      <w:r w:rsidR="00EF01BA" w:rsidRPr="005B46B6">
        <w:t>hysics,</w:t>
      </w:r>
      <w:r w:rsidRPr="005B46B6">
        <w:t xml:space="preserve"> an environmental scientist and risk assessor</w:t>
      </w:r>
      <w:r w:rsidR="00EF01BA" w:rsidRPr="005B46B6">
        <w:t xml:space="preserve"> </w:t>
      </w:r>
      <w:r w:rsidRPr="005B46B6">
        <w:t xml:space="preserve">(1/9/14, Dana, “Global warming is being caused by humans, not the sun, and is highly sensitive to carbon, new research shows”, </w:t>
      </w:r>
      <w:hyperlink r:id="rId7" w:history="1">
        <w:r w:rsidR="00566852" w:rsidRPr="005B46B6">
          <w:rPr>
            <w:rStyle w:val="Hyperlink"/>
          </w:rPr>
          <w:t>http://www.theguardian.com/environment/climate-consensus-97-per-cent/2014/jan/09/global-warming-humans-not-sun</w:t>
        </w:r>
      </w:hyperlink>
      <w:r w:rsidRPr="005B46B6">
        <w:t>,</w:t>
      </w:r>
      <w:r w:rsidR="00566852" w:rsidRPr="005B46B6">
        <w:t xml:space="preserve"> </w:t>
      </w:r>
      <w:r w:rsidRPr="005B46B6">
        <w:t>RE</w:t>
      </w:r>
      <w:r w:rsidR="006F2DBE" w:rsidRPr="005B46B6">
        <w:t>)</w:t>
      </w:r>
    </w:p>
    <w:p w:rsidR="00F637BF" w:rsidRPr="005B46B6" w:rsidRDefault="00F637BF" w:rsidP="00F637BF">
      <w:pPr>
        <w:spacing w:after="0"/>
        <w:rPr>
          <w:rStyle w:val="Emphasis"/>
        </w:rPr>
      </w:pPr>
      <w:r w:rsidRPr="005B46B6">
        <w:rPr>
          <w:rStyle w:val="StyleUnderline"/>
        </w:rPr>
        <w:t>Over the past few weeks, several important new papers related to human vs. natural climate change have been published. These papers add clarity to the causes of climate change, and how much global warming we can expect in the future. First, a paper published in the Journal of Climate</w:t>
      </w:r>
      <w:r w:rsidRPr="005B46B6">
        <w:rPr>
          <w:sz w:val="16"/>
        </w:rPr>
        <w:t xml:space="preserve"> by Jara Imbers, Ana Lopez, Chris Huntingford, and Myles Allen examines the </w:t>
      </w:r>
      <w:r w:rsidRPr="005B46B6">
        <w:rPr>
          <w:rStyle w:val="Emphasis"/>
        </w:rPr>
        <w:t>recent IPCC statement that expressed with 95 percent confidence that humans are the main cause of the current global warming.</w:t>
      </w:r>
      <w:r w:rsidRPr="005B46B6">
        <w:rPr>
          <w:sz w:val="16"/>
        </w:rPr>
        <w:t xml:space="preserve"> One of the main challenges in attributing the causes of global warming lies in the representation of the natural internal variability of the Earth's climate. The study used two very different representations of natural variability. The first model assumed that the present climate has a short and finite memory, and is mostly determined by the recent past. The second model assumed that the climate's internal variability has long memory and the present climate is influenced by all the previous years. The authors then incorporated each of these representations of natural variability with a statistical approach to estimate the individual contributions of the various factors (e.g. the sun, volcanoes, greenhouse gases) to the increase in average global surface temperature. In each case, the study found that the greenhouse gas-global warming signal was statistically significant, </w:t>
      </w:r>
      <w:r w:rsidRPr="005B46B6">
        <w:rPr>
          <w:rStyle w:val="StyleUnderline"/>
        </w:rPr>
        <w:t xml:space="preserve">supporting the robustness of the IPCC statement on human-caused global warming. As lead author Jara Imbers told me, </w:t>
      </w:r>
      <w:r w:rsidRPr="005B46B6">
        <w:rPr>
          <w:sz w:val="16"/>
        </w:rPr>
        <w:t xml:space="preserve">"...we investigate two extreme cases of the plausible temporal structures of the internal variability, and we find that the anthropogenic signal is robust and significant." </w:t>
      </w:r>
      <w:r w:rsidRPr="005B46B6">
        <w:rPr>
          <w:rStyle w:val="StyleUnderline"/>
        </w:rPr>
        <w:t>Second, a paper published in Nature Geoscience by Andrew Schurer, Simon Tett, and Gabriele Hegerl investigates the sun's influence on global climate changes over the past 1,000 years</w:t>
      </w:r>
      <w:r w:rsidRPr="005B46B6">
        <w:rPr>
          <w:sz w:val="16"/>
        </w:rPr>
        <w:t>. Although we know the sun can't be causing the current global warming because solar activity has declined slightly over the past 50 years, "it's the sun" nevertheless remains one of the most popular climate contrarian arguments</w:t>
      </w:r>
      <w:r w:rsidRPr="005B46B6">
        <w:rPr>
          <w:rStyle w:val="StyleUnderline"/>
        </w:rPr>
        <w:t xml:space="preserve">. However, in recent years, research has pointed in the direction of a relatively small solar impact on the Earth's climate changes. </w:t>
      </w:r>
      <w:r w:rsidRPr="005B46B6">
        <w:rPr>
          <w:sz w:val="16"/>
        </w:rPr>
        <w:t xml:space="preserve">It's important to realize that while the Earth is bombarded by a lot of heat from the sun, the amount of solar energy reaching the planet is relatively stable. According to the best recent estimates, it's only increased by about 0.1 percent over the past 300 years, causing a global energy imbalance less than 10 percent as large as that caused by humans over the same period. In this study, the authors tested reconstructions that incorporated relatively large and small changes in solar activity, and compared them to northern hemisphere temperature reconstructions over the past millennium. The reconstruction using a stronger solar influence (green) was a worse fit to the temperature data (blue) than the reconstruction with the weaker solar influence (red), especially around the 12th century. As in the Imbers paper, this study used a statistical approach to determine the contribution of each factor in the measured temperature changes. The authors conclude, "Volcanic and GHG [greenhouse gas] forcings seem to contribute most to pre-twentieth-century climate variability, whereas the contribution by solar forcing is modest, agreeing with the simulations with low solar forcing." </w:t>
      </w:r>
      <w:r w:rsidRPr="005B46B6">
        <w:rPr>
          <w:rStyle w:val="Emphasis"/>
        </w:rPr>
        <w:t>The study finds that the sun is unlikely to have caused more than 0.15°C of the observed approximately 1°C warming over the past 300 years</w:t>
      </w:r>
      <w:r w:rsidRPr="005B46B6">
        <w:rPr>
          <w:sz w:val="16"/>
        </w:rPr>
        <w:t xml:space="preserve">. </w:t>
      </w:r>
      <w:r w:rsidRPr="005B46B6">
        <w:rPr>
          <w:rStyle w:val="StyleUnderline"/>
        </w:rPr>
        <w:t xml:space="preserve">The authors find a detectable greenhouse gas influence on the climate before the 20th century, and consistent with the IPCC and Imbers, they conclude that </w:t>
      </w:r>
      <w:r w:rsidRPr="005B46B6">
        <w:rPr>
          <w:rStyle w:val="Emphasis"/>
        </w:rPr>
        <w:t>humans are the dominant cause of recent global warming</w:t>
      </w:r>
      <w:r w:rsidRPr="005B46B6">
        <w:rPr>
          <w:rStyle w:val="StyleUnderline"/>
        </w:rPr>
        <w:t xml:space="preserve">. </w:t>
      </w:r>
      <w:r w:rsidRPr="005B46B6">
        <w:rPr>
          <w:rStyle w:val="Emphasis"/>
        </w:rPr>
        <w:t>"Over the twentieth century, anthropogenic forcings dominate with GHGs the largest forcing, offset by the effect of anthropogenic aerosols and land use changes"</w:t>
      </w:r>
      <w:r w:rsidRPr="005B46B6">
        <w:rPr>
          <w:sz w:val="16"/>
        </w:rPr>
        <w:t xml:space="preserve"> However, the authors note that while </w:t>
      </w:r>
      <w:r w:rsidRPr="005B46B6">
        <w:rPr>
          <w:rStyle w:val="StyleUnderline"/>
        </w:rPr>
        <w:t>the sun has little impact on average hemispheric and global temperatures</w:t>
      </w:r>
      <w:r w:rsidRPr="005B46B6">
        <w:rPr>
          <w:sz w:val="16"/>
        </w:rPr>
        <w:t>, it does have a significant influence on regional temperatures, for example in Europe. Finally, a paper published in Nature by Steven Sherwood, Sandrine Bony, and Jean-Louis Dufresne examines the role that c</w:t>
      </w:r>
      <w:r w:rsidRPr="005B46B6">
        <w:rPr>
          <w:rStyle w:val="StyleUnderline"/>
        </w:rPr>
        <w:t xml:space="preserve">louds will play in the sensitivity of the global climate to the increased greenhouse effect. To this point, </w:t>
      </w:r>
      <w:r w:rsidRPr="005B46B6">
        <w:rPr>
          <w:rStyle w:val="Emphasis"/>
        </w:rPr>
        <w:t>cloud responses to global warming have remained a key uncertainty.</w:t>
      </w:r>
      <w:r w:rsidRPr="005B46B6">
        <w:rPr>
          <w:rStyle w:val="StyleUnderline"/>
        </w:rPr>
        <w:t xml:space="preserve"> We know that a doubling of the amount of carbon dioxide in the atmosphere will cause a bit more than 1°C global surface warming by itself, and we know that </w:t>
      </w:r>
      <w:r w:rsidRPr="005B46B6">
        <w:rPr>
          <w:rStyle w:val="Emphasis"/>
        </w:rPr>
        <w:t>there are several feedbacks that will amplify that warming</w:t>
      </w:r>
      <w:r w:rsidRPr="005B46B6">
        <w:rPr>
          <w:sz w:val="16"/>
        </w:rPr>
        <w:t xml:space="preserve">. </w:t>
      </w:r>
      <w:r w:rsidRPr="005B46B6">
        <w:rPr>
          <w:rStyle w:val="StyleUnderline"/>
        </w:rPr>
        <w:t>The amount of water vapor in the atmosphere – another greenhouse gas – increases as the planet warms, amplifying that warming.</w:t>
      </w:r>
      <w:r w:rsidRPr="005B46B6">
        <w:rPr>
          <w:sz w:val="16"/>
        </w:rPr>
        <w:t xml:space="preserve"> This is </w:t>
      </w:r>
      <w:r w:rsidRPr="005B46B6">
        <w:rPr>
          <w:rStyle w:val="StyleUnderline"/>
        </w:rPr>
        <w:t>the single largest feedback</w:t>
      </w:r>
      <w:r w:rsidRPr="005B46B6">
        <w:rPr>
          <w:sz w:val="16"/>
        </w:rPr>
        <w:t xml:space="preserve">, and </w:t>
      </w:r>
      <w:r w:rsidRPr="005B46B6">
        <w:rPr>
          <w:rStyle w:val="StyleUnderline"/>
        </w:rPr>
        <w:t>is increasing as climate scientists expect</w:t>
      </w:r>
      <w:r w:rsidRPr="005B46B6">
        <w:rPr>
          <w:sz w:val="16"/>
        </w:rPr>
        <w:t xml:space="preserve">. We also know that </w:t>
      </w:r>
      <w:r w:rsidRPr="005B46B6">
        <w:rPr>
          <w:rStyle w:val="StyleUnderline"/>
        </w:rPr>
        <w:t>melting ice makes the planet less reflective, causing it to absorb more sunlight, also amplifying global warming.</w:t>
      </w:r>
      <w:r w:rsidRPr="005B46B6">
        <w:rPr>
          <w:sz w:val="16"/>
        </w:rPr>
        <w:t xml:space="preserve"> </w:t>
      </w:r>
      <w:r w:rsidRPr="005B46B6">
        <w:rPr>
          <w:rStyle w:val="StyleUnderline"/>
        </w:rPr>
        <w:t>And carbon released from various sources like beneath melting permafrost and from burning peatlands will also increase the greenhouse effect as another positive feedback in a warming world. However, we know of few significant negative feedbacks that will offset these effects and dampen global warmin</w:t>
      </w:r>
      <w:r w:rsidRPr="005B46B6">
        <w:rPr>
          <w:sz w:val="16"/>
        </w:rPr>
        <w:t xml:space="preserve">g. </w:t>
      </w:r>
      <w:r w:rsidRPr="005B46B6">
        <w:rPr>
          <w:rStyle w:val="StyleUnderline"/>
        </w:rPr>
        <w:t>The reckless contrarian approach is dependent upon the climate being relatively insensitive to the increased greenhouse effect,</w:t>
      </w:r>
      <w:r w:rsidRPr="005B46B6">
        <w:rPr>
          <w:sz w:val="16"/>
        </w:rPr>
        <w:t xml:space="preserve"> which requires that something offset all of these warming feedbacks. Clouds, whose responses in a warming world have been difficult to pin down, were the contrarians' last and best hope. </w:t>
      </w:r>
      <w:r w:rsidRPr="005B46B6">
        <w:rPr>
          <w:rStyle w:val="StyleUnderline"/>
        </w:rPr>
        <w:t xml:space="preserve">An increase in cloud cover in response to global warming would reflect more sunlight back out to space, thereby cooling the Earth and offsetting some of those positive warming feedbacks. </w:t>
      </w:r>
      <w:r w:rsidRPr="005B46B6">
        <w:rPr>
          <w:sz w:val="16"/>
        </w:rPr>
        <w:t xml:space="preserve">The authors of the Nature study examined cloud change simulations in relatively low and high sensitivity climate models. As summarized by Rob Painting, they found that </w:t>
      </w:r>
      <w:r w:rsidRPr="005B46B6">
        <w:rPr>
          <w:rStyle w:val="StyleUnderline"/>
        </w:rPr>
        <w:t>the less sensitive models were incorrectly simulating water vapor being drawn up to higher levels of the atmosphere to form clouds in a warmer world</w:t>
      </w:r>
      <w:r w:rsidRPr="005B46B6">
        <w:rPr>
          <w:sz w:val="16"/>
        </w:rPr>
        <w:t xml:space="preserve">. In reality (based on observations) warming of the lower atmosphere pulls water vapor away from those higher cloud-forming levels of the atmosphere and the amount of cloud formation there actually decreases, </w:t>
      </w:r>
      <w:r w:rsidRPr="005B46B6">
        <w:rPr>
          <w:rStyle w:val="Emphasis"/>
        </w:rPr>
        <w:t>resulting in another amplifying global warming feedback</w:t>
      </w:r>
      <w:r w:rsidRPr="005B46B6">
        <w:rPr>
          <w:sz w:val="16"/>
        </w:rPr>
        <w:t>. Lead author Steven Sherwood describes the study in the video below. These results are consistent with Fasullo &amp; Trenberth (2012), who found that only the higher sensitivity climate models correctly simulated drying in key cloud-forming regions of the atmosphere. Likewise, preliminary results by scientists at the California Institute of Technology Jet Propulsion Laboratory presented at the 2013 AGU meeting showed that higher sensitivity models do the best job simulating observed cloud changes. These results are also consistent with Lauer et al. (2010) and Clement et al. (2009), which looked at cloud changes in the Pacific, finding the observations consistent with a positive cloud feedback. To</w:t>
      </w:r>
      <w:r w:rsidRPr="005B46B6">
        <w:rPr>
          <w:rStyle w:val="StyleUnderline"/>
        </w:rPr>
        <w:t xml:space="preserve"> summarize, the evidence that humans are the dominant cause of the current global warming is overwhelming (which is the reason behind the 97 percent expert consensus), and continues to grow. </w:t>
      </w:r>
      <w:r w:rsidRPr="005B46B6">
        <w:rPr>
          <w:sz w:val="16"/>
        </w:rPr>
        <w:t xml:space="preserve">And while the media has lately tended to focus on the few papers that suggest climate sensitivity is relatively low, there is a growing body of evidence based on cloud observations that it's actually on the high end, above 3°C warming in response to doubled CO2, which under business as usual would lead to more than 4°C warming by 2100 – a potentially catastrophic scenario. </w:t>
      </w:r>
      <w:r w:rsidRPr="005B46B6">
        <w:rPr>
          <w:rStyle w:val="Emphasis"/>
        </w:rPr>
        <w:t>In short – it's us, it's bad, and if we don't change course, it's a potential catastrophe.</w:t>
      </w:r>
    </w:p>
    <w:p w:rsidR="00FA6509" w:rsidRPr="005B46B6" w:rsidRDefault="00FA6509" w:rsidP="00F637BF">
      <w:pPr>
        <w:spacing w:after="0"/>
        <w:rPr>
          <w:rStyle w:val="Emphasis"/>
        </w:rPr>
      </w:pPr>
    </w:p>
    <w:p w:rsidR="00FA6509" w:rsidRPr="005B46B6" w:rsidRDefault="00FA6509" w:rsidP="00FA6509">
      <w:pPr>
        <w:spacing w:after="0"/>
        <w:rPr>
          <w:b/>
        </w:rPr>
      </w:pPr>
      <w:r w:rsidRPr="005B46B6">
        <w:rPr>
          <w:b/>
        </w:rPr>
        <w:t xml:space="preserve">Warming is anthropogenic – the most comprehensive data-sets are conclusive </w:t>
      </w:r>
    </w:p>
    <w:p w:rsidR="00FA6509" w:rsidRPr="005B46B6" w:rsidRDefault="00FA6509" w:rsidP="00FA6509">
      <w:pPr>
        <w:spacing w:after="0"/>
        <w:rPr>
          <w:rFonts w:eastAsia="Cambria" w:cs="Times New Roman"/>
          <w:szCs w:val="16"/>
        </w:rPr>
      </w:pPr>
      <w:r w:rsidRPr="005B46B6">
        <w:rPr>
          <w:rStyle w:val="Style13ptBold"/>
          <w:rFonts w:cs="Times New Roman"/>
        </w:rPr>
        <w:t>Green 13</w:t>
      </w:r>
      <w:r w:rsidRPr="005B46B6">
        <w:rPr>
          <w:rFonts w:eastAsia="Cambria" w:cs="Times New Roman"/>
          <w:szCs w:val="16"/>
        </w:rPr>
        <w:t xml:space="preserve"> – Professor of Chemistry @ Michigan Tech</w:t>
      </w:r>
    </w:p>
    <w:p w:rsidR="00FA6509" w:rsidRPr="005B46B6" w:rsidRDefault="00FA6509" w:rsidP="00FA6509">
      <w:pPr>
        <w:spacing w:after="0"/>
        <w:rPr>
          <w:rFonts w:eastAsia="Cambria" w:cs="Times New Roman"/>
          <w:szCs w:val="16"/>
        </w:rPr>
      </w:pPr>
      <w:r w:rsidRPr="005B46B6">
        <w:rPr>
          <w:rFonts w:eastAsia="Cambria" w:cs="Times New Roman"/>
          <w:szCs w:val="16"/>
        </w:rPr>
        <w:t>*John Cook – Fellow @ Global Change Institute, produced climate communication resources adopted by organisations such as NOAA and the U.S. Navy</w:t>
      </w:r>
    </w:p>
    <w:p w:rsidR="00FA6509" w:rsidRPr="005B46B6" w:rsidRDefault="00FA6509" w:rsidP="00FA6509">
      <w:pPr>
        <w:spacing w:after="0"/>
        <w:rPr>
          <w:rFonts w:eastAsia="Cambria" w:cs="Times New Roman"/>
          <w:szCs w:val="16"/>
        </w:rPr>
      </w:pPr>
      <w:r w:rsidRPr="005B46B6">
        <w:rPr>
          <w:rFonts w:eastAsia="Cambria" w:cs="Times New Roman"/>
          <w:szCs w:val="16"/>
        </w:rPr>
        <w:t>**Dana Nuccitelli – MA in Physics @ UC-Davis</w:t>
      </w:r>
    </w:p>
    <w:p w:rsidR="00FA6509" w:rsidRPr="005B46B6" w:rsidRDefault="00FA6509" w:rsidP="00FA6509">
      <w:pPr>
        <w:spacing w:after="0"/>
        <w:rPr>
          <w:rFonts w:eastAsia="Cambria" w:cs="Times New Roman"/>
          <w:szCs w:val="16"/>
        </w:rPr>
      </w:pPr>
      <w:r w:rsidRPr="005B46B6">
        <w:rPr>
          <w:rFonts w:eastAsia="Cambria" w:cs="Times New Roman"/>
          <w:szCs w:val="16"/>
        </w:rPr>
        <w:t>***Mark Richardson – PhD Candidate in Meteorology, et al.,</w:t>
      </w:r>
    </w:p>
    <w:p w:rsidR="00FA6509" w:rsidRPr="005B46B6" w:rsidRDefault="00FA6509" w:rsidP="00FA6509">
      <w:pPr>
        <w:spacing w:after="0"/>
        <w:rPr>
          <w:rFonts w:eastAsia="Cambria" w:cs="Times New Roman"/>
          <w:szCs w:val="16"/>
        </w:rPr>
      </w:pPr>
      <w:r w:rsidRPr="005B46B6">
        <w:rPr>
          <w:rFonts w:eastAsia="Cambria" w:cs="Times New Roman"/>
          <w:szCs w:val="16"/>
        </w:rPr>
        <w:t>(“Quantifying the consensus on anthropogenic global warming in the scientific literature,” Environmental Research Letters, 8.2)//BB</w:t>
      </w:r>
    </w:p>
    <w:p w:rsidR="00FA6509" w:rsidRPr="005B46B6" w:rsidRDefault="00FA6509" w:rsidP="00FA6509">
      <w:pPr>
        <w:spacing w:after="0"/>
        <w:rPr>
          <w:sz w:val="16"/>
        </w:rPr>
      </w:pPr>
      <w:r w:rsidRPr="005B46B6">
        <w:rPr>
          <w:sz w:val="16"/>
        </w:rPr>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5B46B6">
        <w:rPr>
          <w:rStyle w:val="StyleUnderline"/>
        </w:rPr>
        <w:t xml:space="preserve">In the most comprehensive analysis performed to date, we have extended the analysis of peer-reviewed climate papers </w:t>
      </w:r>
      <w:r w:rsidRPr="005B46B6">
        <w:rPr>
          <w:sz w:val="16"/>
        </w:rPr>
        <w:t xml:space="preserve">in Oreskes (2004). </w:t>
      </w:r>
      <w:r w:rsidRPr="005B46B6">
        <w:rPr>
          <w:rStyle w:val="StyleUnderline"/>
        </w:rPr>
        <w:t xml:space="preserve">We examined a large sample of the scientific literature on global CC, published over a 21 year period, in order to determine the level of scientific consensus that human activity is very likely causing most of the current </w:t>
      </w:r>
      <w:r w:rsidRPr="005B46B6">
        <w:rPr>
          <w:sz w:val="16"/>
        </w:rPr>
        <w:t xml:space="preserve">GW (anthropogenic </w:t>
      </w:r>
      <w:r w:rsidRPr="005B46B6">
        <w:rPr>
          <w:rStyle w:val="StyleUnderline"/>
        </w:rPr>
        <w:t>global warming,</w:t>
      </w:r>
      <w:r w:rsidRPr="005B46B6">
        <w:rPr>
          <w:sz w:val="16"/>
        </w:rPr>
        <w:t xml:space="preserve"> or AGW).</w:t>
      </w:r>
      <w:r w:rsidRPr="005B46B6">
        <w:rPr>
          <w:sz w:val="12"/>
        </w:rPr>
        <w:t>¶</w:t>
      </w:r>
      <w:r w:rsidRPr="005B46B6">
        <w:rPr>
          <w:sz w:val="16"/>
        </w:rPr>
        <w:t xml:space="preserve"> </w:t>
      </w:r>
      <w:r w:rsidRPr="005B46B6">
        <w:rPr>
          <w:rStyle w:val="StyleUnderline"/>
        </w:rPr>
        <w:t>Surveys of climate scientists have found strong agreement (97–98%) regarding AGW amongst publishing climate experts</w:t>
      </w:r>
      <w:r w:rsidRPr="005B46B6">
        <w:rPr>
          <w:sz w:val="16"/>
        </w:rPr>
        <w:t xml:space="preserve"> (Doran and Zimmerman 2009, Anderegg et al 2010). </w:t>
      </w:r>
      <w:r w:rsidRPr="005B46B6">
        <w:rPr>
          <w:rStyle w:val="StyleUnderline"/>
        </w:rPr>
        <w:t>Repeated surveys of scientists found that scientific agreement about AGW steadily increased</w:t>
      </w:r>
      <w:r w:rsidRPr="005B46B6">
        <w:rPr>
          <w:sz w:val="16"/>
        </w:rPr>
        <w:t xml:space="preserve"> from 1996 to 2009 (Bray 2010). This is reflected in the increasingly definitive statements issued by the Intergovernmental Panel on Climate Change on the attribution of recent GW (Houghton et al 1996, 2001, Solomon et al 2007).</w:t>
      </w:r>
      <w:r w:rsidRPr="005B46B6">
        <w:rPr>
          <w:sz w:val="12"/>
        </w:rPr>
        <w:t>¶</w:t>
      </w:r>
      <w:r w:rsidRPr="005B46B6">
        <w:rPr>
          <w:sz w:val="16"/>
        </w:rPr>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5B46B6">
        <w:rPr>
          <w:sz w:val="12"/>
        </w:rPr>
        <w:t>¶</w:t>
      </w:r>
      <w:r w:rsidRPr="005B46B6">
        <w:rPr>
          <w:sz w:val="16"/>
        </w:rPr>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5B46B6">
        <w:rPr>
          <w:sz w:val="12"/>
        </w:rPr>
        <w:t>¶</w:t>
      </w:r>
      <w:r w:rsidRPr="005B46B6">
        <w:rPr>
          <w:sz w:val="16"/>
        </w:rPr>
        <w:t xml:space="preserve"> Through analysis of climate-related papers published from 1991 to 2011, </w:t>
      </w:r>
      <w:r w:rsidRPr="005B46B6">
        <w:rPr>
          <w:rStyle w:val="StyleUnderline"/>
        </w:rPr>
        <w:t>this study provides the most comprehensive analysis of its kind to date in order to quantify and evaluate the level and evolution of consensus over the last two decades</w:t>
      </w:r>
      <w:r w:rsidRPr="005B46B6">
        <w:rPr>
          <w:sz w:val="16"/>
        </w:rPr>
        <w:t>.</w:t>
      </w:r>
      <w:r w:rsidRPr="005B46B6">
        <w:rPr>
          <w:rFonts w:eastAsia="MS Gothic"/>
          <w:sz w:val="12"/>
        </w:rPr>
        <w:t>¶</w:t>
      </w:r>
      <w:r w:rsidRPr="005B46B6">
        <w:rPr>
          <w:sz w:val="16"/>
        </w:rPr>
        <w:t xml:space="preserve"> 2. Methodology</w:t>
      </w:r>
      <w:r w:rsidRPr="005B46B6">
        <w:rPr>
          <w:sz w:val="12"/>
          <w:szCs w:val="10"/>
        </w:rPr>
        <w:t>¶</w:t>
      </w:r>
      <w:r w:rsidRPr="005B46B6">
        <w:rPr>
          <w:sz w:val="16"/>
        </w:rPr>
        <w:t xml:space="preserve"> This letter was conceived as a 'citizen science'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 </w:t>
      </w:r>
      <w:r w:rsidRPr="005B46B6">
        <w:rPr>
          <w:rStyle w:val="StyleUnderline"/>
        </w:rPr>
        <w:t xml:space="preserve">among 'global climate change' papers that state a position on AGW, </w:t>
      </w:r>
      <w:r w:rsidRPr="005B46B6">
        <w:rPr>
          <w:rStyle w:val="Emphasis"/>
        </w:rPr>
        <w:t>we found 97% endorsements</w:t>
      </w:r>
      <w:r w:rsidRPr="005B46B6">
        <w:rPr>
          <w:sz w:val="16"/>
        </w:rPr>
        <w:t>.</w:t>
      </w:r>
      <w:r w:rsidRPr="005B46B6">
        <w:rPr>
          <w:sz w:val="12"/>
        </w:rPr>
        <w:t>¶</w:t>
      </w:r>
      <w:r w:rsidRPr="005B46B6">
        <w:rPr>
          <w:sz w:val="16"/>
        </w:rPr>
        <w:t xml:space="preserve"> 5. Conclusion</w:t>
      </w:r>
      <w:r w:rsidRPr="005B46B6">
        <w:rPr>
          <w:sz w:val="12"/>
        </w:rPr>
        <w:t>¶</w:t>
      </w:r>
      <w:r w:rsidRPr="005B46B6">
        <w:rPr>
          <w:sz w:val="16"/>
        </w:rPr>
        <w:t xml:space="preserve"> The public perception of a scientific consensus on AGW is a necessary element in public support for climate policy (Ding et al 2011). However, </w:t>
      </w:r>
      <w:r w:rsidRPr="005B46B6">
        <w:rPr>
          <w:rStyle w:val="StyleUnderline"/>
        </w:rPr>
        <w:t>there is a significant gap between public perception and reality, with 57% of the US public either disagreeing or unaware that scientists overwhelmingly agree that the earth is warming due to human activity</w:t>
      </w:r>
      <w:r w:rsidRPr="005B46B6">
        <w:rPr>
          <w:sz w:val="16"/>
        </w:rPr>
        <w:t xml:space="preserve"> (Pew 2012).</w:t>
      </w:r>
      <w:r w:rsidRPr="005B46B6">
        <w:rPr>
          <w:sz w:val="12"/>
        </w:rPr>
        <w:t>¶</w:t>
      </w:r>
      <w:r w:rsidRPr="005B46B6">
        <w:rPr>
          <w:sz w:val="16"/>
        </w:rPr>
        <w:t xml:space="preserve"> </w:t>
      </w:r>
      <w:r w:rsidRPr="005B46B6">
        <w:rPr>
          <w:rStyle w:val="StyleUnderline"/>
        </w:rPr>
        <w:t>Contributing to this 'consensus gap' are campaigns designed to confuse the public about the level of agreement among climate scientists</w:t>
      </w:r>
      <w:r w:rsidRPr="005B46B6">
        <w:rPr>
          <w:sz w:val="16"/>
        </w:rPr>
        <w:t>. In 1991, Western Fuels Association conducted a $510</w:t>
      </w:r>
      <w:r w:rsidRPr="005B46B6">
        <w:rPr>
          <w:rFonts w:ascii="Times New Roman" w:hAnsi="Times New Roman" w:cs="Times New Roman"/>
          <w:sz w:val="16"/>
        </w:rPr>
        <w:t> </w:t>
      </w:r>
      <w:r w:rsidRPr="005B46B6">
        <w:rPr>
          <w:sz w:val="16"/>
        </w:rPr>
        <w:t>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5B46B6">
        <w:rPr>
          <w:sz w:val="12"/>
        </w:rPr>
        <w:t>¶</w:t>
      </w:r>
      <w:r w:rsidRPr="005B46B6">
        <w:rPr>
          <w:sz w:val="16"/>
        </w:rPr>
        <w:t xml:space="preserve"> </w:t>
      </w:r>
      <w:r w:rsidRPr="005B46B6">
        <w:rPr>
          <w:rStyle w:val="StyleUnderline"/>
        </w:rPr>
        <w:t>The narrative presented by some dissenters is that the scientific consensus is '...on the point of collapse'</w:t>
      </w:r>
      <w:r w:rsidRPr="005B46B6">
        <w:rPr>
          <w:sz w:val="16"/>
        </w:rPr>
        <w:t xml:space="preserve"> (Oddie 2012) while '...the number of scientific "heretics" is growing with each passing year' (Allègre et al 2012). </w:t>
      </w:r>
      <w:r w:rsidRPr="005B46B6">
        <w:rPr>
          <w:rStyle w:val="StyleUnderline"/>
        </w:rPr>
        <w:t>A systematic, comprehensive review of the literature provides quantitative evidence countering this assertion. The number of papers rejecting AGW is a miniscule proportion of the published research, with the percentage</w:t>
      </w:r>
      <w:r w:rsidRPr="005B46B6">
        <w:rPr>
          <w:sz w:val="16"/>
        </w:rPr>
        <w:t xml:space="preserve"> slightly </w:t>
      </w:r>
      <w:r w:rsidRPr="005B46B6">
        <w:rPr>
          <w:rStyle w:val="StyleUnderline"/>
        </w:rPr>
        <w:t>decreasing over time</w:t>
      </w:r>
      <w:r w:rsidRPr="005B46B6">
        <w:rPr>
          <w:sz w:val="16"/>
        </w:rPr>
        <w:t xml:space="preserve">. </w:t>
      </w:r>
      <w:r w:rsidRPr="005B46B6">
        <w:rPr>
          <w:rFonts w:eastAsia="MS Gothic"/>
          <w:u w:val="single"/>
        </w:rPr>
        <w:t>A</w:t>
      </w:r>
      <w:r w:rsidRPr="005B46B6">
        <w:rPr>
          <w:rStyle w:val="StyleUnderline"/>
        </w:rPr>
        <w:t xml:space="preserve">mong papers expressing a position on AGW, an overwhelming percentage </w:t>
      </w:r>
      <w:r w:rsidRPr="005B46B6">
        <w:rPr>
          <w:sz w:val="16"/>
        </w:rPr>
        <w:t>(97.2% based on self-ratings, 97.1% based on abstract ratings)</w:t>
      </w:r>
      <w:r w:rsidRPr="005B46B6">
        <w:rPr>
          <w:rStyle w:val="StyleUnderline"/>
        </w:rPr>
        <w:t xml:space="preserve"> endorses the scientific consensus on AGW</w:t>
      </w:r>
      <w:r w:rsidRPr="005B46B6">
        <w:rPr>
          <w:sz w:val="16"/>
        </w:rPr>
        <w:t>.</w:t>
      </w:r>
    </w:p>
    <w:p w:rsidR="00FA6509" w:rsidRPr="005B46B6" w:rsidRDefault="00FA6509" w:rsidP="00F637BF">
      <w:pPr>
        <w:spacing w:after="0"/>
        <w:rPr>
          <w:rStyle w:val="Emphasis"/>
        </w:rPr>
      </w:pPr>
    </w:p>
    <w:p w:rsidR="00F637BF" w:rsidRPr="005B46B6" w:rsidRDefault="00F637BF" w:rsidP="002547E1">
      <w:pPr>
        <w:spacing w:after="0"/>
        <w:rPr>
          <w:rStyle w:val="Style13ptBold"/>
        </w:rPr>
      </w:pPr>
    </w:p>
    <w:p w:rsidR="00797490" w:rsidRPr="005B46B6" w:rsidRDefault="00797490" w:rsidP="002547E1">
      <w:pPr>
        <w:spacing w:after="0"/>
        <w:rPr>
          <w:rStyle w:val="Style13ptBold"/>
        </w:rPr>
      </w:pPr>
      <w:r w:rsidRPr="005B46B6">
        <w:rPr>
          <w:rStyle w:val="Style13ptBold"/>
        </w:rPr>
        <w:t>Warming is not natural</w:t>
      </w:r>
      <w:r w:rsidR="003F4BD8" w:rsidRPr="005B46B6">
        <w:rPr>
          <w:rStyle w:val="Style13ptBold"/>
        </w:rPr>
        <w:t xml:space="preserve"> </w:t>
      </w:r>
      <w:r w:rsidRPr="005B46B6">
        <w:rPr>
          <w:rStyle w:val="Style13ptBold"/>
        </w:rPr>
        <w:t>--- statistics prove</w:t>
      </w:r>
    </w:p>
    <w:p w:rsidR="00797490" w:rsidRPr="005B46B6" w:rsidRDefault="00797490" w:rsidP="002547E1">
      <w:pPr>
        <w:spacing w:after="0"/>
        <w:rPr>
          <w:rStyle w:val="Style13ptBold"/>
        </w:rPr>
      </w:pPr>
      <w:r w:rsidRPr="005B46B6">
        <w:rPr>
          <w:rStyle w:val="Style13ptBold"/>
        </w:rPr>
        <w:t xml:space="preserve">Astrobiology,14 </w:t>
      </w:r>
      <w:r w:rsidRPr="005B46B6">
        <w:t xml:space="preserve">---Science magazine citing report by physics professor Shaun Lovejoy (4/20/14, “New Study Shows Global Warming is Not Natural”, </w:t>
      </w:r>
      <w:hyperlink r:id="rId8" w:history="1">
        <w:r w:rsidRPr="005B46B6">
          <w:rPr>
            <w:rStyle w:val="Hyperlink"/>
          </w:rPr>
          <w:t>http://www.astrobio.net/topic/solar-system/earth/climate/new-study-shows-global-warming-is-not-natural/</w:t>
        </w:r>
      </w:hyperlink>
      <w:r w:rsidRPr="005B46B6">
        <w:t>, RE)</w:t>
      </w:r>
    </w:p>
    <w:p w:rsidR="00797490" w:rsidRPr="005B46B6" w:rsidRDefault="00797490" w:rsidP="002547E1">
      <w:pPr>
        <w:spacing w:after="0"/>
        <w:rPr>
          <w:sz w:val="16"/>
        </w:rPr>
      </w:pPr>
      <w:r w:rsidRPr="005B46B6">
        <w:rPr>
          <w:rStyle w:val="StyleUnderline"/>
        </w:rPr>
        <w:t xml:space="preserve">Odds that global warming is due to natural factors: slim to none Statistical analysis rules out natural-warming hypothesis with more than 99 percent certainty </w:t>
      </w:r>
      <w:r w:rsidRPr="005B46B6">
        <w:rPr>
          <w:sz w:val="16"/>
        </w:rPr>
        <w:t xml:space="preserve">An analysis of temperature data since </w:t>
      </w:r>
      <w:r w:rsidRPr="005B46B6">
        <w:rPr>
          <w:rStyle w:val="StyleUnderline"/>
        </w:rPr>
        <w:t xml:space="preserve">1500 all but rules out the possibility that global warming in the industrial era is just a natural fluctuation in the earth’s climate, according to a new study by McGill University physics professor Shaun Lovejoy. </w:t>
      </w:r>
      <w:r w:rsidRPr="005B46B6">
        <w:rPr>
          <w:sz w:val="16"/>
        </w:rPr>
        <w:t xml:space="preserve">The study, published online April 6 in the journal Climate Dynamics, represents a new approach to </w:t>
      </w:r>
      <w:r w:rsidRPr="005B46B6">
        <w:rPr>
          <w:rStyle w:val="StyleUnderline"/>
        </w:rPr>
        <w:t>the question of whether global warming in the industrial era has been caused largely by man-made emissions from the burning of fossil fuels</w:t>
      </w:r>
      <w:r w:rsidRPr="005B46B6">
        <w:rPr>
          <w:sz w:val="16"/>
        </w:rPr>
        <w:t xml:space="preserve">. Rather than using complex computer models to estimate the effects of greenhouse-gas emissions, </w:t>
      </w:r>
      <w:r w:rsidRPr="005B46B6">
        <w:rPr>
          <w:rStyle w:val="StyleUnderline"/>
        </w:rPr>
        <w:t xml:space="preserve">Lovejoy examines historical data to assess the competing hypothesis: that warming over the past century is due to natural long-term variations in temperature. </w:t>
      </w:r>
      <w:r w:rsidRPr="005B46B6">
        <w:rPr>
          <w:sz w:val="16"/>
        </w:rPr>
        <w:t>"</w:t>
      </w:r>
      <w:r w:rsidRPr="005B46B6">
        <w:rPr>
          <w:rStyle w:val="Emphasis"/>
        </w:rPr>
        <w:t>This study will be a blow to any remaining climate-change deniers</w:t>
      </w:r>
      <w:r w:rsidRPr="005B46B6">
        <w:rPr>
          <w:sz w:val="16"/>
        </w:rPr>
        <w:t>," Lovejoy says. "</w:t>
      </w:r>
      <w:r w:rsidRPr="005B46B6">
        <w:rPr>
          <w:rStyle w:val="StyleUnderline"/>
        </w:rPr>
        <w:t>Their two most convincing arguments – that the warming is natural in origin, and that the computer models are wrong – are either directly contradicted by this analysis, or simply do not apply to it</w:t>
      </w:r>
      <w:r w:rsidRPr="005B46B6">
        <w:rPr>
          <w:sz w:val="16"/>
        </w:rPr>
        <w:t xml:space="preserve">." Lovejoy’s </w:t>
      </w:r>
      <w:r w:rsidRPr="005B46B6">
        <w:rPr>
          <w:rStyle w:val="StyleUnderline"/>
        </w:rPr>
        <w:t>study applies statistical methodology to determine the probability that global warming since 1880 is due to natural variability</w:t>
      </w:r>
      <w:r w:rsidRPr="005B46B6">
        <w:rPr>
          <w:sz w:val="16"/>
        </w:rPr>
        <w:t xml:space="preserve">. </w:t>
      </w:r>
      <w:r w:rsidRPr="005B46B6">
        <w:rPr>
          <w:rStyle w:val="StyleUnderline"/>
        </w:rPr>
        <w:t xml:space="preserve">His conclusion: the natural-warming hypothesis may be ruled out "with confidence levels great than 99%, and most likely greater than 99.9%." </w:t>
      </w:r>
      <w:r w:rsidRPr="005B46B6">
        <w:rPr>
          <w:sz w:val="16"/>
        </w:rPr>
        <w:t xml:space="preserve">To assess the natural variability before much human interference, the new study </w:t>
      </w:r>
      <w:r w:rsidRPr="005B46B6">
        <w:rPr>
          <w:rStyle w:val="StyleUnderline"/>
        </w:rPr>
        <w:t>uses "multi-proxy climate reconstructions" developed by scientists in recent years to estimate historical temperatures, as well as fluctuation-analysis techniques from nonlinear geophysics</w:t>
      </w:r>
      <w:r w:rsidRPr="005B46B6">
        <w:rPr>
          <w:sz w:val="16"/>
        </w:rPr>
        <w:t xml:space="preserve">. </w:t>
      </w:r>
      <w:r w:rsidRPr="005B46B6">
        <w:rPr>
          <w:rStyle w:val="StyleUnderline"/>
        </w:rPr>
        <w:t>The climate reconstructions take into account a variety of gauges found in nature</w:t>
      </w:r>
      <w:r w:rsidRPr="005B46B6">
        <w:rPr>
          <w:sz w:val="16"/>
        </w:rPr>
        <w:t xml:space="preserve">, such as tree rings, ice cores, and lake sediments. And the fluctuation-analysis techniques make it possible to understand the temperature variations over wide ranges of time scales. </w:t>
      </w:r>
      <w:r w:rsidRPr="005B46B6">
        <w:rPr>
          <w:rStyle w:val="StyleUnderline"/>
        </w:rPr>
        <w:t>For the industrial era, Lovejoy’s analysis uses carbon-dioxide from the burning of fossil fuels as a proxy for all man-made climate influences</w:t>
      </w:r>
      <w:r w:rsidRPr="005B46B6">
        <w:rPr>
          <w:sz w:val="16"/>
        </w:rPr>
        <w:t xml:space="preserve"> – a simplification justified by the tight relationship between global economic activity and the emission of greenhouse gases and particulate pollution, he says. "</w:t>
      </w:r>
      <w:r w:rsidRPr="005B46B6">
        <w:rPr>
          <w:rStyle w:val="StyleUnderline"/>
        </w:rPr>
        <w:t>This allows the new approach to implicitly include the cooling effects of particulate pollution that are still poorly quantified in computer models," he adds. While his new study makes no use of the huge computer models commonly used by scientists to estimate the magnitude of future climate change</w:t>
      </w:r>
      <w:r w:rsidRPr="005B46B6">
        <w:rPr>
          <w:sz w:val="16"/>
        </w:rPr>
        <w:t xml:space="preserve">, </w:t>
      </w:r>
      <w:r w:rsidRPr="005B46B6">
        <w:rPr>
          <w:rStyle w:val="StyleUnderline"/>
        </w:rPr>
        <w:t>Lovejoy’s findings effectively complement those of the International Panel on Climate Change (IPCC), he says.</w:t>
      </w:r>
      <w:r w:rsidRPr="005B46B6">
        <w:rPr>
          <w:sz w:val="16"/>
        </w:rPr>
        <w:t xml:space="preserve"> His study predicts, with 95% confidence, that a </w:t>
      </w:r>
      <w:r w:rsidRPr="005B46B6">
        <w:rPr>
          <w:rStyle w:val="StyleUnderline"/>
        </w:rPr>
        <w:t>doubling of carbon-dioxide levels in the atmosphere would cause the climate to warm by between 2.5 and 4.2 degrees Celsius</w:t>
      </w:r>
      <w:r w:rsidRPr="005B46B6">
        <w:rPr>
          <w:sz w:val="16"/>
        </w:rPr>
        <w:t>. That range is more precise than – but in line with — the IPCC’s prediction that temperatures would rise by 1.5 to 4.5 degrees Celsius if CO2 concentrations double. "</w:t>
      </w:r>
      <w:r w:rsidRPr="005B46B6">
        <w:rPr>
          <w:rStyle w:val="StyleUnderline"/>
        </w:rPr>
        <w:t>We’ve had a fluctuation in average temperature that’s just huge since 1880 – on the order of about 0.9 degrees Celsi</w:t>
      </w:r>
      <w:r w:rsidRPr="005B46B6">
        <w:rPr>
          <w:sz w:val="16"/>
        </w:rPr>
        <w:t xml:space="preserve">us," Lovejoy says. "This study shows that </w:t>
      </w:r>
      <w:r w:rsidRPr="005B46B6">
        <w:rPr>
          <w:rStyle w:val="StyleUnderline"/>
        </w:rPr>
        <w:t xml:space="preserve">the odds of that being caused by natural fluctuations are less than one in a hundred and are likely to be less than one in a thousand. </w:t>
      </w:r>
      <w:r w:rsidRPr="005B46B6">
        <w:rPr>
          <w:sz w:val="16"/>
        </w:rPr>
        <w:t>"</w:t>
      </w:r>
      <w:r w:rsidRPr="005B46B6">
        <w:rPr>
          <w:rStyle w:val="StyleUnderline"/>
        </w:rPr>
        <w:t xml:space="preserve">While the statistical rejection of a hypothesis can’t generally be used to conclude the truth of any specific alternative, in many cases – including this one – the rejection of one greatly enhances the credibility of the other." </w:t>
      </w:r>
    </w:p>
    <w:p w:rsidR="00797490" w:rsidRPr="005B46B6" w:rsidRDefault="00797490" w:rsidP="002547E1">
      <w:pPr>
        <w:spacing w:after="0"/>
      </w:pPr>
    </w:p>
    <w:p w:rsidR="004E1981" w:rsidRPr="005B46B6" w:rsidRDefault="004E1981" w:rsidP="002547E1">
      <w:pPr>
        <w:spacing w:after="0"/>
      </w:pPr>
    </w:p>
    <w:p w:rsidR="005C78BD" w:rsidRPr="005B46B6" w:rsidRDefault="005C78BD" w:rsidP="002547E1">
      <w:pPr>
        <w:pStyle w:val="Heading1"/>
        <w:spacing w:before="0"/>
      </w:pPr>
      <w:r w:rsidRPr="005B46B6">
        <w:t>--framing</w:t>
      </w:r>
    </w:p>
    <w:p w:rsidR="005C78BD" w:rsidRPr="005B46B6" w:rsidRDefault="005C78BD" w:rsidP="002547E1">
      <w:pPr>
        <w:spacing w:after="0"/>
      </w:pPr>
    </w:p>
    <w:p w:rsidR="005C78BD" w:rsidRPr="005B46B6" w:rsidRDefault="005C78BD" w:rsidP="002547E1">
      <w:pPr>
        <w:spacing w:after="0"/>
        <w:rPr>
          <w:b/>
        </w:rPr>
      </w:pPr>
      <w:r w:rsidRPr="005B46B6">
        <w:rPr>
          <w:b/>
        </w:rPr>
        <w:t xml:space="preserve">Err on the side of </w:t>
      </w:r>
      <w:r w:rsidRPr="005B46B6">
        <w:rPr>
          <w:b/>
          <w:u w:val="single"/>
        </w:rPr>
        <w:t>consensus</w:t>
      </w:r>
      <w:r w:rsidRPr="005B46B6">
        <w:rPr>
          <w:b/>
        </w:rPr>
        <w:t xml:space="preserve"> – we don’t need to prove warming exists – they need to prove it </w:t>
      </w:r>
      <w:r w:rsidRPr="005B46B6">
        <w:rPr>
          <w:b/>
          <w:u w:val="single"/>
        </w:rPr>
        <w:t>doesn’t</w:t>
      </w:r>
    </w:p>
    <w:p w:rsidR="005C78BD" w:rsidRPr="005B46B6" w:rsidRDefault="005C78BD" w:rsidP="002547E1">
      <w:pPr>
        <w:spacing w:after="0"/>
      </w:pPr>
      <w:r w:rsidRPr="005B46B6">
        <w:rPr>
          <w:b/>
        </w:rPr>
        <w:t xml:space="preserve">Kampen 11 </w:t>
      </w:r>
      <w:r w:rsidRPr="005B46B6">
        <w:t>– Visiting Professor in Department of Engineering at the University of Antwerp (Jarl, “A methodological note on the making of causal statements in the debate on anthropogenic global warming”, Theoretical and Applied Climatology, 2011, Vol. 104, Issue 3,  pgs. 423–427, SpringerLink, RSpec)</w:t>
      </w:r>
    </w:p>
    <w:p w:rsidR="005C78BD" w:rsidRPr="005B46B6" w:rsidRDefault="005C78BD" w:rsidP="002547E1">
      <w:pPr>
        <w:spacing w:after="0"/>
        <w:rPr>
          <w:sz w:val="16"/>
        </w:rPr>
      </w:pPr>
      <w:r w:rsidRPr="005B46B6">
        <w:rPr>
          <w:u w:val="single"/>
        </w:rPr>
        <w:t>The fact that a true experiment</w:t>
      </w:r>
      <w:r w:rsidRPr="005B46B6">
        <w:rPr>
          <w:sz w:val="16"/>
        </w:rPr>
        <w:t xml:space="preserve"> (one including control groups) </w:t>
      </w:r>
      <w:r w:rsidRPr="005B46B6">
        <w:rPr>
          <w:u w:val="single"/>
        </w:rPr>
        <w:t>is not feasible</w:t>
      </w:r>
      <w:r w:rsidRPr="005B46B6">
        <w:rPr>
          <w:sz w:val="16"/>
        </w:rPr>
        <w:t xml:space="preserve"> in the case of studying causality relating to warming on Planet Earth </w:t>
      </w:r>
      <w:r w:rsidRPr="005B46B6">
        <w:rPr>
          <w:rStyle w:val="Emphasis"/>
        </w:rPr>
        <w:t>does not mean</w:t>
      </w:r>
      <w:r w:rsidRPr="005B46B6">
        <w:rPr>
          <w:sz w:val="16"/>
        </w:rPr>
        <w:t xml:space="preserve"> that the </w:t>
      </w:r>
      <w:r w:rsidRPr="005B46B6">
        <w:rPr>
          <w:rStyle w:val="Emphasis"/>
        </w:rPr>
        <w:t>weaknesses</w:t>
      </w:r>
      <w:r w:rsidRPr="005B46B6">
        <w:rPr>
          <w:u w:val="single"/>
        </w:rPr>
        <w:t xml:space="preserve"> of</w:t>
      </w:r>
      <w:r w:rsidRPr="005B46B6">
        <w:rPr>
          <w:sz w:val="16"/>
        </w:rPr>
        <w:t xml:space="preserve"> correlational research do not apply in </w:t>
      </w:r>
      <w:r w:rsidRPr="005B46B6">
        <w:rPr>
          <w:u w:val="single"/>
        </w:rPr>
        <w:t>climate research</w:t>
      </w:r>
      <w:r w:rsidRPr="005B46B6">
        <w:rPr>
          <w:sz w:val="16"/>
        </w:rPr>
        <w:t xml:space="preserve">. A well-known weakness of such research designs refers to fact that </w:t>
      </w:r>
      <w:r w:rsidRPr="005B46B6">
        <w:rPr>
          <w:rStyle w:val="Emphasis"/>
        </w:rPr>
        <w:t>absence of proof</w:t>
      </w:r>
      <w:r w:rsidRPr="005B46B6">
        <w:rPr>
          <w:sz w:val="16"/>
        </w:rPr>
        <w:t xml:space="preserve"> (of spurious relationships) </w:t>
      </w:r>
      <w:r w:rsidRPr="005B46B6">
        <w:rPr>
          <w:rStyle w:val="Emphasis"/>
        </w:rPr>
        <w:t>does not imply proof of absence</w:t>
      </w:r>
      <w:r w:rsidRPr="005B46B6">
        <w:rPr>
          <w:sz w:val="16"/>
        </w:rPr>
        <w:t xml:space="preserve"> (of spurious relationships). </w:t>
      </w:r>
      <w:r w:rsidRPr="005B46B6">
        <w:rPr>
          <w:rStyle w:val="StyleUnderline"/>
        </w:rPr>
        <w:t xml:space="preserve">In order to scientifically corroborate the AGW hypothesis, the present focus on verification of the AGW hypothesis should </w:t>
      </w:r>
      <w:r w:rsidRPr="005B46B6">
        <w:rPr>
          <w:rStyle w:val="Emphasis"/>
        </w:rPr>
        <w:t>shift</w:t>
      </w:r>
      <w:r w:rsidRPr="005B46B6">
        <w:rPr>
          <w:rStyle w:val="StyleUnderline"/>
        </w:rPr>
        <w:t xml:space="preserve"> towards a focus on its </w:t>
      </w:r>
      <w:r w:rsidRPr="005B46B6">
        <w:rPr>
          <w:rStyle w:val="Emphasis"/>
        </w:rPr>
        <w:t>falsification</w:t>
      </w:r>
      <w:r w:rsidRPr="005B46B6">
        <w:rPr>
          <w:rStyle w:val="StyleUnderline"/>
        </w:rPr>
        <w:t>.</w:t>
      </w:r>
      <w:r w:rsidRPr="005B46B6">
        <w:rPr>
          <w:sz w:val="16"/>
        </w:rPr>
        <w:t xml:space="preserve"> A potential falsifier is when empirical data fail to show that maxima (minima) of the cause (e.g., human produced CO2) produce, at a specified time lag, maxima (minima) of the effect variable (e.g., global temperature). The latter requirement necessitates the availability of time spans of data that are large enough to display changes in the gradients of both cause and effect variables, and the application of models that allow for inference on derivatives.</w:t>
      </w:r>
    </w:p>
    <w:p w:rsidR="0065581C" w:rsidRPr="005B46B6" w:rsidRDefault="0065581C" w:rsidP="002547E1">
      <w:pPr>
        <w:pStyle w:val="Heading1"/>
        <w:spacing w:before="0"/>
      </w:pPr>
      <w:r w:rsidRPr="005B46B6">
        <w:t>--good epistemology</w:t>
      </w:r>
    </w:p>
    <w:p w:rsidR="0065581C" w:rsidRPr="005B46B6" w:rsidRDefault="0065581C" w:rsidP="002547E1">
      <w:pPr>
        <w:spacing w:after="0"/>
      </w:pPr>
    </w:p>
    <w:p w:rsidR="0065581C" w:rsidRPr="005B46B6" w:rsidRDefault="0065581C" w:rsidP="002547E1">
      <w:pPr>
        <w:spacing w:after="0"/>
        <w:rPr>
          <w:b/>
        </w:rPr>
      </w:pPr>
      <w:r w:rsidRPr="005B46B6">
        <w:rPr>
          <w:b/>
        </w:rPr>
        <w:t>Studies on warming are epistemologically sound, but attempts to interrogate the scholarship of warming perpetuates conventional epistemologies of nationalism and irrational skepticism</w:t>
      </w:r>
    </w:p>
    <w:p w:rsidR="0065581C" w:rsidRPr="005B46B6" w:rsidRDefault="0065581C" w:rsidP="002547E1">
      <w:pPr>
        <w:spacing w:after="0"/>
        <w:rPr>
          <w:rStyle w:val="StyleUnderline"/>
        </w:rPr>
      </w:pPr>
      <w:r w:rsidRPr="005B46B6">
        <w:rPr>
          <w:b/>
        </w:rPr>
        <w:t>Coplan 12</w:t>
      </w:r>
      <w:r w:rsidRPr="005B46B6">
        <w:t xml:space="preserve"> </w:t>
      </w:r>
      <w:r w:rsidRPr="005B46B6">
        <w:rPr>
          <w:sz w:val="16"/>
          <w:szCs w:val="16"/>
        </w:rPr>
        <w:t>(</w:t>
      </w:r>
      <w:r w:rsidRPr="005B46B6">
        <w:t>Karl S. Coplan¶ Pace University School of Law</w:t>
      </w:r>
      <w:r w:rsidRPr="005B46B6">
        <w:rPr>
          <w:sz w:val="16"/>
          <w:szCs w:val="16"/>
        </w:rPr>
        <w:t xml:space="preserve"> </w:t>
      </w:r>
      <w:r w:rsidRPr="005B46B6">
        <w:t>"Climate Change, Political Truth, and the Marketplace of Ideas</w:t>
      </w:r>
      <w:r w:rsidRPr="005B46B6">
        <w:rPr>
          <w:rStyle w:val="StyleUnderline"/>
          <w:sz w:val="16"/>
          <w:szCs w:val="16"/>
        </w:rPr>
        <w:t>"</w:t>
      </w:r>
      <w:r w:rsidRPr="005B46B6">
        <w:rPr>
          <w:sz w:val="16"/>
          <w:szCs w:val="16"/>
        </w:rPr>
        <w:t xml:space="preserve"> 2012 </w:t>
      </w:r>
      <w:hyperlink r:id="rId9" w:history="1">
        <w:r w:rsidRPr="005B46B6">
          <w:rPr>
            <w:rStyle w:val="Hyperlink"/>
            <w:sz w:val="16"/>
            <w:szCs w:val="16"/>
          </w:rPr>
          <w:t>http://digitalcommons.pace.edu/cgi/viewcontent.cgi?article=1858&amp;context=lawfaculty</w:t>
        </w:r>
      </w:hyperlink>
      <w:r w:rsidRPr="005B46B6">
        <w:rPr>
          <w:rStyle w:val="StyleUnderline"/>
          <w:sz w:val="16"/>
          <w:szCs w:val="16"/>
        </w:rPr>
        <w:t>, RLA)</w:t>
      </w:r>
    </w:p>
    <w:p w:rsidR="0065581C" w:rsidRPr="005B46B6" w:rsidRDefault="0065581C" w:rsidP="002547E1">
      <w:pPr>
        <w:spacing w:after="0"/>
        <w:rPr>
          <w:rStyle w:val="StyleUnderline"/>
          <w:b/>
        </w:rPr>
      </w:pPr>
    </w:p>
    <w:p w:rsidR="0065581C" w:rsidRPr="005B46B6" w:rsidRDefault="0065581C" w:rsidP="002547E1">
      <w:pPr>
        <w:spacing w:after="0"/>
      </w:pPr>
      <w:r w:rsidRPr="005B46B6">
        <w:rPr>
          <w:rStyle w:val="StyleUnderline"/>
        </w:rPr>
        <w:t>When it comes to global climate change,</w:t>
      </w:r>
      <w:r w:rsidRPr="005B46B6">
        <w:rPr>
          <w:rStyle w:val="StyleUnderline"/>
          <w:b/>
        </w:rPr>
        <w:t xml:space="preserve"> </w:t>
      </w:r>
      <w:r w:rsidRPr="005B46B6">
        <w:t>however,</w:t>
      </w:r>
      <w:r w:rsidRPr="005B46B6">
        <w:rPr>
          <w:rStyle w:val="StyleUnderline"/>
          <w:b/>
        </w:rPr>
        <w:t xml:space="preserve"> </w:t>
      </w:r>
      <w:r w:rsidRPr="005B46B6">
        <w:rPr>
          <w:rStyle w:val="StyleUnderline"/>
        </w:rPr>
        <w:t>the scientific consensus—</w:t>
      </w:r>
      <w:r w:rsidRPr="005B46B6">
        <w:rPr>
          <w:rStyle w:val="StyleUnderline"/>
          <w:b/>
          <w:sz w:val="12"/>
        </w:rPr>
        <w:t>¶</w:t>
      </w:r>
      <w:r w:rsidRPr="005B46B6">
        <w:rPr>
          <w:rStyle w:val="StyleUnderline"/>
        </w:rPr>
        <w:t xml:space="preserve"> that catastrophic global warming is likely as long as current patterns of energy </w:t>
      </w:r>
      <w:r w:rsidRPr="005B46B6">
        <w:rPr>
          <w:rStyle w:val="StyleUnderline"/>
          <w:b/>
          <w:sz w:val="12"/>
        </w:rPr>
        <w:t>¶</w:t>
      </w:r>
      <w:r w:rsidRPr="005B46B6">
        <w:rPr>
          <w:rStyle w:val="StyleUnderline"/>
        </w:rPr>
        <w:t xml:space="preserve"> production and consumption continue—has not achieved popular acceptance.</w:t>
      </w:r>
      <w:r w:rsidRPr="005B46B6">
        <w:t xml:space="preserve">30 </w:t>
      </w:r>
      <w:r w:rsidRPr="005B46B6">
        <w:rPr>
          <w:rStyle w:val="StyleUnderline"/>
          <w:sz w:val="12"/>
          <w:szCs w:val="16"/>
          <w:u w:val="none"/>
        </w:rPr>
        <w:t>¶</w:t>
      </w:r>
      <w:r w:rsidRPr="005B46B6">
        <w:rPr>
          <w:rStyle w:val="StyleUnderline"/>
          <w:sz w:val="16"/>
          <w:szCs w:val="16"/>
          <w:u w:val="none"/>
        </w:rPr>
        <w:t xml:space="preserve"> Scientific consensus holds that immediate global action to reduce fossil fuel </w:t>
      </w:r>
      <w:r w:rsidRPr="005B46B6">
        <w:rPr>
          <w:rStyle w:val="StyleUnderline"/>
          <w:sz w:val="12"/>
          <w:szCs w:val="16"/>
          <w:u w:val="none"/>
        </w:rPr>
        <w:t>¶</w:t>
      </w:r>
      <w:r w:rsidRPr="005B46B6">
        <w:rPr>
          <w:rStyle w:val="StyleUnderline"/>
          <w:sz w:val="16"/>
          <w:szCs w:val="16"/>
          <w:u w:val="none"/>
        </w:rPr>
        <w:t xml:space="preserve"> consumption is necessary to avert this catastrophe.31</w:t>
      </w:r>
      <w:r w:rsidRPr="005B46B6">
        <w:t xml:space="preserve"> </w:t>
      </w:r>
      <w:r w:rsidRPr="005B46B6">
        <w:rPr>
          <w:rStyle w:val="StyleUnderline"/>
        </w:rPr>
        <w:t xml:space="preserve">Assuming that the scientific </w:t>
      </w:r>
      <w:r w:rsidRPr="005B46B6">
        <w:rPr>
          <w:rStyle w:val="StyleUnderline"/>
          <w:b/>
          <w:sz w:val="12"/>
        </w:rPr>
        <w:t>¶</w:t>
      </w:r>
      <w:r w:rsidRPr="005B46B6">
        <w:rPr>
          <w:rStyle w:val="StyleUnderline"/>
        </w:rPr>
        <w:t xml:space="preserve"> consensus represents “truth,” or at least a sufficiently close approximation to truth, </w:t>
      </w:r>
      <w:r w:rsidRPr="005B46B6">
        <w:rPr>
          <w:rStyle w:val="StyleUnderline"/>
          <w:b/>
          <w:sz w:val="12"/>
        </w:rPr>
        <w:t>¶</w:t>
      </w:r>
      <w:r w:rsidRPr="005B46B6">
        <w:rPr>
          <w:rStyle w:val="StyleUnderline"/>
        </w:rPr>
        <w:t xml:space="preserve"> the planet does not have time for this truth to overcome the incorrect political </w:t>
      </w:r>
      <w:r w:rsidRPr="005B46B6">
        <w:rPr>
          <w:rStyle w:val="StyleUnderline"/>
          <w:b/>
          <w:sz w:val="12"/>
        </w:rPr>
        <w:t>¶</w:t>
      </w:r>
      <w:r w:rsidRPr="005B46B6">
        <w:rPr>
          <w:rStyle w:val="StyleUnderline"/>
        </w:rPr>
        <w:t xml:space="preserve"> consensus in the long run</w:t>
      </w:r>
      <w:r w:rsidRPr="005B46B6">
        <w:rPr>
          <w:rStyle w:val="StyleUnderline"/>
          <w:u w:val="none"/>
        </w:rPr>
        <w:t xml:space="preserve">. </w:t>
      </w:r>
      <w:r w:rsidRPr="005B46B6">
        <w:rPr>
          <w:rStyle w:val="StyleUnderline"/>
          <w:sz w:val="16"/>
          <w:szCs w:val="16"/>
          <w:u w:val="none"/>
        </w:rPr>
        <w:t xml:space="preserve">If First Amendment marketplace-of-ideas principles and </w:t>
      </w:r>
      <w:r w:rsidRPr="005B46B6">
        <w:rPr>
          <w:rStyle w:val="StyleUnderline"/>
          <w:sz w:val="12"/>
          <w:szCs w:val="16"/>
          <w:u w:val="none"/>
        </w:rPr>
        <w:t>¶</w:t>
      </w:r>
      <w:r w:rsidRPr="005B46B6">
        <w:rPr>
          <w:rStyle w:val="StyleUnderline"/>
          <w:sz w:val="16"/>
          <w:szCs w:val="16"/>
          <w:u w:val="none"/>
        </w:rPr>
        <w:t xml:space="preserve"> self-governance principles demand that the United States forgo painful measures to </w:t>
      </w:r>
      <w:r w:rsidRPr="005B46B6">
        <w:rPr>
          <w:rStyle w:val="StyleUnderline"/>
          <w:sz w:val="12"/>
          <w:szCs w:val="16"/>
          <w:u w:val="none"/>
        </w:rPr>
        <w:t>¶</w:t>
      </w:r>
      <w:r w:rsidRPr="005B46B6">
        <w:rPr>
          <w:rStyle w:val="StyleUnderline"/>
          <w:sz w:val="16"/>
          <w:szCs w:val="16"/>
          <w:u w:val="none"/>
        </w:rPr>
        <w:t xml:space="preserve"> reduce fossil fuel consumption until it is too late, does this indicate that our system </w:t>
      </w:r>
      <w:r w:rsidRPr="005B46B6">
        <w:rPr>
          <w:rStyle w:val="StyleUnderline"/>
          <w:sz w:val="12"/>
          <w:szCs w:val="16"/>
          <w:u w:val="none"/>
        </w:rPr>
        <w:t>¶</w:t>
      </w:r>
      <w:r w:rsidRPr="005B46B6">
        <w:rPr>
          <w:rStyle w:val="StyleUnderline"/>
          <w:sz w:val="16"/>
          <w:szCs w:val="16"/>
          <w:u w:val="none"/>
        </w:rPr>
        <w:t xml:space="preserve"> of self-government is not up to the task of responding to a slow-motion global </w:t>
      </w:r>
      <w:r w:rsidRPr="005B46B6">
        <w:rPr>
          <w:rStyle w:val="StyleUnderline"/>
          <w:sz w:val="12"/>
          <w:szCs w:val="16"/>
          <w:u w:val="none"/>
        </w:rPr>
        <w:t>¶</w:t>
      </w:r>
      <w:r w:rsidRPr="005B46B6">
        <w:rPr>
          <w:rStyle w:val="StyleUnderline"/>
          <w:sz w:val="16"/>
          <w:szCs w:val="16"/>
          <w:u w:val="none"/>
        </w:rPr>
        <w:t xml:space="preserve"> catastrophe like climate change?</w:t>
      </w:r>
      <w:r w:rsidRPr="005B46B6">
        <w:rPr>
          <w:rStyle w:val="StyleUnderline"/>
          <w:u w:val="none"/>
        </w:rPr>
        <w:t xml:space="preserve"> </w:t>
      </w:r>
      <w:r w:rsidRPr="005B46B6">
        <w:rPr>
          <w:rStyle w:val="StyleUnderline"/>
          <w:sz w:val="12"/>
          <w:u w:val="none"/>
        </w:rPr>
        <w:t>¶</w:t>
      </w:r>
      <w:r w:rsidRPr="005B46B6">
        <w:rPr>
          <w:rStyle w:val="StyleUnderline"/>
          <w:b/>
          <w:sz w:val="12"/>
        </w:rPr>
        <w:t xml:space="preserve"> </w:t>
      </w:r>
      <w:r w:rsidRPr="005B46B6">
        <w:rPr>
          <w:rStyle w:val="StyleUnderline"/>
        </w:rPr>
        <w:t xml:space="preserve">The polity’s refusal thus far to accept the scientific consensus about the threat </w:t>
      </w:r>
      <w:r w:rsidRPr="005B46B6">
        <w:rPr>
          <w:rStyle w:val="StyleUnderline"/>
          <w:b/>
          <w:sz w:val="12"/>
        </w:rPr>
        <w:t>¶</w:t>
      </w:r>
      <w:r w:rsidRPr="005B46B6">
        <w:rPr>
          <w:rStyle w:val="StyleUnderline"/>
        </w:rPr>
        <w:t xml:space="preserve"> of global climate change is certainly not the first time that the marketplace of ideas </w:t>
      </w:r>
      <w:r w:rsidRPr="005B46B6">
        <w:rPr>
          <w:rStyle w:val="StyleUnderline"/>
          <w:b/>
          <w:sz w:val="12"/>
        </w:rPr>
        <w:t>¶</w:t>
      </w:r>
      <w:r w:rsidRPr="005B46B6">
        <w:rPr>
          <w:rStyle w:val="StyleUnderline"/>
        </w:rPr>
        <w:t xml:space="preserve"> has failed to reach “truth” in a timely fashion.</w:t>
      </w:r>
      <w:r w:rsidRPr="005B46B6">
        <w:rPr>
          <w:rStyle w:val="StyleUnderline"/>
          <w:b/>
        </w:rPr>
        <w:t xml:space="preserve"> </w:t>
      </w:r>
      <w:r w:rsidRPr="005B46B6">
        <w:rPr>
          <w:rStyle w:val="Emphasis"/>
        </w:rPr>
        <w:t xml:space="preserve">Other examples come readily to </w:t>
      </w:r>
      <w:r w:rsidRPr="005B46B6">
        <w:rPr>
          <w:rStyle w:val="Emphasis"/>
          <w:b/>
          <w:sz w:val="12"/>
          <w:u w:val="none"/>
        </w:rPr>
        <w:t>¶</w:t>
      </w:r>
      <w:r w:rsidRPr="005B46B6">
        <w:rPr>
          <w:rStyle w:val="Emphasis"/>
        </w:rPr>
        <w:t xml:space="preserve"> mind</w:t>
      </w:r>
      <w:r w:rsidRPr="005B46B6">
        <w:rPr>
          <w:rStyle w:val="StyleUnderline"/>
          <w:b/>
        </w:rPr>
        <w:t xml:space="preserve">. </w:t>
      </w:r>
      <w:r w:rsidRPr="005B46B6">
        <w:t>Most recently,</w:t>
      </w:r>
      <w:r w:rsidRPr="005B46B6">
        <w:rPr>
          <w:rStyle w:val="StyleUnderline"/>
          <w:b/>
        </w:rPr>
        <w:t xml:space="preserve"> </w:t>
      </w:r>
      <w:r w:rsidRPr="005B46B6">
        <w:rPr>
          <w:rStyle w:val="StyleUnderline"/>
        </w:rPr>
        <w:t xml:space="preserve">the United States’ invasion of Iraq was based on </w:t>
      </w:r>
      <w:r w:rsidRPr="005B46B6">
        <w:rPr>
          <w:rStyle w:val="StyleUnderline"/>
          <w:b/>
          <w:sz w:val="12"/>
        </w:rPr>
        <w:t>¶</w:t>
      </w:r>
      <w:r w:rsidRPr="005B46B6">
        <w:rPr>
          <w:rStyle w:val="StyleUnderline"/>
        </w:rPr>
        <w:t xml:space="preserve"> demonstrably </w:t>
      </w:r>
      <w:r w:rsidRPr="005B46B6">
        <w:rPr>
          <w:rStyle w:val="Emphasis"/>
        </w:rPr>
        <w:t>false popular ideas</w:t>
      </w:r>
      <w:r w:rsidRPr="005B46B6">
        <w:rPr>
          <w:rStyle w:val="StyleUnderline"/>
        </w:rPr>
        <w:t xml:space="preserve"> that (1) Saddam Hussein was implicated in the </w:t>
      </w:r>
      <w:r w:rsidRPr="005B46B6">
        <w:rPr>
          <w:rStyle w:val="StyleUnderline"/>
          <w:b/>
          <w:sz w:val="12"/>
        </w:rPr>
        <w:t>¶</w:t>
      </w:r>
      <w:r w:rsidRPr="005B46B6">
        <w:rPr>
          <w:rStyle w:val="StyleUnderline"/>
        </w:rPr>
        <w:t xml:space="preserve"> September 11 attacks on the United States, and (2) Iraq either possessed or was </w:t>
      </w:r>
      <w:r w:rsidRPr="005B46B6">
        <w:rPr>
          <w:rStyle w:val="StyleUnderline"/>
          <w:b/>
          <w:sz w:val="12"/>
        </w:rPr>
        <w:t>¶</w:t>
      </w:r>
      <w:r w:rsidRPr="005B46B6">
        <w:rPr>
          <w:rStyle w:val="StyleUnderline"/>
        </w:rPr>
        <w:t xml:space="preserve"> close to developing weapons of mass destruction</w:t>
      </w:r>
      <w:r w:rsidRPr="005B46B6">
        <w:rPr>
          <w:rStyle w:val="StyleUnderline"/>
          <w:b/>
        </w:rPr>
        <w:t>.</w:t>
      </w:r>
      <w:r w:rsidRPr="005B46B6">
        <w:rPr>
          <w:rStyle w:val="StyleUnderline"/>
          <w:sz w:val="16"/>
          <w:szCs w:val="16"/>
          <w:u w:val="none"/>
        </w:rPr>
        <w:t xml:space="preserve">32 Indeed, the idea that Saddam </w:t>
      </w:r>
      <w:r w:rsidRPr="005B46B6">
        <w:rPr>
          <w:rStyle w:val="StyleUnderline"/>
          <w:sz w:val="12"/>
          <w:szCs w:val="16"/>
          <w:u w:val="none"/>
        </w:rPr>
        <w:t>¶</w:t>
      </w:r>
      <w:r w:rsidRPr="005B46B6">
        <w:rPr>
          <w:rStyle w:val="StyleUnderline"/>
          <w:sz w:val="16"/>
          <w:szCs w:val="16"/>
          <w:u w:val="none"/>
        </w:rPr>
        <w:t xml:space="preserve"> Hussein possessed weapons of mass destruction persisted in popular mythology </w:t>
      </w:r>
      <w:r w:rsidRPr="005B46B6">
        <w:rPr>
          <w:rStyle w:val="StyleUnderline"/>
          <w:sz w:val="12"/>
          <w:szCs w:val="16"/>
          <w:u w:val="none"/>
        </w:rPr>
        <w:t>¶</w:t>
      </w:r>
      <w:r w:rsidRPr="005B46B6">
        <w:rPr>
          <w:rStyle w:val="StyleUnderline"/>
          <w:sz w:val="16"/>
          <w:szCs w:val="16"/>
          <w:u w:val="none"/>
        </w:rPr>
        <w:t xml:space="preserve"> long after the United States’ invasion and a comprehensive search for such </w:t>
      </w:r>
      <w:r w:rsidRPr="005B46B6">
        <w:rPr>
          <w:rStyle w:val="StyleUnderline"/>
          <w:sz w:val="12"/>
          <w:szCs w:val="16"/>
          <w:u w:val="none"/>
        </w:rPr>
        <w:t>¶</w:t>
      </w:r>
      <w:r w:rsidRPr="005B46B6">
        <w:rPr>
          <w:rStyle w:val="StyleUnderline"/>
          <w:sz w:val="16"/>
          <w:szCs w:val="16"/>
          <w:u w:val="none"/>
        </w:rPr>
        <w:t xml:space="preserve"> weapons concluded they did not exist.33</w:t>
      </w:r>
      <w:r w:rsidRPr="005B46B6">
        <w:rPr>
          <w:rStyle w:val="StyleUnderline"/>
          <w:u w:val="none"/>
        </w:rPr>
        <w:t xml:space="preserve"> </w:t>
      </w:r>
      <w:r w:rsidRPr="005B46B6">
        <w:rPr>
          <w:rStyle w:val="StyleUnderline"/>
        </w:rPr>
        <w:t xml:space="preserve">The Scopes trial and the continuing </w:t>
      </w:r>
      <w:r w:rsidRPr="005B46B6">
        <w:rPr>
          <w:rStyle w:val="StyleUnderline"/>
          <w:b/>
          <w:sz w:val="12"/>
        </w:rPr>
        <w:t>¶</w:t>
      </w:r>
      <w:r w:rsidRPr="005B46B6">
        <w:rPr>
          <w:rStyle w:val="StyleUnderline"/>
        </w:rPr>
        <w:t xml:space="preserve"> historical refusal of many states to accept the scientifically established theory of </w:t>
      </w:r>
      <w:r w:rsidRPr="005B46B6">
        <w:rPr>
          <w:rStyle w:val="StyleUnderline"/>
          <w:b/>
          <w:sz w:val="12"/>
        </w:rPr>
        <w:t>¶</w:t>
      </w:r>
      <w:r w:rsidRPr="005B46B6">
        <w:rPr>
          <w:rStyle w:val="StyleUnderline"/>
        </w:rPr>
        <w:t xml:space="preserve"> evolution provide another vivid example of the polity rejecting scientific truth.</w:t>
      </w:r>
      <w:r w:rsidRPr="005B46B6">
        <w:rPr>
          <w:rStyle w:val="StyleUnderline"/>
          <w:b/>
        </w:rPr>
        <w:t xml:space="preserve">34 </w:t>
      </w:r>
      <w:r w:rsidRPr="005B46B6">
        <w:rPr>
          <w:rStyle w:val="StyleUnderline"/>
          <w:b/>
          <w:sz w:val="12"/>
          <w:szCs w:val="16"/>
        </w:rPr>
        <w:t>¶</w:t>
      </w:r>
      <w:r w:rsidRPr="005B46B6">
        <w:t xml:space="preserve"> </w:t>
      </w:r>
      <w:r w:rsidRPr="005B46B6">
        <w:rPr>
          <w:rStyle w:val="StyleUnderline"/>
          <w:sz w:val="16"/>
          <w:szCs w:val="16"/>
          <w:u w:val="none"/>
        </w:rPr>
        <w:t xml:space="preserve">Other examples of majoritarian policy at odds with scientific consensus include the </w:t>
      </w:r>
      <w:r w:rsidRPr="005B46B6">
        <w:rPr>
          <w:rStyle w:val="StyleUnderline"/>
          <w:sz w:val="12"/>
          <w:szCs w:val="16"/>
          <w:u w:val="none"/>
        </w:rPr>
        <w:t>¶</w:t>
      </w:r>
      <w:r w:rsidRPr="005B46B6">
        <w:rPr>
          <w:rStyle w:val="StyleUnderline"/>
          <w:sz w:val="16"/>
          <w:szCs w:val="16"/>
          <w:u w:val="none"/>
        </w:rPr>
        <w:t xml:space="preserve"> 1984 amendments to the Resource Conservation and Recovery Act, which </w:t>
      </w:r>
      <w:r w:rsidRPr="005B46B6">
        <w:rPr>
          <w:sz w:val="16"/>
          <w:szCs w:val="16"/>
        </w:rPr>
        <w:t xml:space="preserve"> </w:t>
      </w:r>
      <w:r w:rsidRPr="005B46B6">
        <w:rPr>
          <w:rStyle w:val="StyleUnderline"/>
          <w:sz w:val="16"/>
          <w:szCs w:val="16"/>
          <w:u w:val="none"/>
        </w:rPr>
        <w:t xml:space="preserve">imposed a ban on land disposal of specified hazardous wastes35 despite the </w:t>
      </w:r>
      <w:r w:rsidRPr="005B46B6">
        <w:rPr>
          <w:rStyle w:val="StyleUnderline"/>
          <w:sz w:val="12"/>
          <w:szCs w:val="16"/>
          <w:u w:val="none"/>
        </w:rPr>
        <w:t>¶</w:t>
      </w:r>
      <w:r w:rsidRPr="005B46B6">
        <w:rPr>
          <w:rStyle w:val="StyleUnderline"/>
          <w:sz w:val="16"/>
          <w:szCs w:val="16"/>
          <w:u w:val="none"/>
        </w:rPr>
        <w:t xml:space="preserve"> scientific consensus that such disposal generally poses relatively small public </w:t>
      </w:r>
      <w:r w:rsidRPr="005B46B6">
        <w:rPr>
          <w:rStyle w:val="StyleUnderline"/>
          <w:sz w:val="12"/>
          <w:szCs w:val="16"/>
          <w:u w:val="none"/>
        </w:rPr>
        <w:t>¶</w:t>
      </w:r>
      <w:r w:rsidRPr="005B46B6">
        <w:rPr>
          <w:rStyle w:val="StyleUnderline"/>
          <w:sz w:val="16"/>
          <w:szCs w:val="16"/>
          <w:u w:val="none"/>
        </w:rPr>
        <w:t xml:space="preserve"> health risks.36 Popular opposition to free trade policies, which occasionally makes </w:t>
      </w:r>
      <w:r w:rsidRPr="005B46B6">
        <w:rPr>
          <w:rStyle w:val="StyleUnderline"/>
          <w:sz w:val="12"/>
          <w:szCs w:val="16"/>
          <w:u w:val="none"/>
        </w:rPr>
        <w:t>¶</w:t>
      </w:r>
      <w:r w:rsidRPr="005B46B6">
        <w:rPr>
          <w:rStyle w:val="StyleUnderline"/>
          <w:sz w:val="16"/>
          <w:szCs w:val="16"/>
          <w:u w:val="none"/>
        </w:rPr>
        <w:t xml:space="preserve"> its way into legislation,37 is similarly contrary to consensus among economists that </w:t>
      </w:r>
      <w:r w:rsidRPr="005B46B6">
        <w:rPr>
          <w:rStyle w:val="StyleUnderline"/>
          <w:sz w:val="12"/>
          <w:szCs w:val="16"/>
          <w:u w:val="none"/>
        </w:rPr>
        <w:t>¶</w:t>
      </w:r>
      <w:r w:rsidRPr="005B46B6">
        <w:rPr>
          <w:rStyle w:val="StyleUnderline"/>
          <w:sz w:val="16"/>
          <w:szCs w:val="16"/>
          <w:u w:val="none"/>
        </w:rPr>
        <w:t xml:space="preserve"> free trade policies increase GDP and employment rather than decreasing it.38</w:t>
      </w:r>
      <w:r w:rsidRPr="005B46B6">
        <w:t xml:space="preserve"> </w:t>
      </w:r>
      <w:r w:rsidRPr="005B46B6">
        <w:rPr>
          <w:rStyle w:val="StyleUnderline"/>
          <w:b/>
          <w:sz w:val="12"/>
          <w:szCs w:val="16"/>
        </w:rPr>
        <w:t>¶</w:t>
      </w:r>
      <w:r w:rsidRPr="005B46B6">
        <w:rPr>
          <w:rStyle w:val="StyleUnderline"/>
          <w:b/>
          <w:sz w:val="12"/>
        </w:rPr>
        <w:t xml:space="preserve"> </w:t>
      </w:r>
      <w:r w:rsidRPr="005B46B6">
        <w:rPr>
          <w:rStyle w:val="StyleUnderline"/>
        </w:rPr>
        <w:t xml:space="preserve">The United States’ national commitment to the marketplace of ideas as the </w:t>
      </w:r>
      <w:r w:rsidRPr="005B46B6">
        <w:rPr>
          <w:rStyle w:val="StyleUnderline"/>
          <w:b/>
          <w:sz w:val="12"/>
        </w:rPr>
        <w:t>¶</w:t>
      </w:r>
      <w:r w:rsidRPr="005B46B6">
        <w:rPr>
          <w:rStyle w:val="StyleUnderline"/>
        </w:rPr>
        <w:t xml:space="preserve"> ideal model for determining those political and policy truths worth acting upon </w:t>
      </w:r>
      <w:r w:rsidRPr="005B46B6">
        <w:rPr>
          <w:rStyle w:val="StyleUnderline"/>
          <w:b/>
          <w:sz w:val="12"/>
        </w:rPr>
        <w:t>¶</w:t>
      </w:r>
      <w:r w:rsidRPr="005B46B6">
        <w:rPr>
          <w:rStyle w:val="StyleUnderline"/>
        </w:rPr>
        <w:t xml:space="preserve"> persists despite these demonstrable failures of the political marketplace to reach </w:t>
      </w:r>
      <w:r w:rsidRPr="005B46B6">
        <w:rPr>
          <w:rStyle w:val="StyleUnderline"/>
          <w:b/>
          <w:sz w:val="12"/>
        </w:rPr>
        <w:t>¶</w:t>
      </w:r>
      <w:r w:rsidRPr="005B46B6">
        <w:rPr>
          <w:rStyle w:val="StyleUnderline"/>
        </w:rPr>
        <w:t xml:space="preserve"> and act upon objective truth</w:t>
      </w:r>
      <w:r w:rsidRPr="005B46B6">
        <w:rPr>
          <w:rStyle w:val="StyleUnderline"/>
          <w:b/>
        </w:rPr>
        <w:t xml:space="preserve">. </w:t>
      </w:r>
      <w:r w:rsidRPr="005B46B6">
        <w:rPr>
          <w:rStyle w:val="StyleUnderline"/>
          <w:sz w:val="16"/>
          <w:szCs w:val="16"/>
          <w:u w:val="none"/>
        </w:rPr>
        <w:t xml:space="preserve">This commitment to the marketplace of ideas as the </w:t>
      </w:r>
      <w:r w:rsidRPr="005B46B6">
        <w:rPr>
          <w:rStyle w:val="StyleUnderline"/>
          <w:sz w:val="12"/>
          <w:szCs w:val="16"/>
          <w:u w:val="none"/>
        </w:rPr>
        <w:t>¶</w:t>
      </w:r>
      <w:r w:rsidRPr="005B46B6">
        <w:rPr>
          <w:rStyle w:val="StyleUnderline"/>
          <w:sz w:val="16"/>
          <w:szCs w:val="16"/>
          <w:u w:val="none"/>
        </w:rPr>
        <w:t xml:space="preserve"> ultimate arbiter of policy truths faces a new challenge when it comes to addressing </w:t>
      </w:r>
      <w:r w:rsidRPr="005B46B6">
        <w:rPr>
          <w:rStyle w:val="StyleUnderline"/>
          <w:sz w:val="12"/>
          <w:szCs w:val="16"/>
          <w:u w:val="none"/>
        </w:rPr>
        <w:t>¶</w:t>
      </w:r>
      <w:r w:rsidRPr="005B46B6">
        <w:rPr>
          <w:rStyle w:val="StyleUnderline"/>
          <w:sz w:val="16"/>
          <w:szCs w:val="16"/>
          <w:u w:val="none"/>
        </w:rPr>
        <w:t xml:space="preserve"> the threats posed by anthropogenic climate change</w:t>
      </w:r>
      <w:r w:rsidRPr="005B46B6">
        <w:t>.</w:t>
      </w:r>
      <w:r w:rsidRPr="005B46B6">
        <w:rPr>
          <w:rStyle w:val="StyleUnderline"/>
          <w:b/>
        </w:rPr>
        <w:t xml:space="preserve"> </w:t>
      </w:r>
      <w:r w:rsidRPr="005B46B6">
        <w:rPr>
          <w:rStyle w:val="StyleUnderline"/>
        </w:rPr>
        <w:t xml:space="preserve">The international scientific </w:t>
      </w:r>
      <w:r w:rsidRPr="005B46B6">
        <w:rPr>
          <w:rStyle w:val="StyleUnderline"/>
          <w:b/>
          <w:sz w:val="12"/>
        </w:rPr>
        <w:t>¶</w:t>
      </w:r>
      <w:r w:rsidRPr="005B46B6">
        <w:rPr>
          <w:rStyle w:val="StyleUnderline"/>
        </w:rPr>
        <w:t xml:space="preserve"> consensus demands an immediate policy response to these threats, but</w:t>
      </w:r>
      <w:r w:rsidRPr="005B46B6">
        <w:rPr>
          <w:rStyle w:val="StyleUnderline"/>
          <w:b/>
        </w:rPr>
        <w:t xml:space="preserve"> </w:t>
      </w:r>
      <w:r w:rsidRPr="005B46B6">
        <w:rPr>
          <w:rStyle w:val="StyleUnderline"/>
        </w:rPr>
        <w:t>our system</w:t>
      </w:r>
      <w:r w:rsidRPr="005B46B6">
        <w:rPr>
          <w:rStyle w:val="StyleUnderline"/>
          <w:b/>
        </w:rPr>
        <w:t xml:space="preserve"> </w:t>
      </w:r>
      <w:r w:rsidRPr="005B46B6">
        <w:rPr>
          <w:rStyle w:val="StyleUnderline"/>
          <w:sz w:val="12"/>
          <w:u w:val="none"/>
        </w:rPr>
        <w:t>¶</w:t>
      </w:r>
      <w:r w:rsidRPr="005B46B6">
        <w:rPr>
          <w:rStyle w:val="StyleUnderline"/>
          <w:sz w:val="16"/>
          <w:szCs w:val="16"/>
          <w:u w:val="none"/>
        </w:rPr>
        <w:t xml:space="preserve"> of self-government and our commitment to the political marketplace of ideas </w:t>
      </w:r>
      <w:r w:rsidRPr="005B46B6">
        <w:rPr>
          <w:rStyle w:val="StyleUnderline"/>
          <w:sz w:val="12"/>
          <w:u w:val="none"/>
        </w:rPr>
        <w:t xml:space="preserve">¶ </w:t>
      </w:r>
      <w:r w:rsidRPr="005B46B6">
        <w:rPr>
          <w:rStyle w:val="StyleUnderline"/>
        </w:rPr>
        <w:t xml:space="preserve">demands that policy responses be deferred until and unless the scientific consensus  becomes a political consensus as well. </w:t>
      </w:r>
      <w:r w:rsidRPr="005B46B6">
        <w:rPr>
          <w:rStyle w:val="StyleUnderline"/>
        </w:rPr>
        <w:cr/>
      </w:r>
    </w:p>
    <w:p w:rsidR="00EA26E3" w:rsidRPr="005B46B6" w:rsidRDefault="00EA26E3" w:rsidP="00EA26E3">
      <w:pPr>
        <w:pStyle w:val="Heading1"/>
        <w:spacing w:before="0"/>
      </w:pPr>
      <w:r w:rsidRPr="005B46B6">
        <w:t>--critical defense of science</w:t>
      </w:r>
    </w:p>
    <w:p w:rsidR="00EA26E3" w:rsidRPr="005B46B6" w:rsidRDefault="00EA26E3" w:rsidP="00EA26E3">
      <w:pPr>
        <w:spacing w:after="0"/>
      </w:pPr>
    </w:p>
    <w:p w:rsidR="00EA26E3" w:rsidRPr="005B46B6" w:rsidRDefault="00EA26E3" w:rsidP="00EA26E3">
      <w:pPr>
        <w:spacing w:after="0"/>
        <w:rPr>
          <w:b/>
        </w:rPr>
      </w:pPr>
      <w:r w:rsidRPr="005B46B6">
        <w:rPr>
          <w:b/>
        </w:rPr>
        <w:t>Science is good</w:t>
      </w:r>
    </w:p>
    <w:p w:rsidR="00EA26E3" w:rsidRPr="005B46B6" w:rsidRDefault="00EA26E3" w:rsidP="00EA26E3">
      <w:pPr>
        <w:spacing w:after="0"/>
        <w:rPr>
          <w:b/>
        </w:rPr>
      </w:pPr>
      <w:r w:rsidRPr="005B46B6">
        <w:rPr>
          <w:b/>
        </w:rPr>
        <w:t xml:space="preserve">Miller 12 </w:t>
      </w:r>
      <w:r w:rsidRPr="005B46B6">
        <w:t>– Research Assistant Professor of Geology at Kansas State University, Ph.D. Geology</w:t>
      </w:r>
      <w:r w:rsidRPr="005B46B6">
        <w:rPr>
          <w:b/>
        </w:rPr>
        <w:t xml:space="preserve"> </w:t>
      </w:r>
      <w:r w:rsidRPr="005B46B6">
        <w:t>(Keith, “The nature of science and the public debate over anthropogenic global warming”, Perspectives on Science and Christian Faith. 64.4, Dec. 2012: p. 220, AcademicOneFile, RSpec)</w:t>
      </w:r>
    </w:p>
    <w:p w:rsidR="00EA26E3" w:rsidRPr="005B46B6" w:rsidRDefault="00EA26E3" w:rsidP="00EA26E3">
      <w:pPr>
        <w:spacing w:after="0"/>
        <w:rPr>
          <w:sz w:val="16"/>
        </w:rPr>
      </w:pPr>
      <w:r w:rsidRPr="005B46B6">
        <w:rPr>
          <w:rStyle w:val="StyleUnderline"/>
        </w:rPr>
        <w:t xml:space="preserve">A common public </w:t>
      </w:r>
      <w:r w:rsidRPr="005B46B6">
        <w:rPr>
          <w:rStyle w:val="Emphasis"/>
        </w:rPr>
        <w:t>misconception</w:t>
      </w:r>
      <w:r w:rsidRPr="005B46B6">
        <w:rPr>
          <w:rStyle w:val="StyleUnderline"/>
        </w:rPr>
        <w:t xml:space="preserve"> is that science is a search for unchanging scientific "facts."</w:t>
      </w:r>
      <w:r w:rsidRPr="005B46B6">
        <w:rPr>
          <w:sz w:val="16"/>
        </w:rPr>
        <w:t xml:space="preserve"> However, if "fact" means an objective statement of the true nature of the physical universe, </w:t>
      </w:r>
      <w:r w:rsidRPr="005B46B6">
        <w:rPr>
          <w:rStyle w:val="StyleUnderline"/>
        </w:rPr>
        <w:t xml:space="preserve">there are very </w:t>
      </w:r>
      <w:r w:rsidRPr="005B46B6">
        <w:rPr>
          <w:rStyle w:val="Emphasis"/>
        </w:rPr>
        <w:t>few "facts"</w:t>
      </w:r>
      <w:r w:rsidRPr="005B46B6">
        <w:rPr>
          <w:rStyle w:val="StyleUnderline"/>
        </w:rPr>
        <w:t xml:space="preserve"> in science</w:t>
      </w:r>
      <w:r w:rsidRPr="005B46B6">
        <w:rPr>
          <w:sz w:val="16"/>
        </w:rPr>
        <w:t>. The closest thing to "</w:t>
      </w:r>
      <w:r w:rsidRPr="005B46B6">
        <w:rPr>
          <w:rStyle w:val="StyleUnderline"/>
        </w:rPr>
        <w:t>facts</w:t>
      </w:r>
      <w:r w:rsidRPr="005B46B6">
        <w:rPr>
          <w:sz w:val="16"/>
        </w:rPr>
        <w:t xml:space="preserve">" in science </w:t>
      </w:r>
      <w:r w:rsidRPr="005B46B6">
        <w:rPr>
          <w:rStyle w:val="StyleUnderline"/>
        </w:rPr>
        <w:t>are</w:t>
      </w:r>
      <w:r w:rsidRPr="005B46B6">
        <w:rPr>
          <w:sz w:val="16"/>
        </w:rPr>
        <w:t xml:space="preserve"> the </w:t>
      </w:r>
      <w:r w:rsidRPr="005B46B6">
        <w:rPr>
          <w:rStyle w:val="Emphasis"/>
        </w:rPr>
        <w:t>observations</w:t>
      </w:r>
      <w:r w:rsidRPr="005B46B6">
        <w:rPr>
          <w:rStyle w:val="StyleUnderline"/>
        </w:rPr>
        <w:t xml:space="preserve"> upon which our understanding of the natural world is built</w:t>
      </w:r>
      <w:r w:rsidRPr="005B46B6">
        <w:rPr>
          <w:sz w:val="16"/>
        </w:rPr>
        <w:t xml:space="preserve">. However, our observations are themselves subject to bias and error. More importantly, our observations are always limited. </w:t>
      </w:r>
      <w:r w:rsidRPr="005B46B6">
        <w:rPr>
          <w:rStyle w:val="StyleUnderline"/>
        </w:rPr>
        <w:t>Our descriptions cannot be exhaustive</w:t>
      </w:r>
      <w:r w:rsidRPr="005B46B6">
        <w:rPr>
          <w:sz w:val="16"/>
        </w:rPr>
        <w:t xml:space="preserve">--we must choose what to observe. </w:t>
      </w:r>
      <w:r w:rsidRPr="005B46B6">
        <w:rPr>
          <w:rStyle w:val="StyleUnderline"/>
        </w:rPr>
        <w:t>Observations are driven by the questions being asked, and are made in a particular contex</w:t>
      </w:r>
      <w:r w:rsidRPr="005B46B6">
        <w:rPr>
          <w:sz w:val="16"/>
        </w:rPr>
        <w:t xml:space="preserve">t. They are also dependent on expectations and the available tools. The limits of individual observation explain why </w:t>
      </w:r>
      <w:r w:rsidRPr="005B46B6">
        <w:rPr>
          <w:rStyle w:val="StyleUnderline"/>
        </w:rPr>
        <w:t xml:space="preserve">science demands </w:t>
      </w:r>
      <w:r w:rsidRPr="005B46B6">
        <w:rPr>
          <w:rStyle w:val="Emphasis"/>
        </w:rPr>
        <w:t>repeated and independent confirmation</w:t>
      </w:r>
      <w:r w:rsidRPr="005B46B6">
        <w:rPr>
          <w:rStyle w:val="StyleUnderline"/>
        </w:rPr>
        <w:t xml:space="preserve"> of observational results</w:t>
      </w:r>
      <w:r w:rsidRPr="005B46B6">
        <w:rPr>
          <w:sz w:val="16"/>
        </w:rPr>
        <w:t xml:space="preserve"> (whether direct or experimental). This also explains why the diversity of the scientific community-across disciplines, cultures, and worldviews--is critical to its success. </w:t>
      </w:r>
      <w:r w:rsidRPr="005B46B6">
        <w:rPr>
          <w:rStyle w:val="StyleUnderline"/>
        </w:rPr>
        <w:t>Science is not the encyclopedic accumulation of "facts."</w:t>
      </w:r>
      <w:r w:rsidRPr="005B46B6">
        <w:rPr>
          <w:sz w:val="16"/>
        </w:rPr>
        <w:t xml:space="preserve"> Observations (data) by themselves have little meaning or utility. </w:t>
      </w:r>
      <w:r w:rsidRPr="005B46B6">
        <w:rPr>
          <w:rStyle w:val="StyleUnderline"/>
        </w:rPr>
        <w:t xml:space="preserve">Meaning and explanation require the </w:t>
      </w:r>
      <w:r w:rsidRPr="005B46B6">
        <w:rPr>
          <w:rStyle w:val="Emphasis"/>
        </w:rPr>
        <w:t>recognition of the consistent patterns</w:t>
      </w:r>
      <w:r w:rsidRPr="005B46B6">
        <w:rPr>
          <w:rStyle w:val="StyleUnderline"/>
        </w:rPr>
        <w:t xml:space="preserve"> in our observations. We can understand our natural world only to the extent that it behaves in </w:t>
      </w:r>
      <w:r w:rsidRPr="005B46B6">
        <w:rPr>
          <w:rStyle w:val="Emphasis"/>
        </w:rPr>
        <w:t>regular, predictable ways</w:t>
      </w:r>
      <w:r w:rsidRPr="005B46B6">
        <w:rPr>
          <w:rStyle w:val="StyleUnderline"/>
        </w:rPr>
        <w:t>.</w:t>
      </w:r>
      <w:r w:rsidRPr="005B46B6">
        <w:rPr>
          <w:sz w:val="16"/>
        </w:rPr>
        <w:t xml:space="preserve"> Much of the doing of </w:t>
      </w:r>
      <w:r w:rsidRPr="005B46B6">
        <w:rPr>
          <w:rStyle w:val="StyleUnderline"/>
        </w:rPr>
        <w:t xml:space="preserve">science involves discovering these patterns. It is these </w:t>
      </w:r>
      <w:r w:rsidRPr="005B46B6">
        <w:rPr>
          <w:rStyle w:val="Emphasis"/>
        </w:rPr>
        <w:t>regularities</w:t>
      </w:r>
      <w:r w:rsidRPr="005B46B6">
        <w:rPr>
          <w:rStyle w:val="StyleUnderline"/>
        </w:rPr>
        <w:t xml:space="preserve"> in the natural world that suggest </w:t>
      </w:r>
      <w:r w:rsidRPr="005B46B6">
        <w:rPr>
          <w:rStyle w:val="Emphasis"/>
        </w:rPr>
        <w:t>underlying consistent causes</w:t>
      </w:r>
      <w:r w:rsidRPr="005B46B6">
        <w:rPr>
          <w:rStyle w:val="StyleUnderline"/>
        </w:rPr>
        <w:t xml:space="preserve">, and </w:t>
      </w:r>
      <w:r w:rsidRPr="005B46B6">
        <w:rPr>
          <w:rStyle w:val="Emphasis"/>
        </w:rPr>
        <w:t>constructing causal explanations</w:t>
      </w:r>
      <w:r w:rsidRPr="005B46B6">
        <w:rPr>
          <w:rStyle w:val="StyleUnderline"/>
        </w:rPr>
        <w:t xml:space="preserve"> for patterns of observations is generating a scientific theory.</w:t>
      </w:r>
      <w:r w:rsidRPr="005B46B6">
        <w:rPr>
          <w:sz w:val="16"/>
        </w:rPr>
        <w:t xml:space="preserve"> Scientists and nonscientists typically use the word "theory" in very different ways and in different contexts. In common parlance, "theory" often means an unsubstantiated guess. However, </w:t>
      </w:r>
      <w:r w:rsidRPr="005B46B6">
        <w:rPr>
          <w:rStyle w:val="StyleUnderline"/>
        </w:rPr>
        <w:t>scientific "theories"</w:t>
      </w:r>
      <w:r w:rsidRPr="005B46B6">
        <w:rPr>
          <w:sz w:val="16"/>
        </w:rPr>
        <w:t xml:space="preserve"> are not guesses, but </w:t>
      </w:r>
      <w:r w:rsidRPr="005B46B6">
        <w:rPr>
          <w:rStyle w:val="StyleUnderline"/>
        </w:rPr>
        <w:t xml:space="preserve">are natural </w:t>
      </w:r>
      <w:r w:rsidRPr="005B46B6">
        <w:rPr>
          <w:rStyle w:val="Emphasis"/>
        </w:rPr>
        <w:t>cause-and-effect explanations</w:t>
      </w:r>
      <w:r w:rsidRPr="005B46B6">
        <w:rPr>
          <w:rStyle w:val="StyleUnderline"/>
        </w:rPr>
        <w:t xml:space="preserve"> for the regularities we observe in the natural world around us. Theories integrate </w:t>
      </w:r>
      <w:r w:rsidRPr="005B46B6">
        <w:rPr>
          <w:rStyle w:val="Emphasis"/>
        </w:rPr>
        <w:t>diverse independent observations</w:t>
      </w:r>
      <w:r w:rsidRPr="005B46B6">
        <w:rPr>
          <w:rStyle w:val="StyleUnderline"/>
        </w:rPr>
        <w:t xml:space="preserve"> by recognizing </w:t>
      </w:r>
      <w:r w:rsidRPr="005B46B6">
        <w:rPr>
          <w:rStyle w:val="Emphasis"/>
        </w:rPr>
        <w:t>patterns and trends</w:t>
      </w:r>
      <w:r w:rsidRPr="005B46B6">
        <w:rPr>
          <w:rStyle w:val="StyleUnderline"/>
        </w:rPr>
        <w:t xml:space="preserve"> within the data that give those observations meaning</w:t>
      </w:r>
      <w:r w:rsidRPr="005B46B6">
        <w:rPr>
          <w:sz w:val="16"/>
        </w:rPr>
        <w:t xml:space="preserve">. The construction of </w:t>
      </w:r>
      <w:r w:rsidRPr="005B46B6">
        <w:rPr>
          <w:rStyle w:val="StyleUnderline"/>
        </w:rPr>
        <w:t xml:space="preserve">theories is the essence of science, and its </w:t>
      </w:r>
      <w:r w:rsidRPr="005B46B6">
        <w:rPr>
          <w:rStyle w:val="Emphasis"/>
        </w:rPr>
        <w:t>power as a methodology</w:t>
      </w:r>
      <w:r w:rsidRPr="005B46B6">
        <w:rPr>
          <w:sz w:val="16"/>
        </w:rPr>
        <w:t>. (2)</w:t>
      </w:r>
    </w:p>
    <w:p w:rsidR="00303DAF" w:rsidRPr="005B46B6" w:rsidRDefault="00303DAF" w:rsidP="00912C50">
      <w:pPr>
        <w:pStyle w:val="Heading1"/>
        <w:spacing w:before="0"/>
      </w:pPr>
      <w:r w:rsidRPr="005B46B6">
        <w:t>--at: data/urban heat islands</w:t>
      </w:r>
    </w:p>
    <w:p w:rsidR="004C216B" w:rsidRPr="005B46B6" w:rsidRDefault="004C216B" w:rsidP="00303DAF">
      <w:pPr>
        <w:rPr>
          <w:b/>
        </w:rPr>
      </w:pPr>
    </w:p>
    <w:p w:rsidR="00EB46DD" w:rsidRPr="005B46B6" w:rsidRDefault="00303DAF" w:rsidP="004C216B">
      <w:pPr>
        <w:spacing w:after="0"/>
        <w:rPr>
          <w:b/>
        </w:rPr>
      </w:pPr>
      <w:r w:rsidRPr="005B46B6">
        <w:rPr>
          <w:b/>
        </w:rPr>
        <w:t>Urban heat islands don’t affect data</w:t>
      </w:r>
      <w:r w:rsidR="007F624F" w:rsidRPr="005B46B6">
        <w:rPr>
          <w:b/>
        </w:rPr>
        <w:t xml:space="preserve"> </w:t>
      </w:r>
    </w:p>
    <w:p w:rsidR="004C216B" w:rsidRPr="005B46B6" w:rsidRDefault="00303DAF" w:rsidP="004C216B">
      <w:pPr>
        <w:spacing w:after="0"/>
      </w:pPr>
      <w:r w:rsidRPr="005B46B6">
        <w:rPr>
          <w:b/>
        </w:rPr>
        <w:t>Cook 10</w:t>
      </w:r>
      <w:r w:rsidRPr="005B46B6">
        <w:t xml:space="preserve"> –</w:t>
      </w:r>
      <w:r w:rsidR="003858D9" w:rsidRPr="005B46B6">
        <w:t xml:space="preserve"> </w:t>
      </w:r>
      <w:r w:rsidR="007F624F" w:rsidRPr="005B46B6">
        <w:t xml:space="preserve">Postdoctoral Fellow at the </w:t>
      </w:r>
      <w:r w:rsidR="003858D9" w:rsidRPr="005B46B6">
        <w:t>Global Change Institute</w:t>
      </w:r>
      <w:r w:rsidR="007F624F" w:rsidRPr="005B46B6">
        <w:t xml:space="preserve"> (John, “Does Urban Heat Island effect exaggerate global warming trends?”, 2010, </w:t>
      </w:r>
      <w:hyperlink r:id="rId10" w:history="1">
        <w:r w:rsidR="007F624F" w:rsidRPr="005B46B6">
          <w:rPr>
            <w:rStyle w:val="Hyperlink"/>
          </w:rPr>
          <w:t>http://www.skepticalscience.com/urban-heat-island-effect-intermediate.htm</w:t>
        </w:r>
      </w:hyperlink>
      <w:r w:rsidR="007F624F" w:rsidRPr="005B46B6">
        <w:t xml:space="preserve">, RSpec) </w:t>
      </w:r>
    </w:p>
    <w:p w:rsidR="00303DAF" w:rsidRPr="005B46B6" w:rsidRDefault="00303DAF" w:rsidP="004C216B">
      <w:pPr>
        <w:spacing w:after="0"/>
        <w:rPr>
          <w:rStyle w:val="StyleUnderline"/>
        </w:rPr>
      </w:pPr>
      <w:r w:rsidRPr="005B46B6">
        <w:rPr>
          <w:rStyle w:val="StyleUnderline"/>
        </w:rPr>
        <w:t xml:space="preserve">When compiling temperature records, NASA GISS go to </w:t>
      </w:r>
      <w:r w:rsidRPr="005B46B6">
        <w:rPr>
          <w:rStyle w:val="Emphasis"/>
        </w:rPr>
        <w:t>great pains</w:t>
      </w:r>
      <w:r w:rsidRPr="005B46B6">
        <w:rPr>
          <w:rStyle w:val="StyleUnderline"/>
        </w:rPr>
        <w:t xml:space="preserve"> to </w:t>
      </w:r>
      <w:r w:rsidRPr="005B46B6">
        <w:rPr>
          <w:rStyle w:val="Emphasis"/>
        </w:rPr>
        <w:t>remove any possible influence</w:t>
      </w:r>
      <w:r w:rsidRPr="005B46B6">
        <w:rPr>
          <w:rStyle w:val="StyleUnderline"/>
        </w:rPr>
        <w:t xml:space="preserve"> from </w:t>
      </w:r>
      <w:r w:rsidRPr="005B46B6">
        <w:rPr>
          <w:rStyle w:val="Emphasis"/>
        </w:rPr>
        <w:t>Urban Heat Island Effect</w:t>
      </w:r>
      <w:r w:rsidRPr="005B46B6">
        <w:rPr>
          <w:rStyle w:val="StyleUnderline"/>
        </w:rPr>
        <w:t xml:space="preserve">. They compare urban </w:t>
      </w:r>
      <w:r w:rsidRPr="005B46B6">
        <w:rPr>
          <w:rStyle w:val="Emphasis"/>
        </w:rPr>
        <w:t>long term trends</w:t>
      </w:r>
      <w:r w:rsidRPr="005B46B6">
        <w:rPr>
          <w:u w:val="single"/>
        </w:rPr>
        <w:t xml:space="preserve"> </w:t>
      </w:r>
      <w:r w:rsidRPr="005B46B6">
        <w:rPr>
          <w:rStyle w:val="StyleUnderline"/>
        </w:rPr>
        <w:t xml:space="preserve">to nearby rural trends. They then </w:t>
      </w:r>
      <w:r w:rsidRPr="005B46B6">
        <w:rPr>
          <w:rStyle w:val="Emphasis"/>
        </w:rPr>
        <w:t>adjust</w:t>
      </w:r>
      <w:r w:rsidRPr="005B46B6">
        <w:rPr>
          <w:rStyle w:val="StyleUnderline"/>
        </w:rPr>
        <w:t xml:space="preserve"> the urban trend so it matches the rural trend</w:t>
      </w:r>
      <w:r w:rsidRPr="005B46B6">
        <w:rPr>
          <w:sz w:val="16"/>
        </w:rPr>
        <w:t>. The process is described in detail on the NASA website (Hansen 2001).</w:t>
      </w:r>
      <w:r w:rsidR="007F624F" w:rsidRPr="005B46B6">
        <w:rPr>
          <w:sz w:val="16"/>
        </w:rPr>
        <w:t xml:space="preserve"> </w:t>
      </w:r>
      <w:r w:rsidRPr="005B46B6">
        <w:rPr>
          <w:sz w:val="16"/>
        </w:rPr>
        <w:t xml:space="preserve">They found in most cases, </w:t>
      </w:r>
      <w:r w:rsidRPr="005B46B6">
        <w:rPr>
          <w:rStyle w:val="Emphasis"/>
          <w:b/>
        </w:rPr>
        <w:t>urban warming was small</w:t>
      </w:r>
      <w:r w:rsidRPr="005B46B6">
        <w:rPr>
          <w:rStyle w:val="StyleUnderline"/>
        </w:rPr>
        <w:t xml:space="preserve"> and fell within uncertainty ranges. Surprisingly, </w:t>
      </w:r>
      <w:r w:rsidRPr="005B46B6">
        <w:rPr>
          <w:rStyle w:val="Emphasis"/>
        </w:rPr>
        <w:t>42%</w:t>
      </w:r>
      <w:r w:rsidRPr="005B46B6">
        <w:rPr>
          <w:rStyle w:val="StyleUnderline"/>
        </w:rPr>
        <w:t xml:space="preserve"> of city trends are </w:t>
      </w:r>
      <w:r w:rsidRPr="005B46B6">
        <w:rPr>
          <w:rStyle w:val="Emphasis"/>
        </w:rPr>
        <w:t>cooler</w:t>
      </w:r>
      <w:r w:rsidRPr="005B46B6">
        <w:rPr>
          <w:rStyle w:val="StyleUnderline"/>
        </w:rPr>
        <w:t xml:space="preserve"> relative to their country surroundings</w:t>
      </w:r>
      <w:r w:rsidRPr="005B46B6">
        <w:rPr>
          <w:sz w:val="16"/>
        </w:rPr>
        <w:t xml:space="preserve"> as weather stations are often sited in cool islands (eg - a park within the city). The point is </w:t>
      </w:r>
      <w:r w:rsidRPr="005B46B6">
        <w:rPr>
          <w:rStyle w:val="StyleUnderline"/>
        </w:rPr>
        <w:t xml:space="preserve">they're aware of UHI and </w:t>
      </w:r>
      <w:r w:rsidRPr="005B46B6">
        <w:rPr>
          <w:rStyle w:val="Emphasis"/>
        </w:rPr>
        <w:t>rigorously adjust</w:t>
      </w:r>
      <w:r w:rsidRPr="005B46B6">
        <w:rPr>
          <w:rStyle w:val="StyleUnderline"/>
        </w:rPr>
        <w:t xml:space="preserve"> for it when analysing temperature records.</w:t>
      </w:r>
      <w:r w:rsidR="007F624F" w:rsidRPr="005B46B6">
        <w:rPr>
          <w:rStyle w:val="StyleUnderline"/>
        </w:rPr>
        <w:t xml:space="preserve"> </w:t>
      </w:r>
      <w:r w:rsidRPr="005B46B6">
        <w:rPr>
          <w:rStyle w:val="StyleUnderline"/>
        </w:rPr>
        <w:t xml:space="preserve">This confirms a </w:t>
      </w:r>
      <w:r w:rsidRPr="005B46B6">
        <w:rPr>
          <w:rStyle w:val="Emphasis"/>
        </w:rPr>
        <w:t>peer review study</w:t>
      </w:r>
      <w:r w:rsidRPr="005B46B6">
        <w:rPr>
          <w:rStyle w:val="StyleUnderline"/>
        </w:rPr>
        <w:t xml:space="preserve"> by the NCDC (Peterson 2003) that did statis</w:t>
      </w:r>
      <w:r w:rsidRPr="005B46B6">
        <w:rPr>
          <w:rStyle w:val="Emphasis"/>
        </w:rPr>
        <w:t>tical analysis</w:t>
      </w:r>
      <w:r w:rsidRPr="005B46B6">
        <w:rPr>
          <w:rStyle w:val="StyleUnderline"/>
        </w:rPr>
        <w:t xml:space="preserve"> of urban and rural temperature anomalies and concluded "Contrary to generally accepted wisdom, </w:t>
      </w:r>
      <w:r w:rsidRPr="005B46B6">
        <w:rPr>
          <w:rStyle w:val="Emphasis"/>
          <w:b/>
        </w:rPr>
        <w:t>no statistically significant impact of urbanization could be found in annual temperatures</w:t>
      </w:r>
      <w:r w:rsidRPr="005B46B6">
        <w:rPr>
          <w:sz w:val="16"/>
        </w:rPr>
        <w:t>... Industrial sections of towns may well be significantly warmer than rural sites, but urban meteorological observations are more likely to be made within park cool islands than industrial regions."</w:t>
      </w:r>
      <w:r w:rsidR="007F624F" w:rsidRPr="005B46B6">
        <w:rPr>
          <w:sz w:val="16"/>
        </w:rPr>
        <w:t xml:space="preserve"> </w:t>
      </w:r>
      <w:r w:rsidRPr="005B46B6">
        <w:rPr>
          <w:sz w:val="16"/>
        </w:rPr>
        <w:t>Another more recent study (</w:t>
      </w:r>
      <w:r w:rsidRPr="005B46B6">
        <w:rPr>
          <w:rStyle w:val="StyleUnderline"/>
        </w:rPr>
        <w:t>Parker 2006</w:t>
      </w:r>
      <w:r w:rsidRPr="005B46B6">
        <w:rPr>
          <w:sz w:val="16"/>
        </w:rPr>
        <w:t xml:space="preserve">) plotted 50 year records of temperatures observed on calm nights, the other on windy nights. He </w:t>
      </w:r>
      <w:r w:rsidRPr="005B46B6">
        <w:rPr>
          <w:rStyle w:val="StyleUnderline"/>
        </w:rPr>
        <w:t>concluded "temperatures over land have risen as much on windy nights as on calm nights, indicating that the observed overall warming is not a consequence of urban development".</w:t>
      </w:r>
    </w:p>
    <w:p w:rsidR="00BD627A" w:rsidRPr="005B46B6" w:rsidRDefault="00BD627A" w:rsidP="004C216B">
      <w:pPr>
        <w:spacing w:after="0"/>
        <w:rPr>
          <w:rStyle w:val="StyleUnderline"/>
        </w:rPr>
      </w:pPr>
    </w:p>
    <w:p w:rsidR="00912C50" w:rsidRPr="005B46B6" w:rsidRDefault="00912C50" w:rsidP="00912C50">
      <w:pPr>
        <w:pStyle w:val="Heading1"/>
        <w:spacing w:before="0"/>
      </w:pPr>
      <w:r w:rsidRPr="005B46B6">
        <w:t>--at: irreversible</w:t>
      </w:r>
    </w:p>
    <w:p w:rsidR="00912C50" w:rsidRPr="005B46B6" w:rsidRDefault="00912C50" w:rsidP="00912C50">
      <w:pPr>
        <w:spacing w:after="0"/>
      </w:pPr>
    </w:p>
    <w:p w:rsidR="00912C50" w:rsidRPr="005B46B6" w:rsidRDefault="00912C50" w:rsidP="00912C50">
      <w:pPr>
        <w:spacing w:after="0"/>
        <w:rPr>
          <w:b/>
        </w:rPr>
      </w:pPr>
      <w:r w:rsidRPr="005B46B6">
        <w:rPr>
          <w:b/>
        </w:rPr>
        <w:t>Warming is irreversible and is coming now</w:t>
      </w:r>
    </w:p>
    <w:p w:rsidR="00912C50" w:rsidRPr="005B46B6" w:rsidRDefault="00912C50" w:rsidP="00912C50">
      <w:pPr>
        <w:spacing w:after="0"/>
      </w:pPr>
      <w:r w:rsidRPr="005B46B6">
        <w:rPr>
          <w:b/>
        </w:rPr>
        <w:t xml:space="preserve">Cohen, 3/22 </w:t>
      </w:r>
      <w:r w:rsidRPr="005B46B6">
        <w:t>– a columnist for the Observer and New Statesman. He writes occasional pieces for many other publications, including the London Evening Standard and New Humanist. Cruel Britannia, a collection of his journalism, was published by Verso in 1999, and Pretty Straight Guys, a history of Britain under Tony Blair, was published by Faber in 1999. Our Friends on the Left, an examination of agonies, idiocies and compromises of mainstream liberal thought will be published by 4th Estate in 2006 (Nick, “The climate change deniers have won,” The Observer, 2014, http://www.theguardian.com/commentisfree/2014/mar/22/climate-change-deniers-have-won-global-warming)//VIVIENNE</w:t>
      </w:r>
    </w:p>
    <w:p w:rsidR="00912C50" w:rsidRPr="005B46B6" w:rsidRDefault="00912C50" w:rsidP="00912C50">
      <w:pPr>
        <w:spacing w:after="0"/>
        <w:rPr>
          <w:sz w:val="16"/>
        </w:rPr>
      </w:pPr>
      <w:r w:rsidRPr="005B46B6">
        <w:rPr>
          <w:sz w:val="16"/>
        </w:rPr>
        <w:t>The American Association for the Advancement of Science came as close as such a respectable institution can to screaming an alarm last week</w:t>
      </w:r>
      <w:r w:rsidRPr="005B46B6">
        <w:rPr>
          <w:rStyle w:val="StyleUnderline"/>
        </w:rPr>
        <w:t>. "As scientists, it is not our role to tell people what they should do</w:t>
      </w:r>
      <w:r w:rsidRPr="005B46B6">
        <w:rPr>
          <w:sz w:val="16"/>
        </w:rPr>
        <w:t>," it said as it began one of those sentences that you know will build to a "but". "</w:t>
      </w:r>
      <w:r w:rsidRPr="005B46B6">
        <w:rPr>
          <w:rStyle w:val="StyleUnderline"/>
        </w:rPr>
        <w:t>But human-caused climate risks abrupt, unpredictable and potentially irreversible changes</w:t>
      </w:r>
      <w:r w:rsidRPr="005B46B6">
        <w:rPr>
          <w:sz w:val="16"/>
        </w:rPr>
        <w:t xml:space="preserve">." In other words, </w:t>
      </w:r>
      <w:r w:rsidRPr="005B46B6">
        <w:rPr>
          <w:rStyle w:val="StyleUnderline"/>
        </w:rPr>
        <w:t>the most distinguished scientists from the country with the world's pre-eminent educational institutions were trying to shake humanity out of its complacency</w:t>
      </w:r>
      <w:r w:rsidRPr="005B46B6">
        <w:rPr>
          <w:sz w:val="16"/>
        </w:rPr>
        <w:t xml:space="preserve">. Why weren't their warnings leading the news? In one sense, the association's appeal was not new. The Royal Society, the Royal Institution, Nasa, the US National Academy of Sciences, the US Geological Survey, </w:t>
      </w:r>
      <w:r w:rsidRPr="005B46B6">
        <w:rPr>
          <w:rStyle w:val="StyleUnderline"/>
        </w:rPr>
        <w:t>the IPCC and the national science bodies of 30 or so other countries have said that man-made climate change is on the march. A survey of 2,000 peer-reviewed papers on global warming published in the last 20 years found that 97% said that humans were causing it. When the glib talk about the "scientific debate on global warming", they either don't know or will not accept that there is no scientific debate</w:t>
      </w:r>
      <w:r w:rsidRPr="005B46B6">
        <w:rPr>
          <w:sz w:val="16"/>
        </w:rPr>
        <w:t xml:space="preserve">. The suggestion first made by Eugene F Stoermer that the planet has moved from the Holocene, which began at the end of the last ice age, to the manmade </w:t>
      </w:r>
      <w:r w:rsidRPr="005B46B6">
        <w:rPr>
          <w:rStyle w:val="StyleUnderline"/>
        </w:rPr>
        <w:t>Anthropocene</w:t>
      </w:r>
      <w:r w:rsidRPr="005B46B6">
        <w:rPr>
          <w:sz w:val="16"/>
        </w:rPr>
        <w:t>, in which we now live,</w:t>
      </w:r>
      <w:r w:rsidRPr="005B46B6">
        <w:rPr>
          <w:rStyle w:val="StyleUnderline"/>
        </w:rPr>
        <w:t xml:space="preserve"> is everywhere gaining support. Man-made global warming and the man-made mass extinction of species define this hot, bloody and</w:t>
      </w:r>
      <w:r w:rsidRPr="005B46B6">
        <w:rPr>
          <w:sz w:val="16"/>
        </w:rPr>
        <w:t xml:space="preserve"> (let us hope) </w:t>
      </w:r>
      <w:r w:rsidRPr="005B46B6">
        <w:rPr>
          <w:rStyle w:val="StyleUnderline"/>
        </w:rPr>
        <w:t>brief epoch in the world's history. If global warming is not new, it is urgent: a subject that should never be far from our thoughts</w:t>
      </w:r>
      <w:r w:rsidRPr="005B46B6">
        <w:rPr>
          <w:sz w:val="16"/>
        </w:rPr>
        <w:t xml:space="preserve">. Yet within 24 hours of the American association's warning the British government's budget confirmed that it no longer wanted to fight it. </w:t>
      </w:r>
    </w:p>
    <w:p w:rsidR="00912C50" w:rsidRPr="005B46B6" w:rsidRDefault="00912C50" w:rsidP="00912C50">
      <w:pPr>
        <w:spacing w:after="0"/>
      </w:pPr>
    </w:p>
    <w:p w:rsidR="00912C50" w:rsidRPr="005B46B6" w:rsidRDefault="00912C50" w:rsidP="00912C50">
      <w:pPr>
        <w:spacing w:after="0"/>
        <w:rPr>
          <w:b/>
        </w:rPr>
      </w:pPr>
      <w:r w:rsidRPr="005B46B6">
        <w:rPr>
          <w:b/>
        </w:rPr>
        <w:t>The plan is try or die – it’s irreversible</w:t>
      </w:r>
    </w:p>
    <w:p w:rsidR="00912C50" w:rsidRPr="005B46B6" w:rsidRDefault="00912C50" w:rsidP="00912C50">
      <w:pPr>
        <w:spacing w:after="0"/>
      </w:pPr>
      <w:r w:rsidRPr="005B46B6">
        <w:rPr>
          <w:b/>
        </w:rPr>
        <w:t xml:space="preserve">Skuce, 4/19 </w:t>
      </w:r>
      <w:r w:rsidRPr="005B46B6">
        <w:t>– retired geophysical consultant, BSc in geology from Sheffield University, MSc in geophysics from the University of Leeds. (Andrew, “Global Warming: Not Reversible, But Stoppable,” Skeptical Science, 2014, http://www.skepticalscience.com/global-warming-not-reversible-but-stoppable.html)//VIVIENNE</w:t>
      </w:r>
    </w:p>
    <w:p w:rsidR="00912C50" w:rsidRPr="005B46B6" w:rsidRDefault="00912C50" w:rsidP="00912C50">
      <w:pPr>
        <w:spacing w:after="0"/>
        <w:rPr>
          <w:u w:val="single"/>
        </w:rPr>
      </w:pPr>
      <w:r w:rsidRPr="005B46B6">
        <w:rPr>
          <w:rStyle w:val="Emphasis"/>
        </w:rPr>
        <w:t>Global warming is not reversible but it is stoppable</w:t>
      </w:r>
      <w:r w:rsidRPr="005B46B6">
        <w:rPr>
          <w:sz w:val="16"/>
        </w:rPr>
        <w:t xml:space="preserve">. </w:t>
      </w:r>
      <w:r w:rsidRPr="005B46B6">
        <w:rPr>
          <w:u w:val="single"/>
        </w:rPr>
        <w:t>Many people incorrectly assume that once we stop making greenhouse gas emissions, the CO2 will be drawn out of the air, the old equilibrium will be re-established</w:t>
      </w:r>
      <w:r w:rsidRPr="005B46B6">
        <w:rPr>
          <w:sz w:val="16"/>
        </w:rPr>
        <w:t xml:space="preserve"> and the climate of the planet will go back to the way it used to be; just like the way the acid rain problem was solved once scrubbers were put on smoke stacks, or the way lead pollution disappeared once we changed to unleaded gasoline. </w:t>
      </w:r>
      <w:r w:rsidRPr="005B46B6">
        <w:rPr>
          <w:u w:val="single"/>
        </w:rPr>
        <w:t>This misinterpretation can lead to complacency about the need to act now</w:t>
      </w:r>
      <w:r w:rsidRPr="005B46B6">
        <w:rPr>
          <w:sz w:val="16"/>
        </w:rPr>
        <w:t xml:space="preserve">. In fact, </w:t>
      </w:r>
      <w:r w:rsidRPr="005B46B6">
        <w:rPr>
          <w:u w:val="single"/>
        </w:rPr>
        <w:t>global warming is</w:t>
      </w:r>
      <w:r w:rsidRPr="005B46B6">
        <w:rPr>
          <w:sz w:val="16"/>
        </w:rPr>
        <w:t xml:space="preserve">, on human timescales, </w:t>
      </w:r>
      <w:r w:rsidRPr="005B46B6">
        <w:rPr>
          <w:u w:val="single"/>
        </w:rPr>
        <w:t>here forever</w:t>
      </w:r>
      <w:r w:rsidRPr="005B46B6">
        <w:rPr>
          <w:sz w:val="16"/>
        </w:rPr>
        <w:t xml:space="preserve">. The truth is that </w:t>
      </w:r>
      <w:r w:rsidRPr="005B46B6">
        <w:rPr>
          <w:u w:val="single"/>
        </w:rPr>
        <w:t>the damage we have done</w:t>
      </w:r>
      <w:r w:rsidRPr="005B46B6">
        <w:rPr>
          <w:sz w:val="16"/>
        </w:rPr>
        <w:t xml:space="preserve">—and continue to do—to the climate system </w:t>
      </w:r>
      <w:r w:rsidRPr="005B46B6">
        <w:rPr>
          <w:u w:val="single"/>
        </w:rPr>
        <w:t>cannot be undone</w:t>
      </w:r>
      <w:r w:rsidRPr="005B46B6">
        <w:rPr>
          <w:sz w:val="16"/>
        </w:rPr>
        <w:t xml:space="preserve">. </w:t>
      </w:r>
      <w:r w:rsidRPr="005B46B6">
        <w:rPr>
          <w:u w:val="single"/>
        </w:rPr>
        <w:t>The second question reveals a different kind of misunderstanding: many mistakenly believe that the climate system is going to send more warming our way no matter what we choose to do.</w:t>
      </w:r>
      <w:r w:rsidRPr="005B46B6">
        <w:rPr>
          <w:sz w:val="16"/>
        </w:rPr>
        <w:t xml:space="preserve"> Taken to an extreme, that viewpoint can lead to a fatalistic approach, in which efforts to mitigate climate change by cutting emissions are seen as futile: </w:t>
      </w:r>
      <w:r w:rsidRPr="005B46B6">
        <w:rPr>
          <w:u w:val="single"/>
        </w:rPr>
        <w:t>we should instead begin planning for adaptation</w:t>
      </w:r>
      <w:r w:rsidRPr="005B46B6">
        <w:rPr>
          <w:sz w:val="16"/>
        </w:rPr>
        <w:t xml:space="preserve"> or, worse, start deliberately intervening through geoengineering. But this is wrong. The inertia is not in the physics of the climate system, but rather in the human economy. This is explained in a recent paper in Science Magazine (2013, paywalled but freely accessible here, scroll down to "Publications, 2013") by Damon Matthews and Susan Solomon: Irreversible Does Not Mean Unavoidable. Since the Industrial Revolution, </w:t>
      </w:r>
      <w:r w:rsidRPr="005B46B6">
        <w:rPr>
          <w:u w:val="single"/>
        </w:rPr>
        <w:t>CO2 from our burning of fossil fuels has been building up in the atmosphere. The concentration of CO2 is now approaching 400 parts per million (ppm), up from 280 ppm prior to 1800.</w:t>
      </w:r>
      <w:r w:rsidRPr="005B46B6">
        <w:rPr>
          <w:sz w:val="16"/>
        </w:rPr>
        <w:t xml:space="preserve"> If we were to stop all emissions immediately, the CO2 concentration would also start to decline immediately, with some of the gas continuing to be absorbed into the oceans and smaller amounts being taken up by carbon sinks on land. </w:t>
      </w:r>
      <w:r w:rsidRPr="005B46B6">
        <w:rPr>
          <w:u w:val="single"/>
        </w:rPr>
        <w:t>According to the models of the carbon cycle, the level of CO2</w:t>
      </w:r>
      <w:r w:rsidRPr="005B46B6">
        <w:rPr>
          <w:sz w:val="16"/>
        </w:rPr>
        <w:t xml:space="preserve"> (the red line in Figure 1A) </w:t>
      </w:r>
      <w:r w:rsidRPr="005B46B6">
        <w:rPr>
          <w:u w:val="single"/>
        </w:rPr>
        <w:t>would have dropped to about 340 ppm by 2300</w:t>
      </w:r>
      <w:r w:rsidRPr="005B46B6">
        <w:rPr>
          <w:sz w:val="16"/>
        </w:rPr>
        <w:t xml:space="preserve">, approximately the same level as it was in 1980. In the next 300 years, therefore, nature will have recouped the last 30 years of our emissions. So, does this mean that some of the climate change we have experienced so far would go into reverse, allowing, for example, the Arctic sea ice to freeze over again? Unfortunately, no. Today, </w:t>
      </w:r>
      <w:r w:rsidRPr="005B46B6">
        <w:rPr>
          <w:u w:val="single"/>
        </w:rPr>
        <w:t>because of the greenhouse gas build-up, there is more solar energy being trapped, which is warming the oceans, atmosphere, land and ice, a process that has been referred to as the Earth's energy imbalance. The energy flow will continue to be out of balance until the Earth warms up enough so that the amount of energy leaving the Earth matches the amount coming in</w:t>
      </w:r>
      <w:r w:rsidRPr="005B46B6">
        <w:rPr>
          <w:sz w:val="16"/>
        </w:rPr>
        <w:t xml:space="preserve">. It takes time for the Earth to heat up, particularly the oceans, where approximately 90% of the thermal energy ends up. It just so happens that the delayed heating from this thermal inertia balances almost exactly with the drop in CO2 concentrations, meaning the temperature of the Earth would stay approximately constant from the minute we stopped adding more CO2, as shown in Figure 1C. There is bad news and good news in this. The bad news is that, once we have caused some warming, we can’t go back, at least not without huge and probably unaffordable efforts to put the CO2 back into the ground, or by making risky interventions by scattering tons of sulphate particles into the upper atmosphere, to shade us from the Sun. The good news is that, once we stop emissions, further warming will immediately cease; we are not on an unstoppable path to oblivion. </w:t>
      </w:r>
      <w:r w:rsidRPr="005B46B6">
        <w:rPr>
          <w:u w:val="single"/>
        </w:rPr>
        <w:t>The future is not out of our hands. Global warming is stoppable, even if it is not reversible.</w:t>
      </w:r>
    </w:p>
    <w:p w:rsidR="00912C50" w:rsidRPr="005B46B6" w:rsidRDefault="00912C50" w:rsidP="00912C50">
      <w:pPr>
        <w:spacing w:after="0"/>
      </w:pPr>
    </w:p>
    <w:p w:rsidR="00912C50" w:rsidRPr="005B46B6" w:rsidRDefault="00912C50" w:rsidP="00912C50">
      <w:pPr>
        <w:pStyle w:val="Heading1"/>
        <w:spacing w:before="0"/>
      </w:pPr>
      <w:r w:rsidRPr="005B46B6">
        <w:t>--at: cooling</w:t>
      </w:r>
    </w:p>
    <w:p w:rsidR="00912C50" w:rsidRPr="005B46B6" w:rsidRDefault="00912C50" w:rsidP="00912C50">
      <w:pPr>
        <w:spacing w:after="0"/>
        <w:rPr>
          <w:b/>
        </w:rPr>
      </w:pPr>
    </w:p>
    <w:p w:rsidR="00912C50" w:rsidRPr="005B46B6" w:rsidRDefault="00912C50" w:rsidP="00912C50">
      <w:pPr>
        <w:spacing w:after="0"/>
        <w:rPr>
          <w:b/>
        </w:rPr>
      </w:pPr>
      <w:r w:rsidRPr="005B46B6">
        <w:rPr>
          <w:b/>
        </w:rPr>
        <w:t xml:space="preserve">This is a sign that warming is about to increase </w:t>
      </w:r>
      <w:r w:rsidRPr="005B46B6">
        <w:rPr>
          <w:b/>
          <w:u w:val="single"/>
        </w:rPr>
        <w:t>rapidly</w:t>
      </w:r>
    </w:p>
    <w:p w:rsidR="00912C50" w:rsidRPr="005B46B6" w:rsidRDefault="00912C50" w:rsidP="00912C50">
      <w:pPr>
        <w:spacing w:after="0"/>
      </w:pPr>
      <w:r w:rsidRPr="005B46B6">
        <w:rPr>
          <w:b/>
        </w:rPr>
        <w:t>Romm 4/22</w:t>
      </w:r>
      <w:r w:rsidRPr="005B46B6">
        <w:t xml:space="preserve">/14 – Ph.D. Physics (Joe, “Does El Niño Plus Global Warming Equal Global Temperature Records In 2014 And 2015?”, </w:t>
      </w:r>
      <w:hyperlink r:id="rId11" w:history="1">
        <w:r w:rsidRPr="005B46B6">
          <w:rPr>
            <w:rStyle w:val="Hyperlink"/>
          </w:rPr>
          <w:t>http://thinkprogress.org/climate/2014/04/22/3429380/el-nino-global-warming-temperature-record/</w:t>
        </w:r>
      </w:hyperlink>
      <w:r w:rsidRPr="005B46B6">
        <w:t>, RSpec</w:t>
      </w:r>
    </w:p>
    <w:p w:rsidR="00912C50" w:rsidRPr="005B46B6" w:rsidRDefault="00912C50" w:rsidP="00912C50">
      <w:pPr>
        <w:spacing w:after="0"/>
        <w:rPr>
          <w:sz w:val="16"/>
        </w:rPr>
      </w:pPr>
      <w:r w:rsidRPr="005B46B6">
        <w:rPr>
          <w:rStyle w:val="StyleUnderline"/>
        </w:rPr>
        <w:t xml:space="preserve">Recent research finds that one reason the rate of surface warming has the slowed down is that </w:t>
      </w:r>
      <w:r w:rsidRPr="005B46B6">
        <w:rPr>
          <w:rStyle w:val="Emphasis"/>
        </w:rPr>
        <w:t>trade winds have sped up</w:t>
      </w:r>
      <w:r w:rsidRPr="005B46B6">
        <w:rPr>
          <w:sz w:val="16"/>
        </w:rPr>
        <w:t xml:space="preserve"> in an unprecedented fashion, </w:t>
      </w:r>
      <w:r w:rsidRPr="005B46B6">
        <w:rPr>
          <w:rStyle w:val="Emphasis"/>
        </w:rPr>
        <w:t>mixing more heat deeper into the oceans</w:t>
      </w:r>
      <w:r w:rsidRPr="005B46B6">
        <w:rPr>
          <w:sz w:val="16"/>
        </w:rPr>
        <w:t xml:space="preserve">, while bringing cooler water up to the surface. Remember, </w:t>
      </w:r>
      <w:r w:rsidRPr="005B46B6">
        <w:rPr>
          <w:rStyle w:val="StyleUnderline"/>
        </w:rPr>
        <w:t>more than 90 percent of human-induced planetary warming goes into the oceans</w:t>
      </w:r>
      <w:r w:rsidRPr="005B46B6">
        <w:rPr>
          <w:sz w:val="16"/>
        </w:rPr>
        <w:t xml:space="preserve">, while only 2 percent goes into the atmosphere, </w:t>
      </w:r>
      <w:r w:rsidRPr="005B46B6">
        <w:rPr>
          <w:rStyle w:val="StyleUnderline"/>
        </w:rPr>
        <w:t xml:space="preserve">so </w:t>
      </w:r>
      <w:r w:rsidRPr="005B46B6">
        <w:rPr>
          <w:rStyle w:val="Emphasis"/>
          <w:b/>
        </w:rPr>
        <w:t>small changes in ocean uptake can have huge impact on surface temperatures</w:t>
      </w:r>
      <w:r w:rsidRPr="005B46B6">
        <w:rPr>
          <w:sz w:val="16"/>
        </w:rPr>
        <w:t xml:space="preserve">. The lead author of this study explained </w:t>
      </w:r>
      <w:r w:rsidRPr="005B46B6">
        <w:rPr>
          <w:rStyle w:val="StyleUnderline"/>
        </w:rPr>
        <w:t>when that process ends</w:t>
      </w:r>
      <w:r w:rsidRPr="005B46B6">
        <w:rPr>
          <w:sz w:val="16"/>
        </w:rPr>
        <w:t xml:space="preserve"> “as it inevitably will –- our research </w:t>
      </w:r>
      <w:r w:rsidRPr="005B46B6">
        <w:rPr>
          <w:sz w:val="16"/>
          <w:szCs w:val="16"/>
        </w:rPr>
        <w:t xml:space="preserve">suggests </w:t>
      </w:r>
      <w:r w:rsidRPr="005B46B6">
        <w:rPr>
          <w:rStyle w:val="Emphasis"/>
          <w:b/>
        </w:rPr>
        <w:t>heat will quickly accumulate in the atmosphere</w:t>
      </w:r>
      <w:r w:rsidRPr="005B46B6">
        <w:rPr>
          <w:sz w:val="16"/>
        </w:rPr>
        <w:t xml:space="preserve">. So </w:t>
      </w:r>
      <w:r w:rsidRPr="005B46B6">
        <w:rPr>
          <w:rStyle w:val="Emphasis"/>
          <w:b/>
        </w:rPr>
        <w:t>global temperatures look set to rise rapidly</w:t>
      </w:r>
      <w:r w:rsidRPr="005B46B6">
        <w:rPr>
          <w:sz w:val="16"/>
        </w:rPr>
        <w:t>.”</w:t>
      </w:r>
    </w:p>
    <w:p w:rsidR="00912C50" w:rsidRPr="005B46B6" w:rsidRDefault="00912C50" w:rsidP="00912C50">
      <w:pPr>
        <w:spacing w:after="0"/>
        <w:rPr>
          <w:sz w:val="16"/>
        </w:rPr>
      </w:pPr>
    </w:p>
    <w:p w:rsidR="00912C50" w:rsidRPr="005B46B6" w:rsidRDefault="00912C50" w:rsidP="00912C50">
      <w:pPr>
        <w:spacing w:after="0"/>
        <w:rPr>
          <w:b/>
          <w:u w:val="single"/>
        </w:rPr>
      </w:pPr>
      <w:r w:rsidRPr="005B46B6">
        <w:rPr>
          <w:b/>
        </w:rPr>
        <w:t xml:space="preserve">Most </w:t>
      </w:r>
      <w:r w:rsidRPr="005B46B6">
        <w:rPr>
          <w:b/>
          <w:u w:val="single"/>
        </w:rPr>
        <w:t>recent</w:t>
      </w:r>
      <w:r w:rsidRPr="005B46B6">
        <w:rPr>
          <w:b/>
        </w:rPr>
        <w:t xml:space="preserve"> and </w:t>
      </w:r>
      <w:r w:rsidRPr="005B46B6">
        <w:rPr>
          <w:b/>
          <w:u w:val="single"/>
        </w:rPr>
        <w:t>advanced analysis</w:t>
      </w:r>
      <w:r w:rsidRPr="005B46B6">
        <w:rPr>
          <w:b/>
        </w:rPr>
        <w:t xml:space="preserve"> shows that anthropogenic warming is </w:t>
      </w:r>
      <w:r w:rsidRPr="005B46B6">
        <w:rPr>
          <w:b/>
          <w:u w:val="single"/>
        </w:rPr>
        <w:t>still happening</w:t>
      </w:r>
    </w:p>
    <w:p w:rsidR="00912C50" w:rsidRPr="005B46B6" w:rsidRDefault="00912C50" w:rsidP="00912C50">
      <w:pPr>
        <w:spacing w:after="0"/>
      </w:pPr>
      <w:r w:rsidRPr="005B46B6">
        <w:rPr>
          <w:b/>
        </w:rPr>
        <w:t>Zhou and Tung 13</w:t>
      </w:r>
      <w:r w:rsidRPr="005B46B6">
        <w:t xml:space="preserve"> (*Jiansong – Scientist at NASA, and *Ka-Kit – Professor of Applied Mathematics and Adjunct Professor in Atmospheric Science at Washington University, Ph.D. Applied Mathematics,  “Deducing Multidecadal Anthropogenic Global Warming Trends Using Multiple Regression Analysis”, Journal of the Atmospheric Sciences, 70.1, January, 2013: 3-8, ProQuest, RSpec)</w:t>
      </w:r>
    </w:p>
    <w:p w:rsidR="00912C50" w:rsidRPr="005B46B6" w:rsidRDefault="00912C50" w:rsidP="00912C50">
      <w:pPr>
        <w:spacing w:after="0"/>
        <w:rPr>
          <w:sz w:val="16"/>
        </w:rPr>
      </w:pPr>
      <w:r w:rsidRPr="005B46B6">
        <w:rPr>
          <w:sz w:val="16"/>
        </w:rPr>
        <w:t xml:space="preserve">It is pointed out that </w:t>
      </w:r>
      <w:r w:rsidRPr="005B46B6">
        <w:rPr>
          <w:u w:val="single"/>
        </w:rPr>
        <w:t xml:space="preserve">the </w:t>
      </w:r>
      <w:r w:rsidRPr="005B46B6">
        <w:rPr>
          <w:rStyle w:val="Emphasis"/>
        </w:rPr>
        <w:t>Atlantic multidecadal oscillation</w:t>
      </w:r>
      <w:r w:rsidRPr="005B46B6">
        <w:rPr>
          <w:sz w:val="16"/>
        </w:rPr>
        <w:t xml:space="preserve">, a likely natural and recurrent phenomenon, </w:t>
      </w:r>
      <w:r w:rsidRPr="005B46B6">
        <w:rPr>
          <w:u w:val="single"/>
        </w:rPr>
        <w:t xml:space="preserve">has </w:t>
      </w:r>
      <w:r w:rsidRPr="005B46B6">
        <w:rPr>
          <w:rStyle w:val="Emphasis"/>
        </w:rPr>
        <w:t>not been taken into account</w:t>
      </w:r>
      <w:r w:rsidRPr="005B46B6">
        <w:rPr>
          <w:u w:val="single"/>
        </w:rPr>
        <w:t xml:space="preserve"> in any multiple linear regression analysis of the global warming trends</w:t>
      </w:r>
      <w:r w:rsidRPr="005B46B6">
        <w:rPr>
          <w:sz w:val="16"/>
        </w:rPr>
        <w:t xml:space="preserve"> using observational data in published literature. Yet, over any multidecadal period, </w:t>
      </w:r>
      <w:r w:rsidRPr="005B46B6">
        <w:rPr>
          <w:u w:val="single"/>
        </w:rPr>
        <w:t xml:space="preserve">the AMO is the </w:t>
      </w:r>
      <w:r w:rsidRPr="005B46B6">
        <w:rPr>
          <w:rStyle w:val="Emphasis"/>
        </w:rPr>
        <w:t>most important factor</w:t>
      </w:r>
      <w:r w:rsidRPr="005B46B6">
        <w:rPr>
          <w:u w:val="single"/>
        </w:rPr>
        <w:t xml:space="preserve"> affecting the deduced ''anthropogenic trend</w:t>
      </w:r>
      <w:r w:rsidRPr="005B46B6">
        <w:rPr>
          <w:sz w:val="16"/>
        </w:rPr>
        <w:t xml:space="preserve">,'' </w:t>
      </w:r>
      <w:r w:rsidRPr="005B46B6">
        <w:rPr>
          <w:u w:val="single"/>
        </w:rPr>
        <w:t>since other</w:t>
      </w:r>
      <w:r w:rsidRPr="005B46B6">
        <w:rPr>
          <w:sz w:val="16"/>
        </w:rPr>
        <w:t xml:space="preserve">, shorter-term </w:t>
      </w:r>
      <w:r w:rsidRPr="005B46B6">
        <w:rPr>
          <w:u w:val="single"/>
        </w:rPr>
        <w:t>internal variability</w:t>
      </w:r>
      <w:r w:rsidRPr="005B46B6">
        <w:rPr>
          <w:sz w:val="16"/>
        </w:rPr>
        <w:t xml:space="preserve">, such as ENSO or volcano aerosols, usually </w:t>
      </w:r>
      <w:r w:rsidRPr="005B46B6">
        <w:rPr>
          <w:u w:val="single"/>
        </w:rPr>
        <w:t>do not contain any multidecadal trend</w:t>
      </w:r>
      <w:r w:rsidRPr="005B46B6">
        <w:rPr>
          <w:sz w:val="16"/>
        </w:rPr>
        <w:t xml:space="preserve">, and solar forcing's secular trend is small. </w:t>
      </w:r>
      <w:r w:rsidRPr="005B46B6">
        <w:rPr>
          <w:u w:val="single"/>
        </w:rPr>
        <w:t>When the AMO is included</w:t>
      </w:r>
      <w:r w:rsidRPr="005B46B6">
        <w:rPr>
          <w:sz w:val="16"/>
        </w:rPr>
        <w:t xml:space="preserve">, in addition to the other explanatory variables such as ENSO, volcano, and solar influences commonly included in the multiple linear regression analysis, the recent 50- and 32-yr </w:t>
      </w:r>
      <w:r w:rsidRPr="005B46B6">
        <w:rPr>
          <w:u w:val="single"/>
        </w:rPr>
        <w:t xml:space="preserve">anthropogenic warming trends are reduced by a factor of at least 2. </w:t>
      </w:r>
      <w:r w:rsidRPr="005B46B6">
        <w:rPr>
          <w:rStyle w:val="Emphasis"/>
          <w:b/>
        </w:rPr>
        <w:t>There is no statistical evidence of a recent slowdown of global warming</w:t>
      </w:r>
      <w:r w:rsidRPr="005B46B6">
        <w:rPr>
          <w:sz w:val="16"/>
        </w:rPr>
        <w:t xml:space="preserve">, nor is there evidence of accelerated warming since the mid-twentieth century. The anomalous early twentieth-century warming is also explained as being caused by the AMO's upswing on top of the same anthropogenic warming trend. This deduced time behavior of anthropogenic warming is different from that previously constructed by GISS and used by Lean and Rind (2008) in deducing the latitudinal structure of anthropogenic warming. Tung et al. (2008) had previously suggested that the transient climate sensitivity to increasing greenhouse gases should be higher than in most CMIP3 models. The lower net anthropogenic warming rate found here does not necessarily contradict that result, since the </w:t>
      </w:r>
      <w:r w:rsidRPr="005B46B6">
        <w:rPr>
          <w:u w:val="single"/>
        </w:rPr>
        <w:t xml:space="preserve">observationally determined net warming includes </w:t>
      </w:r>
      <w:r w:rsidRPr="005B46B6">
        <w:rPr>
          <w:rStyle w:val="Emphasis"/>
        </w:rPr>
        <w:t>tropospheric aerosol cooling</w:t>
      </w:r>
      <w:r w:rsidRPr="005B46B6">
        <w:rPr>
          <w:sz w:val="16"/>
        </w:rPr>
        <w:t>, which is uncertain but could be quite significant in the past decades from industrial pollution.</w:t>
      </w:r>
    </w:p>
    <w:p w:rsidR="00912C50" w:rsidRPr="005B46B6" w:rsidRDefault="00912C50" w:rsidP="00912C50">
      <w:pPr>
        <w:pStyle w:val="Heading1"/>
        <w:spacing w:before="0"/>
      </w:pPr>
      <w:r w:rsidRPr="005B46B6">
        <w:t>--at: sun</w:t>
      </w:r>
    </w:p>
    <w:p w:rsidR="00912C50" w:rsidRPr="005B46B6" w:rsidRDefault="00912C50" w:rsidP="00912C50">
      <w:pPr>
        <w:spacing w:after="0"/>
        <w:rPr>
          <w:b/>
        </w:rPr>
      </w:pPr>
    </w:p>
    <w:p w:rsidR="00912C50" w:rsidRPr="005B46B6" w:rsidRDefault="00912C50" w:rsidP="00912C50">
      <w:pPr>
        <w:spacing w:after="0"/>
        <w:rPr>
          <w:b/>
        </w:rPr>
      </w:pPr>
      <w:r w:rsidRPr="005B46B6">
        <w:rPr>
          <w:b/>
        </w:rPr>
        <w:t xml:space="preserve">Solar cycles don’t match </w:t>
      </w:r>
      <w:r w:rsidRPr="005B46B6">
        <w:rPr>
          <w:b/>
          <w:u w:val="single"/>
        </w:rPr>
        <w:t>temperature records</w:t>
      </w:r>
    </w:p>
    <w:p w:rsidR="00912C50" w:rsidRPr="005B46B6" w:rsidRDefault="00912C50" w:rsidP="00912C50">
      <w:pPr>
        <w:spacing w:after="0"/>
        <w:rPr>
          <w:b/>
        </w:rPr>
      </w:pPr>
      <w:r w:rsidRPr="005B46B6">
        <w:rPr>
          <w:b/>
        </w:rPr>
        <w:t xml:space="preserve">Miller 12 </w:t>
      </w:r>
      <w:r w:rsidRPr="005B46B6">
        <w:t>– Research Assistant Professor of Geology at Kansas State University, Ph.D. Geology</w:t>
      </w:r>
      <w:r w:rsidRPr="005B46B6">
        <w:rPr>
          <w:b/>
        </w:rPr>
        <w:t xml:space="preserve"> </w:t>
      </w:r>
      <w:r w:rsidRPr="005B46B6">
        <w:t>(Keith, “The nature of science and the public debate over anthropogenic global warming”, Perspectives on Science and Christian Faith. 64.4, Dec. 2012: p. 220, AcademicOneFile, RSpec)</w:t>
      </w:r>
    </w:p>
    <w:p w:rsidR="00912C50" w:rsidRPr="005B46B6" w:rsidRDefault="00912C50" w:rsidP="00912C50">
      <w:pPr>
        <w:spacing w:after="0"/>
        <w:rPr>
          <w:sz w:val="16"/>
        </w:rPr>
      </w:pPr>
      <w:r w:rsidRPr="005B46B6">
        <w:rPr>
          <w:rStyle w:val="StyleUnderline"/>
        </w:rPr>
        <w:t>The decade-long interval</w:t>
      </w:r>
      <w:r w:rsidRPr="005B46B6">
        <w:rPr>
          <w:sz w:val="16"/>
        </w:rPr>
        <w:t xml:space="preserve"> mentioned above </w:t>
      </w:r>
      <w:r w:rsidRPr="005B46B6">
        <w:rPr>
          <w:rStyle w:val="StyleUnderline"/>
        </w:rPr>
        <w:t>is</w:t>
      </w:r>
      <w:r w:rsidRPr="005B46B6">
        <w:rPr>
          <w:sz w:val="16"/>
        </w:rPr>
        <w:t xml:space="preserve"> part of </w:t>
      </w:r>
      <w:r w:rsidRPr="005B46B6">
        <w:rPr>
          <w:rStyle w:val="StyleUnderline"/>
        </w:rPr>
        <w:t xml:space="preserve">a century-long trend of </w:t>
      </w:r>
      <w:r w:rsidRPr="005B46B6">
        <w:rPr>
          <w:rStyle w:val="Emphasis"/>
        </w:rPr>
        <w:t>increasing global temperatures</w:t>
      </w:r>
      <w:r w:rsidRPr="005B46B6">
        <w:rPr>
          <w:rStyle w:val="StyleUnderline"/>
        </w:rPr>
        <w:t>.</w:t>
      </w:r>
      <w:r w:rsidRPr="005B46B6">
        <w:rPr>
          <w:sz w:val="16"/>
        </w:rPr>
        <w:t xml:space="preserve"> The long-term trend is a consequence of a multitude of driving forces and feedback processes, each acting at different time scales. Any multidecadal trend is going to be "noisy." Short-term trends will not necessarily reflect long-term ones. Furthermore, </w:t>
      </w:r>
      <w:r w:rsidRPr="005B46B6">
        <w:rPr>
          <w:rStyle w:val="StyleUnderline"/>
        </w:rPr>
        <w:t xml:space="preserve">the years in question represent a time of </w:t>
      </w:r>
      <w:r w:rsidRPr="005B46B6">
        <w:rPr>
          <w:rStyle w:val="Emphasis"/>
        </w:rPr>
        <w:t>declining solar irradiance</w:t>
      </w:r>
      <w:r w:rsidRPr="005B46B6">
        <w:rPr>
          <w:rStyle w:val="StyleUnderline"/>
        </w:rPr>
        <w:t xml:space="preserve"> occurring as part of a cyclical change in solar activity. Despite low solar irradiance, </w:t>
      </w:r>
      <w:r w:rsidRPr="005B46B6">
        <w:rPr>
          <w:rStyle w:val="Emphasis"/>
        </w:rPr>
        <w:t>nine of those eleven years were still among the ten warmest years</w:t>
      </w:r>
      <w:r w:rsidRPr="005B46B6">
        <w:rPr>
          <w:rStyle w:val="StyleUnderline"/>
        </w:rPr>
        <w:t xml:space="preserve"> in the modern instrumental record up to that time</w:t>
      </w:r>
      <w:r w:rsidRPr="005B46B6">
        <w:rPr>
          <w:sz w:val="16"/>
        </w:rPr>
        <w:t xml:space="preserve"> (see fig. 1). </w:t>
      </w:r>
      <w:r w:rsidRPr="005B46B6">
        <w:rPr>
          <w:rStyle w:val="StyleUnderline"/>
        </w:rPr>
        <w:t xml:space="preserve">That </w:t>
      </w:r>
      <w:r w:rsidRPr="005B46B6">
        <w:rPr>
          <w:rStyle w:val="Emphasis"/>
        </w:rPr>
        <w:t>long-term trend</w:t>
      </w:r>
      <w:r w:rsidRPr="005B46B6">
        <w:rPr>
          <w:rStyle w:val="StyleUnderline"/>
        </w:rPr>
        <w:t xml:space="preserve"> has </w:t>
      </w:r>
      <w:r w:rsidRPr="005B46B6">
        <w:rPr>
          <w:rStyle w:val="Emphasis"/>
        </w:rPr>
        <w:t>continued</w:t>
      </w:r>
      <w:r w:rsidRPr="005B46B6">
        <w:rPr>
          <w:rStyle w:val="StyleUnderline"/>
        </w:rPr>
        <w:t xml:space="preserve"> in subsequent years with nine of the ten warmest years occurring since 2001</w:t>
      </w:r>
      <w:r w:rsidRPr="005B46B6">
        <w:rPr>
          <w:sz w:val="16"/>
        </w:rPr>
        <w:t>. (6)</w:t>
      </w:r>
    </w:p>
    <w:p w:rsidR="00797490" w:rsidRPr="005B46B6" w:rsidRDefault="00797490" w:rsidP="002547E1">
      <w:pPr>
        <w:pStyle w:val="Heading1"/>
        <w:spacing w:before="0"/>
      </w:pPr>
      <w:r w:rsidRPr="005B46B6">
        <w:t>--at: history</w:t>
      </w:r>
      <w:r w:rsidR="00EA26E3" w:rsidRPr="005B46B6">
        <w:t xml:space="preserve"> proves</w:t>
      </w:r>
    </w:p>
    <w:p w:rsidR="00797490" w:rsidRPr="005B46B6" w:rsidRDefault="00797490" w:rsidP="002547E1">
      <w:pPr>
        <w:spacing w:after="0"/>
      </w:pPr>
    </w:p>
    <w:p w:rsidR="00797490" w:rsidRPr="005B46B6" w:rsidRDefault="00797490" w:rsidP="002547E1">
      <w:pPr>
        <w:spacing w:after="0"/>
        <w:rPr>
          <w:b/>
          <w:u w:val="single"/>
        </w:rPr>
      </w:pPr>
      <w:r w:rsidRPr="005B46B6">
        <w:rPr>
          <w:b/>
        </w:rPr>
        <w:t xml:space="preserve">We agree – climate change has happened before – that doesn’t </w:t>
      </w:r>
      <w:r w:rsidRPr="005B46B6">
        <w:rPr>
          <w:b/>
          <w:u w:val="single"/>
        </w:rPr>
        <w:t>refute</w:t>
      </w:r>
      <w:r w:rsidRPr="005B46B6">
        <w:rPr>
          <w:b/>
        </w:rPr>
        <w:t xml:space="preserve"> the fact that </w:t>
      </w:r>
      <w:r w:rsidRPr="005B46B6">
        <w:rPr>
          <w:b/>
          <w:u w:val="single"/>
        </w:rPr>
        <w:t>this</w:t>
      </w:r>
      <w:r w:rsidRPr="005B46B6">
        <w:rPr>
          <w:b/>
        </w:rPr>
        <w:t xml:space="preserve"> period of warming is </w:t>
      </w:r>
      <w:r w:rsidRPr="005B46B6">
        <w:rPr>
          <w:b/>
          <w:u w:val="single"/>
        </w:rPr>
        <w:t>anthropogenic</w:t>
      </w:r>
    </w:p>
    <w:p w:rsidR="00797490" w:rsidRPr="005B46B6" w:rsidRDefault="00797490" w:rsidP="002547E1">
      <w:pPr>
        <w:spacing w:after="0"/>
      </w:pPr>
      <w:r w:rsidRPr="005B46B6">
        <w:rPr>
          <w:b/>
        </w:rPr>
        <w:t>Farley 8</w:t>
      </w:r>
      <w:r w:rsidRPr="005B46B6">
        <w:t xml:space="preserve"> – Professor of Physics at University of Nevada (John, “The Scientific Case for Modern Anthropogenic Global Warming”, Monthly Review, 60.3, July/August, 2008: 68-90, ProQuest, RSpec)</w:t>
      </w:r>
    </w:p>
    <w:p w:rsidR="00797490" w:rsidRPr="005B46B6" w:rsidRDefault="00797490" w:rsidP="002547E1">
      <w:pPr>
        <w:spacing w:after="0"/>
        <w:rPr>
          <w:rStyle w:val="Emphasis"/>
          <w:b/>
        </w:rPr>
      </w:pPr>
      <w:r w:rsidRPr="005B46B6">
        <w:rPr>
          <w:u w:val="single"/>
        </w:rPr>
        <w:t xml:space="preserve">Climate is controlled by a </w:t>
      </w:r>
      <w:r w:rsidRPr="005B46B6">
        <w:rPr>
          <w:rStyle w:val="Emphasis"/>
        </w:rPr>
        <w:t>number of factors</w:t>
      </w:r>
      <w:r w:rsidRPr="005B46B6">
        <w:rPr>
          <w:sz w:val="16"/>
        </w:rPr>
        <w:t xml:space="preserve">, </w:t>
      </w:r>
      <w:r w:rsidRPr="005B46B6">
        <w:rPr>
          <w:u w:val="single"/>
        </w:rPr>
        <w:t>including</w:t>
      </w:r>
      <w:r w:rsidRPr="005B46B6">
        <w:rPr>
          <w:sz w:val="16"/>
        </w:rPr>
        <w:t xml:space="preserve"> changes in the earth's orbit, possibly solar variability, possibly volcanoes, and </w:t>
      </w:r>
      <w:r w:rsidRPr="005B46B6">
        <w:rPr>
          <w:rStyle w:val="Emphasis"/>
        </w:rPr>
        <w:t>the greenhouse effect</w:t>
      </w:r>
      <w:r w:rsidRPr="005B46B6">
        <w:rPr>
          <w:sz w:val="16"/>
        </w:rPr>
        <w:t xml:space="preserve">. All but the last factor are entirely natural. Human activities are not the only contribution to the greenhouse effect. Until the last two centuries, humanity had a negligible effect on climate, and all climate change was naturally occurring. </w:t>
      </w:r>
      <w:r w:rsidRPr="005B46B6">
        <w:rPr>
          <w:u w:val="single"/>
        </w:rPr>
        <w:t>Some climate changes in the distant past have been very large</w:t>
      </w:r>
      <w:r w:rsidRPr="005B46B6">
        <w:rPr>
          <w:sz w:val="16"/>
        </w:rPr>
        <w:t xml:space="preserve"> (e.g., ice ages) and were not caused by humans. </w:t>
      </w:r>
      <w:r w:rsidRPr="005B46B6">
        <w:rPr>
          <w:rStyle w:val="Emphasis"/>
          <w:b/>
        </w:rPr>
        <w:t>None of these statements refute the proposition that human activities</w:t>
      </w:r>
      <w:r w:rsidRPr="005B46B6">
        <w:rPr>
          <w:sz w:val="16"/>
          <w:szCs w:val="16"/>
        </w:rPr>
        <w:t xml:space="preserve"> (particularly burning fossil fuels) </w:t>
      </w:r>
      <w:r w:rsidRPr="005B46B6">
        <w:rPr>
          <w:rStyle w:val="Emphasis"/>
          <w:b/>
        </w:rPr>
        <w:t>are</w:t>
      </w:r>
      <w:r w:rsidRPr="005B46B6">
        <w:rPr>
          <w:rStyle w:val="Emphasis"/>
          <w:b/>
          <w:sz w:val="16"/>
          <w:szCs w:val="16"/>
          <w:u w:val="none"/>
        </w:rPr>
        <w:t xml:space="preserve"> </w:t>
      </w:r>
      <w:r w:rsidRPr="005B46B6">
        <w:rPr>
          <w:rStyle w:val="Emphasis"/>
          <w:b/>
        </w:rPr>
        <w:t>an important contribution to the global warming that is occurring right now.</w:t>
      </w:r>
    </w:p>
    <w:p w:rsidR="00FC4C2D" w:rsidRPr="005B46B6" w:rsidRDefault="00FC4C2D" w:rsidP="002547E1">
      <w:pPr>
        <w:pStyle w:val="Heading1"/>
        <w:spacing w:before="0"/>
      </w:pPr>
      <w:r w:rsidRPr="005B46B6">
        <w:t>--at: natural factors</w:t>
      </w:r>
    </w:p>
    <w:p w:rsidR="00185112" w:rsidRPr="005B46B6" w:rsidRDefault="00185112" w:rsidP="00FC4C2D">
      <w:pPr>
        <w:spacing w:after="0"/>
        <w:rPr>
          <w:b/>
        </w:rPr>
      </w:pPr>
    </w:p>
    <w:p w:rsidR="00FC4C2D" w:rsidRPr="005B46B6" w:rsidRDefault="00FC4C2D" w:rsidP="00FC4C2D">
      <w:pPr>
        <w:spacing w:after="0"/>
        <w:rPr>
          <w:b/>
          <w:u w:val="single"/>
        </w:rPr>
      </w:pPr>
      <w:r w:rsidRPr="005B46B6">
        <w:rPr>
          <w:b/>
        </w:rPr>
        <w:t xml:space="preserve">Statistics prove that humans </w:t>
      </w:r>
      <w:r w:rsidRPr="005B46B6">
        <w:rPr>
          <w:b/>
          <w:u w:val="single"/>
        </w:rPr>
        <w:t>outweigh nature</w:t>
      </w:r>
    </w:p>
    <w:p w:rsidR="00FC4C2D" w:rsidRPr="005B46B6" w:rsidRDefault="00FC4C2D" w:rsidP="00FC4C2D">
      <w:pPr>
        <w:spacing w:after="0"/>
      </w:pPr>
      <w:r w:rsidRPr="005B46B6">
        <w:rPr>
          <w:b/>
        </w:rPr>
        <w:t>Nuccitelli 1/9</w:t>
      </w:r>
      <w:r w:rsidRPr="005B46B6">
        <w:t xml:space="preserve">/14 – Master’s Degree in Physics, Bachelor’s Degree in Astrophysics, Environmental Consultant (Dana, “Global warming is being caused by humans, not the sun, and is highly sensitive to carbon, new research show”, The Guardian, </w:t>
      </w:r>
      <w:hyperlink r:id="rId12" w:history="1">
        <w:r w:rsidRPr="005B46B6">
          <w:rPr>
            <w:rStyle w:val="Hyperlink"/>
          </w:rPr>
          <w:t>http://www.theguardian.com/environment/climate-consensus-97-per-cent/2014/jan/09/global-warming-humans-not-sun</w:t>
        </w:r>
      </w:hyperlink>
      <w:r w:rsidRPr="005B46B6">
        <w:t>, RSpec)</w:t>
      </w:r>
    </w:p>
    <w:p w:rsidR="00FC4C2D" w:rsidRPr="005B46B6" w:rsidRDefault="00FC4C2D" w:rsidP="00FC4C2D">
      <w:pPr>
        <w:spacing w:after="0"/>
        <w:rPr>
          <w:sz w:val="16"/>
        </w:rPr>
      </w:pPr>
      <w:r w:rsidRPr="005B46B6">
        <w:rPr>
          <w:u w:val="single"/>
        </w:rPr>
        <w:t xml:space="preserve">The study used two very different representations of </w:t>
      </w:r>
      <w:r w:rsidRPr="005B46B6">
        <w:rPr>
          <w:rStyle w:val="Emphasis"/>
        </w:rPr>
        <w:t>natural variability</w:t>
      </w:r>
      <w:r w:rsidRPr="005B46B6">
        <w:rPr>
          <w:sz w:val="16"/>
        </w:rPr>
        <w:t xml:space="preserve">. The first model assumed that the present climate has a short and finite memory, and is mostly determined by the recent past. The second model assumed that the climate's internal variability has long memory and the present climate is influenced by all the previous years. </w:t>
      </w:r>
      <w:r w:rsidRPr="005B46B6">
        <w:rPr>
          <w:rStyle w:val="StyleUnderline"/>
        </w:rPr>
        <w:t xml:space="preserve">The authors then incorporated each of these representations of natural variability with a </w:t>
      </w:r>
      <w:r w:rsidRPr="005B46B6">
        <w:rPr>
          <w:rStyle w:val="Emphasis"/>
        </w:rPr>
        <w:t>statistical approach</w:t>
      </w:r>
      <w:r w:rsidRPr="005B46B6">
        <w:rPr>
          <w:rStyle w:val="StyleUnderline"/>
        </w:rPr>
        <w:t xml:space="preserve"> to estimate the </w:t>
      </w:r>
      <w:r w:rsidRPr="005B46B6">
        <w:rPr>
          <w:rStyle w:val="Emphasis"/>
        </w:rPr>
        <w:t>individual contributions</w:t>
      </w:r>
      <w:r w:rsidRPr="005B46B6">
        <w:rPr>
          <w:rStyle w:val="StyleUnderline"/>
        </w:rPr>
        <w:t xml:space="preserve"> of the various factors</w:t>
      </w:r>
      <w:r w:rsidRPr="005B46B6">
        <w:rPr>
          <w:sz w:val="16"/>
        </w:rPr>
        <w:t xml:space="preserve"> (e.g. the sun, volcanoes, greenhouse gases) </w:t>
      </w:r>
      <w:r w:rsidRPr="005B46B6">
        <w:rPr>
          <w:rStyle w:val="StyleUnderline"/>
        </w:rPr>
        <w:t xml:space="preserve">to the </w:t>
      </w:r>
      <w:r w:rsidRPr="005B46B6">
        <w:rPr>
          <w:rStyle w:val="Emphasis"/>
        </w:rPr>
        <w:t>increase in average global surface temperature</w:t>
      </w:r>
      <w:r w:rsidRPr="005B46B6">
        <w:rPr>
          <w:sz w:val="16"/>
        </w:rPr>
        <w:t xml:space="preserve">. In each case, the study found that the </w:t>
      </w:r>
      <w:r w:rsidRPr="005B46B6">
        <w:rPr>
          <w:rStyle w:val="Emphasis"/>
          <w:b/>
        </w:rPr>
        <w:t>greenhouse gas-global warming signal was statistically significant, supporting the robustness of</w:t>
      </w:r>
      <w:r w:rsidRPr="005B46B6">
        <w:rPr>
          <w:sz w:val="16"/>
        </w:rPr>
        <w:t xml:space="preserve"> the IPCC statement on </w:t>
      </w:r>
      <w:r w:rsidRPr="005B46B6">
        <w:rPr>
          <w:rStyle w:val="Emphasis"/>
          <w:b/>
        </w:rPr>
        <w:t>human-caused global warming</w:t>
      </w:r>
      <w:r w:rsidRPr="005B46B6">
        <w:rPr>
          <w:sz w:val="16"/>
        </w:rPr>
        <w:t xml:space="preserve">. As lead author Jara Imbers told me, "...we investigate two extreme cases of the plausible temporal structures of the internal variability, and we find that </w:t>
      </w:r>
      <w:r w:rsidRPr="005B46B6">
        <w:rPr>
          <w:rStyle w:val="StyleUnderline"/>
        </w:rPr>
        <w:t xml:space="preserve">the </w:t>
      </w:r>
      <w:r w:rsidRPr="005B46B6">
        <w:rPr>
          <w:rStyle w:val="Emphasis"/>
        </w:rPr>
        <w:t>anthropogenic signal</w:t>
      </w:r>
      <w:r w:rsidRPr="005B46B6">
        <w:rPr>
          <w:rStyle w:val="StyleUnderline"/>
        </w:rPr>
        <w:t xml:space="preserve"> is </w:t>
      </w:r>
      <w:r w:rsidRPr="005B46B6">
        <w:rPr>
          <w:rStyle w:val="Emphasis"/>
        </w:rPr>
        <w:t>robust</w:t>
      </w:r>
      <w:r w:rsidRPr="005B46B6">
        <w:rPr>
          <w:rStyle w:val="StyleUnderline"/>
        </w:rPr>
        <w:t xml:space="preserve"> and </w:t>
      </w:r>
      <w:r w:rsidRPr="005B46B6">
        <w:rPr>
          <w:rStyle w:val="Emphasis"/>
        </w:rPr>
        <w:t>significant</w:t>
      </w:r>
      <w:r w:rsidRPr="005B46B6">
        <w:rPr>
          <w:sz w:val="16"/>
        </w:rPr>
        <w:t xml:space="preserve">." </w:t>
      </w:r>
    </w:p>
    <w:p w:rsidR="00FC4C2D" w:rsidRPr="005B46B6" w:rsidRDefault="00FC4C2D" w:rsidP="00FC4C2D"/>
    <w:p w:rsidR="009F1352" w:rsidRPr="005B46B6" w:rsidRDefault="009F1352" w:rsidP="002547E1">
      <w:pPr>
        <w:pStyle w:val="Heading1"/>
        <w:spacing w:before="0"/>
      </w:pPr>
      <w:r w:rsidRPr="005B46B6">
        <w:t>--at: el nino</w:t>
      </w:r>
    </w:p>
    <w:p w:rsidR="009F1352" w:rsidRPr="005B46B6" w:rsidRDefault="009F1352" w:rsidP="002547E1">
      <w:pPr>
        <w:spacing w:after="0"/>
        <w:rPr>
          <w:b/>
          <w:u w:val="single"/>
        </w:rPr>
      </w:pPr>
      <w:r w:rsidRPr="005B46B6">
        <w:rPr>
          <w:b/>
        </w:rPr>
        <w:t xml:space="preserve">El Nino doesn’t disprove the warming </w:t>
      </w:r>
      <w:r w:rsidRPr="005B46B6">
        <w:rPr>
          <w:b/>
          <w:u w:val="single"/>
        </w:rPr>
        <w:t>trend</w:t>
      </w:r>
      <w:r w:rsidRPr="005B46B6">
        <w:rPr>
          <w:b/>
        </w:rPr>
        <w:t xml:space="preserve"> – they </w:t>
      </w:r>
      <w:r w:rsidRPr="005B46B6">
        <w:rPr>
          <w:b/>
          <w:u w:val="single"/>
        </w:rPr>
        <w:t>cherry-pick data</w:t>
      </w:r>
    </w:p>
    <w:p w:rsidR="009F1352" w:rsidRPr="005B46B6" w:rsidRDefault="009F1352" w:rsidP="002547E1">
      <w:pPr>
        <w:spacing w:after="0"/>
      </w:pPr>
      <w:r w:rsidRPr="005B46B6">
        <w:rPr>
          <w:b/>
        </w:rPr>
        <w:t>Romm 3/26</w:t>
      </w:r>
      <w:r w:rsidRPr="005B46B6">
        <w:t xml:space="preserve">/14 – Ph.D. Physics (Joe, “Is A Super El Niño Coming That Will Shatter Extreme Weather And Global Temperature Records?”, </w:t>
      </w:r>
      <w:hyperlink r:id="rId13" w:history="1">
        <w:r w:rsidR="007432AC" w:rsidRPr="005B46B6">
          <w:rPr>
            <w:rStyle w:val="Hyperlink"/>
          </w:rPr>
          <w:t>http://thinkprogress.org/climate/2014/03/26/3417812/el-nino-extreme-weather-global-temperature/</w:t>
        </w:r>
      </w:hyperlink>
      <w:r w:rsidR="007432AC" w:rsidRPr="005B46B6">
        <w:t>, RSpec)</w:t>
      </w:r>
    </w:p>
    <w:p w:rsidR="009F1352" w:rsidRPr="005B46B6" w:rsidRDefault="009F1352" w:rsidP="002547E1">
      <w:pPr>
        <w:spacing w:after="0"/>
        <w:rPr>
          <w:sz w:val="16"/>
        </w:rPr>
      </w:pPr>
      <w:r w:rsidRPr="005B46B6">
        <w:rPr>
          <w:rStyle w:val="StyleUnderline"/>
        </w:rPr>
        <w:t xml:space="preserve">Because 1998 was an </w:t>
      </w:r>
      <w:r w:rsidRPr="005B46B6">
        <w:rPr>
          <w:rStyle w:val="Emphasis"/>
        </w:rPr>
        <w:t>unusually strong “super El Niño,”</w:t>
      </w:r>
      <w:r w:rsidRPr="005B46B6">
        <w:rPr>
          <w:rStyle w:val="StyleUnderline"/>
        </w:rPr>
        <w:t xml:space="preserve"> and because we haven’t had an El Niño since </w:t>
      </w:r>
      <w:r w:rsidRPr="005B46B6">
        <w:rPr>
          <w:rStyle w:val="Emphasis"/>
        </w:rPr>
        <w:t>2010</w:t>
      </w:r>
      <w:r w:rsidRPr="005B46B6">
        <w:rPr>
          <w:rStyle w:val="StyleUnderline"/>
        </w:rPr>
        <w:t xml:space="preserve">, it can appear as if global warming has </w:t>
      </w:r>
      <w:r w:rsidRPr="005B46B6">
        <w:rPr>
          <w:rStyle w:val="Emphasis"/>
        </w:rPr>
        <w:t>slowed</w:t>
      </w:r>
      <w:r w:rsidRPr="005B46B6">
        <w:rPr>
          <w:rStyle w:val="StyleUnderline"/>
        </w:rPr>
        <w:t xml:space="preserve"> — if you </w:t>
      </w:r>
      <w:r w:rsidRPr="005B46B6">
        <w:rPr>
          <w:rStyle w:val="Emphasis"/>
          <w:b/>
        </w:rPr>
        <w:t>cherry-pick</w:t>
      </w:r>
      <w:r w:rsidRPr="005B46B6">
        <w:rPr>
          <w:rStyle w:val="StyleUnderline"/>
        </w:rPr>
        <w:t xml:space="preserve"> a relatively recent start year.</w:t>
      </w:r>
      <w:r w:rsidRPr="005B46B6">
        <w:rPr>
          <w:sz w:val="16"/>
        </w:rPr>
        <w:t xml:space="preserve"> But in fact </w:t>
      </w:r>
      <w:r w:rsidRPr="005B46B6">
        <w:rPr>
          <w:rStyle w:val="StyleUnderline"/>
        </w:rPr>
        <w:t xml:space="preserve">several </w:t>
      </w:r>
      <w:r w:rsidRPr="005B46B6">
        <w:rPr>
          <w:rStyle w:val="Emphasis"/>
        </w:rPr>
        <w:t>recent studies</w:t>
      </w:r>
      <w:r w:rsidRPr="005B46B6">
        <w:rPr>
          <w:rStyle w:val="StyleUnderline"/>
        </w:rPr>
        <w:t xml:space="preserve"> have confirmed that </w:t>
      </w:r>
      <w:r w:rsidRPr="005B46B6">
        <w:rPr>
          <w:rStyle w:val="Emphasis"/>
          <w:b/>
        </w:rPr>
        <w:t>planetary warming continues apace everywhere you look</w:t>
      </w:r>
      <w:r w:rsidRPr="005B46B6">
        <w:rPr>
          <w:sz w:val="16"/>
        </w:rPr>
        <w:t xml:space="preserve">. Remember that </w:t>
      </w:r>
      <w:r w:rsidRPr="005B46B6">
        <w:rPr>
          <w:rStyle w:val="StyleUnderline"/>
        </w:rPr>
        <w:t xml:space="preserve">2010, a </w:t>
      </w:r>
      <w:r w:rsidRPr="005B46B6">
        <w:rPr>
          <w:rStyle w:val="Emphasis"/>
        </w:rPr>
        <w:t>moderate El Niño</w:t>
      </w:r>
      <w:r w:rsidRPr="005B46B6">
        <w:rPr>
          <w:rStyle w:val="StyleUnderline"/>
        </w:rPr>
        <w:t xml:space="preserve">, is the </w:t>
      </w:r>
      <w:r w:rsidRPr="005B46B6">
        <w:rPr>
          <w:rStyle w:val="Emphasis"/>
        </w:rPr>
        <w:t>hottest year on record so far</w:t>
      </w:r>
      <w:r w:rsidRPr="005B46B6">
        <w:rPr>
          <w:rStyle w:val="StyleUnderline"/>
        </w:rPr>
        <w:t xml:space="preserve">. And 2010 saw a stunning </w:t>
      </w:r>
      <w:r w:rsidRPr="005B46B6">
        <w:rPr>
          <w:rStyle w:val="Emphasis"/>
        </w:rPr>
        <w:t>20 countries set all-time record highs</w:t>
      </w:r>
      <w:r w:rsidRPr="005B46B6">
        <w:rPr>
          <w:rStyle w:val="StyleUnderline"/>
        </w:rPr>
        <w:t>, including “Asia’s hottest reliably measured temperature of all-time, the remarkable 128.3°F</w:t>
      </w:r>
      <w:r w:rsidRPr="005B46B6">
        <w:rPr>
          <w:sz w:val="16"/>
        </w:rPr>
        <w:t xml:space="preserve"> (53.5°C) in Pakistan in May 2010.” Meteorologist Dr. Jeff Masters said 2010 was “the planet’s most extraordinary year for extreme weather since reliable global upper-air data began in the late 1940s.”</w:t>
      </w:r>
    </w:p>
    <w:p w:rsidR="002F71AB" w:rsidRPr="005B46B6" w:rsidRDefault="002F71AB" w:rsidP="002547E1">
      <w:pPr>
        <w:pStyle w:val="Heading1"/>
        <w:spacing w:before="0"/>
      </w:pPr>
      <w:r w:rsidRPr="005B46B6">
        <w:t>--at: temperatures precede co2</w:t>
      </w:r>
    </w:p>
    <w:p w:rsidR="002F71AB" w:rsidRPr="005B46B6" w:rsidRDefault="002F71AB" w:rsidP="002547E1">
      <w:pPr>
        <w:spacing w:after="0"/>
      </w:pPr>
    </w:p>
    <w:p w:rsidR="002F71AB" w:rsidRPr="005B46B6" w:rsidRDefault="002F71AB" w:rsidP="002547E1">
      <w:pPr>
        <w:spacing w:after="0"/>
        <w:rPr>
          <w:b/>
        </w:rPr>
      </w:pPr>
      <w:r w:rsidRPr="005B46B6">
        <w:rPr>
          <w:b/>
        </w:rPr>
        <w:t xml:space="preserve">Just because temperatures preceded c02 rise </w:t>
      </w:r>
      <w:r w:rsidRPr="005B46B6">
        <w:rPr>
          <w:b/>
          <w:u w:val="single"/>
        </w:rPr>
        <w:t>thousands of years ago</w:t>
      </w:r>
      <w:r w:rsidRPr="005B46B6">
        <w:rPr>
          <w:b/>
        </w:rPr>
        <w:t xml:space="preserve"> doesn’t mean that this is the case </w:t>
      </w:r>
      <w:r w:rsidRPr="005B46B6">
        <w:rPr>
          <w:b/>
          <w:u w:val="single"/>
        </w:rPr>
        <w:t>now</w:t>
      </w:r>
      <w:r w:rsidRPr="005B46B6">
        <w:rPr>
          <w:b/>
        </w:rPr>
        <w:t xml:space="preserve"> – within the last </w:t>
      </w:r>
      <w:r w:rsidRPr="005B46B6">
        <w:rPr>
          <w:b/>
          <w:u w:val="single"/>
        </w:rPr>
        <w:t>hundred years</w:t>
      </w:r>
      <w:r w:rsidRPr="005B46B6">
        <w:rPr>
          <w:b/>
        </w:rPr>
        <w:t xml:space="preserve">, </w:t>
      </w:r>
      <w:r w:rsidRPr="005B46B6">
        <w:rPr>
          <w:b/>
          <w:u w:val="single"/>
        </w:rPr>
        <w:t>c02</w:t>
      </w:r>
      <w:r w:rsidRPr="005B46B6">
        <w:rPr>
          <w:b/>
        </w:rPr>
        <w:t xml:space="preserve"> has preceded temperature rise</w:t>
      </w:r>
    </w:p>
    <w:p w:rsidR="00FE63B5" w:rsidRPr="005B46B6" w:rsidRDefault="00FE63B5" w:rsidP="002547E1">
      <w:pPr>
        <w:spacing w:after="0"/>
      </w:pPr>
      <w:r w:rsidRPr="005B46B6">
        <w:rPr>
          <w:b/>
        </w:rPr>
        <w:t>Farley 8</w:t>
      </w:r>
      <w:r w:rsidRPr="005B46B6">
        <w:t xml:space="preserve"> – Professor of Physics at University of Nevada (John, “The Scientific Case for Modern Anthropogenic Global Warming”, Monthly Review, 60.3, July/August, 2008: 68-90, ProQuest, RSpec)</w:t>
      </w:r>
    </w:p>
    <w:p w:rsidR="002F71AB" w:rsidRPr="005B46B6" w:rsidRDefault="002F71AB" w:rsidP="002547E1">
      <w:pPr>
        <w:spacing w:after="0"/>
        <w:rPr>
          <w:u w:val="single"/>
        </w:rPr>
      </w:pPr>
      <w:r w:rsidRPr="005B46B6">
        <w:rPr>
          <w:sz w:val="16"/>
        </w:rPr>
        <w:t xml:space="preserve">Cockburn lays great stress on the timing issue: </w:t>
      </w:r>
      <w:r w:rsidRPr="005B46B6">
        <w:rPr>
          <w:rStyle w:val="Emphasis"/>
        </w:rPr>
        <w:t>10,000 years ago</w:t>
      </w:r>
      <w:r w:rsidRPr="005B46B6">
        <w:rPr>
          <w:u w:val="single"/>
        </w:rPr>
        <w:t>, the rise in temperature preceded the rise in CO2 levels. This proves</w:t>
      </w:r>
      <w:r w:rsidRPr="005B46B6">
        <w:rPr>
          <w:sz w:val="16"/>
        </w:rPr>
        <w:t xml:space="preserve"> (and I agree) </w:t>
      </w:r>
      <w:r w:rsidRPr="005B46B6">
        <w:rPr>
          <w:u w:val="single"/>
        </w:rPr>
        <w:t>that CO2 didn't cause the beginning of deglaciation</w:t>
      </w:r>
      <w:r w:rsidRPr="005B46B6">
        <w:rPr>
          <w:sz w:val="16"/>
        </w:rPr>
        <w:t xml:space="preserve"> (the end of the ice age).</w:t>
      </w:r>
      <w:r w:rsidR="00EF1223" w:rsidRPr="005B46B6">
        <w:rPr>
          <w:sz w:val="16"/>
        </w:rPr>
        <w:t xml:space="preserve"> </w:t>
      </w:r>
      <w:r w:rsidRPr="005B46B6">
        <w:rPr>
          <w:rStyle w:val="Emphasis"/>
        </w:rPr>
        <w:t>But in the last two centuries, the rise in CO2 preceded the rise in temperature</w:t>
      </w:r>
      <w:r w:rsidRPr="005B46B6">
        <w:rPr>
          <w:sz w:val="16"/>
        </w:rPr>
        <w:t xml:space="preserve">. This strongly suggests that </w:t>
      </w:r>
      <w:r w:rsidRPr="005B46B6">
        <w:rPr>
          <w:rStyle w:val="Emphasis"/>
        </w:rPr>
        <w:t>the rise in CO2 caused the rise in temperature</w:t>
      </w:r>
      <w:r w:rsidRPr="005B46B6">
        <w:rPr>
          <w:u w:val="single"/>
        </w:rPr>
        <w:t xml:space="preserve">. The CO2 in the atmosphere has risen </w:t>
      </w:r>
      <w:r w:rsidRPr="005B46B6">
        <w:rPr>
          <w:rStyle w:val="Emphasis"/>
        </w:rPr>
        <w:t>since 1800</w:t>
      </w:r>
      <w:r w:rsidRPr="005B46B6">
        <w:rPr>
          <w:u w:val="single"/>
        </w:rPr>
        <w:t xml:space="preserve"> and especially since 1950, while it was steady for centuries until about 1800. In the </w:t>
      </w:r>
      <w:r w:rsidRPr="005B46B6">
        <w:rPr>
          <w:rStyle w:val="Emphasis"/>
        </w:rPr>
        <w:t>modern era,</w:t>
      </w:r>
      <w:r w:rsidRPr="005B46B6">
        <w:rPr>
          <w:u w:val="single"/>
        </w:rPr>
        <w:t xml:space="preserve"> </w:t>
      </w:r>
      <w:r w:rsidRPr="005B46B6">
        <w:rPr>
          <w:rStyle w:val="Emphasis"/>
        </w:rPr>
        <w:t>the rise in CO2 came first</w:t>
      </w:r>
      <w:r w:rsidRPr="005B46B6">
        <w:rPr>
          <w:u w:val="single"/>
        </w:rPr>
        <w:t>, then the rise in temperature.</w:t>
      </w:r>
    </w:p>
    <w:p w:rsidR="002F71AB" w:rsidRPr="005B46B6" w:rsidRDefault="002F71AB" w:rsidP="002547E1">
      <w:pPr>
        <w:spacing w:after="0"/>
      </w:pPr>
    </w:p>
    <w:p w:rsidR="009167E4" w:rsidRPr="005B46B6" w:rsidRDefault="009167E4" w:rsidP="00912C50">
      <w:pPr>
        <w:pStyle w:val="Heading1"/>
        <w:spacing w:before="0"/>
      </w:pPr>
      <w:r w:rsidRPr="005B46B6">
        <w:t>--at: cfcs</w:t>
      </w:r>
    </w:p>
    <w:p w:rsidR="00B811D0" w:rsidRPr="005B46B6" w:rsidRDefault="00B811D0" w:rsidP="00B811D0"/>
    <w:p w:rsidR="00AD768B" w:rsidRPr="005B46B6" w:rsidRDefault="00AD768B" w:rsidP="00AD768B">
      <w:pPr>
        <w:spacing w:after="0"/>
        <w:rPr>
          <w:b/>
        </w:rPr>
      </w:pPr>
      <w:r w:rsidRPr="005B46B6">
        <w:rPr>
          <w:b/>
        </w:rPr>
        <w:t xml:space="preserve">CFC theory is </w:t>
      </w:r>
      <w:r w:rsidRPr="005B46B6">
        <w:rPr>
          <w:b/>
          <w:u w:val="single"/>
        </w:rPr>
        <w:t>unproven</w:t>
      </w:r>
      <w:r w:rsidRPr="005B46B6">
        <w:rPr>
          <w:b/>
        </w:rPr>
        <w:t xml:space="preserve"> and premised on </w:t>
      </w:r>
      <w:r w:rsidRPr="005B46B6">
        <w:rPr>
          <w:b/>
          <w:u w:val="single"/>
        </w:rPr>
        <w:t>flawed studies</w:t>
      </w:r>
    </w:p>
    <w:p w:rsidR="00B811D0" w:rsidRPr="005B46B6" w:rsidRDefault="00D8439E" w:rsidP="00AD768B">
      <w:pPr>
        <w:spacing w:after="0"/>
      </w:pPr>
      <w:r w:rsidRPr="005B46B6">
        <w:rPr>
          <w:b/>
        </w:rPr>
        <w:t xml:space="preserve">Nuccitelli </w:t>
      </w:r>
      <w:r w:rsidR="00AD2B44" w:rsidRPr="005B46B6">
        <w:rPr>
          <w:b/>
        </w:rPr>
        <w:t>4/14</w:t>
      </w:r>
      <w:r w:rsidR="00AD2B44" w:rsidRPr="005B46B6">
        <w:t xml:space="preserve">/14 </w:t>
      </w:r>
      <w:r w:rsidR="00284607" w:rsidRPr="005B46B6">
        <w:t>– Master’s Degree in Physics, Bachelor’</w:t>
      </w:r>
      <w:r w:rsidR="00DB4923" w:rsidRPr="005B46B6">
        <w:t xml:space="preserve">s Degree in Astrophysics, Environmental Consultant </w:t>
      </w:r>
      <w:r w:rsidRPr="005B46B6">
        <w:t xml:space="preserve">(Dana, “It’s CFCs”, </w:t>
      </w:r>
      <w:hyperlink r:id="rId14" w:history="1">
        <w:r w:rsidRPr="005B46B6">
          <w:rPr>
            <w:rStyle w:val="Hyperlink"/>
          </w:rPr>
          <w:t>http://www.skepticalscience.com/CFCs-global-warming-advanced.htm</w:t>
        </w:r>
      </w:hyperlink>
      <w:r w:rsidRPr="005B46B6">
        <w:t>, RSpec)</w:t>
      </w:r>
    </w:p>
    <w:p w:rsidR="00B811D0" w:rsidRPr="005B46B6" w:rsidRDefault="00B811D0" w:rsidP="00AD768B">
      <w:pPr>
        <w:spacing w:after="0"/>
        <w:rPr>
          <w:u w:val="single"/>
        </w:rPr>
      </w:pPr>
      <w:r w:rsidRPr="005B46B6">
        <w:rPr>
          <w:u w:val="single"/>
        </w:rPr>
        <w:t xml:space="preserve">Lu faced the conundrum of having to explain how the increased greenhouse effect from CFCs can cause global warming while the </w:t>
      </w:r>
      <w:r w:rsidRPr="005B46B6">
        <w:rPr>
          <w:rStyle w:val="Emphasis"/>
        </w:rPr>
        <w:t>much larger</w:t>
      </w:r>
      <w:r w:rsidRPr="005B46B6">
        <w:rPr>
          <w:u w:val="single"/>
        </w:rPr>
        <w:t xml:space="preserve"> increased greenhouse effect from rising CO2 </w:t>
      </w:r>
      <w:r w:rsidRPr="005B46B6">
        <w:rPr>
          <w:rStyle w:val="Emphasis"/>
        </w:rPr>
        <w:t>can't</w:t>
      </w:r>
      <w:r w:rsidRPr="005B46B6">
        <w:rPr>
          <w:u w:val="single"/>
        </w:rPr>
        <w:t>.</w:t>
      </w:r>
      <w:r w:rsidR="006C604C" w:rsidRPr="005B46B6">
        <w:rPr>
          <w:sz w:val="16"/>
        </w:rPr>
        <w:t xml:space="preserve"> </w:t>
      </w:r>
      <w:r w:rsidRPr="005B46B6">
        <w:rPr>
          <w:sz w:val="16"/>
        </w:rPr>
        <w:t xml:space="preserve">To accomplish this, </w:t>
      </w:r>
      <w:r w:rsidRPr="005B46B6">
        <w:rPr>
          <w:u w:val="single"/>
        </w:rPr>
        <w:t>he used</w:t>
      </w:r>
      <w:r w:rsidRPr="005B46B6">
        <w:rPr>
          <w:sz w:val="16"/>
        </w:rPr>
        <w:t xml:space="preserve"> what </w:t>
      </w:r>
      <w:r w:rsidRPr="005B46B6">
        <w:rPr>
          <w:u w:val="single"/>
        </w:rPr>
        <w:t>the</w:t>
      </w:r>
      <w:r w:rsidRPr="005B46B6">
        <w:rPr>
          <w:sz w:val="16"/>
        </w:rPr>
        <w:t xml:space="preserve"> climate scientists at RealClimate have described as the </w:t>
      </w:r>
      <w:r w:rsidRPr="005B46B6">
        <w:rPr>
          <w:u w:val="single"/>
        </w:rPr>
        <w:t>saturated gassy argument</w:t>
      </w:r>
      <w:r w:rsidRPr="005B46B6">
        <w:rPr>
          <w:sz w:val="16"/>
        </w:rPr>
        <w:t xml:space="preserve"> – claiming that increased CO2 can't cause more warming because there is already so much in the atmosphere that its greenhouse effect has become saturated.</w:t>
      </w:r>
      <w:r w:rsidR="006C604C" w:rsidRPr="005B46B6">
        <w:rPr>
          <w:sz w:val="16"/>
        </w:rPr>
        <w:t xml:space="preserve"> </w:t>
      </w:r>
      <w:r w:rsidRPr="005B46B6">
        <w:rPr>
          <w:sz w:val="16"/>
        </w:rPr>
        <w:t xml:space="preserve">However, as the climate scientists at RealClimate (and we at Skeptical Science) have explained, </w:t>
      </w:r>
      <w:r w:rsidRPr="005B46B6">
        <w:rPr>
          <w:u w:val="single"/>
        </w:rPr>
        <w:t xml:space="preserve">that argument is </w:t>
      </w:r>
      <w:r w:rsidRPr="005B46B6">
        <w:rPr>
          <w:rStyle w:val="Emphasis"/>
        </w:rPr>
        <w:t>quite clearly wrong</w:t>
      </w:r>
      <w:r w:rsidRPr="005B46B6">
        <w:rPr>
          <w:u w:val="single"/>
        </w:rPr>
        <w:t xml:space="preserve"> – </w:t>
      </w:r>
      <w:r w:rsidRPr="005B46B6">
        <w:rPr>
          <w:rStyle w:val="Emphasis"/>
        </w:rPr>
        <w:t>disproven by observational data</w:t>
      </w:r>
      <w:r w:rsidRPr="005B46B6">
        <w:rPr>
          <w:sz w:val="16"/>
        </w:rPr>
        <w:t>.</w:t>
      </w:r>
      <w:r w:rsidR="006C604C" w:rsidRPr="005B46B6">
        <w:rPr>
          <w:sz w:val="16"/>
        </w:rPr>
        <w:t xml:space="preserve"> </w:t>
      </w:r>
      <w:r w:rsidRPr="005B46B6">
        <w:rPr>
          <w:sz w:val="16"/>
        </w:rPr>
        <w:t>Perhaps worse, Lu claimed that a paper by Anderson et al. (2004) supported his saturated gassy argument, claiming the CO2 absorption band is missing from the observed spectrum data.</w:t>
      </w:r>
      <w:r w:rsidR="006C604C" w:rsidRPr="005B46B6">
        <w:rPr>
          <w:sz w:val="16"/>
        </w:rPr>
        <w:t xml:space="preserve"> </w:t>
      </w:r>
      <w:r w:rsidRPr="005B46B6">
        <w:rPr>
          <w:sz w:val="16"/>
        </w:rPr>
        <w:t>On the contrary, Anderson et al. concluded,</w:t>
      </w:r>
      <w:r w:rsidR="006C604C" w:rsidRPr="005B46B6">
        <w:rPr>
          <w:sz w:val="16"/>
        </w:rPr>
        <w:t xml:space="preserve"> </w:t>
      </w:r>
      <w:r w:rsidRPr="005B46B6">
        <w:rPr>
          <w:sz w:val="16"/>
        </w:rPr>
        <w:t>"The spectra in Fig. 8a are the result of a superposition of two different effects. First, there is an increase of greenhouse gases from 1970 to 1996 that gives rise to recognizable bands in the observed spectrum..."</w:t>
      </w:r>
      <w:r w:rsidR="006C604C" w:rsidRPr="005B46B6">
        <w:rPr>
          <w:sz w:val="16"/>
        </w:rPr>
        <w:t xml:space="preserve"> </w:t>
      </w:r>
      <w:r w:rsidRPr="005B46B6">
        <w:rPr>
          <w:sz w:val="16"/>
        </w:rPr>
        <w:t xml:space="preserve">And once again, Lu </w:t>
      </w:r>
      <w:r w:rsidRPr="005B46B6">
        <w:rPr>
          <w:u w:val="single"/>
        </w:rPr>
        <w:t xml:space="preserve">tried to demonstrate that CFCs can account for the recent global surface warming through </w:t>
      </w:r>
      <w:r w:rsidRPr="005B46B6">
        <w:rPr>
          <w:rStyle w:val="Emphasis"/>
        </w:rPr>
        <w:t>unphysical curve fitting</w:t>
      </w:r>
      <w:r w:rsidRPr="005B46B6">
        <w:rPr>
          <w:u w:val="single"/>
        </w:rPr>
        <w:t>, mul</w:t>
      </w:r>
      <w:r w:rsidRPr="005B46B6">
        <w:rPr>
          <w:rStyle w:val="Emphasis"/>
        </w:rPr>
        <w:t>tiplying the CFC forcing by whatever value</w:t>
      </w:r>
      <w:r w:rsidRPr="005B46B6">
        <w:rPr>
          <w:u w:val="single"/>
        </w:rPr>
        <w:t xml:space="preserve"> allowed the CFC data to best fit the temperature data.</w:t>
      </w:r>
      <w:r w:rsidR="006C604C" w:rsidRPr="005B46B6">
        <w:rPr>
          <w:u w:val="single"/>
        </w:rPr>
        <w:t xml:space="preserve"> </w:t>
      </w:r>
      <w:r w:rsidRPr="005B46B6">
        <w:rPr>
          <w:u w:val="single"/>
        </w:rPr>
        <w:t xml:space="preserve">When using </w:t>
      </w:r>
      <w:r w:rsidRPr="005B46B6">
        <w:rPr>
          <w:rStyle w:val="Emphasis"/>
        </w:rPr>
        <w:t>physical constraints</w:t>
      </w:r>
      <w:r w:rsidRPr="005B46B6">
        <w:rPr>
          <w:u w:val="single"/>
        </w:rPr>
        <w:t>, CFCs</w:t>
      </w:r>
      <w:r w:rsidRPr="005B46B6">
        <w:rPr>
          <w:sz w:val="16"/>
        </w:rPr>
        <w:t xml:space="preserve"> (included in "halocarbons" in Figure 2) can </w:t>
      </w:r>
      <w:r w:rsidRPr="005B46B6">
        <w:rPr>
          <w:u w:val="single"/>
        </w:rPr>
        <w:t xml:space="preserve">account for </w:t>
      </w:r>
      <w:r w:rsidRPr="005B46B6">
        <w:rPr>
          <w:rStyle w:val="Emphasis"/>
        </w:rPr>
        <w:t>only about 20%</w:t>
      </w:r>
      <w:r w:rsidRPr="005B46B6">
        <w:rPr>
          <w:u w:val="single"/>
        </w:rPr>
        <w:t xml:space="preserve"> as much warming as CO2.</w:t>
      </w:r>
    </w:p>
    <w:p w:rsidR="00B811D0" w:rsidRPr="005B46B6" w:rsidRDefault="00B811D0" w:rsidP="00B811D0"/>
    <w:p w:rsidR="00912C50" w:rsidRPr="005B46B6" w:rsidRDefault="00912C50" w:rsidP="00912C50">
      <w:pPr>
        <w:pStyle w:val="Heading1"/>
        <w:spacing w:before="0"/>
      </w:pPr>
      <w:r w:rsidRPr="005B46B6">
        <w:t>--at: nuclear testing</w:t>
      </w:r>
    </w:p>
    <w:p w:rsidR="00912C50" w:rsidRPr="005B46B6" w:rsidRDefault="00912C50" w:rsidP="00912C50">
      <w:pPr>
        <w:spacing w:after="0"/>
      </w:pPr>
    </w:p>
    <w:p w:rsidR="00912C50" w:rsidRPr="005B46B6" w:rsidRDefault="00912C50" w:rsidP="00912C50">
      <w:pPr>
        <w:spacing w:after="0"/>
        <w:rPr>
          <w:b/>
        </w:rPr>
      </w:pPr>
      <w:r w:rsidRPr="005B46B6">
        <w:rPr>
          <w:b/>
        </w:rPr>
        <w:t>Nuclear testing isn’t an alt cause to warming</w:t>
      </w:r>
    </w:p>
    <w:p w:rsidR="00912C50" w:rsidRPr="005B46B6" w:rsidRDefault="00912C50" w:rsidP="00912C50">
      <w:pPr>
        <w:spacing w:after="0"/>
        <w:rPr>
          <w:rStyle w:val="StyleUnderline"/>
          <w:sz w:val="16"/>
          <w:szCs w:val="16"/>
        </w:rPr>
      </w:pPr>
      <w:r w:rsidRPr="005B46B6">
        <w:rPr>
          <w:b/>
          <w:sz w:val="26"/>
          <w:szCs w:val="26"/>
          <w:u w:val="single"/>
        </w:rPr>
        <w:t>Curtis 12</w:t>
      </w:r>
      <w:r w:rsidRPr="005B46B6">
        <w:rPr>
          <w:sz w:val="16"/>
          <w:szCs w:val="16"/>
        </w:rPr>
        <w:t>(</w:t>
      </w:r>
      <w:r w:rsidRPr="005B46B6">
        <w:rPr>
          <w:rStyle w:val="StyleUnderline"/>
          <w:sz w:val="16"/>
          <w:szCs w:val="16"/>
          <w:u w:val="none"/>
        </w:rPr>
        <w:t xml:space="preserve">Tom Curtis, writer for Skeptical Science, </w:t>
      </w:r>
      <w:r w:rsidRPr="005B46B6">
        <w:rPr>
          <w:sz w:val="16"/>
          <w:szCs w:val="16"/>
        </w:rPr>
        <w:t xml:space="preserve"> </w:t>
      </w:r>
      <w:r w:rsidRPr="005B46B6">
        <w:rPr>
          <w:rStyle w:val="StyleUnderline"/>
          <w:sz w:val="16"/>
          <w:szCs w:val="16"/>
          <w:u w:val="none"/>
        </w:rPr>
        <w:t>"How Much Has Nuclear Testing Contributed to Global Warming?"</w:t>
      </w:r>
      <w:r w:rsidRPr="005B46B6">
        <w:rPr>
          <w:sz w:val="16"/>
          <w:szCs w:val="16"/>
        </w:rPr>
        <w:t xml:space="preserve"> August 24, 2012 </w:t>
      </w:r>
      <w:hyperlink r:id="rId15" w:history="1">
        <w:r w:rsidRPr="005B46B6">
          <w:rPr>
            <w:rStyle w:val="Hyperlink"/>
            <w:sz w:val="16"/>
            <w:szCs w:val="16"/>
          </w:rPr>
          <w:t>http://www.skepticalscience.com/nuclear.html</w:t>
        </w:r>
      </w:hyperlink>
      <w:r w:rsidRPr="005B46B6">
        <w:rPr>
          <w:rStyle w:val="StyleUnderline"/>
          <w:sz w:val="16"/>
          <w:szCs w:val="16"/>
          <w:u w:val="none"/>
        </w:rPr>
        <w:t>, RLA)</w:t>
      </w:r>
    </w:p>
    <w:p w:rsidR="00912C50" w:rsidRPr="005B46B6" w:rsidRDefault="00912C50" w:rsidP="00912C50">
      <w:pPr>
        <w:spacing w:after="0"/>
        <w:rPr>
          <w:rStyle w:val="Emphasis"/>
        </w:rPr>
      </w:pPr>
      <w:r w:rsidRPr="005B46B6">
        <w:rPr>
          <w:rStyle w:val="StyleUnderline"/>
        </w:rPr>
        <w:t xml:space="preserve">A reasonable estimate indicates that the total energy released by nuclear explosions in the twentieth century amounts to six hundred megatons TNT equivalent of energy, or 2.5 billion, billion Joules </w:t>
      </w:r>
      <w:r w:rsidRPr="005B46B6">
        <w:rPr>
          <w:rStyle w:val="StyleUnderline"/>
          <w:u w:val="none"/>
        </w:rPr>
        <w:t>(</w:t>
      </w:r>
      <w:r w:rsidRPr="005B46B6">
        <w:rPr>
          <w:rStyle w:val="StyleUnderline"/>
          <w:sz w:val="16"/>
          <w:szCs w:val="16"/>
          <w:u w:val="none"/>
        </w:rPr>
        <w:t xml:space="preserve">2.5 x 1018 J). That estimate is larger than the five hundred and thirty megatons TNT equivalent estimated by UNSCEAR (also), so it can be considered a conservative estimate. Divided over the five hundred and ten million, million square meters of the Earth's surface (510 x 1012 m^2), and over the two decades of peak testing, that represents eight millionth of a Watt per square meter (8 x 10-6 W m-2) of power. </w:t>
      </w:r>
      <w:r w:rsidRPr="005B46B6">
        <w:rPr>
          <w:rStyle w:val="StyleUnderline"/>
        </w:rPr>
        <w:t>For comparison, the 1.8 Watts per square meter (1.8 W m-2) of CO2 radiative forcing as of 2011 generates approximately twenty nine billion, trillion Joules of energy (29 x 1021 J) over the Earth's surface in a single year, or more than ten thousand times as much energy in a year that the entire combined nuclear weapons program of the world has generated. That is not the whole story. Many nuclear tests kick up a lot of dust, which reflects sunlight, thereby cooling the Earth. Indeed, according to Turco et al, 1983, that is the dominant effect of nuclear explosions on climate. The result is that nuclear testing is likely to have reflected more energy from the Sun than they generated. That is, nuclear testing is likely to have been a net cooling factor.¶ Let us ignore that possibility, and the large proportion of energy released to space as radiation. In that case, during the period of maximum nuclear testing it may have contributed 0.62 millionth of a degree Centigrade (0.62 x 10-6 C) to temperature increase, a contribution too small to notice, and likely to have entirely dissipated since the reduction in nuclear testing in the 1990s</w:t>
      </w:r>
      <w:r w:rsidRPr="005B46B6">
        <w:rPr>
          <w:rStyle w:val="StyleUnderline"/>
          <w:u w:val="none"/>
        </w:rPr>
        <w:t xml:space="preserve">. </w:t>
      </w:r>
      <w:r w:rsidRPr="005B46B6">
        <w:rPr>
          <w:rStyle w:val="StyleUnderline"/>
          <w:sz w:val="16"/>
          <w:szCs w:val="16"/>
          <w:u w:val="none"/>
        </w:rPr>
        <w:t>The peak contribution was in 1962, when nuclear testing may have contributed as much as one hundred and seventy megatons TNT equivalent of energy in 1962. Averaged over the year and the Earth's surface, that represents forty-four millionths of a Watt (44 x 10-6 W m-2),</w:t>
      </w:r>
      <w:r w:rsidRPr="005B46B6">
        <w:rPr>
          <w:rStyle w:val="StyleUnderline"/>
          <w:b/>
        </w:rPr>
        <w:t xml:space="preserve"> </w:t>
      </w:r>
      <w:r w:rsidRPr="005B46B6">
        <w:rPr>
          <w:rStyle w:val="Emphasis"/>
        </w:rPr>
        <w:t>for a warming contribution, ignoring dust effects, of around thirty-five millionths of a degree Centigrade (35 * 10-6 C), still too small to notice.</w:t>
      </w:r>
    </w:p>
    <w:p w:rsidR="00912C50" w:rsidRPr="005B46B6" w:rsidRDefault="00912C50" w:rsidP="00912C50">
      <w:pPr>
        <w:spacing w:after="0"/>
      </w:pPr>
    </w:p>
    <w:p w:rsidR="00D7373E" w:rsidRPr="005B46B6" w:rsidRDefault="00D7373E" w:rsidP="002547E1">
      <w:pPr>
        <w:pStyle w:val="Heading1"/>
        <w:spacing w:before="0"/>
      </w:pPr>
    </w:p>
    <w:p w:rsidR="00655A5A" w:rsidRPr="005B46B6" w:rsidRDefault="00655A5A" w:rsidP="00655A5A">
      <w:pPr>
        <w:pStyle w:val="Heading1"/>
        <w:spacing w:before="0"/>
      </w:pPr>
      <w:r w:rsidRPr="005B46B6">
        <w:t>***</w:t>
      </w:r>
      <w:r w:rsidR="003342EC" w:rsidRPr="005B46B6">
        <w:t>uniqueness</w:t>
      </w:r>
    </w:p>
    <w:p w:rsidR="00D86F48" w:rsidRPr="005B46B6" w:rsidRDefault="003342EC" w:rsidP="00655A5A">
      <w:pPr>
        <w:pStyle w:val="Heading1"/>
        <w:spacing w:before="0"/>
      </w:pPr>
      <w:r w:rsidRPr="005B46B6">
        <w:t>*</w:t>
      </w:r>
      <w:r w:rsidR="00D86F48" w:rsidRPr="005B46B6">
        <w:t>tipping point</w:t>
      </w:r>
    </w:p>
    <w:p w:rsidR="00D86F48" w:rsidRPr="005B46B6" w:rsidRDefault="00D86F48" w:rsidP="00D86F48"/>
    <w:p w:rsidR="003342EC" w:rsidRPr="005B46B6" w:rsidRDefault="003342EC" w:rsidP="003342EC">
      <w:pPr>
        <w:pStyle w:val="Heading1"/>
      </w:pPr>
      <w:r w:rsidRPr="005B46B6">
        <w:t>--invisible threshold</w:t>
      </w:r>
    </w:p>
    <w:p w:rsidR="00F201A9" w:rsidRPr="005B46B6" w:rsidRDefault="00F201A9" w:rsidP="00F16D9E">
      <w:pPr>
        <w:spacing w:after="0"/>
        <w:rPr>
          <w:b/>
        </w:rPr>
      </w:pPr>
    </w:p>
    <w:p w:rsidR="00947701" w:rsidRPr="005B46B6" w:rsidRDefault="00947701" w:rsidP="00F16D9E">
      <w:pPr>
        <w:spacing w:after="0"/>
        <w:rPr>
          <w:b/>
        </w:rPr>
      </w:pPr>
      <w:r w:rsidRPr="005B46B6">
        <w:rPr>
          <w:b/>
        </w:rPr>
        <w:t xml:space="preserve">Yes, we can’t give you an </w:t>
      </w:r>
      <w:r w:rsidRPr="005B46B6">
        <w:rPr>
          <w:b/>
          <w:u w:val="single"/>
        </w:rPr>
        <w:t>exact year</w:t>
      </w:r>
      <w:r w:rsidRPr="005B46B6">
        <w:rPr>
          <w:b/>
        </w:rPr>
        <w:t xml:space="preserve"> when the tipping point will be reached – but there are </w:t>
      </w:r>
      <w:r w:rsidRPr="005B46B6">
        <w:rPr>
          <w:b/>
          <w:u w:val="single"/>
        </w:rPr>
        <w:t>many tipping points</w:t>
      </w:r>
      <w:r w:rsidRPr="005B46B6">
        <w:rPr>
          <w:b/>
        </w:rPr>
        <w:t xml:space="preserve"> that will be triggered sometime this </w:t>
      </w:r>
      <w:r w:rsidRPr="005B46B6">
        <w:rPr>
          <w:b/>
          <w:u w:val="single"/>
        </w:rPr>
        <w:t>century</w:t>
      </w:r>
      <w:r w:rsidRPr="005B46B6">
        <w:rPr>
          <w:b/>
        </w:rPr>
        <w:t xml:space="preserve"> – err on the side of </w:t>
      </w:r>
      <w:r w:rsidRPr="005B46B6">
        <w:rPr>
          <w:b/>
          <w:u w:val="single"/>
        </w:rPr>
        <w:t>caution</w:t>
      </w:r>
      <w:r w:rsidRPr="005B46B6">
        <w:rPr>
          <w:b/>
        </w:rPr>
        <w:t xml:space="preserve"> because warming will be </w:t>
      </w:r>
      <w:r w:rsidR="00176CB8" w:rsidRPr="005B46B6">
        <w:rPr>
          <w:b/>
          <w:u w:val="single"/>
        </w:rPr>
        <w:t>abrupt</w:t>
      </w:r>
      <w:r w:rsidR="00176CB8" w:rsidRPr="005B46B6">
        <w:rPr>
          <w:b/>
        </w:rPr>
        <w:t xml:space="preserve"> and </w:t>
      </w:r>
      <w:r w:rsidRPr="005B46B6">
        <w:rPr>
          <w:b/>
          <w:u w:val="single"/>
        </w:rPr>
        <w:t>irreversible</w:t>
      </w:r>
    </w:p>
    <w:p w:rsidR="00F43EA1" w:rsidRPr="005B46B6" w:rsidRDefault="00A123BC" w:rsidP="00F16D9E">
      <w:pPr>
        <w:spacing w:after="0"/>
      </w:pPr>
      <w:r w:rsidRPr="005B46B6">
        <w:rPr>
          <w:b/>
        </w:rPr>
        <w:t>Lenton and Ciscar 13</w:t>
      </w:r>
      <w:r w:rsidRPr="005B46B6">
        <w:t xml:space="preserve"> (Timothy –</w:t>
      </w:r>
      <w:r w:rsidR="0087631A" w:rsidRPr="005B46B6">
        <w:t xml:space="preserve"> Chair in and Professor of Climate Change/Earth Systems Science at University of Exeter, Ph.D.</w:t>
      </w:r>
      <w:r w:rsidR="00BA4D64" w:rsidRPr="005B46B6">
        <w:t xml:space="preserve"> Oceanic/Atmospheric Studies</w:t>
      </w:r>
      <w:r w:rsidRPr="005B46B6">
        <w:t>, and Juan-Carlos –</w:t>
      </w:r>
      <w:r w:rsidR="00947701" w:rsidRPr="005B46B6">
        <w:t xml:space="preserve"> Ph.D. Economics</w:t>
      </w:r>
      <w:r w:rsidRPr="005B46B6">
        <w:t xml:space="preserve">, </w:t>
      </w:r>
      <w:r w:rsidR="00F43EA1" w:rsidRPr="005B46B6">
        <w:t>“Integrating tipping points into climate impact assessments”</w:t>
      </w:r>
      <w:r w:rsidRPr="005B46B6">
        <w:t>, pg. 587, SpringerLink, Climatic Changel 2013 117:585–597</w:t>
      </w:r>
      <w:r w:rsidR="0087631A" w:rsidRPr="005B46B6">
        <w:t>, RSpec)</w:t>
      </w:r>
    </w:p>
    <w:p w:rsidR="00D86F48" w:rsidRPr="005B46B6" w:rsidRDefault="00D86F48" w:rsidP="00F16D9E">
      <w:pPr>
        <w:spacing w:after="0"/>
        <w:rPr>
          <w:sz w:val="16"/>
        </w:rPr>
      </w:pPr>
      <w:r w:rsidRPr="005B46B6">
        <w:rPr>
          <w:rStyle w:val="StyleUnderline"/>
        </w:rPr>
        <w:t>Several ‘</w:t>
      </w:r>
      <w:r w:rsidRPr="005B46B6">
        <w:rPr>
          <w:rStyle w:val="Emphasis"/>
        </w:rPr>
        <w:t>tipping elements’</w:t>
      </w:r>
      <w:r w:rsidRPr="005B46B6">
        <w:rPr>
          <w:rStyle w:val="StyleUnderline"/>
        </w:rPr>
        <w:t xml:space="preserve"> in the climate system have been identified that could </w:t>
      </w:r>
      <w:r w:rsidRPr="005B46B6">
        <w:rPr>
          <w:rStyle w:val="Emphasis"/>
          <w:b/>
        </w:rPr>
        <w:t>pass a</w:t>
      </w:r>
      <w:r w:rsidR="00947701" w:rsidRPr="005B46B6">
        <w:rPr>
          <w:rStyle w:val="Emphasis"/>
          <w:b/>
        </w:rPr>
        <w:t xml:space="preserve"> </w:t>
      </w:r>
      <w:r w:rsidRPr="005B46B6">
        <w:rPr>
          <w:rStyle w:val="Emphasis"/>
          <w:b/>
        </w:rPr>
        <w:t>tipping point this century</w:t>
      </w:r>
      <w:r w:rsidRPr="005B46B6">
        <w:rPr>
          <w:sz w:val="16"/>
        </w:rPr>
        <w:t>, leading to a qualitative change in their future state (Lenton et al.</w:t>
      </w:r>
      <w:r w:rsidR="00947701" w:rsidRPr="005B46B6">
        <w:rPr>
          <w:sz w:val="16"/>
        </w:rPr>
        <w:t xml:space="preserve"> </w:t>
      </w:r>
      <w:r w:rsidRPr="005B46B6">
        <w:rPr>
          <w:sz w:val="16"/>
        </w:rPr>
        <w:t xml:space="preserve">2008; Schellnhuber 2009). </w:t>
      </w:r>
      <w:r w:rsidRPr="005B46B6">
        <w:rPr>
          <w:rStyle w:val="StyleUnderline"/>
        </w:rPr>
        <w:t xml:space="preserve">Leading candidates are: abrupt </w:t>
      </w:r>
      <w:r w:rsidRPr="005B46B6">
        <w:rPr>
          <w:rStyle w:val="Emphasis"/>
        </w:rPr>
        <w:t>loss of Arctic summer sea-ice</w:t>
      </w:r>
      <w:r w:rsidRPr="005B46B6">
        <w:rPr>
          <w:rStyle w:val="StyleUnderline"/>
        </w:rPr>
        <w:t>,</w:t>
      </w:r>
      <w:r w:rsidR="00947701" w:rsidRPr="005B46B6">
        <w:rPr>
          <w:rStyle w:val="StyleUnderline"/>
        </w:rPr>
        <w:t xml:space="preserve"> </w:t>
      </w:r>
      <w:r w:rsidRPr="005B46B6">
        <w:rPr>
          <w:rStyle w:val="Emphasis"/>
          <w:b/>
        </w:rPr>
        <w:t>irreversible meltdown of the Greenland ice sheet</w:t>
      </w:r>
      <w:r w:rsidRPr="005B46B6">
        <w:rPr>
          <w:rStyle w:val="StyleUnderline"/>
          <w:sz w:val="16"/>
          <w:u w:val="none"/>
        </w:rPr>
        <w:t xml:space="preserve"> (GIS), </w:t>
      </w:r>
      <w:r w:rsidRPr="005B46B6">
        <w:rPr>
          <w:rStyle w:val="Emphasis"/>
        </w:rPr>
        <w:t>disintegration of the West Antarctic</w:t>
      </w:r>
      <w:r w:rsidR="00947701" w:rsidRPr="005B46B6">
        <w:rPr>
          <w:rStyle w:val="Emphasis"/>
        </w:rPr>
        <w:t xml:space="preserve"> </w:t>
      </w:r>
      <w:r w:rsidRPr="005B46B6">
        <w:rPr>
          <w:rStyle w:val="Emphasis"/>
        </w:rPr>
        <w:t>ice sheet</w:t>
      </w:r>
      <w:r w:rsidRPr="005B46B6">
        <w:rPr>
          <w:rStyle w:val="StyleUnderline"/>
          <w:sz w:val="16"/>
          <w:u w:val="none"/>
        </w:rPr>
        <w:t xml:space="preserve"> (WAIS), </w:t>
      </w:r>
      <w:r w:rsidRPr="005B46B6">
        <w:rPr>
          <w:rStyle w:val="Emphasis"/>
        </w:rPr>
        <w:t>reorganisation of the Atlantic thermohaline circulation</w:t>
      </w:r>
      <w:r w:rsidRPr="005B46B6">
        <w:rPr>
          <w:rStyle w:val="StyleUnderline"/>
          <w:sz w:val="16"/>
          <w:u w:val="none"/>
        </w:rPr>
        <w:t xml:space="preserve"> (THC), </w:t>
      </w:r>
      <w:r w:rsidRPr="005B46B6">
        <w:rPr>
          <w:rStyle w:val="Emphasis"/>
        </w:rPr>
        <w:t>increased</w:t>
      </w:r>
      <w:r w:rsidR="00947701" w:rsidRPr="005B46B6">
        <w:rPr>
          <w:rStyle w:val="Emphasis"/>
        </w:rPr>
        <w:t xml:space="preserve"> </w:t>
      </w:r>
      <w:r w:rsidRPr="005B46B6">
        <w:rPr>
          <w:rStyle w:val="Emphasis"/>
        </w:rPr>
        <w:t>amplitude of the El Niño Southern Oscillation</w:t>
      </w:r>
      <w:r w:rsidRPr="005B46B6">
        <w:rPr>
          <w:rStyle w:val="StyleUnderline"/>
          <w:sz w:val="16"/>
          <w:u w:val="none"/>
        </w:rPr>
        <w:t xml:space="preserve"> (ENSO),</w:t>
      </w:r>
      <w:r w:rsidRPr="005B46B6">
        <w:rPr>
          <w:rStyle w:val="StyleUnderline"/>
          <w:u w:val="none"/>
        </w:rPr>
        <w:t xml:space="preserve"> </w:t>
      </w:r>
      <w:r w:rsidRPr="005B46B6">
        <w:rPr>
          <w:rStyle w:val="Emphasis"/>
        </w:rPr>
        <w:t>disruption of the Indian summer</w:t>
      </w:r>
      <w:r w:rsidR="00947701" w:rsidRPr="005B46B6">
        <w:rPr>
          <w:rStyle w:val="Emphasis"/>
        </w:rPr>
        <w:t xml:space="preserve"> </w:t>
      </w:r>
      <w:r w:rsidRPr="005B46B6">
        <w:rPr>
          <w:rStyle w:val="Emphasis"/>
        </w:rPr>
        <w:t>monsoon</w:t>
      </w:r>
      <w:r w:rsidRPr="005B46B6">
        <w:rPr>
          <w:rStyle w:val="StyleUnderline"/>
          <w:sz w:val="16"/>
          <w:u w:val="none"/>
        </w:rPr>
        <w:t xml:space="preserve"> (ISM), </w:t>
      </w:r>
      <w:r w:rsidRPr="005B46B6">
        <w:rPr>
          <w:rStyle w:val="Emphasis"/>
        </w:rPr>
        <w:t>collapse of the West African monsoon</w:t>
      </w:r>
      <w:r w:rsidRPr="005B46B6">
        <w:rPr>
          <w:rStyle w:val="StyleUnderline"/>
          <w:sz w:val="16"/>
          <w:u w:val="none"/>
        </w:rPr>
        <w:t xml:space="preserve"> (WAM), </w:t>
      </w:r>
      <w:r w:rsidRPr="005B46B6">
        <w:rPr>
          <w:rStyle w:val="Emphasis"/>
        </w:rPr>
        <w:t>dieback of the Amazon</w:t>
      </w:r>
      <w:r w:rsidR="00947701" w:rsidRPr="005B46B6">
        <w:rPr>
          <w:rStyle w:val="Emphasis"/>
        </w:rPr>
        <w:t xml:space="preserve"> </w:t>
      </w:r>
      <w:r w:rsidRPr="005B46B6">
        <w:rPr>
          <w:rStyle w:val="Emphasis"/>
        </w:rPr>
        <w:t>rainforest</w:t>
      </w:r>
      <w:r w:rsidRPr="005B46B6">
        <w:rPr>
          <w:rStyle w:val="StyleUnderline"/>
        </w:rPr>
        <w:t xml:space="preserve">, and </w:t>
      </w:r>
      <w:r w:rsidRPr="005B46B6">
        <w:rPr>
          <w:rStyle w:val="Emphasis"/>
        </w:rPr>
        <w:t>dieback of boreal forests</w:t>
      </w:r>
      <w:r w:rsidRPr="005B46B6">
        <w:rPr>
          <w:rStyle w:val="StyleUnderline"/>
        </w:rPr>
        <w:t xml:space="preserve">. </w:t>
      </w:r>
      <w:r w:rsidRPr="005B46B6">
        <w:rPr>
          <w:rStyle w:val="Emphasis"/>
          <w:b/>
        </w:rPr>
        <w:t>Abrupt changes</w:t>
      </w:r>
      <w:r w:rsidRPr="005B46B6">
        <w:rPr>
          <w:rStyle w:val="StyleUnderline"/>
        </w:rPr>
        <w:t xml:space="preserve"> in Antarctic bottom </w:t>
      </w:r>
      <w:r w:rsidRPr="005B46B6">
        <w:rPr>
          <w:rStyle w:val="Emphasis"/>
        </w:rPr>
        <w:t>water formation</w:t>
      </w:r>
      <w:r w:rsidRPr="005B46B6">
        <w:rPr>
          <w:rStyle w:val="StyleUnderline"/>
        </w:rPr>
        <w:t>,</w:t>
      </w:r>
      <w:r w:rsidR="00947701" w:rsidRPr="005B46B6">
        <w:rPr>
          <w:rStyle w:val="StyleUnderline"/>
        </w:rPr>
        <w:t xml:space="preserve"> </w:t>
      </w:r>
      <w:r w:rsidRPr="005B46B6">
        <w:rPr>
          <w:rStyle w:val="Emphasis"/>
        </w:rPr>
        <w:t>tundra</w:t>
      </w:r>
      <w:r w:rsidRPr="005B46B6">
        <w:rPr>
          <w:rStyle w:val="StyleUnderline"/>
        </w:rPr>
        <w:t xml:space="preserve">, </w:t>
      </w:r>
      <w:r w:rsidRPr="005B46B6">
        <w:rPr>
          <w:rStyle w:val="Emphasis"/>
        </w:rPr>
        <w:t>permafrost</w:t>
      </w:r>
      <w:r w:rsidRPr="005B46B6">
        <w:rPr>
          <w:rStyle w:val="StyleUnderline"/>
        </w:rPr>
        <w:t xml:space="preserve">, </w:t>
      </w:r>
      <w:r w:rsidRPr="005B46B6">
        <w:rPr>
          <w:rStyle w:val="Emphasis"/>
        </w:rPr>
        <w:t>marine methane hydrates</w:t>
      </w:r>
      <w:r w:rsidRPr="005B46B6">
        <w:rPr>
          <w:rStyle w:val="StyleUnderline"/>
        </w:rPr>
        <w:t xml:space="preserve">, </w:t>
      </w:r>
      <w:r w:rsidRPr="005B46B6">
        <w:rPr>
          <w:rStyle w:val="Emphasis"/>
        </w:rPr>
        <w:t>ocean anoxia</w:t>
      </w:r>
      <w:r w:rsidRPr="005B46B6">
        <w:rPr>
          <w:rStyle w:val="StyleUnderline"/>
        </w:rPr>
        <w:t xml:space="preserve"> and </w:t>
      </w:r>
      <w:r w:rsidRPr="005B46B6">
        <w:rPr>
          <w:rStyle w:val="Emphasis"/>
        </w:rPr>
        <w:t>Arctic ozone</w:t>
      </w:r>
      <w:r w:rsidRPr="005B46B6">
        <w:rPr>
          <w:rStyle w:val="StyleUnderline"/>
        </w:rPr>
        <w:t xml:space="preserve"> have also</w:t>
      </w:r>
      <w:r w:rsidR="00947701" w:rsidRPr="005B46B6">
        <w:rPr>
          <w:rStyle w:val="StyleUnderline"/>
        </w:rPr>
        <w:t xml:space="preserve"> </w:t>
      </w:r>
      <w:r w:rsidRPr="005B46B6">
        <w:rPr>
          <w:rStyle w:val="StyleUnderline"/>
        </w:rPr>
        <w:t>been considered,</w:t>
      </w:r>
      <w:r w:rsidRPr="005B46B6">
        <w:rPr>
          <w:sz w:val="16"/>
        </w:rPr>
        <w:t xml:space="preserve"> but either lacked evidence for a large-scale threshold or were deemed to</w:t>
      </w:r>
      <w:r w:rsidR="00947701" w:rsidRPr="005B46B6">
        <w:rPr>
          <w:sz w:val="16"/>
        </w:rPr>
        <w:t xml:space="preserve"> </w:t>
      </w:r>
      <w:r w:rsidRPr="005B46B6">
        <w:rPr>
          <w:sz w:val="16"/>
        </w:rPr>
        <w:t>have a threshold that is inaccessible this century (Lenton et al. 2008). Subsequent work has</w:t>
      </w:r>
      <w:r w:rsidR="00947701" w:rsidRPr="005B46B6">
        <w:rPr>
          <w:sz w:val="16"/>
        </w:rPr>
        <w:t xml:space="preserve"> </w:t>
      </w:r>
      <w:r w:rsidRPr="005B46B6">
        <w:rPr>
          <w:sz w:val="16"/>
        </w:rPr>
        <w:t>identified the Yedoma region of permafrost and the North Atlantic sub-polar gyre as</w:t>
      </w:r>
      <w:r w:rsidR="00947701" w:rsidRPr="005B46B6">
        <w:rPr>
          <w:sz w:val="16"/>
        </w:rPr>
        <w:t xml:space="preserve"> </w:t>
      </w:r>
      <w:r w:rsidRPr="005B46B6">
        <w:rPr>
          <w:sz w:val="16"/>
        </w:rPr>
        <w:t>potential tipping elements, and has considered several other candidates, including aridification</w:t>
      </w:r>
      <w:r w:rsidR="00947701" w:rsidRPr="005B46B6">
        <w:rPr>
          <w:sz w:val="16"/>
        </w:rPr>
        <w:t xml:space="preserve"> </w:t>
      </w:r>
      <w:r w:rsidRPr="005B46B6">
        <w:rPr>
          <w:sz w:val="16"/>
        </w:rPr>
        <w:t>of southwest North America (Lenton 2012; Lenton et al. 2009; Levermann et al. 2012).</w:t>
      </w:r>
      <w:r w:rsidR="00947701" w:rsidRPr="005B46B6">
        <w:rPr>
          <w:sz w:val="16"/>
        </w:rPr>
        <w:t xml:space="preserve"> </w:t>
      </w:r>
      <w:r w:rsidRPr="005B46B6">
        <w:rPr>
          <w:rStyle w:val="StyleUnderline"/>
        </w:rPr>
        <w:t>A new class of tipping point dependent only on the rate of climate change has also been</w:t>
      </w:r>
      <w:r w:rsidR="00947701" w:rsidRPr="005B46B6">
        <w:rPr>
          <w:rStyle w:val="StyleUnderline"/>
        </w:rPr>
        <w:t xml:space="preserve"> </w:t>
      </w:r>
      <w:r w:rsidRPr="005B46B6">
        <w:rPr>
          <w:rStyle w:val="StyleUnderline"/>
        </w:rPr>
        <w:t xml:space="preserve">suggested, with the example of self-sustaining </w:t>
      </w:r>
      <w:r w:rsidRPr="005B46B6">
        <w:rPr>
          <w:rStyle w:val="Emphasis"/>
        </w:rPr>
        <w:t>breakdown of soils rich in carbon</w:t>
      </w:r>
      <w:r w:rsidRPr="005B46B6">
        <w:rPr>
          <w:sz w:val="16"/>
        </w:rPr>
        <w:t xml:space="preserve"> (Wieczorek</w:t>
      </w:r>
      <w:r w:rsidR="00947701" w:rsidRPr="005B46B6">
        <w:rPr>
          <w:sz w:val="16"/>
        </w:rPr>
        <w:t xml:space="preserve"> </w:t>
      </w:r>
      <w:r w:rsidRPr="005B46B6">
        <w:rPr>
          <w:sz w:val="16"/>
        </w:rPr>
        <w:t>et al. 2011).</w:t>
      </w:r>
      <w:r w:rsidR="00F43EA1" w:rsidRPr="005B46B6">
        <w:rPr>
          <w:rStyle w:val="Emphasis"/>
          <w:b/>
        </w:rPr>
        <w:t>The existence of a threshold is uncertain</w:t>
      </w:r>
      <w:r w:rsidR="00F43EA1" w:rsidRPr="005B46B6">
        <w:rPr>
          <w:sz w:val="16"/>
        </w:rPr>
        <w:t xml:space="preserve"> for some of these systems (see Supplementary</w:t>
      </w:r>
      <w:r w:rsidR="00947701" w:rsidRPr="005B46B6">
        <w:rPr>
          <w:sz w:val="16"/>
        </w:rPr>
        <w:t xml:space="preserve"> </w:t>
      </w:r>
      <w:r w:rsidR="00F43EA1" w:rsidRPr="005B46B6">
        <w:rPr>
          <w:sz w:val="16"/>
        </w:rPr>
        <w:t xml:space="preserve">Information), </w:t>
      </w:r>
      <w:r w:rsidR="00F43EA1" w:rsidRPr="005B46B6">
        <w:rPr>
          <w:rStyle w:val="Emphasis"/>
          <w:b/>
        </w:rPr>
        <w:t>but the</w:t>
      </w:r>
      <w:r w:rsidR="00F43EA1" w:rsidRPr="005B46B6">
        <w:rPr>
          <w:sz w:val="16"/>
        </w:rPr>
        <w:t xml:space="preserve"> salient </w:t>
      </w:r>
      <w:r w:rsidR="00F43EA1" w:rsidRPr="005B46B6">
        <w:rPr>
          <w:rStyle w:val="Emphasis"/>
          <w:b/>
        </w:rPr>
        <w:t>point</w:t>
      </w:r>
      <w:r w:rsidR="00F43EA1" w:rsidRPr="005B46B6">
        <w:rPr>
          <w:sz w:val="16"/>
        </w:rPr>
        <w:t xml:space="preserve"> here </w:t>
      </w:r>
      <w:r w:rsidR="00F43EA1" w:rsidRPr="005B46B6">
        <w:rPr>
          <w:rStyle w:val="Emphasis"/>
          <w:b/>
        </w:rPr>
        <w:t>is</w:t>
      </w:r>
      <w:r w:rsidR="00F43EA1" w:rsidRPr="005B46B6">
        <w:rPr>
          <w:sz w:val="16"/>
        </w:rPr>
        <w:t xml:space="preserve"> not whether all of these systems exhibit tipping</w:t>
      </w:r>
      <w:r w:rsidR="00947701" w:rsidRPr="005B46B6">
        <w:rPr>
          <w:sz w:val="16"/>
        </w:rPr>
        <w:t xml:space="preserve"> </w:t>
      </w:r>
      <w:r w:rsidR="00F43EA1" w:rsidRPr="005B46B6">
        <w:rPr>
          <w:sz w:val="16"/>
        </w:rPr>
        <w:t xml:space="preserve">points—but rather </w:t>
      </w:r>
      <w:r w:rsidR="00F43EA1" w:rsidRPr="005B46B6">
        <w:rPr>
          <w:rStyle w:val="Emphasis"/>
          <w:b/>
        </w:rPr>
        <w:t>that the list of potential tipping points is a long one</w:t>
      </w:r>
      <w:r w:rsidR="00F43EA1" w:rsidRPr="005B46B6">
        <w:rPr>
          <w:sz w:val="16"/>
        </w:rPr>
        <w:t>! Even if further</w:t>
      </w:r>
      <w:r w:rsidR="00947701" w:rsidRPr="005B46B6">
        <w:rPr>
          <w:sz w:val="16"/>
        </w:rPr>
        <w:t xml:space="preserve"> </w:t>
      </w:r>
      <w:r w:rsidR="00F43EA1" w:rsidRPr="005B46B6">
        <w:rPr>
          <w:sz w:val="16"/>
        </w:rPr>
        <w:t>research eliminates some of the candidates, it seems unlikely that the list will reduce to a</w:t>
      </w:r>
      <w:r w:rsidR="00947701" w:rsidRPr="005B46B6">
        <w:rPr>
          <w:sz w:val="16"/>
        </w:rPr>
        <w:t xml:space="preserve"> </w:t>
      </w:r>
      <w:r w:rsidR="00F43EA1" w:rsidRPr="005B46B6">
        <w:rPr>
          <w:sz w:val="16"/>
        </w:rPr>
        <w:t xml:space="preserve">single large-scale discontinuity. Thus, </w:t>
      </w:r>
      <w:r w:rsidR="00F43EA1" w:rsidRPr="005B46B6">
        <w:rPr>
          <w:rStyle w:val="Emphasis"/>
        </w:rPr>
        <w:t>we should consider the possibility of multiple tipping</w:t>
      </w:r>
      <w:r w:rsidR="00947701" w:rsidRPr="005B46B6">
        <w:rPr>
          <w:rStyle w:val="Emphasis"/>
        </w:rPr>
        <w:t xml:space="preserve"> </w:t>
      </w:r>
      <w:r w:rsidR="00F43EA1" w:rsidRPr="005B46B6">
        <w:rPr>
          <w:rStyle w:val="Emphasis"/>
        </w:rPr>
        <w:t>points</w:t>
      </w:r>
      <w:r w:rsidR="00F43EA1" w:rsidRPr="005B46B6">
        <w:rPr>
          <w:rStyle w:val="StyleUnderline"/>
        </w:rPr>
        <w:t xml:space="preserve"> in the climate system, which are </w:t>
      </w:r>
      <w:r w:rsidR="00F43EA1" w:rsidRPr="005B46B6">
        <w:rPr>
          <w:rStyle w:val="Emphasis"/>
        </w:rPr>
        <w:t>unlikely to all occur at the same time</w:t>
      </w:r>
      <w:r w:rsidR="00F43EA1" w:rsidRPr="005B46B6">
        <w:rPr>
          <w:sz w:val="16"/>
        </w:rPr>
        <w:t xml:space="preserve"> or level of e.g.</w:t>
      </w:r>
      <w:r w:rsidR="00947701" w:rsidRPr="005B46B6">
        <w:rPr>
          <w:sz w:val="16"/>
        </w:rPr>
        <w:t xml:space="preserve"> </w:t>
      </w:r>
      <w:r w:rsidR="00F43EA1" w:rsidRPr="005B46B6">
        <w:rPr>
          <w:sz w:val="16"/>
        </w:rPr>
        <w:t>global temperature rise.</w:t>
      </w:r>
    </w:p>
    <w:p w:rsidR="006D02DF" w:rsidRPr="005B46B6" w:rsidRDefault="006D02DF" w:rsidP="00F16D9E">
      <w:pPr>
        <w:spacing w:after="0"/>
        <w:rPr>
          <w:sz w:val="16"/>
        </w:rPr>
      </w:pPr>
    </w:p>
    <w:p w:rsidR="00C636D6" w:rsidRPr="005B46B6" w:rsidRDefault="00C636D6" w:rsidP="00655A5A">
      <w:pPr>
        <w:pStyle w:val="Heading1"/>
        <w:spacing w:before="0"/>
      </w:pPr>
      <w:r w:rsidRPr="005B46B6">
        <w:t>--perm</w:t>
      </w:r>
      <w:r w:rsidR="003342EC" w:rsidRPr="005B46B6">
        <w:t>a</w:t>
      </w:r>
      <w:r w:rsidRPr="005B46B6">
        <w:t>frost</w:t>
      </w:r>
    </w:p>
    <w:p w:rsidR="00C636D6" w:rsidRPr="005B46B6" w:rsidRDefault="00C636D6" w:rsidP="00C636D6"/>
    <w:p w:rsidR="00C636D6" w:rsidRPr="005B46B6" w:rsidRDefault="00C636D6" w:rsidP="00C636D6">
      <w:pPr>
        <w:rPr>
          <w:b/>
          <w:u w:val="single"/>
        </w:rPr>
      </w:pPr>
      <w:r w:rsidRPr="005B46B6">
        <w:rPr>
          <w:b/>
        </w:rPr>
        <w:t xml:space="preserve">The tipping point is </w:t>
      </w:r>
      <w:r w:rsidRPr="005B46B6">
        <w:rPr>
          <w:b/>
          <w:u w:val="single"/>
        </w:rPr>
        <w:t>now</w:t>
      </w:r>
      <w:r w:rsidRPr="005B46B6">
        <w:rPr>
          <w:b/>
        </w:rPr>
        <w:t xml:space="preserve"> – </w:t>
      </w:r>
      <w:r w:rsidRPr="005B46B6">
        <w:rPr>
          <w:b/>
          <w:u w:val="single"/>
        </w:rPr>
        <w:t>permafrost</w:t>
      </w:r>
      <w:r w:rsidRPr="005B46B6">
        <w:rPr>
          <w:b/>
        </w:rPr>
        <w:t xml:space="preserve"> is </w:t>
      </w:r>
      <w:r w:rsidRPr="005B46B6">
        <w:rPr>
          <w:b/>
          <w:u w:val="single"/>
        </w:rPr>
        <w:t>starting</w:t>
      </w:r>
      <w:r w:rsidRPr="005B46B6">
        <w:rPr>
          <w:b/>
        </w:rPr>
        <w:t xml:space="preserve"> to melt – only </w:t>
      </w:r>
      <w:r w:rsidRPr="005B46B6">
        <w:rPr>
          <w:b/>
          <w:u w:val="single"/>
        </w:rPr>
        <w:t>emissions reductions</w:t>
      </w:r>
      <w:r w:rsidRPr="005B46B6">
        <w:rPr>
          <w:b/>
        </w:rPr>
        <w:t xml:space="preserve"> can stave off </w:t>
      </w:r>
      <w:r w:rsidR="003342EC" w:rsidRPr="005B46B6">
        <w:rPr>
          <w:b/>
          <w:u w:val="single"/>
        </w:rPr>
        <w:t>extinction</w:t>
      </w:r>
    </w:p>
    <w:p w:rsidR="003342EC" w:rsidRPr="005B46B6" w:rsidRDefault="003342EC" w:rsidP="00C636D6">
      <w:r w:rsidRPr="005B46B6">
        <w:rPr>
          <w:b/>
        </w:rPr>
        <w:t>The Queensland Times 13</w:t>
      </w:r>
      <w:r w:rsidRPr="005B46B6">
        <w:t xml:space="preserve"> (“We are now at tipping point of global warming”, 2/27/13, </w:t>
      </w:r>
      <w:hyperlink r:id="rId16" w:history="1">
        <w:r w:rsidRPr="005B46B6">
          <w:rPr>
            <w:rStyle w:val="Hyperlink"/>
          </w:rPr>
          <w:t>http://search.proquest.com.proxy.lib.umich.edu/docview/1312443314?pq-origsite=summon</w:t>
        </w:r>
      </w:hyperlink>
      <w:r w:rsidRPr="005B46B6">
        <w:t>, ProQuest, RSpec)</w:t>
      </w:r>
    </w:p>
    <w:p w:rsidR="003342EC" w:rsidRPr="005B46B6" w:rsidRDefault="003342EC" w:rsidP="00C636D6">
      <w:pPr>
        <w:rPr>
          <w:sz w:val="16"/>
        </w:rPr>
      </w:pPr>
      <w:r w:rsidRPr="005B46B6">
        <w:rPr>
          <w:rStyle w:val="StyleUnderline"/>
        </w:rPr>
        <w:t>For climate change sceptics</w:t>
      </w:r>
      <w:r w:rsidRPr="005B46B6">
        <w:rPr>
          <w:sz w:val="16"/>
        </w:rPr>
        <w:t xml:space="preserve">, there have been two recent developments to </w:t>
      </w:r>
      <w:r w:rsidRPr="005B46B6">
        <w:rPr>
          <w:rStyle w:val="StyleUnderline"/>
        </w:rPr>
        <w:t>note</w:t>
      </w:r>
      <w:r w:rsidRPr="005B46B6">
        <w:rPr>
          <w:sz w:val="16"/>
        </w:rPr>
        <w:t xml:space="preserve">. One is that the Bureau of Meteorology recently reported </w:t>
      </w:r>
      <w:r w:rsidRPr="005B46B6">
        <w:rPr>
          <w:rStyle w:val="StyleUnderline"/>
        </w:rPr>
        <w:t>that</w:t>
      </w:r>
      <w:r w:rsidRPr="005B46B6">
        <w:rPr>
          <w:sz w:val="16"/>
        </w:rPr>
        <w:t xml:space="preserve">, </w:t>
      </w:r>
      <w:r w:rsidRPr="005B46B6">
        <w:rPr>
          <w:rStyle w:val="StyleUnderline"/>
        </w:rPr>
        <w:t>on an Australia-wide basis,</w:t>
      </w:r>
      <w:r w:rsidRPr="005B46B6">
        <w:rPr>
          <w:sz w:val="16"/>
        </w:rPr>
        <w:t xml:space="preserve"> </w:t>
      </w:r>
      <w:r w:rsidRPr="005B46B6">
        <w:rPr>
          <w:rStyle w:val="StyleUnderline"/>
        </w:rPr>
        <w:t xml:space="preserve">January 2013 was the </w:t>
      </w:r>
      <w:r w:rsidRPr="005B46B6">
        <w:rPr>
          <w:rStyle w:val="Emphasis"/>
        </w:rPr>
        <w:t>hottest month recorded</w:t>
      </w:r>
      <w:r w:rsidRPr="005B46B6">
        <w:rPr>
          <w:sz w:val="16"/>
        </w:rPr>
        <w:t xml:space="preserve">. The other is a report by the United Nations which notes that the </w:t>
      </w:r>
      <w:r w:rsidRPr="005B46B6">
        <w:rPr>
          <w:rStyle w:val="Emphasis"/>
        </w:rPr>
        <w:t>Arctic summer sea ice expanse</w:t>
      </w:r>
      <w:r w:rsidRPr="005B46B6">
        <w:rPr>
          <w:rStyle w:val="StyleUnderline"/>
        </w:rPr>
        <w:t xml:space="preserve"> in 2012 was </w:t>
      </w:r>
      <w:r w:rsidRPr="005B46B6">
        <w:rPr>
          <w:rStyle w:val="Emphasis"/>
        </w:rPr>
        <w:t>18% lower</w:t>
      </w:r>
      <w:r w:rsidRPr="005B46B6">
        <w:rPr>
          <w:rStyle w:val="StyleUnderline"/>
        </w:rPr>
        <w:t xml:space="preserve"> than the previous recorded minimum in 2007 and only </w:t>
      </w:r>
      <w:r w:rsidRPr="005B46B6">
        <w:rPr>
          <w:rStyle w:val="Emphasis"/>
        </w:rPr>
        <w:t>50% of the average</w:t>
      </w:r>
      <w:r w:rsidRPr="005B46B6">
        <w:rPr>
          <w:rStyle w:val="StyleUnderline"/>
        </w:rPr>
        <w:t xml:space="preserve"> extent of the 1980s and 1990s</w:t>
      </w:r>
      <w:r w:rsidRPr="005B46B6">
        <w:rPr>
          <w:sz w:val="16"/>
        </w:rPr>
        <w:t xml:space="preserve">. As alarming as this is, </w:t>
      </w:r>
      <w:r w:rsidRPr="005B46B6">
        <w:rPr>
          <w:rStyle w:val="StyleUnderline"/>
        </w:rPr>
        <w:t xml:space="preserve">what we have experienced to date is only a </w:t>
      </w:r>
      <w:r w:rsidRPr="005B46B6">
        <w:rPr>
          <w:rStyle w:val="Emphasis"/>
        </w:rPr>
        <w:t>tiny fraction</w:t>
      </w:r>
      <w:r w:rsidRPr="005B46B6">
        <w:rPr>
          <w:rStyle w:val="StyleUnderline"/>
        </w:rPr>
        <w:t xml:space="preserve"> of the environmental impact that may occur if we don't get global warming </w:t>
      </w:r>
      <w:r w:rsidRPr="005B46B6">
        <w:rPr>
          <w:u w:val="single"/>
        </w:rPr>
        <w:t xml:space="preserve">under control </w:t>
      </w:r>
      <w:r w:rsidRPr="005B46B6">
        <w:rPr>
          <w:rStyle w:val="Emphasis"/>
        </w:rPr>
        <w:t>quickly</w:t>
      </w:r>
      <w:r w:rsidRPr="005B46B6">
        <w:rPr>
          <w:sz w:val="16"/>
        </w:rPr>
        <w:t xml:space="preserve">. The critical element to understand is that </w:t>
      </w:r>
      <w:r w:rsidRPr="005B46B6">
        <w:rPr>
          <w:rStyle w:val="StyleUnderline"/>
        </w:rPr>
        <w:t xml:space="preserve">climate warming </w:t>
      </w:r>
      <w:r w:rsidRPr="005B46B6">
        <w:rPr>
          <w:u w:val="single"/>
        </w:rPr>
        <w:t>starts slowly</w:t>
      </w:r>
      <w:r w:rsidRPr="005B46B6">
        <w:rPr>
          <w:rStyle w:val="StyleUnderline"/>
        </w:rPr>
        <w:t xml:space="preserve"> but will </w:t>
      </w:r>
      <w:r w:rsidRPr="005B46B6">
        <w:rPr>
          <w:rStyle w:val="Emphasis"/>
        </w:rPr>
        <w:t>continuously accelerate</w:t>
      </w:r>
      <w:r w:rsidRPr="005B46B6">
        <w:rPr>
          <w:rStyle w:val="StyleUnderline"/>
        </w:rPr>
        <w:t xml:space="preserve"> after we pass the </w:t>
      </w:r>
      <w:r w:rsidRPr="005B46B6">
        <w:rPr>
          <w:rStyle w:val="Emphasis"/>
        </w:rPr>
        <w:t>"tipping point"</w:t>
      </w:r>
      <w:r w:rsidRPr="005B46B6">
        <w:rPr>
          <w:rStyle w:val="StyleUnderline"/>
        </w:rPr>
        <w:t xml:space="preserve"> which causes the spiral to become </w:t>
      </w:r>
      <w:r w:rsidRPr="005B46B6">
        <w:rPr>
          <w:rStyle w:val="Emphasis"/>
        </w:rPr>
        <w:t>self-perpetuating</w:t>
      </w:r>
      <w:r w:rsidRPr="005B46B6">
        <w:rPr>
          <w:sz w:val="16"/>
        </w:rPr>
        <w:t xml:space="preserve">. Many scientists believe </w:t>
      </w:r>
      <w:r w:rsidRPr="005B46B6">
        <w:rPr>
          <w:rStyle w:val="Emphasis"/>
          <w:b/>
        </w:rPr>
        <w:t>we are at that tipping point now</w:t>
      </w:r>
      <w:r w:rsidRPr="005B46B6">
        <w:rPr>
          <w:sz w:val="16"/>
        </w:rPr>
        <w:t xml:space="preserve"> and that the "starting slowly" phase of the climate change spiral is nearing its end. </w:t>
      </w:r>
      <w:r w:rsidRPr="005B46B6">
        <w:rPr>
          <w:rStyle w:val="StyleUnderline"/>
        </w:rPr>
        <w:t xml:space="preserve">The tipping point is the </w:t>
      </w:r>
      <w:r w:rsidRPr="005B46B6">
        <w:rPr>
          <w:rStyle w:val="Emphasis"/>
        </w:rPr>
        <w:t>melting of the permafrost</w:t>
      </w:r>
      <w:r w:rsidRPr="005B46B6">
        <w:rPr>
          <w:rStyle w:val="StyleUnderline"/>
        </w:rPr>
        <w:t xml:space="preserve"> in the northern hemisphere. There is a </w:t>
      </w:r>
      <w:r w:rsidRPr="005B46B6">
        <w:rPr>
          <w:rStyle w:val="Emphasis"/>
          <w:b/>
        </w:rPr>
        <w:t>massive amount of carbon</w:t>
      </w:r>
      <w:r w:rsidRPr="005B46B6">
        <w:rPr>
          <w:rStyle w:val="StyleUnderline"/>
        </w:rPr>
        <w:t xml:space="preserve"> in the permafrost</w:t>
      </w:r>
      <w:r w:rsidRPr="005B46B6">
        <w:rPr>
          <w:sz w:val="16"/>
        </w:rPr>
        <w:t xml:space="preserve"> which is extensive across Siberia, northern Europe, Canada, Alaska </w:t>
      </w:r>
      <w:r w:rsidRPr="005B46B6">
        <w:rPr>
          <w:rStyle w:val="StyleUnderline"/>
        </w:rPr>
        <w:t>and</w:t>
      </w:r>
      <w:r w:rsidRPr="005B46B6">
        <w:rPr>
          <w:sz w:val="16"/>
        </w:rPr>
        <w:t xml:space="preserve"> Greenland and can be up to 80 metres deep. Most concerning is that permafrost typically melts to form muddy lakes which, because of their anaerobic nature, </w:t>
      </w:r>
      <w:r w:rsidRPr="005B46B6">
        <w:rPr>
          <w:rStyle w:val="StyleUnderline"/>
        </w:rPr>
        <w:t>release</w:t>
      </w:r>
      <w:r w:rsidRPr="005B46B6">
        <w:rPr>
          <w:sz w:val="16"/>
        </w:rPr>
        <w:t xml:space="preserve"> their carbon as </w:t>
      </w:r>
      <w:r w:rsidRPr="005B46B6">
        <w:rPr>
          <w:rStyle w:val="StyleUnderline"/>
        </w:rPr>
        <w:t>methane</w:t>
      </w:r>
      <w:r w:rsidRPr="005B46B6">
        <w:rPr>
          <w:sz w:val="16"/>
        </w:rPr>
        <w:t xml:space="preserve"> rather than carbon dioxide. </w:t>
      </w:r>
      <w:r w:rsidRPr="005B46B6">
        <w:rPr>
          <w:rStyle w:val="Emphasis"/>
          <w:b/>
        </w:rPr>
        <w:t>Methane is 23 times more potent in causing atmospheric warming</w:t>
      </w:r>
      <w:r w:rsidRPr="005B46B6">
        <w:rPr>
          <w:rStyle w:val="StyleUnderline"/>
        </w:rPr>
        <w:t xml:space="preserve"> than carbon dioxide</w:t>
      </w:r>
      <w:r w:rsidRPr="005B46B6">
        <w:rPr>
          <w:sz w:val="16"/>
        </w:rPr>
        <w:t xml:space="preserve">. You can see how the spiral forms. Climate change caused by human use of fossil fuels is initially slow and gradual but as it melts the permafrost, the environmental impacts and changes will progressively become more dramatic. </w:t>
      </w:r>
      <w:r w:rsidRPr="005B46B6">
        <w:rPr>
          <w:rStyle w:val="Emphasis"/>
          <w:b/>
        </w:rPr>
        <w:t>The permafrost has already started melting</w:t>
      </w:r>
      <w:r w:rsidRPr="005B46B6">
        <w:rPr>
          <w:rStyle w:val="StyleUnderline"/>
        </w:rPr>
        <w:t xml:space="preserve"> </w:t>
      </w:r>
      <w:r w:rsidRPr="005B46B6">
        <w:rPr>
          <w:sz w:val="16"/>
        </w:rPr>
        <w:t xml:space="preserve">because of our use of fossil fuels. Buildings constructed on the permafrost a century ago have started listing at precarious angles because the underlying earth is thawing, while scientists have filmed large methane releases bubbling out of the lakes formed from the permafrost melting. This is why </w:t>
      </w:r>
      <w:r w:rsidRPr="005B46B6">
        <w:rPr>
          <w:rStyle w:val="Emphasis"/>
          <w:b/>
        </w:rPr>
        <w:t>global warming is the greatest threat the world has experienced</w:t>
      </w:r>
      <w:r w:rsidRPr="005B46B6">
        <w:rPr>
          <w:sz w:val="16"/>
        </w:rPr>
        <w:t xml:space="preserve"> in its 100,000 years of human history.</w:t>
      </w:r>
    </w:p>
    <w:p w:rsidR="0074092E" w:rsidRPr="005B46B6" w:rsidRDefault="0074092E" w:rsidP="00C636D6">
      <w:pPr>
        <w:rPr>
          <w:sz w:val="16"/>
        </w:rPr>
      </w:pPr>
    </w:p>
    <w:p w:rsidR="0074092E" w:rsidRPr="005B46B6" w:rsidRDefault="0074092E" w:rsidP="0074092E">
      <w:pPr>
        <w:rPr>
          <w:b/>
        </w:rPr>
      </w:pPr>
      <w:r w:rsidRPr="005B46B6">
        <w:rPr>
          <w:b/>
        </w:rPr>
        <w:t>If we pass 2015, we have no chance</w:t>
      </w:r>
    </w:p>
    <w:p w:rsidR="0074092E" w:rsidRPr="005B46B6" w:rsidRDefault="0074092E" w:rsidP="0074092E">
      <w:r w:rsidRPr="005B46B6">
        <w:rPr>
          <w:b/>
        </w:rPr>
        <w:t xml:space="preserve">Dickey, 13 </w:t>
      </w:r>
      <w:r w:rsidRPr="005B46B6">
        <w:t>– Foreign Editor for The Daily Beast. He is the author of six books, including Summer of Deliverance and, most recently and a reporter for Newsweek (Christopher, “Could the Global-Warming Tipping Point Happen in 2015?” July 31, Newsweek, http://www.newsweek.com/2013/07/31/could-global-warming-tipping-point-happen-2015-237798.html)//VIVIENNE</w:t>
      </w:r>
    </w:p>
    <w:p w:rsidR="0074092E" w:rsidRPr="005B46B6" w:rsidRDefault="0074092E" w:rsidP="0074092E">
      <w:pPr>
        <w:rPr>
          <w:sz w:val="16"/>
        </w:rPr>
      </w:pPr>
      <w:r w:rsidRPr="005B46B6">
        <w:rPr>
          <w:sz w:val="16"/>
        </w:rPr>
        <w:t xml:space="preserve">Don’t panic ... yet. But </w:t>
      </w:r>
      <w:r w:rsidRPr="005B46B6">
        <w:rPr>
          <w:rStyle w:val="StyleUnderline"/>
        </w:rPr>
        <w:t>the great methane menace may be upon us sooner than most scientists thought.</w:t>
      </w:r>
      <w:r w:rsidRPr="005B46B6">
        <w:rPr>
          <w:sz w:val="16"/>
        </w:rPr>
        <w:t xml:space="preserve"> Perhaps you weren’t worried about this to begin with, but at some point, </w:t>
      </w:r>
      <w:r w:rsidRPr="005B46B6">
        <w:rPr>
          <w:rStyle w:val="StyleUnderline"/>
        </w:rPr>
        <w:t>as the planet warms, the permanently frozen seabed under the Arctic ice</w:t>
      </w:r>
      <w:r w:rsidRPr="005B46B6">
        <w:rPr>
          <w:sz w:val="16"/>
        </w:rPr>
        <w:t>—the permafrost—</w:t>
      </w:r>
      <w:r w:rsidRPr="005B46B6">
        <w:rPr>
          <w:rStyle w:val="StyleUnderline"/>
        </w:rPr>
        <w:t>will thaw. And when that happens</w:t>
      </w:r>
      <w:r w:rsidRPr="005B46B6">
        <w:rPr>
          <w:sz w:val="16"/>
        </w:rPr>
        <w:t xml:space="preserve">, Mother </w:t>
      </w:r>
      <w:r w:rsidRPr="005B46B6">
        <w:rPr>
          <w:rStyle w:val="StyleUnderline"/>
        </w:rPr>
        <w:t>Earth will</w:t>
      </w:r>
      <w:r w:rsidRPr="005B46B6">
        <w:rPr>
          <w:sz w:val="16"/>
        </w:rPr>
        <w:t xml:space="preserve">, so to speak, </w:t>
      </w:r>
      <w:r w:rsidRPr="005B46B6">
        <w:rPr>
          <w:rStyle w:val="StyleUnderline"/>
        </w:rPr>
        <w:t>expel gas</w:t>
      </w:r>
      <w:r w:rsidRPr="005B46B6">
        <w:rPr>
          <w:sz w:val="16"/>
        </w:rPr>
        <w:t xml:space="preserve">, after which nothing will ever be quite the same again: </w:t>
      </w:r>
      <w:r w:rsidRPr="005B46B6">
        <w:rPr>
          <w:rStyle w:val="StyleUnderline"/>
        </w:rPr>
        <w:t>the planet will get hotter faster, and disastrous weather will grow more catastrophic, exacting a huge cost on humankind</w:t>
      </w:r>
      <w:r w:rsidRPr="005B46B6">
        <w:rPr>
          <w:sz w:val="16"/>
        </w:rPr>
        <w:t xml:space="preserve">. Some scientists think that process will be very slow, over multiple millennia. But if Prof. Peter Wadhams is right, </w:t>
      </w:r>
      <w:r w:rsidRPr="005B46B6">
        <w:rPr>
          <w:rStyle w:val="Emphasis"/>
        </w:rPr>
        <w:t>the time to prepare is now</w:t>
      </w:r>
      <w:r w:rsidRPr="005B46B6">
        <w:rPr>
          <w:sz w:val="16"/>
        </w:rPr>
        <w:t xml:space="preserve">. He argues in the scientific journal Nature that </w:t>
      </w:r>
      <w:r w:rsidRPr="005B46B6">
        <w:rPr>
          <w:u w:val="single"/>
        </w:rPr>
        <w:t xml:space="preserve">the </w:t>
      </w:r>
      <w:r w:rsidRPr="005B46B6">
        <w:rPr>
          <w:rStyle w:val="Emphasis"/>
        </w:rPr>
        <w:t>tipping point could come as early as 2015</w:t>
      </w:r>
      <w:r w:rsidRPr="005B46B6">
        <w:rPr>
          <w:u w:val="single"/>
        </w:rPr>
        <w:t>, when Arctic sea ice disappears during the month of September. By 2035</w:t>
      </w:r>
      <w:r w:rsidRPr="005B46B6">
        <w:rPr>
          <w:sz w:val="16"/>
        </w:rPr>
        <w:t xml:space="preserve">, according to studies he and his colleagues have conducted off the coast of Siberia, </w:t>
      </w:r>
      <w:r w:rsidRPr="005B46B6">
        <w:rPr>
          <w:u w:val="single"/>
        </w:rPr>
        <w:t>the ice could be gone six months a year. “The loss of sea ice leads to seabed warming, which leads to offshore permafrost melt, which leads to methane release, which leads to enhanced warming,”</w:t>
      </w:r>
      <w:r w:rsidRPr="005B46B6">
        <w:rPr>
          <w:sz w:val="16"/>
        </w:rPr>
        <w:t xml:space="preserve"> Wadhams explained to The Guardian. The rest will be history.</w:t>
      </w:r>
    </w:p>
    <w:p w:rsidR="0074092E" w:rsidRPr="005B46B6" w:rsidRDefault="0074092E" w:rsidP="00C636D6">
      <w:pPr>
        <w:rPr>
          <w:sz w:val="16"/>
        </w:rPr>
      </w:pPr>
    </w:p>
    <w:p w:rsidR="00FA6509" w:rsidRPr="005B46B6" w:rsidRDefault="00FA6509" w:rsidP="00655A5A">
      <w:pPr>
        <w:pStyle w:val="Heading1"/>
        <w:spacing w:before="0"/>
      </w:pPr>
      <w:r w:rsidRPr="005B46B6">
        <w:t>--4 degrees</w:t>
      </w:r>
    </w:p>
    <w:p w:rsidR="00FA6509" w:rsidRPr="005B46B6" w:rsidRDefault="00FA6509" w:rsidP="00FA6509"/>
    <w:p w:rsidR="00FA6509" w:rsidRPr="005B46B6" w:rsidRDefault="00FA6509" w:rsidP="00FA6509">
      <w:pPr>
        <w:rPr>
          <w:b/>
        </w:rPr>
      </w:pPr>
      <w:r w:rsidRPr="005B46B6">
        <w:rPr>
          <w:b/>
        </w:rPr>
        <w:t>Even if some warming is inevitable, keeping it below 4 degrees avoids the worst impacts</w:t>
      </w:r>
    </w:p>
    <w:p w:rsidR="00FA6509" w:rsidRPr="005B46B6" w:rsidRDefault="00FA6509" w:rsidP="00FA6509">
      <w:pPr>
        <w:rPr>
          <w:rFonts w:eastAsia="Cambria" w:cs="Times New Roman"/>
          <w:szCs w:val="16"/>
        </w:rPr>
      </w:pPr>
      <w:r w:rsidRPr="005B46B6">
        <w:rPr>
          <w:rStyle w:val="Style13ptBold"/>
        </w:rPr>
        <w:t>Kim 12</w:t>
      </w:r>
      <w:r w:rsidRPr="005B46B6">
        <w:rPr>
          <w:rFonts w:eastAsia="Cambria" w:cs="Times New Roman"/>
          <w:szCs w:val="16"/>
        </w:rPr>
        <w:t xml:space="preserve"> – PhD in Anthropology @ Harvard, former president of Dartmouth, Now President of the World Bank</w:t>
      </w:r>
    </w:p>
    <w:p w:rsidR="00FA6509" w:rsidRPr="005B46B6" w:rsidRDefault="00FA6509" w:rsidP="00FA6509">
      <w:pPr>
        <w:rPr>
          <w:rFonts w:eastAsia="Cambria" w:cs="Times New Roman"/>
          <w:szCs w:val="16"/>
        </w:rPr>
      </w:pPr>
      <w:r w:rsidRPr="005B46B6">
        <w:rPr>
          <w:rFonts w:eastAsia="Cambria" w:cs="Times New Roman"/>
          <w:szCs w:val="16"/>
        </w:rPr>
        <w:t>(Jim Yong, “Turn Down the Heat,” p. ix)//BB</w:t>
      </w:r>
    </w:p>
    <w:p w:rsidR="00FA6509" w:rsidRPr="005B46B6" w:rsidRDefault="00FA6509" w:rsidP="00FA6509">
      <w:pPr>
        <w:rPr>
          <w:rFonts w:eastAsia="Cambria" w:cs="Times New Roman"/>
          <w:sz w:val="16"/>
        </w:rPr>
      </w:pPr>
      <w:r w:rsidRPr="005B46B6">
        <w:rPr>
          <w:rFonts w:eastAsia="Cambria" w:cs="Times New Roman"/>
          <w:bCs/>
          <w:u w:val="single"/>
        </w:rPr>
        <w:t>The 4°C scenarios are devastating</w:t>
      </w:r>
      <w:r w:rsidRPr="005B46B6">
        <w:rPr>
          <w:rFonts w:eastAsia="Cambria" w:cs="Times New Roman"/>
          <w:sz w:val="16"/>
        </w:rPr>
        <w:t xml:space="preserve">: the inundation of coastal cities; </w:t>
      </w:r>
      <w:r w:rsidRPr="005B46B6">
        <w:rPr>
          <w:rFonts w:eastAsia="Cambria" w:cs="Times New Roman"/>
          <w:bCs/>
          <w:u w:val="single"/>
        </w:rPr>
        <w:t>increasing risks for food production</w:t>
      </w:r>
      <w:r w:rsidRPr="005B46B6">
        <w:rPr>
          <w:rFonts w:eastAsia="Cambria" w:cs="Times New Roman"/>
          <w:sz w:val="16"/>
        </w:rPr>
        <w:t xml:space="preserve"> potentially leading to </w:t>
      </w:r>
      <w:r w:rsidRPr="005B46B6">
        <w:rPr>
          <w:rFonts w:eastAsia="Cambria" w:cs="Times New Roman"/>
          <w:bCs/>
          <w:u w:val="single"/>
        </w:rPr>
        <w:t>higher malnutrition rates</w:t>
      </w:r>
      <w:r w:rsidRPr="005B46B6">
        <w:rPr>
          <w:rFonts w:eastAsia="Cambria" w:cs="Times New Roman"/>
          <w:sz w:val="16"/>
        </w:rPr>
        <w:t xml:space="preserve">; many dry regions becoming dryer, wet regions wet- ter; </w:t>
      </w:r>
      <w:r w:rsidRPr="005B46B6">
        <w:rPr>
          <w:rFonts w:eastAsia="Cambria" w:cs="Times New Roman"/>
          <w:bCs/>
          <w:u w:val="single"/>
        </w:rPr>
        <w:t>unprecedented heat wave</w:t>
      </w:r>
      <w:r w:rsidRPr="005B46B6">
        <w:rPr>
          <w:rFonts w:eastAsia="Cambria" w:cs="Times New Roman"/>
          <w:sz w:val="16"/>
        </w:rPr>
        <w:t xml:space="preserve">s in many regions, especially in the tropics; </w:t>
      </w:r>
      <w:r w:rsidRPr="005B46B6">
        <w:rPr>
          <w:rFonts w:eastAsia="Cambria" w:cs="Times New Roman"/>
          <w:bCs/>
          <w:u w:val="single"/>
        </w:rPr>
        <w:t>substantially exacerbated water scarcity</w:t>
      </w:r>
      <w:r w:rsidRPr="005B46B6">
        <w:rPr>
          <w:rFonts w:eastAsia="Cambria" w:cs="Times New Roman"/>
          <w:sz w:val="16"/>
        </w:rPr>
        <w:t xml:space="preserve"> in many regions; increased frequency of high-intensity </w:t>
      </w:r>
      <w:r w:rsidRPr="005B46B6">
        <w:rPr>
          <w:rFonts w:eastAsia="Cambria" w:cs="Times New Roman"/>
          <w:bCs/>
          <w:u w:val="single"/>
        </w:rPr>
        <w:t>tropical cyclones</w:t>
      </w:r>
      <w:r w:rsidRPr="005B46B6">
        <w:rPr>
          <w:rFonts w:eastAsia="Cambria" w:cs="Times New Roman"/>
          <w:sz w:val="16"/>
        </w:rPr>
        <w:t xml:space="preserve">; and </w:t>
      </w:r>
      <w:r w:rsidRPr="005B46B6">
        <w:rPr>
          <w:rFonts w:eastAsia="Cambria" w:cs="Times New Roman"/>
          <w:b/>
          <w:iCs/>
          <w:u w:val="single"/>
          <w:bdr w:val="single" w:sz="18" w:space="0" w:color="auto"/>
        </w:rPr>
        <w:t>irreversible loss of biodiversity</w:t>
      </w:r>
      <w:r w:rsidRPr="005B46B6">
        <w:rPr>
          <w:rFonts w:eastAsia="Cambria" w:cs="Times New Roman"/>
          <w:sz w:val="16"/>
        </w:rPr>
        <w:t xml:space="preserve">, </w:t>
      </w:r>
      <w:r w:rsidRPr="005B46B6">
        <w:rPr>
          <w:rFonts w:eastAsia="Cambria" w:cs="Times New Roman"/>
          <w:bCs/>
          <w:u w:val="single"/>
        </w:rPr>
        <w:t>including coral reef systems</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And most importantly, </w:t>
      </w:r>
      <w:r w:rsidRPr="005B46B6">
        <w:rPr>
          <w:rFonts w:eastAsia="Cambria" w:cs="Times New Roman"/>
          <w:bCs/>
          <w:u w:val="single"/>
        </w:rPr>
        <w:t>a 4°C world is so different from the current one that it comes with high uncertainty and new risks that threaten our ability to anticipate and plan for future adaptation needs</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The lack of action on climate change not only risks putting prosperity out of reach of millions of people in the developing world, it threatens to roll back decades of sustainable development.</w:t>
      </w:r>
      <w:r w:rsidRPr="005B46B6">
        <w:rPr>
          <w:rFonts w:eastAsia="Cambria" w:cs="Times New Roman"/>
          <w:sz w:val="12"/>
        </w:rPr>
        <w:t>¶</w:t>
      </w:r>
      <w:r w:rsidRPr="005B46B6">
        <w:rPr>
          <w:rFonts w:eastAsia="Cambria" w:cs="Times New Roman"/>
          <w:sz w:val="16"/>
        </w:rPr>
        <w:t xml:space="preserve"> It is clear that we already know a great deal about the threat before us. </w:t>
      </w:r>
      <w:r w:rsidRPr="005B46B6">
        <w:rPr>
          <w:rFonts w:eastAsia="Cambria" w:cs="Times New Roman"/>
          <w:b/>
          <w:iCs/>
          <w:u w:val="single"/>
          <w:bdr w:val="single" w:sz="18" w:space="0" w:color="auto"/>
        </w:rPr>
        <w:t>The science is unequivocal</w:t>
      </w:r>
      <w:r w:rsidRPr="005B46B6">
        <w:rPr>
          <w:rFonts w:eastAsia="Cambria" w:cs="Times New Roman"/>
          <w:sz w:val="16"/>
        </w:rPr>
        <w:t xml:space="preserve"> that </w:t>
      </w:r>
      <w:r w:rsidRPr="005B46B6">
        <w:rPr>
          <w:rFonts w:eastAsia="Cambria" w:cs="Times New Roman"/>
          <w:bCs/>
          <w:u w:val="single"/>
        </w:rPr>
        <w:t>humans are the cause of global warming, and major changes are already being observed</w:t>
      </w:r>
      <w:r w:rsidRPr="005B46B6">
        <w:rPr>
          <w:rFonts w:eastAsia="Cambria" w:cs="Times New Roman"/>
          <w:sz w:val="16"/>
        </w:rPr>
        <w:t>: global mean warming is 0.8°C above pre industrial levels; oceans have warmed by 0.09°C since the 1950s and are acidi- fying; sea levels rose by about 20 cm since pre-industrial times and are now rising at 3.2 cm per decade; an exceptional number of extreme heat waves occurred in the last decade; major food crop growing areas are increasingly affected by drought.</w:t>
      </w:r>
      <w:r w:rsidRPr="005B46B6">
        <w:rPr>
          <w:rFonts w:eastAsia="Cambria" w:cs="Times New Roman"/>
          <w:sz w:val="12"/>
        </w:rPr>
        <w:t>¶</w:t>
      </w:r>
      <w:r w:rsidRPr="005B46B6">
        <w:rPr>
          <w:rFonts w:eastAsia="Cambria" w:cs="Times New Roman"/>
          <w:sz w:val="16"/>
        </w:rPr>
        <w:t xml:space="preserve"> Despite the global community’s best intentions to keep global warming below a 2°C increase above pre-industrial climate, </w:t>
      </w:r>
      <w:r w:rsidRPr="005B46B6">
        <w:rPr>
          <w:rFonts w:eastAsia="Cambria" w:cs="Times New Roman"/>
          <w:bCs/>
          <w:u w:val="single"/>
        </w:rPr>
        <w:t>higher levels of warming are increasingly likely</w:t>
      </w:r>
      <w:r w:rsidRPr="005B46B6">
        <w:rPr>
          <w:rFonts w:eastAsia="Cambria" w:cs="Times New Roman"/>
          <w:sz w:val="16"/>
        </w:rPr>
        <w:t xml:space="preserve">. Scientists agree that countries’ </w:t>
      </w:r>
      <w:r w:rsidRPr="005B46B6">
        <w:rPr>
          <w:rFonts w:eastAsia="Cambria" w:cs="Times New Roman"/>
          <w:bCs/>
          <w:u w:val="single"/>
        </w:rPr>
        <w:t>current</w:t>
      </w:r>
      <w:r w:rsidRPr="005B46B6">
        <w:rPr>
          <w:rFonts w:eastAsia="Cambria" w:cs="Times New Roman"/>
          <w:sz w:val="16"/>
        </w:rPr>
        <w:t xml:space="preserve"> United Nations Framework Convention on Climate Change </w:t>
      </w:r>
      <w:r w:rsidRPr="005B46B6">
        <w:rPr>
          <w:rFonts w:eastAsia="Cambria" w:cs="Times New Roman"/>
          <w:bCs/>
          <w:u w:val="single"/>
        </w:rPr>
        <w:t>emission pledges and commitments would most likely result in 3.</w:t>
      </w:r>
      <w:r w:rsidRPr="005B46B6">
        <w:rPr>
          <w:rFonts w:eastAsia="Cambria" w:cs="Times New Roman"/>
          <w:sz w:val="16"/>
        </w:rPr>
        <w:t xml:space="preserve">5 to 4°C </w:t>
      </w:r>
      <w:r w:rsidRPr="005B46B6">
        <w:rPr>
          <w:rFonts w:eastAsia="Cambria" w:cs="Times New Roman"/>
          <w:bCs/>
          <w:u w:val="single"/>
        </w:rPr>
        <w:t>warming</w:t>
      </w:r>
      <w:r w:rsidRPr="005B46B6">
        <w:rPr>
          <w:rFonts w:eastAsia="Cambria" w:cs="Times New Roman"/>
          <w:sz w:val="16"/>
        </w:rPr>
        <w:t xml:space="preserve">. And </w:t>
      </w:r>
      <w:r w:rsidRPr="005B46B6">
        <w:rPr>
          <w:rFonts w:eastAsia="Cambria" w:cs="Times New Roman"/>
          <w:bCs/>
          <w:u w:val="single"/>
        </w:rPr>
        <w:t>the longer those pledges remain unmet, the more likely a 4°C world becomes</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Data and evidence drive the work of the World Bank Group. Science reports, including those produced by the Intergovernmental Panel on Climate Change, informed our decision to ramp up work on these issues, leading to, a World Development Report on climate change designed to improve our understanding of the implications of a warming planet; a Strategic Framework on Development and Climate Change, and a report on Inclusive Green Growth. The World Bank is a leading advocate for ambitious action on climate change, not only because it is a moral imperative, but because it makes good economic sense.</w:t>
      </w:r>
      <w:r w:rsidRPr="005B46B6">
        <w:rPr>
          <w:rFonts w:eastAsia="Cambria" w:cs="Times New Roman"/>
          <w:sz w:val="12"/>
        </w:rPr>
        <w:t>¶</w:t>
      </w:r>
      <w:r w:rsidRPr="005B46B6">
        <w:rPr>
          <w:rFonts w:eastAsia="Cambria" w:cs="Times New Roman"/>
          <w:sz w:val="16"/>
        </w:rPr>
        <w:t xml:space="preserve"> But what if we fail to ramp up efforts on mitigation? </w:t>
      </w:r>
      <w:r w:rsidRPr="005B46B6">
        <w:rPr>
          <w:rFonts w:eastAsia="Cambria" w:cs="Times New Roman"/>
          <w:bCs/>
          <w:u w:val="single"/>
        </w:rPr>
        <w:t>What are the implications of a 4°C world</w:t>
      </w:r>
      <w:r w:rsidRPr="005B46B6">
        <w:rPr>
          <w:rFonts w:eastAsia="Cambria" w:cs="Times New Roman"/>
          <w:sz w:val="16"/>
        </w:rPr>
        <w:t>? We commissioned this report from the Potsdam Institute for Climate Impact Research and Climate Analytics to help us understand the state of the science and the potential impact on development in such a world.</w:t>
      </w:r>
      <w:r w:rsidRPr="005B46B6">
        <w:rPr>
          <w:rFonts w:eastAsia="Cambria" w:cs="Times New Roman"/>
          <w:sz w:val="12"/>
        </w:rPr>
        <w:t>¶</w:t>
      </w:r>
      <w:r w:rsidRPr="005B46B6">
        <w:rPr>
          <w:rFonts w:eastAsia="Cambria" w:cs="Times New Roman"/>
          <w:sz w:val="16"/>
        </w:rPr>
        <w:t xml:space="preserve"> </w:t>
      </w:r>
      <w:r w:rsidRPr="005B46B6">
        <w:rPr>
          <w:rFonts w:eastAsia="Cambria" w:cs="Times New Roman"/>
          <w:bCs/>
          <w:u w:val="single"/>
        </w:rPr>
        <w:t>It would be so dramatically different from today’s world that it is hard to describe accurately; much relies on complex projections and interpretations</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w:t>
      </w:r>
      <w:r w:rsidRPr="005B46B6">
        <w:rPr>
          <w:rFonts w:eastAsia="Cambria" w:cs="Times New Roman"/>
          <w:bCs/>
          <w:u w:val="single"/>
        </w:rPr>
        <w:t>We are well aware of the uncertainty</w:t>
      </w:r>
      <w:r w:rsidRPr="005B46B6">
        <w:rPr>
          <w:rFonts w:eastAsia="Cambria" w:cs="Times New Roman"/>
          <w:sz w:val="16"/>
        </w:rPr>
        <w:t xml:space="preserve"> that surrounds these scenarios and we know that different scholars and studies sometimes disagree on the degree of risk. But the fact that such scenarios cannot be discarded is sufficient to justify strengthening current climate change policies. Finding ways to avoid that scenario is vital for the health and welfare of communities around the world. While </w:t>
      </w:r>
      <w:r w:rsidRPr="005B46B6">
        <w:rPr>
          <w:rFonts w:eastAsia="Cambria" w:cs="Times New Roman"/>
          <w:bCs/>
          <w:u w:val="single"/>
        </w:rPr>
        <w:t>every region of the world will be affected, the poor and most vulnerable would be hit hardest</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w:t>
      </w:r>
      <w:r w:rsidRPr="005B46B6">
        <w:rPr>
          <w:rFonts w:eastAsia="Cambria" w:cs="Times New Roman"/>
          <w:b/>
          <w:iCs/>
          <w:u w:val="single"/>
          <w:bdr w:val="single" w:sz="18" w:space="0" w:color="auto"/>
        </w:rPr>
        <w:t>A 4°C world can, and must, be avoided</w:t>
      </w:r>
      <w:r w:rsidRPr="005B46B6">
        <w:rPr>
          <w:rFonts w:eastAsia="Cambria" w:cs="Times New Roman"/>
          <w:sz w:val="16"/>
        </w:rPr>
        <w:t>.</w:t>
      </w:r>
      <w:r w:rsidRPr="005B46B6">
        <w:rPr>
          <w:rFonts w:eastAsia="Cambria" w:cs="Times New Roman"/>
          <w:sz w:val="12"/>
        </w:rPr>
        <w:t>¶</w:t>
      </w:r>
      <w:r w:rsidRPr="005B46B6">
        <w:rPr>
          <w:rFonts w:eastAsia="Cambria" w:cs="Times New Roman"/>
          <w:sz w:val="16"/>
        </w:rPr>
        <w:t xml:space="preserve"> The World Bank Group will continue to be a strong advocate for </w:t>
      </w:r>
      <w:r w:rsidRPr="005B46B6">
        <w:rPr>
          <w:rFonts w:eastAsia="Cambria" w:cs="Times New Roman"/>
          <w:bCs/>
          <w:u w:val="single"/>
        </w:rPr>
        <w:t>international</w:t>
      </w:r>
      <w:r w:rsidRPr="005B46B6">
        <w:rPr>
          <w:rFonts w:eastAsia="Cambria" w:cs="Times New Roman"/>
          <w:sz w:val="16"/>
        </w:rPr>
        <w:t xml:space="preserve"> and regional </w:t>
      </w:r>
      <w:r w:rsidRPr="005B46B6">
        <w:rPr>
          <w:rFonts w:eastAsia="Cambria" w:cs="Times New Roman"/>
          <w:bCs/>
          <w:u w:val="single"/>
        </w:rPr>
        <w:t>agreements and increasing climate financing</w:t>
      </w:r>
      <w:r w:rsidRPr="005B46B6">
        <w:rPr>
          <w:rFonts w:eastAsia="Cambria" w:cs="Times New Roman"/>
          <w:sz w:val="16"/>
        </w:rPr>
        <w:t xml:space="preserve">. We </w:t>
      </w:r>
      <w:r w:rsidRPr="005B46B6">
        <w:rPr>
          <w:rFonts w:eastAsia="Cambria" w:cs="Times New Roman"/>
          <w:bCs/>
          <w:u w:val="single"/>
        </w:rPr>
        <w:t>will redouble our efforts to support</w:t>
      </w:r>
      <w:r w:rsidRPr="005B46B6">
        <w:rPr>
          <w:rFonts w:eastAsia="Cambria" w:cs="Times New Roman"/>
          <w:sz w:val="16"/>
        </w:rPr>
        <w:t xml:space="preserve"> fast growing national </w:t>
      </w:r>
      <w:r w:rsidRPr="005B46B6">
        <w:rPr>
          <w:rFonts w:eastAsia="Cambria" w:cs="Times New Roman"/>
          <w:bCs/>
          <w:u w:val="single"/>
        </w:rPr>
        <w:t>initiatives to mitigate carbon emissions</w:t>
      </w:r>
      <w:r w:rsidRPr="005B46B6">
        <w:rPr>
          <w:rFonts w:eastAsia="Cambria" w:cs="Times New Roman"/>
          <w:sz w:val="16"/>
        </w:rPr>
        <w:t xml:space="preserve"> and build adaptive capacity as well as support inclusive green growth and climate smart development. Our work on inclusive green growth has shown that—through more efficiency and smarter use of energy and natural resources—many opportunities exist to drastically reduce the climate impact of development, without slowing down poverty alleviation and economic growth.</w:t>
      </w:r>
      <w:r w:rsidRPr="005B46B6">
        <w:rPr>
          <w:rFonts w:eastAsia="Cambria" w:cs="Times New Roman"/>
          <w:sz w:val="12"/>
        </w:rPr>
        <w:t>¶</w:t>
      </w:r>
      <w:r w:rsidRPr="005B46B6">
        <w:rPr>
          <w:rFonts w:eastAsia="Cambria" w:cs="Times New Roman"/>
          <w:sz w:val="16"/>
        </w:rPr>
        <w:t xml:space="preserve"> This report is a stark reminder that </w:t>
      </w:r>
      <w:r w:rsidRPr="005B46B6">
        <w:rPr>
          <w:rFonts w:eastAsia="Cambria" w:cs="Times New Roman"/>
          <w:bCs/>
          <w:u w:val="single"/>
        </w:rPr>
        <w:t>climate change affects everything</w:t>
      </w:r>
      <w:r w:rsidRPr="005B46B6">
        <w:rPr>
          <w:rFonts w:eastAsia="Cambria" w:cs="Times New Roman"/>
          <w:sz w:val="16"/>
        </w:rPr>
        <w:t>. The solutions don’t lie only in climate finance or climate projects. The solutions lie in effective risk management and ensuring all our work, all our thinking, is designed with the threat of a 4°C degree world in mind. The World Bank Group will step up to the challenge.</w:t>
      </w:r>
    </w:p>
    <w:p w:rsidR="00FA6509" w:rsidRPr="005B46B6" w:rsidRDefault="00FA6509" w:rsidP="00FA6509"/>
    <w:p w:rsidR="00FA6509" w:rsidRPr="005B46B6" w:rsidRDefault="00FA6509" w:rsidP="00655A5A">
      <w:pPr>
        <w:pStyle w:val="Heading1"/>
        <w:spacing w:before="0"/>
      </w:pPr>
      <w:r w:rsidRPr="005B46B6">
        <w:t>--now is key</w:t>
      </w:r>
    </w:p>
    <w:p w:rsidR="00FA6509" w:rsidRPr="005B46B6" w:rsidRDefault="00FA6509" w:rsidP="00FA6509"/>
    <w:p w:rsidR="00FA6509" w:rsidRPr="005B46B6" w:rsidRDefault="00FA6509" w:rsidP="00FA6509">
      <w:pPr>
        <w:rPr>
          <w:b/>
        </w:rPr>
      </w:pPr>
      <w:r w:rsidRPr="005B46B6">
        <w:rPr>
          <w:b/>
        </w:rPr>
        <w:t xml:space="preserve">Action now can reverse warming  </w:t>
      </w:r>
    </w:p>
    <w:p w:rsidR="00FA6509" w:rsidRPr="005B46B6" w:rsidRDefault="00FA6509" w:rsidP="00FA6509">
      <w:pPr>
        <w:rPr>
          <w:rFonts w:cs="Times New Roman"/>
        </w:rPr>
      </w:pPr>
      <w:r w:rsidRPr="005B46B6">
        <w:rPr>
          <w:rStyle w:val="Style13ptBold"/>
          <w:rFonts w:cs="Times New Roman"/>
        </w:rPr>
        <w:t>Peters 12</w:t>
      </w:r>
      <w:r w:rsidRPr="005B46B6">
        <w:rPr>
          <w:rFonts w:cs="Times New Roman"/>
        </w:rPr>
        <w:t xml:space="preserve"> - Center for International Climate and Environmental Research (Peer Reviewed Journal, Glen, “The challenge to keep global warming below 2 [deg]C, Glen P. Peters, Robbie M. Andrew, Tom Boden, Josep G. Canadell, Philippe Ciais, Corinne Le Quéré, Nature Climate Change, </w:t>
      </w:r>
      <w:hyperlink r:id="rId17" w:history="1">
        <w:r w:rsidRPr="005B46B6">
          <w:rPr>
            <w:rFonts w:cs="Times New Roman"/>
          </w:rPr>
          <w:t>http://www.nature.com/nclimate/journal/v3/n1/full/nclimate1783.html</w:t>
        </w:r>
      </w:hyperlink>
      <w:r w:rsidRPr="005B46B6">
        <w:rPr>
          <w:rFonts w:cs="Times New Roman"/>
        </w:rPr>
        <w:t>)</w:t>
      </w:r>
    </w:p>
    <w:p w:rsidR="00FA6509" w:rsidRPr="005B46B6" w:rsidRDefault="00FA6509" w:rsidP="00FA6509">
      <w:pPr>
        <w:rPr>
          <w:rStyle w:val="StyleUnderline"/>
          <w:rFonts w:cs="Times New Roman"/>
        </w:rPr>
      </w:pPr>
      <w:r w:rsidRPr="005B46B6">
        <w:rPr>
          <w:rFonts w:cs="Times New Roman"/>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18" w:anchor="ref1" w:tooltip="UNFCCC Establishment of an Ad Hoc Working Group on the Durban Platform for Enhanced Action (UNFCCC, 2011)." w:history="1">
        <w:r w:rsidRPr="005B46B6">
          <w:rPr>
            <w:rStyle w:val="Hyperlink"/>
            <w:rFonts w:cs="Times New Roman"/>
            <w:sz w:val="10"/>
          </w:rPr>
          <w:t>1</w:t>
        </w:r>
      </w:hyperlink>
      <w:r w:rsidRPr="005B46B6">
        <w:rPr>
          <w:rFonts w:cs="Times New Roman"/>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5B46B6">
        <w:rPr>
          <w:rStyle w:val="Emphasis"/>
          <w:rFonts w:cs="Times New Roman"/>
        </w:rPr>
        <w:t>delay in</w:t>
      </w:r>
      <w:r w:rsidRPr="005B46B6">
        <w:rPr>
          <w:rFonts w:cs="Times New Roman"/>
          <w:sz w:val="10"/>
        </w:rPr>
        <w:t xml:space="preserve"> global </w:t>
      </w:r>
      <w:r w:rsidRPr="005B46B6">
        <w:rPr>
          <w:rStyle w:val="Emphasis"/>
          <w:rFonts w:cs="Times New Roman"/>
        </w:rPr>
        <w:t>mitigation</w:t>
      </w:r>
      <w:r w:rsidRPr="005B46B6">
        <w:rPr>
          <w:rFonts w:cs="Times New Roman"/>
          <w:sz w:val="10"/>
        </w:rPr>
        <w:t xml:space="preserve"> </w:t>
      </w:r>
      <w:r w:rsidRPr="005B46B6">
        <w:rPr>
          <w:rStyle w:val="StyleUnderline"/>
          <w:rFonts w:cs="Times New Roman"/>
        </w:rPr>
        <w:t>makes it increasingly difficult to stay below 2 °C.</w:t>
      </w:r>
      <w:r w:rsidRPr="005B46B6">
        <w:rPr>
          <w:rStyle w:val="StyleUnderline"/>
          <w:rFonts w:cs="Times New Roman"/>
          <w:sz w:val="12"/>
        </w:rPr>
        <w:t xml:space="preserve">  </w:t>
      </w:r>
      <w:r w:rsidRPr="005B46B6">
        <w:rPr>
          <w:rFonts w:cs="Times New Roman"/>
          <w:sz w:val="10"/>
        </w:rPr>
        <w:t>Long-term emissions scenarios are designed to represent a range of plausible emission trajectories as input for climate change research</w:t>
      </w:r>
      <w:hyperlink r:id="rId19" w:anchor="ref2" w:tooltip="Moss, R. H. et al. Nature 463, 747-756 (2010)." w:history="1">
        <w:r w:rsidRPr="005B46B6">
          <w:rPr>
            <w:rStyle w:val="Hyperlink"/>
            <w:rFonts w:cs="Times New Roman"/>
            <w:sz w:val="10"/>
          </w:rPr>
          <w:t>2</w:t>
        </w:r>
      </w:hyperlink>
      <w:r w:rsidRPr="005B46B6">
        <w:rPr>
          <w:rFonts w:cs="Times New Roman"/>
          <w:sz w:val="10"/>
        </w:rPr>
        <w:t xml:space="preserve">, </w:t>
      </w:r>
      <w:hyperlink r:id="rId20" w:anchor="ref3" w:tooltip="Van Vuuren, D. et al. Climatic Change 103, 635-642 (2010)." w:history="1">
        <w:r w:rsidRPr="005B46B6">
          <w:rPr>
            <w:rStyle w:val="Hyperlink"/>
            <w:rFonts w:cs="Times New Roman"/>
            <w:sz w:val="10"/>
          </w:rPr>
          <w:t>3</w:t>
        </w:r>
      </w:hyperlink>
      <w:r w:rsidRPr="005B46B6">
        <w:rPr>
          <w:rFonts w:cs="Times New Roman"/>
          <w:sz w:val="10"/>
        </w:rPr>
        <w:t>. The IPCC process has resulted in four generations of emissions scenarios</w:t>
      </w:r>
      <w:hyperlink r:id="rId21" w:anchor="ref2" w:tooltip="Moss, R. H. et al. Nature 463, 747-756 (2010)." w:history="1">
        <w:r w:rsidRPr="005B46B6">
          <w:rPr>
            <w:rStyle w:val="Hyperlink"/>
            <w:rFonts w:cs="Times New Roman"/>
            <w:sz w:val="10"/>
          </w:rPr>
          <w:t>2</w:t>
        </w:r>
      </w:hyperlink>
      <w:r w:rsidRPr="005B46B6">
        <w:rPr>
          <w:rFonts w:cs="Times New Roman"/>
          <w:sz w:val="10"/>
        </w:rPr>
        <w:t>: Scientific Assessment 1990 (SA90)</w:t>
      </w:r>
      <w:hyperlink r:id="rId22" w:anchor="ref4" w:tooltip="Tirpak, D. &amp; Vellinga, P. in Climate Change: The IPCC Response Strategies (eds Bernthal, F. et al.) 9-42 (IPCC, 1990)." w:history="1">
        <w:r w:rsidRPr="005B46B6">
          <w:rPr>
            <w:rStyle w:val="Hyperlink"/>
            <w:rFonts w:cs="Times New Roman"/>
            <w:sz w:val="10"/>
          </w:rPr>
          <w:t>4</w:t>
        </w:r>
      </w:hyperlink>
      <w:r w:rsidRPr="005B46B6">
        <w:rPr>
          <w:rFonts w:cs="Times New Roman"/>
          <w:sz w:val="10"/>
        </w:rPr>
        <w:t>, IPCC Scenarios 1992 (IS92)</w:t>
      </w:r>
      <w:hyperlink r:id="rId23" w:anchor="ref5" w:tooltip="Leggett, J. et al. in Climate Change 1992: The Supplementary Report to The IPCC Scientific Assessment (eds Houghton, J. T., Callander, B. A. &amp; Varney, S. K.) 69-98 (Cambridge Univ. Press, 1992)." w:history="1">
        <w:r w:rsidRPr="005B46B6">
          <w:rPr>
            <w:rStyle w:val="Hyperlink"/>
            <w:rFonts w:cs="Times New Roman"/>
            <w:sz w:val="10"/>
          </w:rPr>
          <w:t>5</w:t>
        </w:r>
      </w:hyperlink>
      <w:r w:rsidRPr="005B46B6">
        <w:rPr>
          <w:rFonts w:cs="Times New Roman"/>
          <w:sz w:val="10"/>
        </w:rPr>
        <w:t>, Special Report on Emissions Scenarios (SRES)</w:t>
      </w:r>
      <w:hyperlink r:id="rId24" w:anchor="ref6" w:tooltip="Nakicenovic, N. &amp; Swart, R. IPCC Special Report on Emissions Scenarios (Cambridge Univ. Press, 2000)." w:history="1">
        <w:r w:rsidRPr="005B46B6">
          <w:rPr>
            <w:rStyle w:val="Hyperlink"/>
            <w:rFonts w:cs="Times New Roman"/>
            <w:sz w:val="10"/>
          </w:rPr>
          <w:t>6</w:t>
        </w:r>
      </w:hyperlink>
      <w:r w:rsidRPr="005B46B6">
        <w:rPr>
          <w:rFonts w:cs="Times New Roman"/>
          <w:sz w:val="10"/>
        </w:rPr>
        <w:t>, and the evolving Representative Concentration Pathways (RCPs)</w:t>
      </w:r>
      <w:hyperlink r:id="rId25" w:anchor="ref7" w:tooltip="Van Vuuren, D. P. et al. Climatic Change 109, 5-31 (2011)." w:history="1">
        <w:r w:rsidRPr="005B46B6">
          <w:rPr>
            <w:rStyle w:val="Hyperlink"/>
            <w:rFonts w:cs="Times New Roman"/>
            <w:sz w:val="10"/>
          </w:rPr>
          <w:t>7</w:t>
        </w:r>
      </w:hyperlink>
      <w:r w:rsidRPr="005B46B6">
        <w:rPr>
          <w:rFonts w:cs="Times New Roman"/>
          <w:sz w:val="10"/>
        </w:rPr>
        <w:t xml:space="preserve">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w:t>
      </w:r>
      <w:hyperlink r:id="rId26" w:anchor="ref2" w:tooltip="Moss, R. H. et al. Nature 463, 747-756 (2010)." w:history="1">
        <w:r w:rsidRPr="005B46B6">
          <w:rPr>
            <w:rStyle w:val="Hyperlink"/>
            <w:rFonts w:cs="Times New Roman"/>
            <w:sz w:val="10"/>
          </w:rPr>
          <w:t>2</w:t>
        </w:r>
      </w:hyperlink>
      <w:r w:rsidRPr="005B46B6">
        <w:rPr>
          <w:rFonts w:cs="Times New Roman"/>
          <w:sz w:val="10"/>
        </w:rPr>
        <w:t>.</w:t>
      </w:r>
      <w:r w:rsidRPr="005B46B6">
        <w:rPr>
          <w:rFonts w:cs="Times New Roman"/>
          <w:sz w:val="12"/>
        </w:rPr>
        <w:t xml:space="preserve"> </w:t>
      </w:r>
      <w:r w:rsidRPr="005B46B6">
        <w:rPr>
          <w:rFonts w:cs="Times New Roman"/>
          <w:sz w:val="10"/>
        </w:rPr>
        <w:t xml:space="preserve"> It is important to regularly re-assess the relevance of emissions scenarios in light of changing global circumstances</w:t>
      </w:r>
      <w:hyperlink r:id="rId27" w:anchor="ref3" w:tooltip="Van Vuuren, D. et al. Climatic Change 103, 635-642 (2010)." w:history="1">
        <w:r w:rsidRPr="005B46B6">
          <w:rPr>
            <w:rStyle w:val="Hyperlink"/>
            <w:rFonts w:cs="Times New Roman"/>
            <w:sz w:val="10"/>
          </w:rPr>
          <w:t>3</w:t>
        </w:r>
      </w:hyperlink>
      <w:r w:rsidRPr="005B46B6">
        <w:rPr>
          <w:rFonts w:cs="Times New Roman"/>
          <w:sz w:val="10"/>
        </w:rPr>
        <w:t xml:space="preserve">, </w:t>
      </w:r>
      <w:hyperlink r:id="rId28" w:anchor="ref8" w:tooltip="Richels, R. G., Tol, R. S. J. &amp; Yohe, G. W. Nature 453, 155-155 (2008)." w:history="1">
        <w:r w:rsidRPr="005B46B6">
          <w:rPr>
            <w:rStyle w:val="Hyperlink"/>
            <w:rFonts w:cs="Times New Roman"/>
            <w:sz w:val="10"/>
          </w:rPr>
          <w:t>8</w:t>
        </w:r>
      </w:hyperlink>
      <w:r w:rsidRPr="005B46B6">
        <w:rPr>
          <w:rFonts w:cs="Times New Roman"/>
          <w:sz w:val="10"/>
        </w:rPr>
        <w:t xml:space="preserve">. </w:t>
      </w:r>
      <w:r w:rsidRPr="005B46B6">
        <w:rPr>
          <w:rStyle w:val="StyleUnderline"/>
          <w:rFonts w:cs="Times New Roman"/>
        </w:rPr>
        <w:t>In the past</w:t>
      </w:r>
      <w:r w:rsidRPr="005B46B6">
        <w:rPr>
          <w:rFonts w:cs="Times New Roman"/>
          <w:sz w:val="10"/>
        </w:rPr>
        <w:t xml:space="preserve">, </w:t>
      </w:r>
      <w:r w:rsidRPr="005B46B6">
        <w:rPr>
          <w:rStyle w:val="StyleUnderline"/>
          <w:rFonts w:cs="Times New Roman"/>
        </w:rPr>
        <w:t>decadal trends in</w:t>
      </w:r>
      <w:r w:rsidRPr="005B46B6">
        <w:rPr>
          <w:rFonts w:cs="Times New Roman"/>
          <w:sz w:val="10"/>
        </w:rPr>
        <w:t xml:space="preserve"> CO2 </w:t>
      </w:r>
      <w:r w:rsidRPr="005B46B6">
        <w:rPr>
          <w:rStyle w:val="StyleUnderline"/>
          <w:rFonts w:cs="Times New Roman"/>
        </w:rPr>
        <w:t>emissions</w:t>
      </w:r>
      <w:r w:rsidRPr="005B46B6">
        <w:rPr>
          <w:rFonts w:cs="Times New Roman"/>
          <w:sz w:val="10"/>
        </w:rPr>
        <w:t xml:space="preserve"> </w:t>
      </w:r>
      <w:r w:rsidRPr="005B46B6">
        <w:rPr>
          <w:rStyle w:val="StyleUnderline"/>
          <w:rFonts w:cs="Times New Roman"/>
        </w:rPr>
        <w:t>have responded slowly</w:t>
      </w:r>
      <w:r w:rsidRPr="005B46B6">
        <w:rPr>
          <w:rFonts w:cs="Times New Roman"/>
          <w:sz w:val="10"/>
        </w:rPr>
        <w:t xml:space="preserve"> to changes in the underlying emission drivers </w:t>
      </w:r>
      <w:r w:rsidRPr="005B46B6">
        <w:rPr>
          <w:rStyle w:val="StyleUnderline"/>
          <w:rFonts w:cs="Times New Roman"/>
        </w:rPr>
        <w:t>because of inertia</w:t>
      </w:r>
      <w:r w:rsidRPr="005B46B6">
        <w:rPr>
          <w:rFonts w:cs="Times New Roman"/>
          <w:sz w:val="10"/>
        </w:rPr>
        <w:t xml:space="preserve"> and path dependence in technical, social and political systems</w:t>
      </w:r>
      <w:hyperlink r:id="rId29" w:anchor="ref9" w:tooltip="Van Vuuren, D. P. &amp; Riahi, K. Climatic Change 91, 237-248 (2008)." w:history="1">
        <w:r w:rsidRPr="005B46B6">
          <w:rPr>
            <w:rStyle w:val="Hyperlink"/>
            <w:rFonts w:cs="Times New Roman"/>
            <w:sz w:val="10"/>
          </w:rPr>
          <w:t>9</w:t>
        </w:r>
      </w:hyperlink>
      <w:r w:rsidRPr="005B46B6">
        <w:rPr>
          <w:rFonts w:cs="Times New Roman"/>
          <w:sz w:val="10"/>
        </w:rPr>
        <w:t>. Inertia and path dependence are unlikely to be affected by short-term fluctuations</w:t>
      </w:r>
      <w:hyperlink r:id="rId30" w:anchor="ref2" w:tooltip="Moss, R. H. et al. Nature 463, 747-756 (2010)." w:history="1">
        <w:r w:rsidRPr="005B46B6">
          <w:rPr>
            <w:rStyle w:val="Hyperlink"/>
            <w:rFonts w:cs="Times New Roman"/>
            <w:sz w:val="10"/>
          </w:rPr>
          <w:t>2</w:t>
        </w:r>
      </w:hyperlink>
      <w:r w:rsidRPr="005B46B6">
        <w:rPr>
          <w:rFonts w:cs="Times New Roman"/>
          <w:sz w:val="10"/>
        </w:rPr>
        <w:t xml:space="preserve">, </w:t>
      </w:r>
      <w:hyperlink r:id="rId31" w:anchor="ref3" w:tooltip="Van Vuuren, D. et al. Climatic Change 103, 635-642 (2010)." w:history="1">
        <w:r w:rsidRPr="005B46B6">
          <w:rPr>
            <w:rStyle w:val="Hyperlink"/>
            <w:rFonts w:cs="Times New Roman"/>
            <w:sz w:val="10"/>
          </w:rPr>
          <w:t>3</w:t>
        </w:r>
      </w:hyperlink>
      <w:r w:rsidRPr="005B46B6">
        <w:rPr>
          <w:rFonts w:cs="Times New Roman"/>
          <w:sz w:val="10"/>
        </w:rPr>
        <w:t xml:space="preserve">, </w:t>
      </w:r>
      <w:hyperlink r:id="rId32" w:anchor="ref9" w:tooltip="Van Vuuren, D. P. &amp; Riahi, K. Climatic Change 91, 237-248 (2008)." w:history="1">
        <w:r w:rsidRPr="005B46B6">
          <w:rPr>
            <w:rStyle w:val="Hyperlink"/>
            <w:rFonts w:cs="Times New Roman"/>
            <w:sz w:val="10"/>
          </w:rPr>
          <w:t>9</w:t>
        </w:r>
      </w:hyperlink>
      <w:r w:rsidRPr="005B46B6">
        <w:rPr>
          <w:rFonts w:cs="Times New Roman"/>
          <w:sz w:val="10"/>
        </w:rPr>
        <w:t xml:space="preserve"> — such as financial crises</w:t>
      </w:r>
      <w:hyperlink r:id="rId33" w:anchor="ref10" w:tooltip="Peters, G. P. et al. Nature Clim. Change 2, 2-4 (2012)." w:history="1">
        <w:r w:rsidRPr="005B46B6">
          <w:rPr>
            <w:rStyle w:val="Hyperlink"/>
            <w:rFonts w:cs="Times New Roman"/>
            <w:sz w:val="10"/>
          </w:rPr>
          <w:t>10</w:t>
        </w:r>
      </w:hyperlink>
      <w:r w:rsidRPr="005B46B6">
        <w:rPr>
          <w:rFonts w:cs="Times New Roman"/>
          <w:sz w:val="10"/>
        </w:rPr>
        <w:t xml:space="preserve"> — </w:t>
      </w:r>
      <w:r w:rsidRPr="005B46B6">
        <w:rPr>
          <w:rStyle w:val="StyleUnderline"/>
          <w:rFonts w:cs="Times New Roman"/>
        </w:rPr>
        <w:t>and it is probable that emissions will</w:t>
      </w:r>
      <w:r w:rsidRPr="005B46B6">
        <w:rPr>
          <w:rFonts w:cs="Times New Roman"/>
          <w:sz w:val="10"/>
        </w:rPr>
        <w:t xml:space="preserve"> continue to </w:t>
      </w:r>
      <w:r w:rsidRPr="005B46B6">
        <w:rPr>
          <w:rStyle w:val="StyleUnderline"/>
          <w:rFonts w:cs="Times New Roman"/>
        </w:rPr>
        <w:t>rise</w:t>
      </w:r>
      <w:r w:rsidRPr="005B46B6">
        <w:rPr>
          <w:rFonts w:cs="Times New Roman"/>
          <w:sz w:val="10"/>
        </w:rPr>
        <w:t xml:space="preserve"> </w:t>
      </w:r>
      <w:r w:rsidRPr="005B46B6">
        <w:rPr>
          <w:rStyle w:val="StyleUnderline"/>
          <w:rFonts w:cs="Times New Roman"/>
        </w:rPr>
        <w:t>for a period even after</w:t>
      </w:r>
      <w:r w:rsidRPr="005B46B6">
        <w:rPr>
          <w:rFonts w:cs="Times New Roman"/>
          <w:sz w:val="10"/>
        </w:rPr>
        <w:t xml:space="preserve"> global </w:t>
      </w:r>
      <w:r w:rsidRPr="005B46B6">
        <w:rPr>
          <w:rStyle w:val="StyleUnderline"/>
          <w:rFonts w:cs="Times New Roman"/>
        </w:rPr>
        <w:t>mitigation has started</w:t>
      </w:r>
      <w:hyperlink r:id="rId34" w:anchor="ref11" w:tooltip="Friedlingstein, P. et al. Nature Clim. Change 1, 457-461 (2011)." w:history="1">
        <w:r w:rsidRPr="005B46B6">
          <w:rPr>
            <w:rStyle w:val="Hyperlink"/>
            <w:rFonts w:cs="Times New Roman"/>
            <w:sz w:val="10"/>
          </w:rPr>
          <w:t>11</w:t>
        </w:r>
      </w:hyperlink>
      <w:r w:rsidRPr="005B46B6">
        <w:rPr>
          <w:rFonts w:cs="Times New Roman"/>
          <w:sz w:val="10"/>
        </w:rPr>
        <w:t>. Thermal inertia and vertical mixing in the ocean, also delay the temperature response to CO2 emissions</w:t>
      </w:r>
      <w:hyperlink r:id="rId35" w:anchor="ref12" w:tooltip="Schneider, S. H. &amp; Thompson, S. L. J. Geophys. Res. 86, 3135-3147 (1981)." w:history="1">
        <w:r w:rsidRPr="005B46B6">
          <w:rPr>
            <w:rStyle w:val="Hyperlink"/>
            <w:rFonts w:cs="Times New Roman"/>
            <w:sz w:val="10"/>
          </w:rPr>
          <w:t>12</w:t>
        </w:r>
      </w:hyperlink>
      <w:r w:rsidRPr="005B46B6">
        <w:rPr>
          <w:rFonts w:cs="Times New Roman"/>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5B46B6">
        <w:rPr>
          <w:rFonts w:cs="Times New Roman"/>
          <w:sz w:val="12"/>
        </w:rPr>
        <w:t xml:space="preserve"> </w:t>
      </w:r>
      <w:r w:rsidRPr="005B46B6">
        <w:rPr>
          <w:rFonts w:cs="Times New Roman"/>
          <w:sz w:val="10"/>
        </w:rPr>
        <w:t xml:space="preserve"> </w:t>
      </w:r>
      <w:r w:rsidRPr="005B46B6">
        <w:rPr>
          <w:rStyle w:val="StyleUnderline"/>
          <w:rFonts w:cs="Times New Roman"/>
        </w:rPr>
        <w:t>Global CO2 emissions have increased</w:t>
      </w:r>
      <w:r w:rsidRPr="005B46B6">
        <w:rPr>
          <w:rFonts w:cs="Times New Roman"/>
          <w:sz w:val="10"/>
        </w:rPr>
        <w:t xml:space="preserve"> from 6.1±0.3 Pg C in 1990 to 9.5±0.5 Pg C in 2011 (3% over 2010), with average annual growth rates of 1.9% per year in the 1980s, 1.0% per year in the 1990s, and 3.1% per year since 2000. We estimate that emissions in 2012 will be 9.7±0.5 Pg C or 2.6% above 2011 (range of 1.9–3.5%) and 58% greater than 1990 (</w:t>
      </w:r>
      <w:hyperlink r:id="rId36" w:anchor="supplementary-information" w:history="1">
        <w:r w:rsidRPr="005B46B6">
          <w:rPr>
            <w:rStyle w:val="Hyperlink"/>
            <w:rFonts w:cs="Times New Roman"/>
            <w:sz w:val="10"/>
          </w:rPr>
          <w:t>Supplementary Information</w:t>
        </w:r>
      </w:hyperlink>
      <w:r w:rsidRPr="005B46B6">
        <w:rPr>
          <w:rFonts w:cs="Times New Roman"/>
          <w:sz w:val="10"/>
        </w:rPr>
        <w:t xml:space="preserve"> and ref. </w:t>
      </w:r>
      <w:hyperlink r:id="rId37" w:anchor="ref13" w:tooltip="Le Quere, C. et al. Earth Syst. Sci. Data Discuss. http://dx.doi.org/10.5194/essdd-5-1107-2012 (2012)." w:history="1">
        <w:r w:rsidRPr="005B46B6">
          <w:rPr>
            <w:rStyle w:val="Hyperlink"/>
            <w:rFonts w:cs="Times New Roman"/>
            <w:sz w:val="10"/>
          </w:rPr>
          <w:t>13</w:t>
        </w:r>
      </w:hyperlink>
      <w:r w:rsidRPr="005B46B6">
        <w:rPr>
          <w:rFonts w:cs="Times New Roman"/>
          <w:sz w:val="10"/>
        </w:rPr>
        <w:t>). The observed growth rates are at the top end of all four generations of emissions scenarios (</w:t>
      </w:r>
      <w:hyperlink r:id="rId38" w:anchor="f1" w:history="1">
        <w:r w:rsidRPr="005B46B6">
          <w:rPr>
            <w:rStyle w:val="Hyperlink"/>
            <w:rFonts w:cs="Times New Roman"/>
            <w:sz w:val="10"/>
          </w:rPr>
          <w:t>Figs 1</w:t>
        </w:r>
      </w:hyperlink>
      <w:r w:rsidRPr="005B46B6">
        <w:rPr>
          <w:rFonts w:cs="Times New Roman"/>
          <w:sz w:val="10"/>
        </w:rPr>
        <w:t xml:space="preserve"> and </w:t>
      </w:r>
      <w:hyperlink r:id="rId39" w:anchor="f2" w:history="1">
        <w:r w:rsidRPr="005B46B6">
          <w:rPr>
            <w:rStyle w:val="Hyperlink"/>
            <w:rFonts w:cs="Times New Roman"/>
            <w:sz w:val="10"/>
          </w:rPr>
          <w:t>2</w:t>
        </w:r>
      </w:hyperlink>
      <w:r w:rsidRPr="005B46B6">
        <w:rPr>
          <w:rFonts w:cs="Times New Roman"/>
          <w:sz w:val="10"/>
        </w:rPr>
        <w:t>). Of the previous illustrative IPCC scenarios, only IS92-E, IS92-F and SRES A1B exceed the observed emissions (</w:t>
      </w:r>
      <w:hyperlink r:id="rId40" w:anchor="f1" w:history="1">
        <w:r w:rsidRPr="005B46B6">
          <w:rPr>
            <w:rStyle w:val="Hyperlink"/>
            <w:rFonts w:cs="Times New Roman"/>
            <w:sz w:val="10"/>
          </w:rPr>
          <w:t>Fig. 1</w:t>
        </w:r>
      </w:hyperlink>
      <w:r w:rsidRPr="005B46B6">
        <w:rPr>
          <w:rFonts w:cs="Times New Roman"/>
          <w:sz w:val="10"/>
        </w:rPr>
        <w:t>) or their rates of growth (</w:t>
      </w:r>
      <w:hyperlink r:id="rId41" w:anchor="f2" w:history="1">
        <w:r w:rsidRPr="005B46B6">
          <w:rPr>
            <w:rStyle w:val="Hyperlink"/>
            <w:rFonts w:cs="Times New Roman"/>
            <w:sz w:val="10"/>
          </w:rPr>
          <w:t>Fig. 2</w:t>
        </w:r>
      </w:hyperlink>
      <w:r w:rsidRPr="005B46B6">
        <w:rPr>
          <w:rFonts w:cs="Times New Roman"/>
          <w:sz w:val="10"/>
        </w:rPr>
        <w:t>), with RCP8.5 lower but within uncertainty bounds of observed emissions.</w:t>
      </w:r>
      <w:r w:rsidRPr="005B46B6">
        <w:rPr>
          <w:rFonts w:cs="Times New Roman"/>
          <w:sz w:val="12"/>
        </w:rPr>
        <w:t xml:space="preserve"> </w:t>
      </w:r>
      <w:r w:rsidRPr="005B46B6">
        <w:rPr>
          <w:rFonts w:cs="Times New Roman"/>
          <w:sz w:val="10"/>
        </w:rPr>
        <w:t xml:space="preserve"> Figure 1: Estimated CO2 emissions over the past three decades compared with the IS92, SRES and the RCPs. </w:t>
      </w:r>
      <w:r w:rsidRPr="005B46B6">
        <w:rPr>
          <w:rFonts w:cs="Times New Roman"/>
          <w:sz w:val="12"/>
        </w:rPr>
        <w:t xml:space="preserve"> </w:t>
      </w:r>
      <w:r w:rsidRPr="005B46B6">
        <w:rPr>
          <w:rFonts w:cs="Times New Roman"/>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5B46B6">
        <w:rPr>
          <w:rFonts w:cs="Times New Roman"/>
          <w:sz w:val="12"/>
        </w:rPr>
        <w:t xml:space="preserve"> </w:t>
      </w:r>
      <w:r w:rsidRPr="005B46B6">
        <w:rPr>
          <w:rFonts w:cs="Times New Roman"/>
          <w:sz w:val="10"/>
        </w:rPr>
        <w:t xml:space="preserve"> </w:t>
      </w:r>
      <w:hyperlink r:id="rId42" w:history="1">
        <w:r w:rsidRPr="005B46B6">
          <w:rPr>
            <w:rStyle w:val="Hyperlink"/>
            <w:rFonts w:cs="Times New Roman"/>
            <w:sz w:val="10"/>
          </w:rPr>
          <w:t>Full size image (386 KB)</w:t>
        </w:r>
      </w:hyperlink>
      <w:r w:rsidRPr="005B46B6">
        <w:rPr>
          <w:rFonts w:cs="Times New Roman"/>
          <w:sz w:val="12"/>
        </w:rPr>
        <w:t xml:space="preserve"> </w:t>
      </w:r>
      <w:r w:rsidRPr="005B46B6">
        <w:rPr>
          <w:rFonts w:cs="Times New Roman"/>
          <w:sz w:val="10"/>
        </w:rPr>
        <w:t xml:space="preserve"> </w:t>
      </w:r>
      <w:hyperlink r:id="rId43" w:history="1">
        <w:r w:rsidRPr="005B46B6">
          <w:rPr>
            <w:rStyle w:val="Hyperlink"/>
            <w:rFonts w:cs="Times New Roman"/>
            <w:sz w:val="10"/>
          </w:rPr>
          <w:t>Figures index</w:t>
        </w:r>
      </w:hyperlink>
      <w:r w:rsidRPr="005B46B6">
        <w:rPr>
          <w:rFonts w:cs="Times New Roman"/>
          <w:sz w:val="12"/>
        </w:rPr>
        <w:t xml:space="preserve"> </w:t>
      </w:r>
      <w:r w:rsidRPr="005B46B6">
        <w:rPr>
          <w:rFonts w:cs="Times New Roman"/>
          <w:sz w:val="10"/>
        </w:rPr>
        <w:t xml:space="preserve"> </w:t>
      </w:r>
      <w:hyperlink r:id="rId44" w:anchor="f2" w:tooltip="Growth rates of historical and scenario CO2 emissions." w:history="1">
        <w:r w:rsidRPr="005B46B6">
          <w:rPr>
            <w:rStyle w:val="Hyperlink"/>
            <w:rFonts w:cs="Times New Roman"/>
            <w:sz w:val="10"/>
          </w:rPr>
          <w:t>Next</w:t>
        </w:r>
      </w:hyperlink>
      <w:r w:rsidRPr="005B46B6">
        <w:rPr>
          <w:rFonts w:cs="Times New Roman"/>
          <w:sz w:val="12"/>
        </w:rPr>
        <w:t xml:space="preserve"> </w:t>
      </w:r>
      <w:r w:rsidRPr="005B46B6">
        <w:rPr>
          <w:rFonts w:cs="Times New Roman"/>
          <w:sz w:val="10"/>
        </w:rPr>
        <w:t xml:space="preserve"> Figure 2: Growth rates of historical and scenario CO2 emissions. </w:t>
      </w:r>
      <w:r w:rsidRPr="005B46B6">
        <w:rPr>
          <w:rFonts w:cs="Times New Roman"/>
          <w:sz w:val="12"/>
        </w:rPr>
        <w:t xml:space="preserve"> </w:t>
      </w:r>
      <w:r w:rsidRPr="005B46B6">
        <w:rPr>
          <w:rFonts w:cs="Times New Roman"/>
          <w:sz w:val="10"/>
        </w:rPr>
        <w:t xml:space="preserve">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45" w:anchor="supplementary-information" w:history="1">
        <w:r w:rsidRPr="005B46B6">
          <w:rPr>
            <w:rStyle w:val="Hyperlink"/>
            <w:rFonts w:cs="Times New Roman"/>
            <w:sz w:val="10"/>
          </w:rPr>
          <w:t>Supplementary Fig. S14</w:t>
        </w:r>
      </w:hyperlink>
      <w:r w:rsidRPr="005B46B6">
        <w:rPr>
          <w:rFonts w:cs="Times New Roman"/>
          <w:sz w:val="10"/>
        </w:rPr>
        <w:t>).</w:t>
      </w:r>
      <w:r w:rsidRPr="005B46B6">
        <w:rPr>
          <w:rFonts w:cs="Times New Roman"/>
          <w:sz w:val="12"/>
        </w:rPr>
        <w:t xml:space="preserve"> </w:t>
      </w:r>
      <w:r w:rsidRPr="005B46B6">
        <w:rPr>
          <w:rFonts w:cs="Times New Roman"/>
          <w:sz w:val="10"/>
        </w:rPr>
        <w:t xml:space="preserve"> </w:t>
      </w:r>
      <w:hyperlink r:id="rId46" w:history="1">
        <w:r w:rsidRPr="005B46B6">
          <w:rPr>
            <w:rStyle w:val="Hyperlink"/>
            <w:rFonts w:cs="Times New Roman"/>
            <w:sz w:val="10"/>
          </w:rPr>
          <w:t>Full size image (112 KB)</w:t>
        </w:r>
      </w:hyperlink>
      <w:r w:rsidRPr="005B46B6">
        <w:rPr>
          <w:rFonts w:cs="Times New Roman"/>
          <w:sz w:val="12"/>
        </w:rPr>
        <w:t xml:space="preserve"> </w:t>
      </w:r>
      <w:r w:rsidRPr="005B46B6">
        <w:rPr>
          <w:rFonts w:cs="Times New Roman"/>
          <w:sz w:val="10"/>
        </w:rPr>
        <w:t xml:space="preserve"> </w:t>
      </w:r>
      <w:hyperlink r:id="rId47" w:anchor="f1" w:tooltip="Estimated CO2 emissions over the past three decades compared with the IS92, SRES and the RCPs." w:history="1">
        <w:r w:rsidRPr="005B46B6">
          <w:rPr>
            <w:rStyle w:val="Hyperlink"/>
            <w:rFonts w:cs="Times New Roman"/>
            <w:sz w:val="10"/>
          </w:rPr>
          <w:t>Previous</w:t>
        </w:r>
      </w:hyperlink>
      <w:r w:rsidRPr="005B46B6">
        <w:rPr>
          <w:rFonts w:cs="Times New Roman"/>
          <w:sz w:val="12"/>
        </w:rPr>
        <w:t xml:space="preserve"> </w:t>
      </w:r>
      <w:r w:rsidRPr="005B46B6">
        <w:rPr>
          <w:rFonts w:cs="Times New Roman"/>
          <w:sz w:val="10"/>
        </w:rPr>
        <w:t xml:space="preserve"> </w:t>
      </w:r>
      <w:hyperlink r:id="rId48" w:history="1">
        <w:r w:rsidRPr="005B46B6">
          <w:rPr>
            <w:rStyle w:val="Hyperlink"/>
            <w:rFonts w:cs="Times New Roman"/>
            <w:sz w:val="10"/>
          </w:rPr>
          <w:t>Figures index</w:t>
        </w:r>
      </w:hyperlink>
      <w:r w:rsidRPr="005B46B6">
        <w:rPr>
          <w:rFonts w:cs="Times New Roman"/>
          <w:sz w:val="12"/>
        </w:rPr>
        <w:t xml:space="preserve"> </w:t>
      </w:r>
      <w:r w:rsidRPr="005B46B6">
        <w:rPr>
          <w:rFonts w:cs="Times New Roman"/>
          <w:sz w:val="10"/>
        </w:rPr>
        <w:t xml:space="preserve"> Observed emission trends are in line with SA90-A, IS92-E and IS92-F, SRES A1FI, A1B and A2, and RCP8.5 (</w:t>
      </w:r>
      <w:hyperlink r:id="rId49" w:anchor="f2" w:history="1">
        <w:r w:rsidRPr="005B46B6">
          <w:rPr>
            <w:rStyle w:val="Hyperlink"/>
            <w:rFonts w:cs="Times New Roman"/>
            <w:sz w:val="10"/>
          </w:rPr>
          <w:t>Fig. 2</w:t>
        </w:r>
      </w:hyperlink>
      <w:r w:rsidRPr="005B46B6">
        <w:rPr>
          <w:rFonts w:cs="Times New Roman"/>
          <w:sz w:val="10"/>
        </w:rPr>
        <w:t>). The SRES scenarios A1FI and A2 and RCP8.5 lead to the highest temperature projections among the scenarios, with a mean temperature increase of 4.2–5.0 °C in 2100 (range of 3.5–6.2 °C)</w:t>
      </w:r>
      <w:hyperlink r:id="rId50" w:anchor="ref14" w:tooltip="Rogelj, J., Meinshausen, M. &amp; Knutti, R. Nature Clim. Change 2, 248-253 (2012)." w:history="1">
        <w:r w:rsidRPr="005B46B6">
          <w:rPr>
            <w:rStyle w:val="Hyperlink"/>
            <w:rFonts w:cs="Times New Roman"/>
            <w:sz w:val="10"/>
          </w:rPr>
          <w:t>14</w:t>
        </w:r>
      </w:hyperlink>
      <w:r w:rsidRPr="005B46B6">
        <w:rPr>
          <w:rFonts w:cs="Times New Roman"/>
          <w:sz w:val="10"/>
        </w:rPr>
        <w:t>, whereas the SRES A1B scenario has decreasing emissions after 2050 leading to a lower temperature increase of 3.5 °C (range 2.9–4.4°C)</w:t>
      </w:r>
      <w:hyperlink r:id="rId51" w:anchor="ref14" w:tooltip="Rogelj, J., Meinshausen, M. &amp; Knutti, R. Nature Clim. Change 2, 248-253 (2012)." w:history="1">
        <w:r w:rsidRPr="005B46B6">
          <w:rPr>
            <w:rStyle w:val="Hyperlink"/>
            <w:rFonts w:cs="Times New Roman"/>
            <w:sz w:val="10"/>
          </w:rPr>
          <w:t>14</w:t>
        </w:r>
      </w:hyperlink>
      <w:r w:rsidRPr="005B46B6">
        <w:rPr>
          <w:rFonts w:cs="Times New Roman"/>
          <w:sz w:val="10"/>
        </w:rPr>
        <w:t>. Earlier research has noted that observed emissions have tracked the upper SRES scenarios</w:t>
      </w:r>
      <w:hyperlink r:id="rId52" w:anchor="ref15" w:tooltip="Le Quere, C. et al. Nature Geosci. 2, 831-836 (2009)." w:history="1">
        <w:r w:rsidRPr="005B46B6">
          <w:rPr>
            <w:rStyle w:val="Hyperlink"/>
            <w:rFonts w:cs="Times New Roman"/>
            <w:sz w:val="10"/>
          </w:rPr>
          <w:t>15</w:t>
        </w:r>
      </w:hyperlink>
      <w:r w:rsidRPr="005B46B6">
        <w:rPr>
          <w:rFonts w:cs="Times New Roman"/>
          <w:sz w:val="10"/>
        </w:rPr>
        <w:t xml:space="preserve">, </w:t>
      </w:r>
      <w:hyperlink r:id="rId53" w:anchor="ref16" w:tooltip="Raupach, M. R. et al. Proc. Natl Acad. Sci. 104, 10288-10293 (2007)." w:history="1">
        <w:r w:rsidRPr="005B46B6">
          <w:rPr>
            <w:rStyle w:val="Hyperlink"/>
            <w:rFonts w:cs="Times New Roman"/>
            <w:sz w:val="10"/>
          </w:rPr>
          <w:t>16</w:t>
        </w:r>
      </w:hyperlink>
      <w:r w:rsidRPr="005B46B6">
        <w:rPr>
          <w:rFonts w:cs="Times New Roman"/>
          <w:sz w:val="10"/>
        </w:rPr>
        <w:t xml:space="preserve"> and </w:t>
      </w:r>
      <w:hyperlink r:id="rId54" w:anchor="f1" w:history="1">
        <w:r w:rsidRPr="005B46B6">
          <w:rPr>
            <w:rStyle w:val="Hyperlink"/>
            <w:rFonts w:cs="Times New Roman"/>
            <w:sz w:val="10"/>
          </w:rPr>
          <w:t>Fig. 1</w:t>
        </w:r>
      </w:hyperlink>
      <w:r w:rsidRPr="005B46B6">
        <w:rPr>
          <w:rFonts w:cs="Times New Roman"/>
          <w:sz w:val="10"/>
        </w:rPr>
        <w:t xml:space="preserve"> confirms this for all four scenario generations. This indicates that the space of possible pathways could be extended above the top-end scenarios to accommodate the possibility of even higher emission rates in the future.</w:t>
      </w:r>
      <w:r w:rsidRPr="005B46B6">
        <w:rPr>
          <w:rFonts w:cs="Times New Roman"/>
          <w:sz w:val="12"/>
        </w:rPr>
        <w:t xml:space="preserve"> </w:t>
      </w:r>
      <w:r w:rsidRPr="005B46B6">
        <w:rPr>
          <w:rFonts w:cs="Times New Roman"/>
          <w:sz w:val="10"/>
        </w:rPr>
        <w:t xml:space="preserve"> The new RCPs are particularly relevant because, in contrast to the earlier scenarios, mitigation efforts consistent with long-term policy objectives are included among the pathways</w:t>
      </w:r>
      <w:hyperlink r:id="rId55" w:anchor="ref2" w:tooltip="Moss, R. H. et al. Nature 463, 747-756 (2010)." w:history="1">
        <w:r w:rsidRPr="005B46B6">
          <w:rPr>
            <w:rStyle w:val="Hyperlink"/>
            <w:rFonts w:cs="Times New Roman"/>
            <w:sz w:val="10"/>
          </w:rPr>
          <w:t>2</w:t>
        </w:r>
      </w:hyperlink>
      <w:r w:rsidRPr="005B46B6">
        <w:rPr>
          <w:rFonts w:cs="Times New Roman"/>
          <w:sz w:val="10"/>
        </w:rPr>
        <w:t>. RCP3-PD (peak and decline in concentration) leads to a mean temperature increase of 1.5 °C in 2100 (range of 1.3–1.9 °C)</w:t>
      </w:r>
      <w:hyperlink r:id="rId56" w:anchor="ref14" w:tooltip="Rogelj, J., Meinshausen, M. &amp; Knutti, R. Nature Clim. Change 2, 248-253 (2012)." w:history="1">
        <w:r w:rsidRPr="005B46B6">
          <w:rPr>
            <w:rStyle w:val="Hyperlink"/>
            <w:rFonts w:cs="Times New Roman"/>
            <w:sz w:val="10"/>
          </w:rPr>
          <w:t>14</w:t>
        </w:r>
      </w:hyperlink>
      <w:r w:rsidRPr="005B46B6">
        <w:rPr>
          <w:rFonts w:cs="Times New Roman"/>
          <w:sz w:val="10"/>
        </w:rPr>
        <w:t>. RCP3–PD requires net negative emissions (for example, bioenergy with carbon capture and storage) from 2070, but some scenarios suggest it is possible to stay below 2 °C without negative emissions</w:t>
      </w:r>
      <w:hyperlink r:id="rId57" w:anchor="ref17" w:tooltip="GEA Global Energy Assessment [mdash] Toward a Sustainable Future (Cambridge Univ. Press &amp; IIASA, 2012)." w:history="1">
        <w:r w:rsidRPr="005B46B6">
          <w:rPr>
            <w:rStyle w:val="Hyperlink"/>
            <w:rFonts w:cs="Times New Roman"/>
            <w:sz w:val="10"/>
          </w:rPr>
          <w:t>17</w:t>
        </w:r>
      </w:hyperlink>
      <w:r w:rsidRPr="005B46B6">
        <w:rPr>
          <w:rFonts w:cs="Times New Roman"/>
          <w:sz w:val="10"/>
        </w:rPr>
        <w:t xml:space="preserve">, </w:t>
      </w:r>
      <w:hyperlink r:id="rId58"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w:t>
      </w:r>
      <w:hyperlink r:id="rId59" w:anchor="ref19" w:tooltip="UNEP Bridging the Emissions Gap (UNEP, 2011)." w:history="1">
        <w:r w:rsidRPr="005B46B6">
          <w:rPr>
            <w:rStyle w:val="Hyperlink"/>
            <w:rFonts w:cs="Times New Roman"/>
            <w:sz w:val="10"/>
          </w:rPr>
          <w:t>19</w:t>
        </w:r>
      </w:hyperlink>
      <w:r w:rsidRPr="005B46B6">
        <w:rPr>
          <w:rFonts w:cs="Times New Roman"/>
          <w:sz w:val="10"/>
        </w:rPr>
        <w:t>. RCP4.5 and RCP6 — which lie between RCP3–PD and RCP8.5 in the longer term — lead to a mean temperature increase of 2.4 °C (range of 1.0–3.0 °C) and 3.0 °C (range of 2.6–3.7 °C) in 2100, respectively</w:t>
      </w:r>
      <w:hyperlink r:id="rId60" w:anchor="ref14" w:tooltip="Rogelj, J., Meinshausen, M. &amp; Knutti, R. Nature Clim. Change 2, 248-253 (2012)." w:history="1">
        <w:r w:rsidRPr="005B46B6">
          <w:rPr>
            <w:rStyle w:val="Hyperlink"/>
            <w:rFonts w:cs="Times New Roman"/>
            <w:sz w:val="10"/>
          </w:rPr>
          <w:t>14</w:t>
        </w:r>
      </w:hyperlink>
      <w:r w:rsidRPr="005B46B6">
        <w:rPr>
          <w:rFonts w:cs="Times New Roman"/>
          <w:sz w:val="10"/>
        </w:rPr>
        <w:t>. For RCP4.5, RCP6 and RCP8.5, temperatures will continue to increase after 2100 due to on-going emissions</w:t>
      </w:r>
      <w:hyperlink r:id="rId61" w:anchor="ref14" w:tooltip="Rogelj, J., Meinshausen, M. &amp; Knutti, R. Nature Clim. Change 2, 248-253 (2012)." w:history="1">
        <w:r w:rsidRPr="005B46B6">
          <w:rPr>
            <w:rStyle w:val="Hyperlink"/>
            <w:rFonts w:cs="Times New Roman"/>
            <w:sz w:val="10"/>
          </w:rPr>
          <w:t>14</w:t>
        </w:r>
      </w:hyperlink>
      <w:r w:rsidRPr="005B46B6">
        <w:rPr>
          <w:rFonts w:cs="Times New Roman"/>
          <w:sz w:val="10"/>
        </w:rPr>
        <w:t xml:space="preserve"> and inertia in the climate system</w:t>
      </w:r>
      <w:hyperlink r:id="rId62" w:anchor="ref12" w:tooltip="Schneider, S. H. &amp; Thompson, S. L. J. Geophys. Res. 86, 3135-3147 (1981)." w:history="1">
        <w:r w:rsidRPr="005B46B6">
          <w:rPr>
            <w:rStyle w:val="Hyperlink"/>
            <w:rFonts w:cs="Times New Roman"/>
            <w:sz w:val="10"/>
          </w:rPr>
          <w:t>12</w:t>
        </w:r>
      </w:hyperlink>
      <w:r w:rsidRPr="005B46B6">
        <w:rPr>
          <w:rFonts w:cs="Times New Roman"/>
          <w:sz w:val="10"/>
        </w:rPr>
        <w:t>.</w:t>
      </w:r>
      <w:r w:rsidRPr="005B46B6">
        <w:rPr>
          <w:rFonts w:cs="Times New Roman"/>
          <w:sz w:val="12"/>
        </w:rPr>
        <w:t xml:space="preserve"> </w:t>
      </w:r>
      <w:r w:rsidRPr="005B46B6">
        <w:rPr>
          <w:rFonts w:cs="Times New Roman"/>
          <w:sz w:val="10"/>
        </w:rPr>
        <w:t xml:space="preserve"> Current emissions are tracking slightly above RCP8.5, and given the growing gap between the other RCPs (</w:t>
      </w:r>
      <w:hyperlink r:id="rId63" w:anchor="f1" w:history="1">
        <w:r w:rsidRPr="005B46B6">
          <w:rPr>
            <w:rStyle w:val="Hyperlink"/>
            <w:rFonts w:cs="Times New Roman"/>
            <w:sz w:val="10"/>
          </w:rPr>
          <w:t>Fig. 1</w:t>
        </w:r>
      </w:hyperlink>
      <w:r w:rsidRPr="005B46B6">
        <w:rPr>
          <w:rFonts w:cs="Times New Roman"/>
          <w:sz w:val="10"/>
        </w:rPr>
        <w:t>), significant emission reductions are needed by 2020 to keep 2 °C as a feasible goal</w:t>
      </w:r>
      <w:hyperlink r:id="rId64"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w:t>
      </w:r>
      <w:hyperlink r:id="rId65" w:anchor="ref19" w:tooltip="UNEP Bridging the Emissions Gap (UNEP, 2011)." w:history="1">
        <w:r w:rsidRPr="005B46B6">
          <w:rPr>
            <w:rStyle w:val="Hyperlink"/>
            <w:rFonts w:cs="Times New Roman"/>
            <w:sz w:val="10"/>
          </w:rPr>
          <w:t>19</w:t>
        </w:r>
      </w:hyperlink>
      <w:r w:rsidRPr="005B46B6">
        <w:rPr>
          <w:rFonts w:cs="Times New Roman"/>
          <w:sz w:val="10"/>
        </w:rPr>
        <w:t xml:space="preserve">, </w:t>
      </w:r>
      <w:hyperlink r:id="rId66" w:anchor="ref20" w:tooltip="Rogelj, J. et al. Nature Clim. Change 1, 413-418 (2011)." w:history="1">
        <w:r w:rsidRPr="005B46B6">
          <w:rPr>
            <w:rStyle w:val="Hyperlink"/>
            <w:rFonts w:cs="Times New Roman"/>
            <w:sz w:val="10"/>
          </w:rPr>
          <w:t>20</w:t>
        </w:r>
      </w:hyperlink>
      <w:r w:rsidRPr="005B46B6">
        <w:rPr>
          <w:rFonts w:cs="Times New Roman"/>
          <w:sz w:val="10"/>
        </w:rPr>
        <w:t>. To follow an emission trend that can keep the temperature increase below 2 °C (RCP3-PD) requires sustained global CO2 mitigation rates of around 3% per year, if global emissions peak before 2020</w:t>
      </w:r>
      <w:hyperlink r:id="rId67" w:anchor="ref11" w:tooltip="Friedlingstein, P. et al. Nature Clim. Change 1, 457-461 (2011)." w:history="1">
        <w:r w:rsidRPr="005B46B6">
          <w:rPr>
            <w:rStyle w:val="Hyperlink"/>
            <w:rFonts w:cs="Times New Roman"/>
            <w:sz w:val="10"/>
          </w:rPr>
          <w:t>11</w:t>
        </w:r>
      </w:hyperlink>
      <w:r w:rsidRPr="005B46B6">
        <w:rPr>
          <w:rFonts w:cs="Times New Roman"/>
          <w:sz w:val="10"/>
        </w:rPr>
        <w:t xml:space="preserve">, </w:t>
      </w:r>
      <w:hyperlink r:id="rId68" w:anchor="ref19" w:tooltip="UNEP Bridging the Emissions Gap (UNEP, 2011)." w:history="1">
        <w:r w:rsidRPr="005B46B6">
          <w:rPr>
            <w:rStyle w:val="Hyperlink"/>
            <w:rFonts w:cs="Times New Roman"/>
            <w:sz w:val="10"/>
          </w:rPr>
          <w:t>19</w:t>
        </w:r>
      </w:hyperlink>
      <w:r w:rsidRPr="005B46B6">
        <w:rPr>
          <w:rFonts w:cs="Times New Roman"/>
          <w:sz w:val="10"/>
        </w:rPr>
        <w:t>. A delay in starting mitigation activities will lead to higher mitigation rates</w:t>
      </w:r>
      <w:hyperlink r:id="rId69" w:anchor="ref11" w:tooltip="Friedlingstein, P. et al. Nature Clim. Change 1, 457-461 (2011)." w:history="1">
        <w:r w:rsidRPr="005B46B6">
          <w:rPr>
            <w:rStyle w:val="Hyperlink"/>
            <w:rFonts w:cs="Times New Roman"/>
            <w:sz w:val="10"/>
          </w:rPr>
          <w:t>11</w:t>
        </w:r>
      </w:hyperlink>
      <w:r w:rsidRPr="005B46B6">
        <w:rPr>
          <w:rFonts w:cs="Times New Roman"/>
          <w:sz w:val="10"/>
        </w:rPr>
        <w:t>, higher costs</w:t>
      </w:r>
      <w:hyperlink r:id="rId70" w:anchor="ref21" w:tooltip="Jakob, M., Luderer, G., Steckel, J., Tavoni, M. &amp; Monjon, S. Climatic Change 114, 79-99 (2012)." w:history="1">
        <w:r w:rsidRPr="005B46B6">
          <w:rPr>
            <w:rStyle w:val="Hyperlink"/>
            <w:rFonts w:cs="Times New Roman"/>
            <w:sz w:val="10"/>
          </w:rPr>
          <w:t>21</w:t>
        </w:r>
      </w:hyperlink>
      <w:r w:rsidRPr="005B46B6">
        <w:rPr>
          <w:rFonts w:cs="Times New Roman"/>
          <w:sz w:val="10"/>
        </w:rPr>
        <w:t xml:space="preserve">, </w:t>
      </w:r>
      <w:hyperlink r:id="rId71" w:anchor="ref22" w:tooltip="Clarke, L. et al. Energy Econ. 31 (Supplement 2), S64-S81 (2009)." w:history="1">
        <w:r w:rsidRPr="005B46B6">
          <w:rPr>
            <w:rStyle w:val="Hyperlink"/>
            <w:rFonts w:cs="Times New Roman"/>
            <w:sz w:val="10"/>
          </w:rPr>
          <w:t>22</w:t>
        </w:r>
      </w:hyperlink>
      <w:r w:rsidRPr="005B46B6">
        <w:rPr>
          <w:rFonts w:cs="Times New Roman"/>
          <w:sz w:val="10"/>
        </w:rPr>
        <w:t>, and the target of remaining below 2 °C may become unfeasible</w:t>
      </w:r>
      <w:hyperlink r:id="rId72"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w:t>
      </w:r>
      <w:hyperlink r:id="rId73" w:anchor="ref20" w:tooltip="Rogelj, J. et al. Nature Clim. Change 1, 413-418 (2011)." w:history="1">
        <w:r w:rsidRPr="005B46B6">
          <w:rPr>
            <w:rStyle w:val="Hyperlink"/>
            <w:rFonts w:cs="Times New Roman"/>
            <w:sz w:val="10"/>
          </w:rPr>
          <w:t>20</w:t>
        </w:r>
      </w:hyperlink>
      <w:r w:rsidRPr="005B46B6">
        <w:rPr>
          <w:rFonts w:cs="Times New Roman"/>
          <w:sz w:val="10"/>
        </w:rPr>
        <w:t>. If participation is low, then higher rates of mitigation are needed in individual countries, and this may even increase mitigation costs for all countries</w:t>
      </w:r>
      <w:hyperlink r:id="rId74" w:anchor="ref22" w:tooltip="Clarke, L. et al. Energy Econ. 31 (Supplement 2), S64-S81 (2009)." w:history="1">
        <w:r w:rsidRPr="005B46B6">
          <w:rPr>
            <w:rStyle w:val="Hyperlink"/>
            <w:rFonts w:cs="Times New Roman"/>
            <w:sz w:val="10"/>
          </w:rPr>
          <w:t>22</w:t>
        </w:r>
      </w:hyperlink>
      <w:r w:rsidRPr="005B46B6">
        <w:rPr>
          <w:rFonts w:cs="Times New Roman"/>
          <w:sz w:val="10"/>
        </w:rPr>
        <w:t>. Many of these rates assume that negative emissions will be possible and affordable later this century</w:t>
      </w:r>
      <w:hyperlink r:id="rId75" w:anchor="ref11" w:tooltip="Friedlingstein, P. et al. Nature Clim. Change 1, 457-461 (2011)." w:history="1">
        <w:r w:rsidRPr="005B46B6">
          <w:rPr>
            <w:rStyle w:val="Hyperlink"/>
            <w:rFonts w:cs="Times New Roman"/>
            <w:sz w:val="10"/>
          </w:rPr>
          <w:t>11</w:t>
        </w:r>
      </w:hyperlink>
      <w:r w:rsidRPr="005B46B6">
        <w:rPr>
          <w:rFonts w:cs="Times New Roman"/>
          <w:sz w:val="10"/>
        </w:rPr>
        <w:t xml:space="preserve">, </w:t>
      </w:r>
      <w:hyperlink r:id="rId76" w:anchor="ref17" w:tooltip="GEA Global Energy Assessment [mdash] Toward a Sustainable Future (Cambridge Univ. Press &amp; IIASA, 2012)." w:history="1">
        <w:r w:rsidRPr="005B46B6">
          <w:rPr>
            <w:rStyle w:val="Hyperlink"/>
            <w:rFonts w:cs="Times New Roman"/>
            <w:sz w:val="10"/>
          </w:rPr>
          <w:t>17</w:t>
        </w:r>
      </w:hyperlink>
      <w:r w:rsidRPr="005B46B6">
        <w:rPr>
          <w:rFonts w:cs="Times New Roman"/>
          <w:sz w:val="10"/>
        </w:rPr>
        <w:t xml:space="preserve">, </w:t>
      </w:r>
      <w:hyperlink r:id="rId77"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w:t>
      </w:r>
      <w:hyperlink r:id="rId78" w:anchor="ref20" w:tooltip="Rogelj, J. et al. Nature Clim. Change 1, 413-418 (2011)." w:history="1">
        <w:r w:rsidRPr="005B46B6">
          <w:rPr>
            <w:rStyle w:val="Hyperlink"/>
            <w:rFonts w:cs="Times New Roman"/>
            <w:sz w:val="10"/>
          </w:rPr>
          <w:t>20</w:t>
        </w:r>
      </w:hyperlink>
      <w:r w:rsidRPr="005B46B6">
        <w:rPr>
          <w:rFonts w:cs="Times New Roman"/>
          <w:sz w:val="10"/>
        </w:rPr>
        <w:t>. Reliance on negative emissions has high risks because of potential delays or failure in the development and large-scale deployment of emerging technologies such as carbon capture and storage, particularly those connected to bioenergy</w:t>
      </w:r>
      <w:hyperlink r:id="rId79" w:anchor="ref17" w:tooltip="GEA Global Energy Assessment [mdash] Toward a Sustainable Future (Cambridge Univ. Press &amp; IIASA, 2012)." w:history="1">
        <w:r w:rsidRPr="005B46B6">
          <w:rPr>
            <w:rStyle w:val="Hyperlink"/>
            <w:rFonts w:cs="Times New Roman"/>
            <w:sz w:val="10"/>
          </w:rPr>
          <w:t>17</w:t>
        </w:r>
      </w:hyperlink>
      <w:r w:rsidRPr="005B46B6">
        <w:rPr>
          <w:rFonts w:cs="Times New Roman"/>
          <w:sz w:val="10"/>
        </w:rPr>
        <w:t xml:space="preserve">, </w:t>
      </w:r>
      <w:hyperlink r:id="rId80" w:anchor="ref18" w:tooltip="Van Vliet, J. et al. Climatic Change 113, 551-561 (2012)." w:history="1">
        <w:r w:rsidRPr="005B46B6">
          <w:rPr>
            <w:rStyle w:val="Hyperlink"/>
            <w:rFonts w:cs="Times New Roman"/>
            <w:sz w:val="10"/>
          </w:rPr>
          <w:t>18</w:t>
        </w:r>
      </w:hyperlink>
      <w:r w:rsidRPr="005B46B6">
        <w:rPr>
          <w:rFonts w:cs="Times New Roman"/>
          <w:sz w:val="10"/>
        </w:rPr>
        <w:t>.</w:t>
      </w:r>
      <w:r w:rsidRPr="005B46B6">
        <w:rPr>
          <w:rFonts w:cs="Times New Roman"/>
          <w:sz w:val="12"/>
        </w:rPr>
        <w:t xml:space="preserve"> </w:t>
      </w:r>
      <w:r w:rsidRPr="005B46B6">
        <w:rPr>
          <w:rFonts w:cs="Times New Roman"/>
          <w:sz w:val="10"/>
        </w:rPr>
        <w:t xml:space="preserve"> Although current emissions are tracking the higher scenarios, it is still possible to transition towards pathways consistent with keeping temperatures below 2 °C (refs </w:t>
      </w:r>
      <w:hyperlink r:id="rId81" w:anchor="ref17" w:tooltip="GEA Global Energy Assessment [mdash] Toward a Sustainable Future (Cambridge Univ. Press &amp; IIASA, 2012)." w:history="1">
        <w:r w:rsidRPr="005B46B6">
          <w:rPr>
            <w:rStyle w:val="Hyperlink"/>
            <w:rFonts w:cs="Times New Roman"/>
            <w:sz w:val="10"/>
          </w:rPr>
          <w:t>17</w:t>
        </w:r>
      </w:hyperlink>
      <w:r w:rsidRPr="005B46B6">
        <w:rPr>
          <w:rFonts w:cs="Times New Roman"/>
          <w:sz w:val="10"/>
        </w:rPr>
        <w:t>,</w:t>
      </w:r>
      <w:hyperlink r:id="rId82" w:anchor="ref19" w:tooltip="UNEP Bridging the Emissions Gap (UNEP, 2011)." w:history="1">
        <w:r w:rsidRPr="005B46B6">
          <w:rPr>
            <w:rStyle w:val="Hyperlink"/>
            <w:rFonts w:cs="Times New Roman"/>
            <w:sz w:val="10"/>
          </w:rPr>
          <w:t>19</w:t>
        </w:r>
      </w:hyperlink>
      <w:r w:rsidRPr="005B46B6">
        <w:rPr>
          <w:rFonts w:cs="Times New Roman"/>
          <w:sz w:val="10"/>
        </w:rPr>
        <w:t>,</w:t>
      </w:r>
      <w:hyperlink r:id="rId83" w:anchor="ref20" w:tooltip="Rogelj, J. et al. Nature Clim. Change 1, 413-418 (2011)." w:history="1">
        <w:r w:rsidRPr="005B46B6">
          <w:rPr>
            <w:rStyle w:val="Hyperlink"/>
            <w:rFonts w:cs="Times New Roman"/>
            <w:sz w:val="10"/>
          </w:rPr>
          <w:t>20</w:t>
        </w:r>
      </w:hyperlink>
      <w:r w:rsidRPr="005B46B6">
        <w:rPr>
          <w:rFonts w:cs="Times New Roman"/>
          <w:sz w:val="10"/>
        </w:rPr>
        <w:t xml:space="preserve">). </w:t>
      </w:r>
      <w:r w:rsidRPr="005B46B6">
        <w:rPr>
          <w:rStyle w:val="StyleUnderline"/>
          <w:rFonts w:cs="Times New Roman"/>
        </w:rPr>
        <w:t>The historical record shows that some countries have reduced CO2 emissions over 10-year periods, through</w:t>
      </w:r>
      <w:r w:rsidRPr="005B46B6">
        <w:rPr>
          <w:rFonts w:cs="Times New Roman"/>
          <w:sz w:val="10"/>
        </w:rPr>
        <w:t xml:space="preserve"> a combination of (non-climate) </w:t>
      </w:r>
      <w:r w:rsidRPr="005B46B6">
        <w:rPr>
          <w:rStyle w:val="StyleUnderline"/>
          <w:rFonts w:cs="Times New Roman"/>
        </w:rPr>
        <w:t>policy</w:t>
      </w:r>
      <w:r w:rsidRPr="005B46B6">
        <w:rPr>
          <w:rFonts w:cs="Times New Roman"/>
          <w:sz w:val="10"/>
        </w:rPr>
        <w:t xml:space="preserve"> </w:t>
      </w:r>
      <w:r w:rsidRPr="005B46B6">
        <w:rPr>
          <w:rStyle w:val="StyleUnderline"/>
          <w:rFonts w:cs="Times New Roman"/>
        </w:rPr>
        <w:t>intervention</w:t>
      </w:r>
      <w:r w:rsidRPr="005B46B6">
        <w:rPr>
          <w:rFonts w:cs="Times New Roman"/>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84" w:anchor="supplementary-information" w:history="1">
        <w:r w:rsidRPr="005B46B6">
          <w:rPr>
            <w:rStyle w:val="Hyperlink"/>
            <w:rFonts w:cs="Times New Roman"/>
            <w:sz w:val="10"/>
          </w:rPr>
          <w:t>Supplementary Figs S17–19</w:t>
        </w:r>
      </w:hyperlink>
      <w:r w:rsidRPr="005B46B6">
        <w:rPr>
          <w:rFonts w:cs="Times New Roman"/>
          <w:sz w:val="10"/>
        </w:rPr>
        <w:t>).A continuous shift to natural gas — partially substituting coal and oil — led to sustained mitigation rates of 1–2% per year in the UK in the 1970s and again in the 2000s, 2% per year in Denmark in the 1990–2000s, and 1.4% per year since 2005 in the USA (</w:t>
      </w:r>
      <w:hyperlink r:id="rId85" w:anchor="supplementary-information" w:history="1">
        <w:r w:rsidRPr="005B46B6">
          <w:rPr>
            <w:rStyle w:val="Hyperlink"/>
            <w:rFonts w:cs="Times New Roman"/>
            <w:sz w:val="10"/>
          </w:rPr>
          <w:t>Supplementary Figs S10–12</w:t>
        </w:r>
      </w:hyperlink>
      <w:r w:rsidRPr="005B46B6">
        <w:rPr>
          <w:rFonts w:cs="Times New Roman"/>
          <w:sz w:val="10"/>
        </w:rPr>
        <w:t xml:space="preserve">). </w:t>
      </w:r>
      <w:r w:rsidRPr="005B46B6">
        <w:rPr>
          <w:rStyle w:val="StyleUnderline"/>
          <w:rFonts w:cs="Times New Roman"/>
        </w:rPr>
        <w:t>These examples highlight the practical feasibility of emission reductions</w:t>
      </w:r>
      <w:r w:rsidRPr="005B46B6">
        <w:rPr>
          <w:rFonts w:cs="Times New Roman"/>
          <w:sz w:val="10"/>
        </w:rPr>
        <w:t xml:space="preserve"> through fuel substitution and efficiency improvements, but additional factors such as carbon leakage</w:t>
      </w:r>
      <w:hyperlink r:id="rId86" w:anchor="ref23" w:tooltip="Peters, G. P., Minx, J. C., Weber, C. L. &amp; Edenhofer, O. Proc. Natl Acad. Sci. 108, 8903-8908 (2011)." w:history="1">
        <w:r w:rsidRPr="005B46B6">
          <w:rPr>
            <w:rStyle w:val="Hyperlink"/>
            <w:rFonts w:cs="Times New Roman"/>
            <w:sz w:val="10"/>
          </w:rPr>
          <w:t>23</w:t>
        </w:r>
      </w:hyperlink>
      <w:r w:rsidRPr="005B46B6">
        <w:rPr>
          <w:rFonts w:cs="Times New Roman"/>
          <w:sz w:val="10"/>
        </w:rPr>
        <w:t xml:space="preserve"> need to be considered. These types of </w:t>
      </w:r>
      <w:r w:rsidRPr="005B46B6">
        <w:rPr>
          <w:rStyle w:val="StyleUnderline"/>
          <w:rFonts w:cs="Times New Roman"/>
        </w:rPr>
        <w:t>emission reduction can</w:t>
      </w:r>
      <w:r w:rsidRPr="005B46B6">
        <w:rPr>
          <w:rFonts w:cs="Times New Roman"/>
          <w:sz w:val="10"/>
        </w:rPr>
        <w:t xml:space="preserve"> help </w:t>
      </w:r>
      <w:r w:rsidRPr="005B46B6">
        <w:rPr>
          <w:rStyle w:val="StyleUnderline"/>
          <w:rFonts w:cs="Times New Roman"/>
        </w:rPr>
        <w:t>initiate a transition towards trajectories</w:t>
      </w:r>
      <w:r w:rsidRPr="005B46B6">
        <w:rPr>
          <w:rFonts w:cs="Times New Roman"/>
          <w:sz w:val="10"/>
        </w:rPr>
        <w:t xml:space="preserve"> </w:t>
      </w:r>
      <w:r w:rsidRPr="005B46B6">
        <w:rPr>
          <w:rStyle w:val="StyleUnderline"/>
          <w:rFonts w:cs="Times New Roman"/>
        </w:rPr>
        <w:t>consistent with keeping temperatures below 2 °C,</w:t>
      </w:r>
      <w:r w:rsidRPr="005B46B6">
        <w:rPr>
          <w:rFonts w:cs="Times New Roman"/>
          <w:sz w:val="10"/>
        </w:rPr>
        <w:t xml:space="preserve"> but further mitigation measures are needed to complete and sustain the reductions.</w:t>
      </w:r>
      <w:r w:rsidRPr="005B46B6">
        <w:rPr>
          <w:rFonts w:cs="Times New Roman"/>
          <w:sz w:val="12"/>
        </w:rPr>
        <w:t xml:space="preserve"> </w:t>
      </w:r>
      <w:r w:rsidRPr="005B46B6">
        <w:rPr>
          <w:rFonts w:cs="Times New Roman"/>
          <w:sz w:val="10"/>
        </w:rPr>
        <w:t xml:space="preserve"> Similar energy transitions could be encouraged and co-ordinated across countries in the next 10 years using available technologies</w:t>
      </w:r>
      <w:hyperlink r:id="rId87" w:anchor="ref19" w:tooltip="UNEP Bridging the Emissions Gap (UNEP, 2011)." w:history="1">
        <w:r w:rsidRPr="005B46B6">
          <w:rPr>
            <w:rStyle w:val="Hyperlink"/>
            <w:rFonts w:cs="Times New Roman"/>
            <w:sz w:val="10"/>
          </w:rPr>
          <w:t>19</w:t>
        </w:r>
      </w:hyperlink>
      <w:r w:rsidRPr="005B46B6">
        <w:rPr>
          <w:rFonts w:cs="Times New Roman"/>
          <w:sz w:val="10"/>
        </w:rPr>
        <w:t xml:space="preserve">, but </w:t>
      </w:r>
      <w:r w:rsidRPr="005B46B6">
        <w:rPr>
          <w:rStyle w:val="StyleUnderline"/>
          <w:rFonts w:cs="Times New Roman"/>
        </w:rPr>
        <w:t>well-targeted technological innovations</w:t>
      </w:r>
      <w:hyperlink r:id="rId88" w:anchor="ref24" w:tooltip="Wilson, C., Grubler, A., Gallagher, K. S. &amp; Nemet, G. F. Nature Clim. Change 2, 780-788 (2012)." w:history="1">
        <w:r w:rsidRPr="005B46B6">
          <w:rPr>
            <w:rStyle w:val="Hyperlink"/>
            <w:rFonts w:cs="Times New Roman"/>
            <w:sz w:val="10"/>
          </w:rPr>
          <w:t>24</w:t>
        </w:r>
      </w:hyperlink>
      <w:r w:rsidRPr="005B46B6">
        <w:rPr>
          <w:rFonts w:cs="Times New Roman"/>
          <w:sz w:val="10"/>
        </w:rPr>
        <w:t xml:space="preserve"> </w:t>
      </w:r>
      <w:r w:rsidRPr="005B46B6">
        <w:rPr>
          <w:rStyle w:val="StyleUnderline"/>
          <w:rFonts w:cs="Times New Roman"/>
        </w:rPr>
        <w:t>are required to sustain the mitigation rates for longer periods</w:t>
      </w:r>
      <w:hyperlink r:id="rId89" w:anchor="ref17" w:tooltip="GEA Global Energy Assessment [mdash] Toward a Sustainable Future (Cambridge Univ. Press &amp; IIASA, 2012)." w:history="1">
        <w:r w:rsidRPr="005B46B6">
          <w:rPr>
            <w:rStyle w:val="StyleUnderline"/>
            <w:rFonts w:cs="Times New Roman"/>
          </w:rPr>
          <w:t>17</w:t>
        </w:r>
      </w:hyperlink>
      <w:r w:rsidRPr="005B46B6">
        <w:rPr>
          <w:rFonts w:cs="Times New Roman"/>
          <w:sz w:val="10"/>
        </w:rPr>
        <w:t xml:space="preserve">. </w:t>
      </w:r>
      <w:r w:rsidRPr="005B46B6">
        <w:rPr>
          <w:rStyle w:val="StyleUnderline"/>
          <w:rFonts w:cs="Times New Roman"/>
        </w:rPr>
        <w:t xml:space="preserve">To </w:t>
      </w:r>
      <w:r w:rsidRPr="005B46B6">
        <w:rPr>
          <w:rFonts w:cs="Times New Roman"/>
          <w:sz w:val="10"/>
        </w:rPr>
        <w:t xml:space="preserve">move below the RCP8.5 scenario — </w:t>
      </w:r>
      <w:r w:rsidRPr="005B46B6">
        <w:rPr>
          <w:rStyle w:val="StyleUnderline"/>
          <w:rFonts w:cs="Times New Roman"/>
        </w:rPr>
        <w:t>avoid</w:t>
      </w:r>
      <w:r w:rsidRPr="005B46B6">
        <w:rPr>
          <w:rFonts w:cs="Times New Roman"/>
          <w:sz w:val="10"/>
        </w:rPr>
        <w:t xml:space="preserve">ing </w:t>
      </w:r>
      <w:r w:rsidRPr="005B46B6">
        <w:rPr>
          <w:rStyle w:val="StyleUnderline"/>
          <w:rFonts w:cs="Times New Roman"/>
        </w:rPr>
        <w:t>the worst climate impacts</w:t>
      </w:r>
      <w:r w:rsidRPr="005B46B6">
        <w:rPr>
          <w:rFonts w:cs="Times New Roman"/>
          <w:sz w:val="10"/>
        </w:rPr>
        <w:t xml:space="preserve"> — </w:t>
      </w:r>
      <w:r w:rsidRPr="005B46B6">
        <w:rPr>
          <w:rStyle w:val="StyleUnderline"/>
          <w:rFonts w:cs="Times New Roman"/>
        </w:rPr>
        <w:t xml:space="preserve">requires </w:t>
      </w:r>
      <w:r w:rsidRPr="005B46B6">
        <w:rPr>
          <w:rStyle w:val="Emphasis"/>
          <w:rFonts w:cs="Times New Roman"/>
        </w:rPr>
        <w:t>early action</w:t>
      </w:r>
      <w:hyperlink r:id="rId90" w:anchor="ref17" w:tooltip="GEA Global Energy Assessment [mdash] Toward a Sustainable Future (Cambridge Univ. Press &amp; IIASA, 2012)." w:history="1">
        <w:r w:rsidRPr="005B46B6">
          <w:rPr>
            <w:rStyle w:val="StyleUnderline"/>
            <w:rFonts w:cs="Times New Roman"/>
          </w:rPr>
          <w:t>17</w:t>
        </w:r>
      </w:hyperlink>
      <w:r w:rsidRPr="005B46B6">
        <w:rPr>
          <w:rFonts w:cs="Times New Roman"/>
          <w:sz w:val="10"/>
        </w:rPr>
        <w:t xml:space="preserve">, </w:t>
      </w:r>
      <w:hyperlink r:id="rId91"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w:t>
      </w:r>
      <w:hyperlink r:id="rId92" w:anchor="ref21" w:tooltip="Jakob, M., Luderer, G., Steckel, J., Tavoni, M. &amp; Monjon, S. Climatic Change 114, 79-99 (2012)." w:history="1">
        <w:r w:rsidRPr="005B46B6">
          <w:rPr>
            <w:rStyle w:val="Hyperlink"/>
            <w:rFonts w:cs="Times New Roman"/>
            <w:sz w:val="10"/>
          </w:rPr>
          <w:t>21</w:t>
        </w:r>
      </w:hyperlink>
      <w:r w:rsidRPr="005B46B6">
        <w:rPr>
          <w:rFonts w:cs="Times New Roman"/>
          <w:sz w:val="10"/>
        </w:rPr>
        <w:t xml:space="preserve"> </w:t>
      </w:r>
      <w:r w:rsidRPr="005B46B6">
        <w:rPr>
          <w:rStyle w:val="StyleUnderline"/>
          <w:rFonts w:cs="Times New Roman"/>
        </w:rPr>
        <w:t>and</w:t>
      </w:r>
      <w:r w:rsidRPr="005B46B6">
        <w:rPr>
          <w:rFonts w:cs="Times New Roman"/>
          <w:sz w:val="10"/>
        </w:rPr>
        <w:t xml:space="preserve"> sustained </w:t>
      </w:r>
      <w:r w:rsidRPr="005B46B6">
        <w:rPr>
          <w:rStyle w:val="StyleUnderline"/>
          <w:rFonts w:cs="Times New Roman"/>
        </w:rPr>
        <w:t>mitigation from</w:t>
      </w:r>
      <w:r w:rsidRPr="005B46B6">
        <w:rPr>
          <w:rFonts w:cs="Times New Roman"/>
          <w:sz w:val="10"/>
        </w:rPr>
        <w:t xml:space="preserve"> the largest emitters</w:t>
      </w:r>
      <w:hyperlink r:id="rId93" w:anchor="ref22" w:tooltip="Clarke, L. et al. Energy Econ. 31 (Supplement 2), S64-S81 (2009)." w:history="1">
        <w:r w:rsidRPr="005B46B6">
          <w:rPr>
            <w:rStyle w:val="Hyperlink"/>
            <w:rFonts w:cs="Times New Roman"/>
            <w:sz w:val="10"/>
          </w:rPr>
          <w:t>22</w:t>
        </w:r>
      </w:hyperlink>
      <w:r w:rsidRPr="005B46B6">
        <w:rPr>
          <w:rFonts w:cs="Times New Roman"/>
          <w:sz w:val="10"/>
        </w:rPr>
        <w:t xml:space="preserve"> such as China, </w:t>
      </w:r>
      <w:r w:rsidRPr="005B46B6">
        <w:rPr>
          <w:rStyle w:val="StyleUnderline"/>
          <w:rFonts w:cs="Times New Roman"/>
        </w:rPr>
        <w:t xml:space="preserve">the </w:t>
      </w:r>
      <w:r w:rsidRPr="005B46B6">
        <w:rPr>
          <w:rStyle w:val="Emphasis"/>
          <w:rFonts w:cs="Times New Roman"/>
        </w:rPr>
        <w:t>U</w:t>
      </w:r>
      <w:r w:rsidRPr="005B46B6">
        <w:rPr>
          <w:rFonts w:cs="Times New Roman"/>
          <w:sz w:val="10"/>
        </w:rPr>
        <w:t xml:space="preserve">nited </w:t>
      </w:r>
      <w:r w:rsidRPr="005B46B6">
        <w:rPr>
          <w:rStyle w:val="Emphasis"/>
          <w:rFonts w:cs="Times New Roman"/>
        </w:rPr>
        <w:t>S</w:t>
      </w:r>
      <w:r w:rsidRPr="005B46B6">
        <w:rPr>
          <w:rFonts w:cs="Times New Roman"/>
          <w:sz w:val="10"/>
        </w:rPr>
        <w:t xml:space="preserve">tates, the European Union and India. These four regions together account for over half of global CO2 emissions, and have strong and centralized governing bodies capable of co-ordinating such actions. If similar energy transitions are repeated over many decades in a broader range of developed and emerging economies, </w:t>
      </w:r>
      <w:r w:rsidRPr="005B46B6">
        <w:rPr>
          <w:rStyle w:val="StyleUnderline"/>
          <w:rFonts w:cs="Times New Roman"/>
        </w:rPr>
        <w:t xml:space="preserve">the current emission trend could be </w:t>
      </w:r>
      <w:r w:rsidRPr="005B46B6">
        <w:rPr>
          <w:rStyle w:val="Emphasis"/>
          <w:rFonts w:cs="Times New Roman"/>
        </w:rPr>
        <w:t>pulled down</w:t>
      </w:r>
      <w:r w:rsidRPr="005B46B6">
        <w:rPr>
          <w:rFonts w:cs="Times New Roman"/>
          <w:sz w:val="10"/>
        </w:rPr>
        <w:t xml:space="preserve"> to make RCP3-PD, RCP4.5 and RCP6 all feasible futures.</w:t>
      </w:r>
      <w:r w:rsidRPr="005B46B6">
        <w:rPr>
          <w:rFonts w:cs="Times New Roman"/>
          <w:sz w:val="12"/>
        </w:rPr>
        <w:t xml:space="preserve"> </w:t>
      </w:r>
      <w:r w:rsidRPr="005B46B6">
        <w:rPr>
          <w:rFonts w:cs="Times New Roman"/>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94" w:anchor="ref11" w:tooltip="Friedlingstein, P. et al. Nature Clim. Change 1, 457-461 (2011)." w:history="1">
        <w:r w:rsidRPr="005B46B6">
          <w:rPr>
            <w:rStyle w:val="Hyperlink"/>
            <w:rFonts w:cs="Times New Roman"/>
            <w:sz w:val="10"/>
          </w:rPr>
          <w:t>11</w:t>
        </w:r>
      </w:hyperlink>
      <w:r w:rsidRPr="005B46B6">
        <w:rPr>
          <w:rFonts w:cs="Times New Roman"/>
          <w:sz w:val="10"/>
        </w:rPr>
        <w:t xml:space="preserve">, </w:t>
      </w:r>
      <w:hyperlink r:id="rId95" w:anchor="ref17" w:tooltip="GEA Global Energy Assessment [mdash] Toward a Sustainable Future (Cambridge Univ. Press &amp; IIASA, 2012)." w:history="1">
        <w:r w:rsidRPr="005B46B6">
          <w:rPr>
            <w:rStyle w:val="Hyperlink"/>
            <w:rFonts w:cs="Times New Roman"/>
            <w:sz w:val="10"/>
          </w:rPr>
          <w:t>17</w:t>
        </w:r>
      </w:hyperlink>
      <w:r w:rsidRPr="005B46B6">
        <w:rPr>
          <w:rFonts w:cs="Times New Roman"/>
          <w:sz w:val="10"/>
        </w:rPr>
        <w:t xml:space="preserve">, </w:t>
      </w:r>
      <w:hyperlink r:id="rId96" w:anchor="ref18" w:tooltip="Van Vliet, J. et al. Climatic Change 113, 551-561 (2012)." w:history="1">
        <w:r w:rsidRPr="005B46B6">
          <w:rPr>
            <w:rStyle w:val="Hyperlink"/>
            <w:rFonts w:cs="Times New Roman"/>
            <w:sz w:val="10"/>
          </w:rPr>
          <w:t>18</w:t>
        </w:r>
      </w:hyperlink>
      <w:r w:rsidRPr="005B46B6">
        <w:rPr>
          <w:rFonts w:cs="Times New Roman"/>
          <w:sz w:val="10"/>
        </w:rPr>
        <w:t xml:space="preserve">. The </w:t>
      </w:r>
      <w:r w:rsidRPr="005B46B6">
        <w:rPr>
          <w:rStyle w:val="StyleUnderline"/>
          <w:rFonts w:cs="Times New Roman"/>
        </w:rPr>
        <w:t>timing of mitigation efforts needs to account for delayed responses in</w:t>
      </w:r>
      <w:r w:rsidRPr="005B46B6">
        <w:rPr>
          <w:rFonts w:cs="Times New Roman"/>
          <w:sz w:val="10"/>
        </w:rPr>
        <w:t xml:space="preserve"> both </w:t>
      </w:r>
      <w:r w:rsidRPr="005B46B6">
        <w:rPr>
          <w:rStyle w:val="StyleUnderline"/>
          <w:rFonts w:cs="Times New Roman"/>
        </w:rPr>
        <w:t>CO2 emissions</w:t>
      </w:r>
      <w:hyperlink r:id="rId97" w:anchor="ref9" w:tooltip="Van Vuuren, D. P. &amp; Riahi, K. Climatic Change 91, 237-248 (2008)." w:history="1">
        <w:r w:rsidRPr="005B46B6">
          <w:rPr>
            <w:rStyle w:val="Hyperlink"/>
            <w:rFonts w:cs="Times New Roman"/>
            <w:sz w:val="10"/>
          </w:rPr>
          <w:t>9</w:t>
        </w:r>
      </w:hyperlink>
      <w:r w:rsidRPr="005B46B6">
        <w:rPr>
          <w:rFonts w:cs="Times New Roman"/>
          <w:sz w:val="10"/>
        </w:rPr>
        <w:t xml:space="preserve"> (because of inertia in technical, social and political systems) </w:t>
      </w:r>
      <w:r w:rsidRPr="005B46B6">
        <w:rPr>
          <w:rStyle w:val="StyleUnderline"/>
          <w:rFonts w:cs="Times New Roman"/>
        </w:rPr>
        <w:t>and also in global temperature</w:t>
      </w:r>
      <w:hyperlink r:id="rId98" w:anchor="ref12" w:tooltip="Schneider, S. H. &amp; Thompson, S. L. J. Geophys. Res. 86, 3135-3147 (1981)." w:history="1">
        <w:r w:rsidRPr="005B46B6">
          <w:rPr>
            <w:rStyle w:val="StyleUnderline"/>
            <w:rFonts w:cs="Times New Roman"/>
          </w:rPr>
          <w:t>12</w:t>
        </w:r>
      </w:hyperlink>
      <w:r w:rsidRPr="005B46B6">
        <w:rPr>
          <w:rFonts w:cs="Times New Roman"/>
          <w:sz w:val="10"/>
        </w:rPr>
        <w:t xml:space="preserve"> (because of inertia in the climate system). </w:t>
      </w:r>
      <w:r w:rsidRPr="005B46B6">
        <w:rPr>
          <w:rStyle w:val="StyleUnderline"/>
          <w:rFonts w:cs="Times New Roman"/>
        </w:rPr>
        <w:t>Unless large</w:t>
      </w:r>
      <w:r w:rsidRPr="005B46B6">
        <w:rPr>
          <w:rFonts w:cs="Times New Roman"/>
          <w:sz w:val="10"/>
        </w:rPr>
        <w:t xml:space="preserve"> and concerted global </w:t>
      </w:r>
      <w:r w:rsidRPr="005B46B6">
        <w:rPr>
          <w:rStyle w:val="StyleUnderline"/>
          <w:rFonts w:cs="Times New Roman"/>
        </w:rPr>
        <w:t>mitigation efforts are initiated soon, the goal of remaining below 2 °C will very soon become unachievable.</w:t>
      </w:r>
    </w:p>
    <w:p w:rsidR="00FA6509" w:rsidRPr="005B46B6" w:rsidRDefault="00FA6509" w:rsidP="00FA6509"/>
    <w:p w:rsidR="003342EC" w:rsidRPr="005B46B6" w:rsidRDefault="003342EC" w:rsidP="00655A5A">
      <w:pPr>
        <w:pStyle w:val="Heading1"/>
        <w:spacing w:before="0"/>
      </w:pPr>
      <w:r w:rsidRPr="005B46B6">
        <w:t>*positive feedbacks</w:t>
      </w:r>
    </w:p>
    <w:p w:rsidR="00655A5A" w:rsidRPr="005B46B6" w:rsidRDefault="00655A5A" w:rsidP="00655A5A">
      <w:pPr>
        <w:pStyle w:val="Heading1"/>
        <w:spacing w:before="0"/>
      </w:pPr>
      <w:r w:rsidRPr="005B46B6">
        <w:t xml:space="preserve">--rainforest </w:t>
      </w:r>
    </w:p>
    <w:p w:rsidR="00655A5A" w:rsidRPr="005B46B6" w:rsidRDefault="00655A5A" w:rsidP="00655A5A">
      <w:pPr>
        <w:spacing w:after="0"/>
      </w:pPr>
    </w:p>
    <w:p w:rsidR="00655A5A" w:rsidRPr="005B46B6" w:rsidRDefault="00655A5A" w:rsidP="00655A5A">
      <w:pPr>
        <w:spacing w:after="0"/>
        <w:rPr>
          <w:b/>
        </w:rPr>
      </w:pPr>
      <w:r w:rsidRPr="005B46B6">
        <w:rPr>
          <w:b/>
        </w:rPr>
        <w:t xml:space="preserve">Warming destroys the </w:t>
      </w:r>
      <w:r w:rsidRPr="005B46B6">
        <w:rPr>
          <w:b/>
          <w:u w:val="single"/>
        </w:rPr>
        <w:t>rainforests</w:t>
      </w:r>
      <w:r w:rsidRPr="005B46B6">
        <w:rPr>
          <w:b/>
        </w:rPr>
        <w:t xml:space="preserve"> which are </w:t>
      </w:r>
      <w:r w:rsidRPr="005B46B6">
        <w:rPr>
          <w:b/>
          <w:u w:val="single"/>
        </w:rPr>
        <w:t>huge carbon sinks</w:t>
      </w:r>
      <w:r w:rsidRPr="005B46B6">
        <w:rPr>
          <w:b/>
        </w:rPr>
        <w:t xml:space="preserve"> – causes </w:t>
      </w:r>
      <w:r w:rsidRPr="005B46B6">
        <w:rPr>
          <w:b/>
          <w:u w:val="single"/>
        </w:rPr>
        <w:t>runaway warming</w:t>
      </w:r>
    </w:p>
    <w:p w:rsidR="00655A5A" w:rsidRPr="005B46B6" w:rsidRDefault="00655A5A" w:rsidP="00655A5A">
      <w:pPr>
        <w:spacing w:after="0"/>
      </w:pPr>
      <w:r w:rsidRPr="005B46B6">
        <w:rPr>
          <w:b/>
        </w:rPr>
        <w:t>Randerson 13</w:t>
      </w:r>
      <w:r w:rsidRPr="005B46B6">
        <w:t xml:space="preserve"> – Professor of Earth System Science at University of California Irvine, Ph.D. Biological Sciences at Stanford (James, “Global warming and tropical carbon”, Nature, 494.7437, Feb 21, 2013: 319-320, ProQuest, RSpec)</w:t>
      </w:r>
    </w:p>
    <w:p w:rsidR="00655A5A" w:rsidRPr="005B46B6" w:rsidRDefault="00655A5A" w:rsidP="00655A5A">
      <w:pPr>
        <w:spacing w:after="0"/>
        <w:rPr>
          <w:rStyle w:val="StyleUnderline"/>
        </w:rPr>
      </w:pPr>
      <w:r w:rsidRPr="005B46B6">
        <w:rPr>
          <w:u w:val="single"/>
        </w:rPr>
        <w:t xml:space="preserve">Tropical forests and savannahs are responsible for </w:t>
      </w:r>
      <w:r w:rsidRPr="005B46B6">
        <w:rPr>
          <w:rStyle w:val="Emphasis"/>
        </w:rPr>
        <w:t>most of the annual exchange of carbon dioxide</w:t>
      </w:r>
      <w:r w:rsidRPr="005B46B6">
        <w:rPr>
          <w:u w:val="single"/>
        </w:rPr>
        <w:t xml:space="preserve"> between the atmosphere and the land surface</w:t>
      </w:r>
      <w:r w:rsidRPr="005B46B6">
        <w:rPr>
          <w:sz w:val="16"/>
        </w:rPr>
        <w:t xml:space="preserve">. Long growing seasons and high rainfall create extremely productive </w:t>
      </w:r>
      <w:r w:rsidRPr="005B46B6">
        <w:rPr>
          <w:u w:val="single"/>
        </w:rPr>
        <w:t>tropical ecosystems1</w:t>
      </w:r>
      <w:r w:rsidRPr="005B46B6">
        <w:rPr>
          <w:sz w:val="16"/>
        </w:rPr>
        <w:t xml:space="preserve"> that </w:t>
      </w:r>
      <w:r w:rsidRPr="005B46B6">
        <w:rPr>
          <w:u w:val="single"/>
        </w:rPr>
        <w:t xml:space="preserve">store a considerable amount of the world's </w:t>
      </w:r>
      <w:r w:rsidRPr="005B46B6">
        <w:rPr>
          <w:rStyle w:val="Emphasis"/>
        </w:rPr>
        <w:t>above-ground biomass</w:t>
      </w:r>
      <w:r w:rsidRPr="005B46B6">
        <w:rPr>
          <w:u w:val="single"/>
        </w:rPr>
        <w:t>2</w:t>
      </w:r>
      <w:r w:rsidRPr="005B46B6">
        <w:rPr>
          <w:sz w:val="16"/>
        </w:rPr>
        <w:t xml:space="preserve">. </w:t>
      </w:r>
      <w:r w:rsidRPr="005B46B6">
        <w:rPr>
          <w:u w:val="single"/>
        </w:rPr>
        <w:t xml:space="preserve">The fate of this carbon pool could influence future atmospheric carbon levels and thus </w:t>
      </w:r>
      <w:r w:rsidRPr="005B46B6">
        <w:rPr>
          <w:rStyle w:val="Emphasis"/>
        </w:rPr>
        <w:t>our ability to stabilize greenhouse gases</w:t>
      </w:r>
      <w:r w:rsidRPr="005B46B6">
        <w:rPr>
          <w:u w:val="single"/>
        </w:rPr>
        <w:t xml:space="preserve"> at levels that do not </w:t>
      </w:r>
      <w:r w:rsidRPr="005B46B6">
        <w:rPr>
          <w:rStyle w:val="Emphasis"/>
        </w:rPr>
        <w:t>dangerously interfere</w:t>
      </w:r>
      <w:r w:rsidRPr="005B46B6">
        <w:rPr>
          <w:u w:val="single"/>
        </w:rPr>
        <w:t xml:space="preserve"> with the climate system</w:t>
      </w:r>
      <w:r w:rsidRPr="005B46B6">
        <w:rPr>
          <w:sz w:val="16"/>
        </w:rPr>
        <w:t xml:space="preserve">3. On page 341 of this issue, Cox et al.4 report findings that will enable the development of more realistic future scenarios of climate-carbon interactions in tropical ecosystems*. Over the past decade, tremendous progress has been made towards integrating the carbon cycle into global climate models known as Earth-system models. Simulations using such models have shown that carbon stocks in tropical forests will become increasingly vulnerable to climate change during the twenty-first century, given future 'business as usual' scenarios of fossil-fuel emissions. In one model, for example, </w:t>
      </w:r>
      <w:r w:rsidRPr="005B46B6">
        <w:rPr>
          <w:rStyle w:val="StyleUnderline"/>
        </w:rPr>
        <w:t xml:space="preserve">climate warming and elevated levels of CO2 </w:t>
      </w:r>
      <w:r w:rsidRPr="005B46B6">
        <w:rPr>
          <w:rStyle w:val="Emphasis"/>
        </w:rPr>
        <w:t>reduced precipitation</w:t>
      </w:r>
      <w:r w:rsidRPr="005B46B6">
        <w:rPr>
          <w:rStyle w:val="StyleUnderline"/>
        </w:rPr>
        <w:t xml:space="preserve"> across the Amazon, which led to a </w:t>
      </w:r>
      <w:r w:rsidRPr="005B46B6">
        <w:rPr>
          <w:rStyle w:val="Emphasis"/>
        </w:rPr>
        <w:t>die-offof forests</w:t>
      </w:r>
      <w:r w:rsidRPr="005B46B6">
        <w:rPr>
          <w:rStyle w:val="StyleUnderline"/>
        </w:rPr>
        <w:t xml:space="preserve"> and thus </w:t>
      </w:r>
      <w:r w:rsidRPr="005B46B6">
        <w:rPr>
          <w:rStyle w:val="Emphasis"/>
        </w:rPr>
        <w:t>further warming5</w:t>
      </w:r>
      <w:r w:rsidRPr="005B46B6">
        <w:rPr>
          <w:sz w:val="16"/>
        </w:rPr>
        <w:t xml:space="preserve">. In several other models, </w:t>
      </w:r>
      <w:r w:rsidRPr="005B46B6">
        <w:rPr>
          <w:rStyle w:val="Emphasis"/>
        </w:rPr>
        <w:t>increases in drought stress</w:t>
      </w:r>
      <w:r w:rsidRPr="005B46B6">
        <w:rPr>
          <w:rStyle w:val="StyleUnderline"/>
        </w:rPr>
        <w:t xml:space="preserve"> in forests across the tropics </w:t>
      </w:r>
      <w:r w:rsidRPr="005B46B6">
        <w:rPr>
          <w:rStyle w:val="Emphasis"/>
        </w:rPr>
        <w:t>decreased plant growth</w:t>
      </w:r>
      <w:r w:rsidRPr="005B46B6">
        <w:rPr>
          <w:rStyle w:val="StyleUnderline"/>
        </w:rPr>
        <w:t xml:space="preserve"> (net primary production), and so </w:t>
      </w:r>
      <w:r w:rsidRPr="005B46B6">
        <w:rPr>
          <w:rStyle w:val="Emphasis"/>
        </w:rPr>
        <w:t>accelerated carbon losses</w:t>
      </w:r>
      <w:r w:rsidRPr="005B46B6">
        <w:rPr>
          <w:rStyle w:val="StyleUnderline"/>
        </w:rPr>
        <w:t xml:space="preserve"> from these ecosystems6.</w:t>
      </w:r>
    </w:p>
    <w:p w:rsidR="00655A5A" w:rsidRPr="005B46B6" w:rsidRDefault="00655A5A" w:rsidP="00655A5A">
      <w:pPr>
        <w:pStyle w:val="Heading1"/>
        <w:spacing w:before="0"/>
      </w:pPr>
      <w:r w:rsidRPr="005B46B6">
        <w:t xml:space="preserve">--water vapor </w:t>
      </w:r>
    </w:p>
    <w:p w:rsidR="00655A5A" w:rsidRPr="005B46B6" w:rsidRDefault="00655A5A" w:rsidP="00655A5A">
      <w:pPr>
        <w:spacing w:after="0"/>
        <w:rPr>
          <w:b/>
        </w:rPr>
      </w:pPr>
      <w:r w:rsidRPr="005B46B6">
        <w:rPr>
          <w:b/>
        </w:rPr>
        <w:t xml:space="preserve">Warming causes a massive </w:t>
      </w:r>
      <w:r w:rsidRPr="005B46B6">
        <w:rPr>
          <w:b/>
          <w:u w:val="single"/>
        </w:rPr>
        <w:t>water vapor effect</w:t>
      </w:r>
      <w:r w:rsidRPr="005B46B6">
        <w:rPr>
          <w:b/>
        </w:rPr>
        <w:t xml:space="preserve"> which </w:t>
      </w:r>
      <w:r w:rsidRPr="005B46B6">
        <w:rPr>
          <w:b/>
          <w:u w:val="single"/>
        </w:rPr>
        <w:t>evaporates the oceans</w:t>
      </w:r>
      <w:r w:rsidR="003342EC" w:rsidRPr="005B46B6">
        <w:rPr>
          <w:b/>
        </w:rPr>
        <w:t xml:space="preserve"> –</w:t>
      </w:r>
      <w:r w:rsidRPr="005B46B6">
        <w:rPr>
          <w:b/>
        </w:rPr>
        <w:t xml:space="preserve"> causes </w:t>
      </w:r>
      <w:r w:rsidRPr="005B46B6">
        <w:rPr>
          <w:b/>
          <w:u w:val="single"/>
        </w:rPr>
        <w:t>extinction</w:t>
      </w:r>
    </w:p>
    <w:p w:rsidR="00655A5A" w:rsidRPr="005B46B6" w:rsidRDefault="00655A5A" w:rsidP="00655A5A">
      <w:pPr>
        <w:spacing w:after="0"/>
      </w:pPr>
      <w:r w:rsidRPr="005B46B6">
        <w:rPr>
          <w:b/>
        </w:rPr>
        <w:t>Goldblatt et al. 13</w:t>
      </w:r>
      <w:r w:rsidRPr="005B46B6">
        <w:t xml:space="preserve"> (*Colin Goldblatt – Assistant Professor of Earth System Evolution at the University of Victoria, Ph.D. Environmental Sciences, and *Tyler Robinson – Ph.D. Astronomy and Astrobiology, and *Kevin Zahnle – Ph.D. Atmospheric  Science and Astronomy, Research Scientist at NASA, and *David Crisp – Ph.D. Geophysical Fluid Dynamics, Senior Research Scientist at the Jet Propulsion Laboratory,  “Low simulated radiation limit for runaway greenhouse climates”, Nature Geoscience 6, 661–667, 2013, RSpec)</w:t>
      </w:r>
    </w:p>
    <w:p w:rsidR="00655A5A" w:rsidRPr="005B46B6" w:rsidRDefault="00655A5A" w:rsidP="00655A5A">
      <w:pPr>
        <w:spacing w:after="0"/>
        <w:rPr>
          <w:u w:val="single"/>
        </w:rPr>
      </w:pPr>
      <w:r w:rsidRPr="005B46B6">
        <w:rPr>
          <w:u w:val="single"/>
        </w:rPr>
        <w:t>Warming</w:t>
      </w:r>
      <w:r w:rsidRPr="005B46B6">
        <w:rPr>
          <w:sz w:val="16"/>
        </w:rPr>
        <w:t xml:space="preserve"> an </w:t>
      </w:r>
      <w:r w:rsidRPr="005B46B6">
        <w:rPr>
          <w:u w:val="single"/>
        </w:rPr>
        <w:t>Earth</w:t>
      </w:r>
      <w:r w:rsidRPr="005B46B6">
        <w:rPr>
          <w:sz w:val="16"/>
        </w:rPr>
        <w:t xml:space="preserve">-like planet </w:t>
      </w:r>
      <w:r w:rsidRPr="005B46B6">
        <w:rPr>
          <w:u w:val="single"/>
        </w:rPr>
        <w:t xml:space="preserve">would make the </w:t>
      </w:r>
      <w:r w:rsidRPr="005B46B6">
        <w:rPr>
          <w:rStyle w:val="Emphasis"/>
        </w:rPr>
        <w:t>atmosphere moist</w:t>
      </w:r>
      <w:r w:rsidRPr="005B46B6">
        <w:rPr>
          <w:u w:val="single"/>
        </w:rPr>
        <w:t xml:space="preserve"> and hence optically thick across the thermal region</w:t>
      </w:r>
      <w:r w:rsidRPr="005B46B6">
        <w:rPr>
          <w:sz w:val="16"/>
        </w:rPr>
        <w:t xml:space="preserve">, even in the water vapour window. Then, </w:t>
      </w:r>
      <w:r w:rsidRPr="005B46B6">
        <w:rPr>
          <w:rStyle w:val="Emphasis"/>
        </w:rPr>
        <w:t>only</w:t>
      </w:r>
      <w:r w:rsidRPr="005B46B6">
        <w:rPr>
          <w:u w:val="single"/>
        </w:rPr>
        <w:t xml:space="preserve"> the upper troposphere</w:t>
      </w:r>
      <w:r w:rsidRPr="005B46B6">
        <w:rPr>
          <w:sz w:val="16"/>
        </w:rPr>
        <w:t xml:space="preserve"> (not the surface or lower troposphere) </w:t>
      </w:r>
      <w:r w:rsidRPr="005B46B6">
        <w:rPr>
          <w:u w:val="single"/>
        </w:rPr>
        <w:t>would be able emit radiation directly to space</w:t>
      </w:r>
      <w:r w:rsidRPr="005B46B6">
        <w:rPr>
          <w:sz w:val="16"/>
        </w:rPr>
        <w:t xml:space="preserve">. As sunlight penetrates the atmosphere better than thermal infrared radiation, </w:t>
      </w:r>
      <w:r w:rsidRPr="005B46B6">
        <w:rPr>
          <w:u w:val="single"/>
        </w:rPr>
        <w:t xml:space="preserve">the upper troposphere is heated from below and its thermal structure is determined by </w:t>
      </w:r>
      <w:r w:rsidRPr="005B46B6">
        <w:rPr>
          <w:rStyle w:val="Emphasis"/>
        </w:rPr>
        <w:t>moist convection</w:t>
      </w:r>
      <w:r w:rsidRPr="005B46B6">
        <w:rPr>
          <w:u w:val="single"/>
        </w:rPr>
        <w:t xml:space="preserve">. The </w:t>
      </w:r>
      <w:r w:rsidRPr="005B46B6">
        <w:rPr>
          <w:rStyle w:val="Emphasis"/>
        </w:rPr>
        <w:t>water vapour mixing ratio increases</w:t>
      </w:r>
      <w:r w:rsidRPr="005B46B6">
        <w:rPr>
          <w:u w:val="single"/>
        </w:rPr>
        <w:t xml:space="preserve"> with temperature, causing</w:t>
      </w:r>
      <w:r w:rsidRPr="005B46B6">
        <w:rPr>
          <w:sz w:val="16"/>
        </w:rPr>
        <w:t xml:space="preserve"> the moist adiabatic lapse rate to tend towards the </w:t>
      </w:r>
      <w:r w:rsidRPr="005B46B6">
        <w:rPr>
          <w:rStyle w:val="Emphasis"/>
        </w:rPr>
        <w:t>saturation</w:t>
      </w:r>
      <w:r w:rsidRPr="005B46B6">
        <w:rPr>
          <w:sz w:val="16"/>
        </w:rPr>
        <w:t xml:space="preserve"> vapour pressure curve and the tropopause to acquire a fixed temperature–pressure structure. Thus, the level from which effective thermal emission occurs tends to a fixed temperature and the flux a fixed value. This maximum in outgoing radiation—or radiation limit—means that </w:t>
      </w:r>
      <w:r w:rsidRPr="005B46B6">
        <w:rPr>
          <w:u w:val="single"/>
        </w:rPr>
        <w:t>surface warming no longer leads to more thermal emission</w:t>
      </w:r>
      <w:r w:rsidRPr="005B46B6">
        <w:rPr>
          <w:sz w:val="16"/>
        </w:rPr>
        <w:t xml:space="preserve">. If the net absorption of solar radiation exceeds this limit, then </w:t>
      </w:r>
      <w:r w:rsidRPr="005B46B6">
        <w:rPr>
          <w:u w:val="single"/>
        </w:rPr>
        <w:t xml:space="preserve">surface temperatures will increase in a </w:t>
      </w:r>
      <w:r w:rsidRPr="005B46B6">
        <w:rPr>
          <w:rStyle w:val="Emphasis"/>
        </w:rPr>
        <w:t>runaway greenhouse</w:t>
      </w:r>
      <w:r w:rsidRPr="005B46B6">
        <w:rPr>
          <w:u w:val="single"/>
        </w:rPr>
        <w:t xml:space="preserve">, </w:t>
      </w:r>
      <w:r w:rsidRPr="005B46B6">
        <w:rPr>
          <w:rStyle w:val="Emphasis"/>
        </w:rPr>
        <w:t>evaporating the entire ocean and sterilizing the planet</w:t>
      </w:r>
      <w:r w:rsidRPr="005B46B6">
        <w:rPr>
          <w:u w:val="single"/>
        </w:rPr>
        <w:t xml:space="preserve"> en route.</w:t>
      </w:r>
    </w:p>
    <w:p w:rsidR="00655A5A" w:rsidRPr="005B46B6" w:rsidRDefault="00655A5A" w:rsidP="00655A5A">
      <w:pPr>
        <w:spacing w:after="0"/>
      </w:pPr>
    </w:p>
    <w:p w:rsidR="00655A5A" w:rsidRPr="005B46B6" w:rsidRDefault="00655A5A" w:rsidP="00655A5A">
      <w:pPr>
        <w:spacing w:after="0"/>
        <w:rPr>
          <w:b/>
        </w:rPr>
      </w:pPr>
      <w:r w:rsidRPr="005B46B6">
        <w:rPr>
          <w:b/>
        </w:rPr>
        <w:t>Venus proves</w:t>
      </w:r>
    </w:p>
    <w:p w:rsidR="00655A5A" w:rsidRPr="005B46B6" w:rsidRDefault="00655A5A" w:rsidP="00655A5A">
      <w:pPr>
        <w:spacing w:after="0"/>
      </w:pPr>
      <w:r w:rsidRPr="005B46B6">
        <w:rPr>
          <w:b/>
        </w:rPr>
        <w:t>Hansen et al. 13</w:t>
      </w:r>
      <w:r w:rsidRPr="005B46B6">
        <w:t xml:space="preserve"> (*James Hansen – Director of NASA Goddard Institute for Space Studies, Professor in the Department of Earth and Environmental Sciences at Columbia University, Ph.D. Physics and M.S. Astronomy at University of Iowa, *Makiko Sato –</w:t>
      </w:r>
      <w:r w:rsidRPr="005B46B6">
        <w:rPr>
          <w:rFonts w:eastAsia="SimSun"/>
          <w:szCs w:val="20"/>
          <w:lang w:eastAsia="zh-CN"/>
        </w:rPr>
        <w:t xml:space="preserve"> Ph.D. and M.A. both in Physics at Yeshiva University, works at NASA Goddard Institute for Space Studies and the Center for Climate Systems Research at Columbia University</w:t>
      </w:r>
      <w:r w:rsidRPr="005B46B6">
        <w:t>, *Gary Russell – Ph.D. Mathematics, *Pushker Kharecha – Ph.D., Geosciences and Astrobiology, “Climate sensitivity, sea level and atmospheric carbon dioxide”, Philos Trans A Math Phys Eng Sci. Oct 28, 2013, PubMed, RSpec)</w:t>
      </w:r>
    </w:p>
    <w:p w:rsidR="00655A5A" w:rsidRPr="005B46B6" w:rsidRDefault="00655A5A" w:rsidP="00655A5A">
      <w:pPr>
        <w:spacing w:after="0"/>
        <w:rPr>
          <w:sz w:val="16"/>
        </w:rPr>
      </w:pPr>
      <w:r w:rsidRPr="005B46B6">
        <w:rPr>
          <w:sz w:val="16"/>
        </w:rPr>
        <w:t xml:space="preserve">Climate sensitivity at the other extreme, as the Earth becomes hotter, is also driven mainly by an H2O feedback. </w:t>
      </w:r>
      <w:r w:rsidRPr="005B46B6">
        <w:rPr>
          <w:rStyle w:val="StyleUnderline"/>
        </w:rPr>
        <w:t xml:space="preserve">As climate forcing and temperature increase, the amount of </w:t>
      </w:r>
      <w:r w:rsidRPr="005B46B6">
        <w:rPr>
          <w:rStyle w:val="Emphasis"/>
        </w:rPr>
        <w:t>water vapour</w:t>
      </w:r>
      <w:r w:rsidRPr="005B46B6">
        <w:rPr>
          <w:rStyle w:val="StyleUnderline"/>
        </w:rPr>
        <w:t xml:space="preserve"> in the air </w:t>
      </w:r>
      <w:r w:rsidRPr="005B46B6">
        <w:rPr>
          <w:rStyle w:val="Emphasis"/>
        </w:rPr>
        <w:t>increases</w:t>
      </w:r>
      <w:r w:rsidRPr="005B46B6">
        <w:rPr>
          <w:rStyle w:val="StyleUnderline"/>
        </w:rPr>
        <w:t xml:space="preserve"> and clouds may change. Increased water vapour makes the atmosphere </w:t>
      </w:r>
      <w:r w:rsidRPr="005B46B6">
        <w:rPr>
          <w:rStyle w:val="Emphasis"/>
        </w:rPr>
        <w:t>more opaque</w:t>
      </w:r>
      <w:r w:rsidRPr="005B46B6">
        <w:rPr>
          <w:rStyle w:val="StyleUnderline"/>
        </w:rPr>
        <w:t xml:space="preserve"> in the infrared region that radiates the Earth's heat to space, causing the radiation to emerge from higher colder layers, thus </w:t>
      </w:r>
      <w:r w:rsidRPr="005B46B6">
        <w:rPr>
          <w:rStyle w:val="Emphasis"/>
        </w:rPr>
        <w:t>reducing the energy emitted to space</w:t>
      </w:r>
      <w:r w:rsidRPr="005B46B6">
        <w:rPr>
          <w:rStyle w:val="StyleUnderline"/>
        </w:rPr>
        <w:t>. This</w:t>
      </w:r>
      <w:r w:rsidRPr="005B46B6">
        <w:rPr>
          <w:sz w:val="16"/>
        </w:rPr>
        <w:t xml:space="preserve"> amplifying feedback </w:t>
      </w:r>
      <w:r w:rsidRPr="005B46B6">
        <w:rPr>
          <w:rStyle w:val="StyleUnderline"/>
        </w:rPr>
        <w:t xml:space="preserve">has been known for </w:t>
      </w:r>
      <w:r w:rsidRPr="005B46B6">
        <w:rPr>
          <w:rStyle w:val="Emphasis"/>
        </w:rPr>
        <w:t>centuries</w:t>
      </w:r>
      <w:r w:rsidRPr="005B46B6">
        <w:rPr>
          <w:sz w:val="16"/>
        </w:rPr>
        <w:t xml:space="preserve"> and was described remarkably well by Tyndall [104]. Ingersoll [105] discussed the role of water vapours in </w:t>
      </w:r>
      <w:r w:rsidRPr="005B46B6">
        <w:rPr>
          <w:rStyle w:val="StyleUnderline"/>
        </w:rPr>
        <w:t>the ‘</w:t>
      </w:r>
      <w:r w:rsidRPr="005B46B6">
        <w:rPr>
          <w:rStyle w:val="Emphasis"/>
        </w:rPr>
        <w:t>runaway greenhouse effect’</w:t>
      </w:r>
      <w:r w:rsidRPr="005B46B6">
        <w:rPr>
          <w:sz w:val="16"/>
        </w:rPr>
        <w:t xml:space="preserve"> that </w:t>
      </w:r>
      <w:r w:rsidRPr="005B46B6">
        <w:rPr>
          <w:rStyle w:val="StyleUnderline"/>
        </w:rPr>
        <w:t xml:space="preserve">caused the surface of </w:t>
      </w:r>
      <w:r w:rsidRPr="005B46B6">
        <w:rPr>
          <w:rStyle w:val="Emphasis"/>
        </w:rPr>
        <w:t>Venus</w:t>
      </w:r>
      <w:r w:rsidRPr="005B46B6">
        <w:rPr>
          <w:rStyle w:val="StyleUnderline"/>
        </w:rPr>
        <w:t xml:space="preserve"> to eventually become so hot that carbon was ‘</w:t>
      </w:r>
      <w:r w:rsidRPr="005B46B6">
        <w:rPr>
          <w:rStyle w:val="Emphasis"/>
        </w:rPr>
        <w:t>baked’</w:t>
      </w:r>
      <w:r w:rsidRPr="005B46B6">
        <w:rPr>
          <w:rStyle w:val="StyleUnderline"/>
        </w:rPr>
        <w:t xml:space="preserve"> from the planet's crust,</w:t>
      </w:r>
      <w:r w:rsidRPr="005B46B6">
        <w:rPr>
          <w:sz w:val="16"/>
        </w:rPr>
        <w:t xml:space="preserve"> creating a hothouse climate with almost 100 bars of CO2 in the air and a surface temperature of about 450°C, a stable state from which there is no escape. </w:t>
      </w:r>
      <w:r w:rsidRPr="005B46B6">
        <w:rPr>
          <w:rStyle w:val="StyleUnderline"/>
        </w:rPr>
        <w:t>Arrival at this terminal state required passing through a ‘</w:t>
      </w:r>
      <w:r w:rsidRPr="005B46B6">
        <w:rPr>
          <w:rStyle w:val="Emphasis"/>
        </w:rPr>
        <w:t>moist greenhouse’ state</w:t>
      </w:r>
      <w:r w:rsidRPr="005B46B6">
        <w:rPr>
          <w:rStyle w:val="StyleUnderline"/>
        </w:rPr>
        <w:t xml:space="preserve"> in which surface water evaporates, water vapour becomes a major constituent of the atmosphere</w:t>
      </w:r>
      <w:r w:rsidRPr="005B46B6">
        <w:rPr>
          <w:sz w:val="16"/>
        </w:rPr>
        <w:t xml:space="preserve"> and H2O is dissociated in the upper atmosphere with the hydrogen slowly escaping to space [106]. That Venus had a primordial ocean, with most of the water subsequently lost to space, is confirmed by the present enrichment of deuterium over ordinary hydrogen by a factor of 100 [107], the heavier deuterium being less efficient in escaping gravity to space.</w:t>
      </w:r>
    </w:p>
    <w:p w:rsidR="00655A5A" w:rsidRPr="005B46B6" w:rsidRDefault="00655A5A" w:rsidP="00655A5A">
      <w:pPr>
        <w:spacing w:after="0"/>
        <w:rPr>
          <w:u w:val="single"/>
        </w:rPr>
      </w:pPr>
    </w:p>
    <w:p w:rsidR="00655A5A" w:rsidRPr="005B46B6" w:rsidRDefault="00655A5A" w:rsidP="00655A5A">
      <w:pPr>
        <w:spacing w:after="0"/>
        <w:rPr>
          <w:rStyle w:val="Style13ptBold"/>
        </w:rPr>
      </w:pPr>
      <w:r w:rsidRPr="005B46B6">
        <w:rPr>
          <w:rStyle w:val="Style13ptBold"/>
        </w:rPr>
        <w:t>Water Vapor is a positive feedback</w:t>
      </w:r>
    </w:p>
    <w:p w:rsidR="00655A5A" w:rsidRPr="005B46B6" w:rsidRDefault="00655A5A" w:rsidP="00655A5A">
      <w:pPr>
        <w:spacing w:after="0"/>
        <w:rPr>
          <w:rStyle w:val="Style13ptBold"/>
        </w:rPr>
      </w:pPr>
      <w:r w:rsidRPr="005B46B6">
        <w:rPr>
          <w:rStyle w:val="Style13ptBold"/>
        </w:rPr>
        <w:t xml:space="preserve">CIRES, 13 </w:t>
      </w:r>
      <w:r w:rsidRPr="005B46B6">
        <w:t>---joint institute of the National Oceanic and Atmospheric Administration (NOAA) and the University of Colorado Boulder (“Water vapor in the upper atmosphere amplifies global warming, says new study”,http://cires.colorado.edu/news/press/2013/watervapor.html, RE)</w:t>
      </w:r>
    </w:p>
    <w:p w:rsidR="00655A5A" w:rsidRPr="005B46B6" w:rsidRDefault="00655A5A" w:rsidP="00655A5A">
      <w:pPr>
        <w:spacing w:after="0"/>
        <w:rPr>
          <w:sz w:val="16"/>
        </w:rPr>
      </w:pPr>
      <w:r w:rsidRPr="005B46B6">
        <w:rPr>
          <w:rStyle w:val="StyleUnderline"/>
        </w:rPr>
        <w:t xml:space="preserve">A new study shows that water vapor high in the sky and the temperature at the Earth‘s surface are linked in </w:t>
      </w:r>
      <w:r w:rsidRPr="005B46B6">
        <w:rPr>
          <w:rStyle w:val="Emphasis"/>
        </w:rPr>
        <w:t>a “feedback loop” that further warms our climate</w:t>
      </w:r>
      <w:r w:rsidRPr="005B46B6">
        <w:rPr>
          <w:sz w:val="16"/>
        </w:rPr>
        <w:t xml:space="preserve">. Published today, </w:t>
      </w:r>
      <w:r w:rsidRPr="005B46B6">
        <w:rPr>
          <w:rStyle w:val="StyleUnderline"/>
        </w:rPr>
        <w:t xml:space="preserve">this study gives the first estimate of the size of the feedback‘s effect, which may help researchers improve modeling to better understand climate change. </w:t>
      </w:r>
      <w:r w:rsidRPr="005B46B6">
        <w:rPr>
          <w:sz w:val="16"/>
        </w:rPr>
        <w:t>“</w:t>
      </w:r>
      <w:r w:rsidRPr="005B46B6">
        <w:rPr>
          <w:rStyle w:val="StyleUnderline"/>
        </w:rPr>
        <w:t>Water vapor in the stratosphere increases in tandem with increases in the Earth‘s surface temperature</w:t>
      </w:r>
      <w:r w:rsidRPr="005B46B6">
        <w:rPr>
          <w:sz w:val="16"/>
        </w:rPr>
        <w:t xml:space="preserve">,” said coauthor Sean </w:t>
      </w:r>
      <w:r w:rsidRPr="005B46B6">
        <w:rPr>
          <w:rStyle w:val="StyleUnderline"/>
        </w:rPr>
        <w:t>Davis, a scientist with the Cooperative Institute for Research</w:t>
      </w:r>
      <w:r w:rsidRPr="005B46B6">
        <w:rPr>
          <w:sz w:val="16"/>
        </w:rPr>
        <w:t xml:space="preserve"> in Environmental Sciences (CIRES) at the University of Colorado Boulder, </w:t>
      </w:r>
      <w:r w:rsidRPr="005B46B6">
        <w:rPr>
          <w:rStyle w:val="StyleUnderline"/>
        </w:rPr>
        <w:t>who works at the NOAA Earth System Research Laboratory</w:t>
      </w:r>
      <w:r w:rsidRPr="005B46B6">
        <w:rPr>
          <w:sz w:val="16"/>
        </w:rPr>
        <w:t>. “</w:t>
      </w:r>
      <w:r w:rsidRPr="005B46B6">
        <w:rPr>
          <w:rStyle w:val="StyleUnderline"/>
        </w:rPr>
        <w:t xml:space="preserve">Because water vapor is a greenhouse gas, this generates additional warming. We show that this feedback loop could be about 10% of the climate warming from all greenhouse gases.” </w:t>
      </w:r>
      <w:r w:rsidRPr="005B46B6">
        <w:rPr>
          <w:sz w:val="16"/>
        </w:rPr>
        <w:t xml:space="preserve">The new study, published online on September 30 in the prestigious journal Proceedings of the National Academy of Sciences, </w:t>
      </w:r>
      <w:r w:rsidRPr="005B46B6">
        <w:rPr>
          <w:rStyle w:val="StyleUnderline"/>
        </w:rPr>
        <w:t xml:space="preserve">quantifies the magnitude of the stratospheric water vapor feedback for the first time, making use of satellite observations and a climate model. </w:t>
      </w:r>
      <w:r w:rsidRPr="005B46B6">
        <w:rPr>
          <w:sz w:val="16"/>
        </w:rPr>
        <w:t>“</w:t>
      </w:r>
      <w:r w:rsidRPr="005B46B6">
        <w:rPr>
          <w:rStyle w:val="StyleUnderline"/>
        </w:rPr>
        <w:t>While it‘s not really surprising that this process is going on, we were surprised at how important the process is for our climate system</w:t>
      </w:r>
      <w:r w:rsidRPr="005B46B6">
        <w:rPr>
          <w:sz w:val="16"/>
        </w:rPr>
        <w:t xml:space="preserve">,” said Andrew Dessler, an atmospheric sciences professor at Texas A&amp;M University who was lead author of the paper. Dessler was a CIRES Visiting Fellow this year, working with Davis and other colleagues on this paper. For well over 100 years it has been known that </w:t>
      </w:r>
      <w:r w:rsidRPr="005B46B6">
        <w:rPr>
          <w:rStyle w:val="StyleUnderline"/>
        </w:rPr>
        <w:t>increased emissions of greenhouse gases such as carbon dioxide will warm the planet.</w:t>
      </w:r>
      <w:r w:rsidRPr="005B46B6">
        <w:rPr>
          <w:sz w:val="16"/>
        </w:rPr>
        <w:t xml:space="preserve"> As the lowest layer of the atmosphere, </w:t>
      </w:r>
      <w:r w:rsidRPr="005B46B6">
        <w:rPr>
          <w:rStyle w:val="StyleUnderline"/>
        </w:rPr>
        <w:t xml:space="preserve">called the troposphere (surface to ~7 miles), is warmed, the air becomes more humid because warmer air holds more water vapor. This “tropospheric water vapor feedback” approximately doubles the initial warming caused by carbon dioxide. </w:t>
      </w:r>
      <w:r w:rsidRPr="005B46B6">
        <w:rPr>
          <w:sz w:val="16"/>
        </w:rPr>
        <w:t xml:space="preserve">The new study shows that in addition to the well-understood tropospheric water vapor feedback on climate change, </w:t>
      </w:r>
      <w:r w:rsidRPr="005B46B6">
        <w:rPr>
          <w:rStyle w:val="StyleUnderline"/>
        </w:rPr>
        <w:t>there is also a significant amplifying feedback associated with water vapor in the stratosphere</w:t>
      </w:r>
      <w:r w:rsidRPr="005B46B6">
        <w:rPr>
          <w:sz w:val="16"/>
        </w:rPr>
        <w:t xml:space="preserve">, </w:t>
      </w:r>
      <w:r w:rsidRPr="005B46B6">
        <w:rPr>
          <w:rStyle w:val="StyleUnderline"/>
        </w:rPr>
        <w:t>the layer of the atmosphere above the troposphere that extends to ~30 miles above Earth‘s surface</w:t>
      </w:r>
      <w:r w:rsidRPr="005B46B6">
        <w:rPr>
          <w:sz w:val="16"/>
        </w:rPr>
        <w:t xml:space="preserve">. This “stratospheric water vapor feedback,” although hypothesized by previous studies, has remained elusive to quantification. </w:t>
      </w:r>
      <w:r w:rsidRPr="005B46B6">
        <w:rPr>
          <w:rStyle w:val="StyleUnderline"/>
        </w:rPr>
        <w:t>The new results suggest that the stratospheric water vapor feedback may be an important component of our climate system</w:t>
      </w:r>
      <w:r w:rsidRPr="005B46B6">
        <w:rPr>
          <w:sz w:val="16"/>
        </w:rPr>
        <w:t xml:space="preserve">. The researchers estimated that at a minimum this feedback adds another ~5-10% to the climate warming from </w:t>
      </w:r>
      <w:r w:rsidRPr="005B46B6">
        <w:rPr>
          <w:rStyle w:val="StyleUnderline"/>
        </w:rPr>
        <w:t xml:space="preserve">the addition of greenhouse gases, and is possibly substantially more than this amount. </w:t>
      </w:r>
      <w:r w:rsidRPr="005B46B6">
        <w:rPr>
          <w:sz w:val="16"/>
        </w:rPr>
        <w:t xml:space="preserve">Most climate models contain a representation of stratospheric water vapor, so this feedback is already operating in the models to some extent. </w:t>
      </w:r>
      <w:r w:rsidRPr="005B46B6">
        <w:rPr>
          <w:rStyle w:val="StyleUnderline"/>
        </w:rPr>
        <w:t>Thus, this new finding does not necessarily mean that models have underestimated future global warming. However, since the importance of this feedback has not been previously recognized, it is possible that the stratospheric water vapor feedback</w:t>
      </w:r>
      <w:r w:rsidRPr="005B46B6">
        <w:rPr>
          <w:sz w:val="16"/>
        </w:rPr>
        <w:t xml:space="preserve"> may help to explain some of the spread among future projections of climate change from different models. Indeed, of the ~20 models participating in the 5th Assessment report of the Intergovernmental Panel on Climate Change (IPCC), the authors found substantial differences among the models‘ future simulation of stratospheric water vapor. </w:t>
      </w:r>
      <w:r w:rsidRPr="005B46B6">
        <w:rPr>
          <w:rStyle w:val="StyleUnderline"/>
        </w:rPr>
        <w:t>Though the study has moved understanding an important step forward, many questions remain about the role of stratospheric water vapor in climate. “The stratospheric water vapor feedback effect could be even larger than the 5-10% we found in our study,” said Davis. “Our analysis suggests that the pathways for water vapor to reach the stratosphere are not completely understood, so we view our numbers as a minimum estimate of the effect of this feedback</w:t>
      </w:r>
      <w:r w:rsidRPr="005B46B6">
        <w:rPr>
          <w:sz w:val="16"/>
        </w:rPr>
        <w:t>.”</w:t>
      </w:r>
    </w:p>
    <w:p w:rsidR="00655A5A" w:rsidRPr="005B46B6" w:rsidRDefault="00655A5A" w:rsidP="00655A5A">
      <w:pPr>
        <w:spacing w:after="0"/>
        <w:rPr>
          <w:u w:val="single"/>
        </w:rPr>
      </w:pPr>
    </w:p>
    <w:p w:rsidR="00655A5A" w:rsidRPr="005B46B6" w:rsidRDefault="00655A5A" w:rsidP="00655A5A">
      <w:pPr>
        <w:pStyle w:val="Heading1"/>
        <w:spacing w:before="0"/>
      </w:pPr>
      <w:r w:rsidRPr="005B46B6">
        <w:t>--clouds</w:t>
      </w:r>
    </w:p>
    <w:p w:rsidR="00655A5A" w:rsidRPr="005B46B6" w:rsidRDefault="00655A5A" w:rsidP="00655A5A">
      <w:pPr>
        <w:spacing w:after="0"/>
      </w:pPr>
    </w:p>
    <w:p w:rsidR="00655A5A" w:rsidRPr="005B46B6" w:rsidRDefault="00655A5A" w:rsidP="00655A5A">
      <w:pPr>
        <w:spacing w:after="0"/>
        <w:rPr>
          <w:b/>
        </w:rPr>
      </w:pPr>
      <w:r w:rsidRPr="005B46B6">
        <w:rPr>
          <w:b/>
        </w:rPr>
        <w:t xml:space="preserve">Greenhouse gasses </w:t>
      </w:r>
      <w:r w:rsidRPr="005B46B6">
        <w:rPr>
          <w:b/>
          <w:u w:val="single"/>
        </w:rPr>
        <w:t>destroy</w:t>
      </w:r>
      <w:r w:rsidRPr="005B46B6">
        <w:rPr>
          <w:b/>
        </w:rPr>
        <w:t xml:space="preserve"> the </w:t>
      </w:r>
      <w:r w:rsidRPr="005B46B6">
        <w:rPr>
          <w:b/>
          <w:u w:val="single"/>
        </w:rPr>
        <w:t>albedo effect</w:t>
      </w:r>
      <w:r w:rsidRPr="005B46B6">
        <w:rPr>
          <w:b/>
        </w:rPr>
        <w:t xml:space="preserve"> of clouds – </w:t>
      </w:r>
      <w:r w:rsidRPr="005B46B6">
        <w:rPr>
          <w:b/>
          <w:u w:val="single"/>
        </w:rPr>
        <w:t>destabilizes the climate</w:t>
      </w:r>
    </w:p>
    <w:p w:rsidR="00655A5A" w:rsidRPr="005B46B6" w:rsidRDefault="00655A5A" w:rsidP="00655A5A">
      <w:pPr>
        <w:spacing w:after="0"/>
      </w:pPr>
      <w:r w:rsidRPr="005B46B6">
        <w:rPr>
          <w:b/>
        </w:rPr>
        <w:t>Leconte et al. 13</w:t>
      </w:r>
      <w:r w:rsidRPr="005B46B6">
        <w:t xml:space="preserve"> (*Jérémy Leconte – Ph.D. Astronomy and Astrophysics, Postdoc at the Canadian Institute for Theoretical Astrophysics, *Francois Forget – Ph.D. Physics, M.S. Oceanography and Meteorology, Senior Research Scientist at the National Center for Sceintific Research [France], *Benjamin Charnay – Ph.D. Planetary Science, M.Sc. Fundamental Physics and Atmospheric Science, Postdoc at the Virtual Planetary Laboratory, *Robin Wordsworth – D.Phil. Physics at Oxford,  and *Alizée Pottier, “Increased insolation threshold for runaway greenhouse processes on Earth-like planets”, Nature 504, 268–271 December 12, 2013, RSpec)</w:t>
      </w:r>
    </w:p>
    <w:p w:rsidR="00655A5A" w:rsidRPr="005B46B6" w:rsidRDefault="00655A5A" w:rsidP="00655A5A">
      <w:pPr>
        <w:spacing w:after="0"/>
      </w:pPr>
      <w:r w:rsidRPr="005B46B6">
        <w:t>*Radiative forcing – ability of clouds to affect energy balance</w:t>
      </w:r>
      <w:r w:rsidRPr="005B46B6">
        <w:tab/>
      </w:r>
    </w:p>
    <w:p w:rsidR="00655A5A" w:rsidRPr="005B46B6" w:rsidRDefault="00655A5A" w:rsidP="00655A5A">
      <w:pPr>
        <w:spacing w:after="0"/>
        <w:rPr>
          <w:sz w:val="16"/>
        </w:rPr>
      </w:pPr>
      <w:r w:rsidRPr="005B46B6">
        <w:rPr>
          <w:sz w:val="16"/>
        </w:rPr>
        <w:t xml:space="preserve">This runaway greenhouse insolation threshold is greater than those recently found by previous 1D studies6, 7 and confirmed by our 1D model (Extended Data Fig. 1). To understand the mechanisms that increase this threshold in practice, we first analyse the radiative effect of clouds. Although 1D simulations cannot properly capture spatial variations in cloud distribution, </w:t>
      </w:r>
      <w:r w:rsidRPr="005B46B6">
        <w:rPr>
          <w:rStyle w:val="StyleUnderline"/>
        </w:rPr>
        <w:t>it has been suggested that clouds should have a feedback effect that stabilizes the climate</w:t>
      </w:r>
      <w:r w:rsidRPr="005B46B6">
        <w:rPr>
          <w:sz w:val="16"/>
        </w:rPr>
        <w:t xml:space="preserve"> against the runaway greenhouse effect4, 5, 6. </w:t>
      </w:r>
      <w:r w:rsidRPr="005B46B6">
        <w:rPr>
          <w:rStyle w:val="StyleUnderline"/>
        </w:rPr>
        <w:t xml:space="preserve">This </w:t>
      </w:r>
      <w:r w:rsidRPr="005B46B6">
        <w:rPr>
          <w:rStyle w:val="Emphasis"/>
        </w:rPr>
        <w:t>tentative conclusion</w:t>
      </w:r>
      <w:r w:rsidRPr="005B46B6">
        <w:rPr>
          <w:rStyle w:val="StyleUnderline"/>
        </w:rPr>
        <w:t xml:space="preserve"> was based on the fact that the present net cloud radiative forcing on the Earth is negative</w:t>
      </w:r>
      <w:r w:rsidRPr="005B46B6">
        <w:rPr>
          <w:sz w:val="16"/>
        </w:rPr>
        <w:t xml:space="preserve">, meaning that the albedo increase due to low-level clouds exceeds the greenhouse effect of high-level clouds15. Because of the increased evaporation resulting from the warming, cloud thickness might therefore increase and enhance the stabilizing effect of clouds4, 5, 6. Our </w:t>
      </w:r>
      <w:r w:rsidRPr="005B46B6">
        <w:rPr>
          <w:rStyle w:val="StyleUnderline"/>
        </w:rPr>
        <w:t>simulations</w:t>
      </w:r>
      <w:r w:rsidRPr="005B46B6">
        <w:rPr>
          <w:sz w:val="16"/>
        </w:rPr>
        <w:t xml:space="preserve"> of the evolution of radiative cloud forcing with insolation </w:t>
      </w:r>
      <w:r w:rsidRPr="005B46B6">
        <w:rPr>
          <w:rStyle w:val="StyleUnderline"/>
        </w:rPr>
        <w:t xml:space="preserve">suggest the </w:t>
      </w:r>
      <w:r w:rsidRPr="005B46B6">
        <w:rPr>
          <w:rStyle w:val="Emphasis"/>
        </w:rPr>
        <w:t>opposite</w:t>
      </w:r>
      <w:r w:rsidRPr="005B46B6">
        <w:rPr>
          <w:sz w:val="16"/>
        </w:rPr>
        <w:t xml:space="preserve"> (Fig. 2c). This is </w:t>
      </w:r>
      <w:r w:rsidRPr="005B46B6">
        <w:rPr>
          <w:rStyle w:val="StyleUnderline"/>
        </w:rPr>
        <w:t xml:space="preserve">due to a </w:t>
      </w:r>
      <w:r w:rsidRPr="005B46B6">
        <w:rPr>
          <w:rStyle w:val="Emphasis"/>
        </w:rPr>
        <w:t>displacement of the cloud formation</w:t>
      </w:r>
      <w:r w:rsidRPr="005B46B6">
        <w:rPr>
          <w:rStyle w:val="StyleUnderline"/>
        </w:rPr>
        <w:t xml:space="preserve"> region towards </w:t>
      </w:r>
      <w:r w:rsidRPr="005B46B6">
        <w:rPr>
          <w:rStyle w:val="Emphasis"/>
        </w:rPr>
        <w:t>higher altitudes</w:t>
      </w:r>
      <w:r w:rsidRPr="005B46B6">
        <w:rPr>
          <w:sz w:val="16"/>
        </w:rPr>
        <w:t xml:space="preserve"> (Fig. 3). As a result, the </w:t>
      </w:r>
      <w:r w:rsidRPr="005B46B6">
        <w:rPr>
          <w:rStyle w:val="StyleUnderline"/>
        </w:rPr>
        <w:t>temperature at the mean cloud emission level increases much less</w:t>
      </w:r>
      <w:r w:rsidRPr="005B46B6">
        <w:rPr>
          <w:sz w:val="16"/>
        </w:rPr>
        <w:t xml:space="preserve"> with insolation </w:t>
      </w:r>
      <w:r w:rsidRPr="005B46B6">
        <w:rPr>
          <w:rStyle w:val="StyleUnderline"/>
        </w:rPr>
        <w:t>than does the surface temperature</w:t>
      </w:r>
      <w:r w:rsidRPr="005B46B6">
        <w:rPr>
          <w:sz w:val="16"/>
        </w:rPr>
        <w:t xml:space="preserve">. Even though the cloud optical depth increases, </w:t>
      </w:r>
      <w:r w:rsidRPr="005B46B6">
        <w:rPr>
          <w:rStyle w:val="Emphasis"/>
          <w:b/>
        </w:rPr>
        <w:t>the greenhouse feedback of the clouds exceeds their albedo effect</w:t>
      </w:r>
      <w:r w:rsidRPr="005B46B6">
        <w:rPr>
          <w:sz w:val="16"/>
        </w:rPr>
        <w:t xml:space="preserve">. At higher fluxes, </w:t>
      </w:r>
      <w:r w:rsidRPr="005B46B6">
        <w:rPr>
          <w:rStyle w:val="StyleUnderline"/>
        </w:rPr>
        <w:t xml:space="preserve">clouds become </w:t>
      </w:r>
      <w:r w:rsidRPr="005B46B6">
        <w:rPr>
          <w:rStyle w:val="Emphasis"/>
        </w:rPr>
        <w:t>thinner</w:t>
      </w:r>
      <w:r w:rsidRPr="005B46B6">
        <w:rPr>
          <w:rStyle w:val="StyleUnderline"/>
        </w:rPr>
        <w:t xml:space="preserve">, which </w:t>
      </w:r>
      <w:r w:rsidRPr="005B46B6">
        <w:rPr>
          <w:rStyle w:val="Emphasis"/>
        </w:rPr>
        <w:t>reduces</w:t>
      </w:r>
      <w:r w:rsidRPr="005B46B6">
        <w:rPr>
          <w:rStyle w:val="StyleUnderline"/>
        </w:rPr>
        <w:t xml:space="preserve"> both long-wave and short-wave </w:t>
      </w:r>
      <w:r w:rsidRPr="005B46B6">
        <w:rPr>
          <w:rStyle w:val="Emphasis"/>
        </w:rPr>
        <w:t>radiative cloud forcing</w:t>
      </w:r>
      <w:r w:rsidRPr="005B46B6">
        <w:rPr>
          <w:sz w:val="16"/>
        </w:rPr>
        <w:t xml:space="preserve">. For the reason described above, however, </w:t>
      </w:r>
      <w:r w:rsidRPr="005B46B6">
        <w:rPr>
          <w:rStyle w:val="StyleUnderline"/>
        </w:rPr>
        <w:t xml:space="preserve">the greenhouse effect of clouds prevails and the </w:t>
      </w:r>
      <w:r w:rsidRPr="005B46B6">
        <w:rPr>
          <w:rStyle w:val="Emphasis"/>
        </w:rPr>
        <w:t>net radiative forcing tends to vanish</w:t>
      </w:r>
      <w:r w:rsidRPr="005B46B6">
        <w:rPr>
          <w:rStyle w:val="StyleUnderline"/>
        </w:rPr>
        <w:t>.</w:t>
      </w:r>
      <w:r w:rsidRPr="005B46B6">
        <w:rPr>
          <w:sz w:val="16"/>
        </w:rPr>
        <w:t xml:space="preserve"> There are several reasons for the vertical displacement of clouds. First, </w:t>
      </w:r>
      <w:r w:rsidRPr="005B46B6">
        <w:rPr>
          <w:rStyle w:val="Emphasis"/>
        </w:rPr>
        <w:t>moist convection</w:t>
      </w:r>
      <w:r w:rsidRPr="005B46B6">
        <w:rPr>
          <w:rStyle w:val="StyleUnderline"/>
        </w:rPr>
        <w:t xml:space="preserve"> and </w:t>
      </w:r>
      <w:r w:rsidRPr="005B46B6">
        <w:rPr>
          <w:rStyle w:val="Emphasis"/>
        </w:rPr>
        <w:t>Hadley circulation</w:t>
      </w:r>
      <w:r w:rsidRPr="005B46B6">
        <w:rPr>
          <w:rStyle w:val="StyleUnderline"/>
        </w:rPr>
        <w:t xml:space="preserve"> become </w:t>
      </w:r>
      <w:r w:rsidRPr="005B46B6">
        <w:rPr>
          <w:rStyle w:val="Emphasis"/>
        </w:rPr>
        <w:t>more intense</w:t>
      </w:r>
      <w:r w:rsidRPr="005B46B6">
        <w:rPr>
          <w:sz w:val="16"/>
        </w:rPr>
        <w:t xml:space="preserve"> as the insolation increases, </w:t>
      </w:r>
      <w:r w:rsidRPr="005B46B6">
        <w:rPr>
          <w:rStyle w:val="StyleUnderline"/>
        </w:rPr>
        <w:t>extending the troposphere</w:t>
      </w:r>
      <w:r w:rsidRPr="005B46B6">
        <w:rPr>
          <w:sz w:val="16"/>
        </w:rPr>
        <w:t xml:space="preserve">. Second, to </w:t>
      </w:r>
      <w:r w:rsidRPr="005B46B6">
        <w:rPr>
          <w:rStyle w:val="StyleUnderline"/>
        </w:rPr>
        <w:t xml:space="preserve">form and persist, clouds need to be able to lose the latent heat released during condensation. Because of the </w:t>
      </w:r>
      <w:r w:rsidRPr="005B46B6">
        <w:rPr>
          <w:rStyle w:val="Emphasis"/>
        </w:rPr>
        <w:t>infrared opacity increase</w:t>
      </w:r>
      <w:r w:rsidRPr="005B46B6">
        <w:rPr>
          <w:rStyle w:val="StyleUnderline"/>
        </w:rPr>
        <w:t xml:space="preserve"> of the atmosphere, the </w:t>
      </w:r>
      <w:r w:rsidRPr="005B46B6">
        <w:rPr>
          <w:rStyle w:val="Emphasis"/>
        </w:rPr>
        <w:t>altitude</w:t>
      </w:r>
      <w:r w:rsidRPr="005B46B6">
        <w:rPr>
          <w:rStyle w:val="StyleUnderline"/>
        </w:rPr>
        <w:t xml:space="preserve"> at which clouds can efficiently cool radiatively </w:t>
      </w:r>
      <w:r w:rsidRPr="005B46B6">
        <w:rPr>
          <w:rStyle w:val="Emphasis"/>
        </w:rPr>
        <w:t>rises</w:t>
      </w:r>
      <w:r w:rsidRPr="005B46B6">
        <w:rPr>
          <w:sz w:val="16"/>
        </w:rPr>
        <w:t xml:space="preserve">. This may explain both the progressive disappearance of low-level clouds and the small change in cloud-deck temperature seen in Fig. 3. Although the tendencies described above should be robust, the precise value of the cloud radiative forcing does depend on the assumptions made about the cloud microphysics. In our baseline model, for instance, we assume that the number density of cloud condensation nuclei, that is, the number of cloud particles per unit mass of air, remains fixed at a value that is representative of the modern Earth. As is expected, a larger mass mixing ratio of condensed water thus entails bigger cloud particles, which precipitate more easily and have a smaller radiative effect. To explore, and put limits on, the possible behaviour of clouds, we conducted a set of simulations in which the radii of cloud particles were kept constant. This assumption results in smaller radii, and thus overestimates cloud optical depths and both short- and long-wave cloud forcing. As can be seen in Extended Data Fig. 2, long-wave and short-wave forcing indeed increase continuously with insolation. However, for the reasons mentioned above, the greenhouse effect of clouds eventually overcomes the albedo effect. Therefore, the fact that the </w:t>
      </w:r>
      <w:r w:rsidRPr="005B46B6">
        <w:rPr>
          <w:rStyle w:val="Emphasis"/>
          <w:b/>
        </w:rPr>
        <w:t>cloud feedback has a destabilizing effect</w:t>
      </w:r>
      <w:r w:rsidRPr="005B46B6">
        <w:rPr>
          <w:sz w:val="16"/>
        </w:rPr>
        <w:t xml:space="preserve"> under extreme insolation seems a robust conclusion, and one that supports results obtained </w:t>
      </w:r>
      <w:r w:rsidRPr="005B46B6">
        <w:rPr>
          <w:rStyle w:val="Emphasis"/>
          <w:b/>
        </w:rPr>
        <w:t>in the context of anthropogenic global warming16</w:t>
      </w:r>
      <w:r w:rsidRPr="005B46B6">
        <w:rPr>
          <w:sz w:val="16"/>
        </w:rPr>
        <w:t>.</w:t>
      </w:r>
    </w:p>
    <w:p w:rsidR="00655A5A" w:rsidRPr="005B46B6" w:rsidRDefault="00655A5A" w:rsidP="00655A5A">
      <w:pPr>
        <w:spacing w:after="0"/>
        <w:rPr>
          <w:sz w:val="16"/>
        </w:rPr>
      </w:pPr>
    </w:p>
    <w:p w:rsidR="00655A5A" w:rsidRPr="005B46B6" w:rsidRDefault="00655A5A" w:rsidP="002547E1">
      <w:pPr>
        <w:pStyle w:val="Heading1"/>
        <w:spacing w:before="0"/>
      </w:pPr>
    </w:p>
    <w:p w:rsidR="003F2055" w:rsidRPr="005B46B6" w:rsidRDefault="003F2055" w:rsidP="002547E1">
      <w:pPr>
        <w:pStyle w:val="Heading1"/>
        <w:spacing w:before="0"/>
      </w:pPr>
      <w:r w:rsidRPr="005B46B6">
        <w:t>***impacts</w:t>
      </w:r>
    </w:p>
    <w:p w:rsidR="00CD3FB8" w:rsidRPr="005B46B6" w:rsidRDefault="00CD3FB8" w:rsidP="002547E1">
      <w:pPr>
        <w:pStyle w:val="Heading1"/>
        <w:spacing w:before="0"/>
      </w:pPr>
      <w:r w:rsidRPr="005B46B6">
        <w:t>--extinction</w:t>
      </w:r>
    </w:p>
    <w:p w:rsidR="00CD3FB8" w:rsidRPr="005B46B6" w:rsidRDefault="00CD3FB8" w:rsidP="00CD3FB8"/>
    <w:p w:rsidR="00CD3FB8" w:rsidRPr="005B46B6" w:rsidRDefault="00CD3FB8" w:rsidP="00CD3FB8">
      <w:pPr>
        <w:rPr>
          <w:b/>
        </w:rPr>
      </w:pPr>
      <w:r w:rsidRPr="005B46B6">
        <w:rPr>
          <w:b/>
        </w:rPr>
        <w:t>Warming causes extinction – reductions in CO2 are key</w:t>
      </w:r>
    </w:p>
    <w:p w:rsidR="00CD3FB8" w:rsidRPr="005B46B6" w:rsidRDefault="00CD3FB8" w:rsidP="00CD3FB8">
      <w:r w:rsidRPr="005B46B6">
        <w:rPr>
          <w:b/>
        </w:rPr>
        <w:t xml:space="preserve">Allison et al., 3/17 </w:t>
      </w:r>
      <w:r w:rsidRPr="005B46B6">
        <w:t xml:space="preserve">– American Wind Wildlife Institute AND Stanford University AND Union of Concerned Scientists (Taber D., Terry L. Root, Peter C. Frumhoff, “Thinking globally and siting locally – renewable energy and biodiversity in a rapidly warming world”, Springer, http://dl2af5jf3e.scholar.serialssolutions.com.proxy.lib.umich.edu/?sid=google&amp;auinit=TD&amp;aulast=Allison&amp;atitle=Thinking+globally+and+siting+locally%E2%80%93renewable+energy+and+biodiversity+in+a+rapidly+warming+world&amp;id=doi:10.1007/s10584-014-1127-y)//VIVIENNE </w:t>
      </w:r>
    </w:p>
    <w:p w:rsidR="00CD3FB8" w:rsidRPr="005B46B6" w:rsidRDefault="00CD3FB8" w:rsidP="00CD3FB8">
      <w:pPr>
        <w:rPr>
          <w:sz w:val="16"/>
        </w:rPr>
      </w:pPr>
      <w:r w:rsidRPr="005B46B6">
        <w:rPr>
          <w:b/>
          <w:sz w:val="16"/>
        </w:rPr>
        <w:t xml:space="preserve"> </w:t>
      </w:r>
      <w:r w:rsidRPr="005B46B6">
        <w:rPr>
          <w:rStyle w:val="StyleUnderline"/>
        </w:rPr>
        <w:t>Even if we stabilized atmospheric concentrations of</w:t>
      </w:r>
      <w:r w:rsidRPr="005B46B6">
        <w:rPr>
          <w:sz w:val="16"/>
        </w:rPr>
        <w:t xml:space="preserve"> heat-trapping </w:t>
      </w:r>
      <w:r w:rsidRPr="005B46B6">
        <w:rPr>
          <w:rStyle w:val="StyleUnderline"/>
        </w:rPr>
        <w:t>gases</w:t>
      </w:r>
      <w:r w:rsidRPr="005B46B6">
        <w:rPr>
          <w:sz w:val="16"/>
        </w:rPr>
        <w:t xml:space="preserve"> at today’s levels </w:t>
      </w:r>
      <w:r w:rsidRPr="005B46B6">
        <w:rPr>
          <w:rStyle w:val="StyleUnderline"/>
        </w:rPr>
        <w:t>through immediate and deep reductions in emissions, surface temperatures would continue to rise for decades as excess heat now contained in the deep ocean is released to the atmosphere</w:t>
      </w:r>
      <w:r w:rsidRPr="005B46B6">
        <w:rPr>
          <w:sz w:val="16"/>
        </w:rPr>
        <w:t xml:space="preserve">. Adapting to further climate change is unavoidable, but </w:t>
      </w:r>
      <w:r w:rsidRPr="005B46B6">
        <w:rPr>
          <w:rStyle w:val="StyleUnderline"/>
        </w:rPr>
        <w:t>the risks</w:t>
      </w:r>
      <w:r w:rsidRPr="005B46B6">
        <w:rPr>
          <w:sz w:val="16"/>
        </w:rPr>
        <w:t xml:space="preserve"> </w:t>
      </w:r>
      <w:r w:rsidRPr="005B46B6">
        <w:rPr>
          <w:rStyle w:val="StyleUnderline"/>
        </w:rPr>
        <w:t>of</w:t>
      </w:r>
      <w:r w:rsidRPr="005B46B6">
        <w:rPr>
          <w:sz w:val="16"/>
        </w:rPr>
        <w:t xml:space="preserve"> potentially </w:t>
      </w:r>
      <w:r w:rsidRPr="005B46B6">
        <w:rPr>
          <w:rStyle w:val="StyleUnderline"/>
        </w:rPr>
        <w:t>catastrophic warming can be reduced through deep and sustained cuts in emissions</w:t>
      </w:r>
      <w:r w:rsidRPr="005B46B6">
        <w:rPr>
          <w:sz w:val="16"/>
        </w:rPr>
        <w:t xml:space="preserve">. The U.S. and other nations agreed to take actions to limit warming below a 2 °C increase in global average surface temperature above pre-industrial levels (Copenhagen Accord 2009), but </w:t>
      </w:r>
      <w:r w:rsidRPr="005B46B6">
        <w:rPr>
          <w:rStyle w:val="StyleUnderline"/>
        </w:rPr>
        <w:t>actions</w:t>
      </w:r>
      <w:r w:rsidRPr="005B46B6">
        <w:rPr>
          <w:sz w:val="16"/>
        </w:rPr>
        <w:t xml:space="preserve"> and pledges </w:t>
      </w:r>
      <w:r w:rsidRPr="005B46B6">
        <w:rPr>
          <w:rStyle w:val="StyleUnderline"/>
        </w:rPr>
        <w:t>by major emitters have fallen</w:t>
      </w:r>
      <w:r w:rsidRPr="005B46B6">
        <w:rPr>
          <w:sz w:val="16"/>
        </w:rPr>
        <w:t xml:space="preserve"> far </w:t>
      </w:r>
      <w:r w:rsidRPr="005B46B6">
        <w:rPr>
          <w:rStyle w:val="StyleUnderline"/>
        </w:rPr>
        <w:t>short</w:t>
      </w:r>
      <w:r w:rsidRPr="005B46B6">
        <w:rPr>
          <w:sz w:val="16"/>
        </w:rPr>
        <w:t xml:space="preserve"> of what is needed to achieve this goal (World Bank 2012). </w:t>
      </w:r>
      <w:r w:rsidRPr="005B46B6">
        <w:rPr>
          <w:rStyle w:val="StyleUnderline"/>
        </w:rPr>
        <w:t>Future warming most likely will exceed the 2 °C target</w:t>
      </w:r>
      <w:r w:rsidRPr="005B46B6">
        <w:rPr>
          <w:sz w:val="16"/>
        </w:rPr>
        <w:t xml:space="preserve"> (Sanford et al. 2014). The Intergovernmental Panel on Climate Change (</w:t>
      </w:r>
      <w:r w:rsidRPr="005B46B6">
        <w:rPr>
          <w:rStyle w:val="StyleUnderline"/>
        </w:rPr>
        <w:t>IPCC) reports that a “large fraction” of species around the globe “face increased extinction risk under projected climate change during and beyond the 21st Century” particularly when the synergistic effects of climate change with other anthropogenic impacts such as habitat loss and fragmentation and invasive species are taken into account</w:t>
      </w:r>
      <w:r w:rsidRPr="005B46B6">
        <w:rPr>
          <w:sz w:val="16"/>
        </w:rPr>
        <w:t xml:space="preserve">. (Scholes et al. 2014). According to the IPCC, </w:t>
      </w:r>
      <w:r w:rsidRPr="005B46B6">
        <w:rPr>
          <w:rStyle w:val="StyleUnderline"/>
        </w:rPr>
        <w:t>the risk of extinction owing to climate change is projected to increase regardless of the scenario used to project future climate change, but the fraction of species at risk will be greater as the magnitude of temperature change increases</w:t>
      </w:r>
      <w:r w:rsidRPr="005B46B6">
        <w:rPr>
          <w:sz w:val="16"/>
        </w:rPr>
        <w:t xml:space="preserve">. For example, </w:t>
      </w:r>
      <w:r w:rsidRPr="005B46B6">
        <w:rPr>
          <w:rStyle w:val="StyleUnderline"/>
        </w:rPr>
        <w:t>most of the world’s biodiversity is</w:t>
      </w:r>
      <w:r w:rsidRPr="005B46B6">
        <w:rPr>
          <w:sz w:val="16"/>
        </w:rPr>
        <w:t xml:space="preserve"> concentrated </w:t>
      </w:r>
      <w:r w:rsidRPr="005B46B6">
        <w:rPr>
          <w:rStyle w:val="StyleUnderline"/>
        </w:rPr>
        <w:t>in the tropics</w:t>
      </w:r>
      <w:r w:rsidRPr="005B46B6">
        <w:rPr>
          <w:sz w:val="16"/>
        </w:rPr>
        <w:t xml:space="preserve">. Under medium to high magnitude warming, </w:t>
      </w:r>
      <w:r w:rsidRPr="005B46B6">
        <w:rPr>
          <w:rStyle w:val="StyleUnderline"/>
        </w:rPr>
        <w:t>tropical species</w:t>
      </w:r>
      <w:r w:rsidRPr="005B46B6">
        <w:rPr>
          <w:sz w:val="16"/>
        </w:rPr>
        <w:t xml:space="preserve"> (characteristically, with quite limited physiological tolerance to changes in climate) </w:t>
      </w:r>
      <w:r w:rsidRPr="005B46B6">
        <w:rPr>
          <w:rStyle w:val="StyleUnderline"/>
        </w:rPr>
        <w:t>will experience monthly average temperatures that exceed historic bounds before 2100</w:t>
      </w:r>
      <w:r w:rsidRPr="005B46B6">
        <w:rPr>
          <w:sz w:val="16"/>
        </w:rPr>
        <w:t xml:space="preserve"> (Mora et al. 2013).</w:t>
      </w:r>
    </w:p>
    <w:p w:rsidR="00CD3FB8" w:rsidRPr="005B46B6" w:rsidRDefault="00CD3FB8" w:rsidP="00CD3FB8">
      <w:pPr>
        <w:rPr>
          <w:sz w:val="16"/>
        </w:rPr>
      </w:pPr>
    </w:p>
    <w:p w:rsidR="00CD3FB8" w:rsidRPr="005B46B6" w:rsidRDefault="00CD3FB8" w:rsidP="00CD3FB8">
      <w:pPr>
        <w:rPr>
          <w:sz w:val="16"/>
        </w:rPr>
      </w:pPr>
    </w:p>
    <w:p w:rsidR="00CD3FB8" w:rsidRPr="005B46B6" w:rsidRDefault="00CD3FB8" w:rsidP="00CD3FB8">
      <w:pPr>
        <w:rPr>
          <w:b/>
        </w:rPr>
      </w:pPr>
      <w:r w:rsidRPr="005B46B6">
        <w:rPr>
          <w:b/>
        </w:rPr>
        <w:t>Irreversible climate change risks extinction and ecosystem collapse</w:t>
      </w:r>
    </w:p>
    <w:p w:rsidR="00CD3FB8" w:rsidRPr="005B46B6" w:rsidRDefault="00CD3FB8" w:rsidP="00CD3FB8">
      <w:r w:rsidRPr="005B46B6">
        <w:rPr>
          <w:b/>
        </w:rPr>
        <w:t>Kirschbaum, 3/20</w:t>
      </w:r>
      <w:r w:rsidRPr="005B46B6">
        <w:t xml:space="preserve"> –PhD Environmental Biology in the Australian Nation in 1986, BSc Agriculture, Researcher at Landcare Research (Miko, “Climate-change impact potentials as an alternative to global warming potentials,” 2014, IOP Science, Miko U F Kirschbaum 2014 Environ. Res. Lett. 9 034014)//VIVIENNE</w:t>
      </w:r>
    </w:p>
    <w:p w:rsidR="00CD3FB8" w:rsidRPr="005B46B6" w:rsidRDefault="00CD3FB8" w:rsidP="00CD3FB8">
      <w:pPr>
        <w:rPr>
          <w:sz w:val="16"/>
        </w:rPr>
      </w:pPr>
      <w:r w:rsidRPr="005B46B6">
        <w:rPr>
          <w:sz w:val="16"/>
        </w:rPr>
        <w:t xml:space="preserve">2.1.2. Rate-of-warming impacts </w:t>
      </w:r>
      <w:r w:rsidRPr="005B46B6">
        <w:rPr>
          <w:rStyle w:val="StyleUnderline"/>
        </w:rPr>
        <w:t xml:space="preserve">The rate of warming is a concern because </w:t>
      </w:r>
      <w:r w:rsidRPr="005B46B6">
        <w:rPr>
          <w:sz w:val="16"/>
        </w:rPr>
        <w:t xml:space="preserve">higher temperatures may not be inherently worse than cooler conditions, but </w:t>
      </w:r>
      <w:r w:rsidRPr="005B46B6">
        <w:rPr>
          <w:rStyle w:val="StyleUnderline"/>
        </w:rPr>
        <w:t>change</w:t>
      </w:r>
      <w:r w:rsidRPr="005B46B6">
        <w:rPr>
          <w:sz w:val="16"/>
        </w:rPr>
        <w:t xml:space="preserve"> itself </w:t>
      </w:r>
      <w:r w:rsidRPr="005B46B6">
        <w:rPr>
          <w:rStyle w:val="StyleUnderline"/>
        </w:rPr>
        <w:t>will cause problems for both natural and socio-economic systems. A slow rate of change will allow time for migration</w:t>
      </w:r>
      <w:r w:rsidRPr="005B46B6">
        <w:rPr>
          <w:sz w:val="16"/>
        </w:rPr>
        <w:t xml:space="preserve"> or other adjustments, </w:t>
      </w:r>
      <w:r w:rsidRPr="005B46B6">
        <w:rPr>
          <w:rStyle w:val="StyleUnderline"/>
        </w:rPr>
        <w:t>but faster rates of change may give insufficient time for such adjustments</w:t>
      </w:r>
      <w:r w:rsidRPr="005B46B6">
        <w:rPr>
          <w:sz w:val="16"/>
        </w:rPr>
        <w:t xml:space="preserve"> (e.g. Peck and Teisberg 1994). For example, the natural distribution of most species is restricted to narrow temperature ranges (e.g. Hughes et al 1996). As climate change makes their current habitats climatically unsuitable for many species (Parmesan and Yohe 2003), </w:t>
      </w:r>
      <w:r w:rsidRPr="005B46B6">
        <w:rPr>
          <w:rStyle w:val="Emphasis"/>
        </w:rPr>
        <w:t>it poses serious and massive extinction risks</w:t>
      </w:r>
      <w:r w:rsidRPr="005B46B6">
        <w:rPr>
          <w:sz w:val="16"/>
        </w:rPr>
        <w:t xml:space="preserve"> (e.g. Thomas et al 2004). </w:t>
      </w:r>
      <w:r w:rsidRPr="005B46B6">
        <w:rPr>
          <w:rStyle w:val="StyleUnderline"/>
        </w:rPr>
        <w:t>The rate of warming will strongly influence whether species can migrate to newly suitable habitats, or whether they will be driven to extinction in their old habitats</w:t>
      </w:r>
      <w:r w:rsidRPr="005B46B6">
        <w:rPr>
          <w:sz w:val="16"/>
        </w:rPr>
        <w:t xml:space="preserve">. 2.1.3. Cumulative-warming impacts </w:t>
      </w:r>
      <w:r w:rsidRPr="005B46B6">
        <w:rPr>
          <w:rStyle w:val="StyleUnderline"/>
        </w:rPr>
        <w:t>The</w:t>
      </w:r>
      <w:r w:rsidRPr="005B46B6">
        <w:rPr>
          <w:sz w:val="16"/>
        </w:rPr>
        <w:t xml:space="preserve"> </w:t>
      </w:r>
      <w:r w:rsidRPr="005B46B6">
        <w:rPr>
          <w:rStyle w:val="StyleUnderline"/>
        </w:rPr>
        <w:t>third kind of impact includes impacts such as sea-level rise</w:t>
      </w:r>
      <w:r w:rsidRPr="005B46B6">
        <w:rPr>
          <w:sz w:val="16"/>
        </w:rPr>
        <w:t xml:space="preserve"> (Vermeer and Rahmstorf 2009) </w:t>
      </w:r>
      <w:r w:rsidRPr="005B46B6">
        <w:rPr>
          <w:rStyle w:val="StyleUnderline"/>
        </w:rPr>
        <w:t>which is quantified by cumulative warming, as sea-level rise is related to both the magnitude of warming and the length of time over which oceans and glaciers are exposed to increased temperatures</w:t>
      </w:r>
      <w:r w:rsidRPr="005B46B6">
        <w:rPr>
          <w:sz w:val="16"/>
        </w:rPr>
        <w:t xml:space="preserve">. Lenton et al (2008) listed some possible tipping points in the global climate system, including shut-off of the Atlantic thermohaline circulation and Arctic sea-ice melting. </w:t>
      </w:r>
      <w:r w:rsidRPr="005B46B6">
        <w:rPr>
          <w:rStyle w:val="StyleUnderline"/>
        </w:rPr>
        <w:t>If the world passes these thresholds, the global climate could shift into a different mode, with</w:t>
      </w:r>
      <w:r w:rsidRPr="005B46B6">
        <w:rPr>
          <w:sz w:val="16"/>
        </w:rPr>
        <w:t xml:space="preserve"> possibly serious and </w:t>
      </w:r>
      <w:r w:rsidRPr="005B46B6">
        <w:rPr>
          <w:rStyle w:val="StyleUnderline"/>
        </w:rPr>
        <w:t>irreversible consequences</w:t>
      </w:r>
      <w:r w:rsidRPr="005B46B6">
        <w:rPr>
          <w:sz w:val="16"/>
        </w:rPr>
        <w:t xml:space="preserve">. </w:t>
      </w:r>
      <w:r w:rsidRPr="005B46B6">
        <w:rPr>
          <w:rStyle w:val="StyleUnderline"/>
        </w:rPr>
        <w:t>Their likely occurrence is</w:t>
      </w:r>
      <w:r w:rsidRPr="005B46B6">
        <w:rPr>
          <w:sz w:val="16"/>
        </w:rPr>
        <w:t xml:space="preserve"> often </w:t>
      </w:r>
      <w:r w:rsidRPr="005B46B6">
        <w:rPr>
          <w:rStyle w:val="StyleUnderline"/>
        </w:rPr>
        <w:t>linked to cumulative warming. Cumulative warming is similar to the calculation of GWPs except that GWPs integrate only radiative forcing without considering the time lag between radiative forcing and resultant effects on global temperatures</w:t>
      </w:r>
      <w:r w:rsidRPr="005B46B6">
        <w:rPr>
          <w:sz w:val="16"/>
        </w:rPr>
        <w:t xml:space="preserve">. The difference between GWPs and integrated warming are, however, only small over a 100-year time horizon and diminish even further over longer time horizons (Peters et al 2011a). 2.2. The relative importance of different kinds of impacts For devising optimal climate-change mitigation strategies, </w:t>
      </w:r>
      <w:r w:rsidRPr="005B46B6">
        <w:rPr>
          <w:rStyle w:val="StyleUnderline"/>
        </w:rPr>
        <w:t>it is</w:t>
      </w:r>
      <w:r w:rsidRPr="005B46B6">
        <w:rPr>
          <w:sz w:val="16"/>
        </w:rPr>
        <w:t xml:space="preserve"> also </w:t>
      </w:r>
      <w:r w:rsidRPr="005B46B6">
        <w:rPr>
          <w:rStyle w:val="StyleUnderline"/>
        </w:rPr>
        <w:t>necessary to quantify the importance of different kinds of impacts relative to each other</w:t>
      </w:r>
      <w:r w:rsidRPr="005B46B6">
        <w:rPr>
          <w:sz w:val="16"/>
        </w:rPr>
        <w:t xml:space="preserve">. Without any formal assessment of their relative importance being available in the literature, they were therefore assigned here the same relative weighting. However, the different kinds of impacts change differently over time so that the importance of one kind of impact also changes over time relative to the importance of the others. The notion of assigning them equal importance can therefore be implemented mathematically only under a specified emission pathway and at a defined point in time. This was done by expressing each impact relative to the most severe impact over the next 100 years under the 'representative concentration pathway' (RCP) with radiative forcing of 6 W m−2 (RCP6; van Vuuren et al 2011). 2.3. Cumulative damages or most severe damages? </w:t>
      </w:r>
      <w:r w:rsidRPr="005B46B6">
        <w:rPr>
          <w:rStyle w:val="StyleUnderline"/>
        </w:rPr>
        <w:t>Any focus on maximum temperature increases</w:t>
      </w:r>
      <w:r w:rsidRPr="005B46B6">
        <w:rPr>
          <w:sz w:val="16"/>
        </w:rPr>
        <w:t xml:space="preserve">, such as the '2° target', explicitly </w:t>
      </w:r>
      <w:r w:rsidRPr="005B46B6">
        <w:rPr>
          <w:rStyle w:val="StyleUnderline"/>
        </w:rPr>
        <w:t>targets the most extreme impacts.</w:t>
      </w:r>
      <w:r w:rsidRPr="005B46B6">
        <w:rPr>
          <w:sz w:val="16"/>
        </w:rPr>
        <w:t xml:space="preserve"> However, that ignores the lesser, but still important, impacts that occur before and after the most extreme impacts are experienced. Hence, the </w:t>
      </w:r>
      <w:r w:rsidRPr="005B46B6">
        <w:rPr>
          <w:rStyle w:val="StyleUnderline"/>
        </w:rPr>
        <w:t>damage</w:t>
      </w:r>
      <w:r w:rsidRPr="005B46B6">
        <w:rPr>
          <w:sz w:val="16"/>
        </w:rPr>
        <w:t xml:space="preserve"> function used here </w:t>
      </w:r>
      <w:r w:rsidRPr="005B46B6">
        <w:rPr>
          <w:u w:val="single"/>
        </w:rPr>
        <w:t>sums all impacts over the next 100 years</w:t>
      </w:r>
      <w:r w:rsidRPr="005B46B6">
        <w:rPr>
          <w:sz w:val="16"/>
        </w:rPr>
        <w:t xml:space="preserve">. Summing impacts is different from summing temperatures to derive initial impacts. For example, the damage from tropical cyclones is linked to sea-surface temperatures in a given year (Webster et al 2005). Total damages to society, however, are the sum of cyclone damages in all years over the defined assessment horizon. 2.4. Impact severity </w:t>
      </w:r>
      <w:r w:rsidRPr="005B46B6">
        <w:rPr>
          <w:rStyle w:val="StyleUnderline"/>
        </w:rPr>
        <w:t>Climate-change impacts clearly increase with increases in the underlying climate perturbation, but how strongly? By 2012, global temperatures had increased by nearly 1</w:t>
      </w:r>
      <w:r w:rsidRPr="005B46B6">
        <w:rPr>
          <w:rStyle w:val="StyleUnderline"/>
          <w:rFonts w:ascii="Times New Roman" w:hAnsi="Times New Roman" w:cs="Times New Roman"/>
        </w:rPr>
        <w:t> </w:t>
      </w:r>
      <w:r w:rsidRPr="005B46B6">
        <w:rPr>
          <w:rStyle w:val="StyleUnderline"/>
          <w:rFonts w:cs="Georgia"/>
        </w:rPr>
        <w:t>°</w:t>
      </w:r>
      <w:r w:rsidRPr="005B46B6">
        <w:rPr>
          <w:rStyle w:val="StyleUnderline"/>
        </w:rPr>
        <w:t>C above pre-industrial temperatures</w:t>
      </w:r>
      <w:r w:rsidRPr="005B46B6">
        <w:rPr>
          <w:sz w:val="16"/>
        </w:rPr>
        <w:t xml:space="preserve"> (Jones et al 2012), equivalent to about 0.01</w:t>
      </w:r>
      <w:r w:rsidRPr="005B46B6">
        <w:rPr>
          <w:rFonts w:ascii="Times New Roman" w:hAnsi="Times New Roman" w:cs="Times New Roman"/>
          <w:sz w:val="16"/>
        </w:rPr>
        <w:t> </w:t>
      </w:r>
      <w:r w:rsidRPr="005B46B6">
        <w:rPr>
          <w:rFonts w:cs="Georgia"/>
          <w:sz w:val="16"/>
        </w:rPr>
        <w:t>°</w:t>
      </w:r>
      <w:r w:rsidRPr="005B46B6">
        <w:rPr>
          <w:sz w:val="16"/>
        </w:rPr>
        <w:t>C yr</w:t>
      </w:r>
      <w:r w:rsidRPr="005B46B6">
        <w:rPr>
          <w:rFonts w:cs="Georgia"/>
          <w:sz w:val="16"/>
        </w:rPr>
        <w:t>−</w:t>
      </w:r>
      <w:r w:rsidRPr="005B46B6">
        <w:rPr>
          <w:sz w:val="16"/>
        </w:rPr>
        <w:t xml:space="preserve">1, </w:t>
      </w:r>
      <w:r w:rsidRPr="005B46B6">
        <w:rPr>
          <w:rStyle w:val="StyleUnderline"/>
        </w:rPr>
        <w:t>with about 20 cm sea-level rise</w:t>
      </w:r>
      <w:r w:rsidRPr="005B46B6">
        <w:rPr>
          <w:sz w:val="16"/>
        </w:rPr>
        <w:t xml:space="preserve"> (Church and White 2011), </w:t>
      </w:r>
      <w:r w:rsidRPr="005B46B6">
        <w:rPr>
          <w:rStyle w:val="StyleUnderline"/>
        </w:rPr>
        <w:t xml:space="preserve">and there are increasing numbers of unusual weather events that have been attributed to climate change </w:t>
      </w:r>
      <w:r w:rsidRPr="005B46B6">
        <w:rPr>
          <w:sz w:val="16"/>
        </w:rPr>
        <w:t xml:space="preserve">(e.g. Schneider et al 2007, Trenberth and Fasullo 2012). By the time temperature increases reach 2°, or sea-level rise reaches 40 cm, would impacts be twice as bad or increase more sharply? </w:t>
      </w:r>
      <w:r w:rsidRPr="005B46B6">
        <w:rPr>
          <w:rStyle w:val="StyleUnderline"/>
        </w:rPr>
        <w:t>If</w:t>
      </w:r>
      <w:r w:rsidRPr="005B46B6">
        <w:rPr>
          <w:sz w:val="16"/>
        </w:rPr>
        <w:t xml:space="preserve"> </w:t>
      </w:r>
      <w:r w:rsidRPr="005B46B6">
        <w:rPr>
          <w:rStyle w:val="StyleUnderline"/>
        </w:rPr>
        <w:t>impacts increase sharply with increasing perturbations, then overall damages would be largely determined by impacts at the times of highest perturbations, whereas with a less steep impact response function, impacts at times with lesser perturbations would contribute more to overall damages</w:t>
      </w:r>
      <w:r w:rsidRPr="005B46B6">
        <w:rPr>
          <w:sz w:val="16"/>
        </w:rPr>
        <w:t xml:space="preserve">. Schneider et al (2007) comprehensively reviewed and discussed the quantification of climate-change impacts and their relationship to underlying climate perturbations but concluded that a formal quantification of impacts was not yet possible. This was due to remaining scientific uncertainty, and the intertwining of scientific assessments of the likelihood of the occurrence of certain events and value judgements as to their significance. For example, </w:t>
      </w:r>
      <w:r w:rsidRPr="005B46B6">
        <w:rPr>
          <w:rStyle w:val="StyleUnderline"/>
        </w:rPr>
        <w:t>Thomas et al (</w:t>
      </w:r>
      <w:r w:rsidRPr="005B46B6">
        <w:rPr>
          <w:sz w:val="16"/>
        </w:rPr>
        <w:t xml:space="preserve">2004) </w:t>
      </w:r>
      <w:r w:rsidRPr="005B46B6">
        <w:rPr>
          <w:rStyle w:val="StyleUnderline"/>
        </w:rPr>
        <w:t>quantified the likelihood of species extinction under climate change and concluded that by 2050, 18% of species would be 'committed to extinction' under a low-emission scenario, which approximately doubled to 35% under a high-emission scenario</w:t>
      </w:r>
      <w:r w:rsidRPr="005B46B6">
        <w:rPr>
          <w:sz w:val="16"/>
        </w:rPr>
        <w:t xml:space="preserve">. Given the functional redundancy of species in natural ecosystems, their impact on ecosystem function, and their perceived value for society, </w:t>
      </w:r>
      <w:r w:rsidRPr="005B46B6">
        <w:rPr>
          <w:rStyle w:val="StyleUnderline"/>
        </w:rPr>
        <w:t xml:space="preserve">doubling the loss of species </w:t>
      </w:r>
      <w:r w:rsidRPr="005B46B6">
        <w:rPr>
          <w:sz w:val="16"/>
        </w:rPr>
        <w:t xml:space="preserve">would presumably more than double the perceived impact of the loss of those species. The scientifically derived estimate of species loss therefore does not automatically translate into a usable damage response function. It requires additional value judgements, such as an assessment of the importance of the survival of species, including those without economic value. It is also difficult to quantify the impact related to the low probability of crossing key thresholds (Lenton et al 2008). </w:t>
      </w:r>
      <w:r w:rsidRPr="005B46B6">
        <w:rPr>
          <w:rStyle w:val="StyleUnderline"/>
        </w:rPr>
        <w:t>It</w:t>
      </w:r>
      <w:r w:rsidRPr="005B46B6">
        <w:rPr>
          <w:sz w:val="16"/>
        </w:rPr>
        <w:t xml:space="preserve"> </w:t>
      </w:r>
      <w:r w:rsidRPr="005B46B6">
        <w:rPr>
          <w:rStyle w:val="StyleUnderline"/>
        </w:rPr>
        <w:t>may be possible to agree on the importance of crossing some irreversible thresholds, but it is difficult to confidently derive probabilities of crossing them.</w:t>
      </w:r>
      <w:r w:rsidRPr="005B46B6">
        <w:rPr>
          <w:sz w:val="16"/>
        </w:rPr>
        <w:t xml:space="preserve"> But despite these uncertainties, some kind of damage response function must be used to quantify the marginal impact of extra emission units. As it is difficult, if not impossible, to employ purely objective means of generating impact response functions, we have to resort to what Stern called a 'subjective probability approach. It is a pragmatic response to the fact that many of the true uncertainties around climate-change policy cannot themselves be observed and quantified precisely' (Stern 2006). Different workers have used some semi-quantitative approaches, such as polling of expert opinion (e.g. Nordhaus 1994), or the generation of complex uncertainty distributions from a limited range of existing studies (Tol 2012), but none of these overcomes the essentially subjective nature of devising impact response functions. Figure 1 shows some possible response functions that relate an underlying climate perturbation to its resultant impact. This is quantified relative to maximum impacts anticipated over the next 100 years for perturbations such as temperature. The current temperature increase of about 1</w:t>
      </w:r>
      <w:r w:rsidRPr="005B46B6">
        <w:rPr>
          <w:rFonts w:ascii="Times New Roman" w:hAnsi="Times New Roman" w:cs="Times New Roman"/>
          <w:sz w:val="16"/>
        </w:rPr>
        <w:t> </w:t>
      </w:r>
      <w:r w:rsidRPr="005B46B6">
        <w:rPr>
          <w:rFonts w:cs="Georgia"/>
          <w:sz w:val="16"/>
        </w:rPr>
        <w:t>°</w:t>
      </w:r>
      <w:r w:rsidRPr="005B46B6">
        <w:rPr>
          <w:sz w:val="16"/>
        </w:rPr>
        <w:t>C is approximately 1/3 of the temperature increase expected under RCP6 over the next 100 years, giving a relative perturbation of 0.33. For the quantification of CCIPs, impacts had to be expressed as functions of relative climate perturbations to enable equal quantitative treatment of all three kinds of climatic impacts. Economic analyses tend to employ quadratic or cubic responses function (e.g. Nordhaus 1994, Hammitt et al 1996, Roughgarden and Schneider 1999, Tol 2012), but there is concern that these functions that are based only on readily quantifiable impacts may give insufficient weight to the small probability of extremely severe impacts (e.g. Weitzman 2012, 2013, Lemoine and McJeon 2013). A response function that includes these extreme impacts would increase much more sharply than quadratic or cubic response functions (e.g. Weitzman 2012). The relationship used here uses an exponential increase in impacts with increasing perturbations to capture the sharply increasing damages with larger temperature increases (as shown by Hammitt et al 1996 and Weitzman 2012). Warming by 3/4 of the expected maximum warming, for example, would have about 10 times the impact as warming by only 1/4 of maximum warming. The graph also shows the often-used power relationships (e.g. Hammitt et al 1996, Boucher 2012), shown here with powers of 2 (quadratic) and 3 (cubic), and a more extreme impacts function (hockey-stick function) presented by Hammitt et al (1996). Compared to the power functions, the exponential relationship calculates relatively modest impacts for moderate climate perturbations that increase more sharply for more extreme climate perturbations. It is thus very similar to the 'hockey-stick' relationship of Hammitt et al (1996).</w:t>
      </w:r>
    </w:p>
    <w:p w:rsidR="00CD3FB8" w:rsidRPr="005B46B6" w:rsidRDefault="00CD3FB8" w:rsidP="00CD3FB8"/>
    <w:p w:rsidR="00FA6509" w:rsidRPr="005B46B6" w:rsidRDefault="00FA6509" w:rsidP="002547E1">
      <w:pPr>
        <w:pStyle w:val="Heading1"/>
        <w:spacing w:before="0"/>
      </w:pPr>
      <w:r w:rsidRPr="005B46B6">
        <w:t>--mazo</w:t>
      </w:r>
    </w:p>
    <w:p w:rsidR="00FA6509" w:rsidRPr="005B46B6" w:rsidRDefault="00FA6509" w:rsidP="00FA6509"/>
    <w:p w:rsidR="00FA6509" w:rsidRPr="005B46B6" w:rsidRDefault="00FA6509" w:rsidP="00FA6509">
      <w:pPr>
        <w:rPr>
          <w:b/>
        </w:rPr>
      </w:pPr>
      <w:r w:rsidRPr="005B46B6">
        <w:rPr>
          <w:b/>
        </w:rPr>
        <w:t>Catastrophic warming risks extinction</w:t>
      </w:r>
    </w:p>
    <w:p w:rsidR="00FA6509" w:rsidRPr="005B46B6" w:rsidRDefault="00FA6509" w:rsidP="00FA6509">
      <w:pPr>
        <w:rPr>
          <w:rFonts w:eastAsia="Cambria" w:cs="Times New Roman"/>
          <w:b/>
          <w:bCs/>
        </w:rPr>
      </w:pPr>
      <w:r w:rsidRPr="005B46B6">
        <w:rPr>
          <w:rStyle w:val="Style13ptBold"/>
        </w:rPr>
        <w:t>Mazo 10</w:t>
      </w:r>
      <w:r w:rsidRPr="005B46B6">
        <w:rPr>
          <w:rFonts w:eastAsia="Cambria" w:cs="Times New Roman"/>
          <w:b/>
          <w:bCs/>
        </w:rPr>
        <w:t xml:space="preserve"> </w:t>
      </w:r>
      <w:r w:rsidRPr="005B46B6">
        <w:rPr>
          <w:rFonts w:eastAsia="Cambria" w:cs="Times New Roman"/>
          <w:szCs w:val="16"/>
        </w:rPr>
        <w:t>– PhD in Paleoclimatology from UCLA</w:t>
      </w:r>
    </w:p>
    <w:p w:rsidR="00FA6509" w:rsidRPr="005B46B6" w:rsidRDefault="00FA6509" w:rsidP="00FA6509">
      <w:pPr>
        <w:rPr>
          <w:rFonts w:eastAsia="Cambria" w:cs="Times New Roman"/>
          <w:szCs w:val="16"/>
        </w:rPr>
      </w:pPr>
      <w:r w:rsidRPr="005B46B6">
        <w:rPr>
          <w:rFonts w:eastAsia="Cambria" w:cs="Times New Roman"/>
          <w:szCs w:val="16"/>
        </w:rPr>
        <w:t>(Jeffrey Mazo, Managing Editor, Survival and Research Fellow for Environmental Security and Science Policy at the International Institute for Strategic Studies in London, 3-2010, “Climate Conflict: How global warming threatens security and what to do about it,” pg. 122)//BB</w:t>
      </w:r>
    </w:p>
    <w:p w:rsidR="00FA6509" w:rsidRPr="005B46B6" w:rsidRDefault="00FA6509" w:rsidP="00FA6509">
      <w:pPr>
        <w:rPr>
          <w:rFonts w:eastAsia="Times New Roman" w:cs="Times New Roman"/>
          <w:sz w:val="12"/>
          <w:szCs w:val="16"/>
        </w:rPr>
      </w:pPr>
      <w:r w:rsidRPr="005B46B6">
        <w:rPr>
          <w:rFonts w:eastAsia="Times New Roman" w:cs="Times New Roman"/>
          <w:sz w:val="12"/>
          <w:szCs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5B46B6">
        <w:rPr>
          <w:rStyle w:val="StyleUnderline"/>
        </w:rPr>
        <w:t xml:space="preserve">Without early and severe reductions in emissions, the effects of climate change in the second half of the twenty-first century are likely to be catastrophic </w:t>
      </w:r>
      <w:r w:rsidRPr="005B46B6">
        <w:rPr>
          <w:rFonts w:eastAsia="Times New Roman" w:cs="Times New Roman"/>
          <w:sz w:val="12"/>
          <w:szCs w:val="16"/>
        </w:rPr>
        <w:t xml:space="preserve">for the stability and security of countries in the developing world - not to mention the associated human tragedy. </w:t>
      </w:r>
      <w:r w:rsidRPr="005B46B6">
        <w:rPr>
          <w:rStyle w:val="StyleUnderline"/>
        </w:rPr>
        <w:t>Climate change could even undermine the strength and stability of emerging and advanced economies, beyond the knock-on effects on security of widespread state failure and collapse in developing countries</w:t>
      </w:r>
      <w:r w:rsidRPr="005B46B6">
        <w:rPr>
          <w:rFonts w:eastAsia="Times New Roman" w:cs="Times New Roman"/>
          <w:sz w:val="12"/>
          <w:szCs w:val="16"/>
        </w:rPr>
        <w:t xml:space="preserve">.' And although they have been condemned as melodramatic and alarmist, many informed observers believe that </w:t>
      </w:r>
      <w:r w:rsidRPr="005B46B6">
        <w:rPr>
          <w:rStyle w:val="StyleUnderline"/>
        </w:rPr>
        <w:t>unmitigated climate change</w:t>
      </w:r>
      <w:r w:rsidRPr="005B46B6">
        <w:rPr>
          <w:rFonts w:eastAsia="Times New Roman" w:cs="Times New Roman"/>
          <w:sz w:val="12"/>
          <w:szCs w:val="16"/>
        </w:rPr>
        <w:t xml:space="preserve"> beyond the end of the century </w:t>
      </w:r>
      <w:r w:rsidRPr="005B46B6">
        <w:rPr>
          <w:rStyle w:val="StyleUnderline"/>
        </w:rPr>
        <w:t xml:space="preserve">could pose an </w:t>
      </w:r>
      <w:r w:rsidRPr="005B46B6">
        <w:rPr>
          <w:rStyle w:val="Emphasis"/>
        </w:rPr>
        <w:t>existential threat</w:t>
      </w:r>
      <w:r w:rsidRPr="005B46B6">
        <w:rPr>
          <w:rStyle w:val="StyleUnderline"/>
        </w:rPr>
        <w:t xml:space="preserve"> to civilisation." What is certain is that there is no precedent in human experience for such rapid change or such climatic conditions, and even in the best case adaptation to these extremes would mean profound social, cultural and political changes</w:t>
      </w:r>
      <w:r w:rsidRPr="005B46B6">
        <w:rPr>
          <w:rFonts w:eastAsia="Times New Roman" w:cs="Times New Roman"/>
          <w:sz w:val="12"/>
          <w:szCs w:val="16"/>
        </w:rPr>
        <w:t>.</w:t>
      </w:r>
    </w:p>
    <w:p w:rsidR="00FA6509" w:rsidRPr="005B46B6" w:rsidRDefault="00FA6509" w:rsidP="00FA6509"/>
    <w:p w:rsidR="00FA6509" w:rsidRPr="005B46B6" w:rsidRDefault="00FA6509" w:rsidP="002547E1">
      <w:pPr>
        <w:pStyle w:val="Heading1"/>
        <w:spacing w:before="0"/>
      </w:pPr>
      <w:r w:rsidRPr="005B46B6">
        <w:t>--co2 = ocean acidification</w:t>
      </w:r>
    </w:p>
    <w:p w:rsidR="00FA6509" w:rsidRPr="005B46B6" w:rsidRDefault="00FA6509" w:rsidP="00FA6509"/>
    <w:p w:rsidR="00FA6509" w:rsidRPr="005B46B6" w:rsidRDefault="00FA6509" w:rsidP="00FA6509">
      <w:pPr>
        <w:rPr>
          <w:b/>
        </w:rPr>
      </w:pPr>
      <w:r w:rsidRPr="005B46B6">
        <w:rPr>
          <w:b/>
        </w:rPr>
        <w:t xml:space="preserve">Independently, emissions cause ocean acidification – extinction </w:t>
      </w:r>
    </w:p>
    <w:p w:rsidR="00FA6509" w:rsidRPr="005B46B6" w:rsidRDefault="00FA6509" w:rsidP="00FA6509">
      <w:pPr>
        <w:rPr>
          <w:rFonts w:cs="Times New Roman"/>
          <w:szCs w:val="16"/>
        </w:rPr>
      </w:pPr>
      <w:r w:rsidRPr="005B46B6">
        <w:rPr>
          <w:rStyle w:val="Style13ptBold"/>
        </w:rPr>
        <w:t>Romm 12</w:t>
      </w:r>
      <w:r w:rsidRPr="005B46B6">
        <w:rPr>
          <w:rFonts w:cs="Times New Roman"/>
          <w:b/>
        </w:rPr>
        <w:t xml:space="preserve"> </w:t>
      </w:r>
      <w:r w:rsidRPr="005B46B6">
        <w:rPr>
          <w:rFonts w:cs="Times New Roman"/>
          <w:szCs w:val="16"/>
        </w:rPr>
        <w:t xml:space="preserve">– physicist and climate expert, Fellow of the American Association for the Advancement of Science, Senior Fellow at the Center for American Progress </w:t>
      </w:r>
    </w:p>
    <w:p w:rsidR="00FA6509" w:rsidRPr="005B46B6" w:rsidRDefault="00FA6509" w:rsidP="00FA6509">
      <w:pPr>
        <w:rPr>
          <w:rFonts w:cs="Times New Roman"/>
          <w:szCs w:val="16"/>
        </w:rPr>
      </w:pPr>
      <w:r w:rsidRPr="005B46B6">
        <w:rPr>
          <w:rFonts w:cs="Times New Roman"/>
          <w:szCs w:val="16"/>
        </w:rPr>
        <w:t>(Joseph J., “Science: Ocean Acidifying so fast that it threatens humanity’s ability to feed itself”, 3/2/12; http://earthlawcenter.org/news/headline/science-ocean-acidifying-so-fast-it-threatens-humanitys-ability-to-feed-itself/)</w:t>
      </w:r>
    </w:p>
    <w:p w:rsidR="00FA6509" w:rsidRPr="005B46B6" w:rsidRDefault="00FA6509" w:rsidP="00FA6509">
      <w:pPr>
        <w:rPr>
          <w:rFonts w:cs="Times New Roman"/>
          <w:sz w:val="16"/>
          <w:szCs w:val="16"/>
        </w:rPr>
      </w:pPr>
      <w:r w:rsidRPr="005B46B6">
        <w:rPr>
          <w:rStyle w:val="StyleUnderline"/>
          <w:rFonts w:cs="Times New Roman"/>
        </w:rPr>
        <w:t>The world’s oceans may be turning acidic faster today from human carbon emissions than they did during four major extinctions in the last 300 million years, when natural pulses of carbon sent global temperatures soaring</w:t>
      </w:r>
      <w:r w:rsidRPr="005B46B6">
        <w:rPr>
          <w:rFonts w:cs="Times New Roman"/>
          <w:u w:val="single"/>
        </w:rPr>
        <w:t>,</w:t>
      </w:r>
      <w:r w:rsidRPr="005B46B6">
        <w:rPr>
          <w:rFonts w:cs="Times New Roman"/>
          <w:sz w:val="16"/>
          <w:szCs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5B46B6">
        <w:rPr>
          <w:rStyle w:val="StyleUnderline"/>
          <w:rFonts w:cs="Times New Roman"/>
        </w:rPr>
        <w:t>if industrial carbon emissions continue at the current pace, we may lose organisms we care about—coral reefs, oysters, salmon.</w:t>
      </w:r>
      <w:r w:rsidRPr="005B46B6">
        <w:rPr>
          <w:rFonts w:cs="Times New Roman"/>
          <w:sz w:val="16"/>
          <w:szCs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5B46B6">
        <w:rPr>
          <w:rStyle w:val="StyleUnderline"/>
          <w:rFonts w:cs="Times New Roman"/>
        </w:rPr>
        <w:t>oceans are now acidifying 10 times faster today than 55 million years ago when a mass extinction of marine species occurred</w:t>
      </w:r>
      <w:r w:rsidRPr="005B46B6">
        <w:rPr>
          <w:rFonts w:cs="Times New Roman"/>
          <w:sz w:val="16"/>
          <w:szCs w:val="16"/>
        </w:rPr>
        <w:t>. But this study looked back over 300 million and found that “</w:t>
      </w:r>
      <w:r w:rsidRPr="005B46B6">
        <w:rPr>
          <w:rStyle w:val="StyleUnderline"/>
          <w:rFonts w:cs="Times New Roman"/>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sidRPr="005B46B6">
        <w:rPr>
          <w:rFonts w:cs="Times New Roman"/>
          <w:u w:val="single"/>
        </w:rPr>
        <w:t xml:space="preserve">. </w:t>
      </w:r>
      <w:r w:rsidRPr="005B46B6">
        <w:rPr>
          <w:rFonts w:cs="Times New Roman"/>
          <w:sz w:val="16"/>
          <w:szCs w:val="16"/>
        </w:rPr>
        <w:t xml:space="preserve">That is to say, it’s not just that acidifying oceans spell marine biological meltdown “by end of century” as a 2010 Geological Society study put it. We are also warming the ocean and decreasing dissolved oxygen concentration. </w:t>
      </w:r>
      <w:r w:rsidRPr="005B46B6">
        <w:rPr>
          <w:rStyle w:val="Emphasis"/>
          <w:rFonts w:cs="Times New Roman"/>
        </w:rPr>
        <w:t xml:space="preserve">That is a recipe for mass extinction. </w:t>
      </w:r>
      <w:r w:rsidRPr="005B46B6">
        <w:rPr>
          <w:rStyle w:val="StyleUnderline"/>
          <w:rFonts w:cs="Times New Roman"/>
        </w:rPr>
        <w:t>A 2009 Nature Geoscience study found that ocean dead zones “devoid of fish and seafood” are poised to expand and “remain for thousands of years</w:t>
      </w:r>
      <w:r w:rsidRPr="005B46B6">
        <w:rPr>
          <w:rFonts w:cs="Times New Roman"/>
          <w:u w:val="single"/>
        </w:rPr>
        <w:t>.</w:t>
      </w:r>
      <w:r w:rsidRPr="005B46B6">
        <w:rPr>
          <w:rFonts w:cs="Times New Roman"/>
          <w:sz w:val="16"/>
          <w:szCs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5B46B6">
        <w:rPr>
          <w:rStyle w:val="StyleUnderline"/>
          <w:rFonts w:cs="Times New Roman"/>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5B46B6">
        <w:rPr>
          <w:rFonts w:cs="Times New Roman"/>
          <w:u w:val="single"/>
        </w:rPr>
        <w:t>.</w:t>
      </w:r>
      <w:r w:rsidRPr="005B46B6">
        <w:rPr>
          <w:rFonts w:cs="Times New Roman"/>
          <w:sz w:val="16"/>
          <w:szCs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5B46B6">
        <w:rPr>
          <w:rStyle w:val="StyleUnderline"/>
          <w:rFonts w:cs="Times New Roman"/>
        </w:rPr>
        <w:t>Once a species goes extinct it’s gone forever. We’re playing a very dangerous game</w:t>
      </w:r>
      <w:r w:rsidRPr="005B46B6">
        <w:rPr>
          <w:rFonts w:cs="Times New Roman"/>
          <w:sz w:val="16"/>
          <w:szCs w:val="16"/>
        </w:rPr>
        <w:t xml:space="preserve">.” </w:t>
      </w:r>
    </w:p>
    <w:p w:rsidR="00FA6509" w:rsidRPr="005B46B6" w:rsidRDefault="00FA6509" w:rsidP="00FA6509"/>
    <w:p w:rsidR="00CD3FB8" w:rsidRPr="005B46B6" w:rsidRDefault="00CD3FB8" w:rsidP="002547E1">
      <w:pPr>
        <w:pStyle w:val="Heading1"/>
        <w:spacing w:before="0"/>
      </w:pPr>
      <w:r w:rsidRPr="005B46B6">
        <w:t>--biodiversity</w:t>
      </w:r>
    </w:p>
    <w:p w:rsidR="00CD3FB8" w:rsidRPr="005B46B6" w:rsidRDefault="00CD3FB8" w:rsidP="00CD3FB8"/>
    <w:p w:rsidR="00CD3FB8" w:rsidRPr="005B46B6" w:rsidRDefault="00CD3FB8" w:rsidP="00CD3FB8">
      <w:pPr>
        <w:rPr>
          <w:b/>
        </w:rPr>
      </w:pPr>
      <w:r w:rsidRPr="005B46B6">
        <w:rPr>
          <w:b/>
        </w:rPr>
        <w:t>Warming makes biodiversity conservation impossible</w:t>
      </w:r>
    </w:p>
    <w:p w:rsidR="00CD3FB8" w:rsidRPr="005B46B6" w:rsidRDefault="00CD3FB8" w:rsidP="00CD3FB8">
      <w:r w:rsidRPr="005B46B6">
        <w:rPr>
          <w:b/>
        </w:rPr>
        <w:t xml:space="preserve">Tingley et al., 13 </w:t>
      </w:r>
      <w:r w:rsidRPr="005B46B6">
        <w:t>– Morgan W. Tingley and Lyndon D. Estes are at the Woodrow Wilson School, Princeton University, Princeton, New Jersey 08544, USA. David S. Wilcove is at the Woodrow Wilson School and at the Department of Ecology and Evolutionary Biology at Princeton University (Morgan W., Lyndon D. Estes, and David S. Wilcove, “Ecosystems: Climate change must not blow conservation off course,” August 14, Nature 500, 271–272 (15 August 2013) doi:10.1038/500271a)//VIVIENNE</w:t>
      </w:r>
    </w:p>
    <w:p w:rsidR="00CD3FB8" w:rsidRPr="005B46B6" w:rsidRDefault="00CD3FB8" w:rsidP="00CD3FB8">
      <w:pPr>
        <w:rPr>
          <w:sz w:val="16"/>
        </w:rPr>
      </w:pPr>
      <w:r w:rsidRPr="005B46B6">
        <w:rPr>
          <w:sz w:val="16"/>
        </w:rPr>
        <w:t>In March this year, the United States released its national strategy for conservation planning in the face of climate change. The first goal of the National Fish, Wildlife and Plants Climate Adaptation Strategy is to “conserve habitat to support healthy fish, wildlife, and plant populations and ecosystem functions in a changing climate</w:t>
      </w:r>
      <w:r w:rsidRPr="005B46B6">
        <w:rPr>
          <w:rStyle w:val="StyleUnderline"/>
        </w:rPr>
        <w:t>”. It warns that</w:t>
      </w:r>
      <w:r w:rsidRPr="005B46B6">
        <w:rPr>
          <w:sz w:val="16"/>
        </w:rPr>
        <w:t xml:space="preserve"> </w:t>
      </w:r>
      <w:r w:rsidRPr="005B46B6">
        <w:rPr>
          <w:rStyle w:val="StyleUnderline"/>
        </w:rPr>
        <w:t>by prioritizing certain species and areas over others, there will be winners and losers. Elsewhere in the conservation community, there is increasing acceptance of abandoning protection for many of the species, populations and ecosystems that are most at risk of extinction from climate change1. Although climate change seems likely to wreak havoc on biodiversity, as is already happening in some places, its precise effects are difficult to predict.</w:t>
      </w:r>
      <w:r w:rsidRPr="005B46B6">
        <w:rPr>
          <w:sz w:val="16"/>
        </w:rPr>
        <w:t xml:space="preserve"> In the meantime, </w:t>
      </w:r>
      <w:r w:rsidRPr="005B46B6">
        <w:rPr>
          <w:rStyle w:val="StyleUnderline"/>
        </w:rPr>
        <w:t xml:space="preserve">numerous threats that are better understood and more immediate </w:t>
      </w:r>
      <w:r w:rsidRPr="005B46B6">
        <w:rPr>
          <w:sz w:val="16"/>
        </w:rPr>
        <w:t xml:space="preserve">— notably, the direct destruction of habitats — </w:t>
      </w:r>
      <w:r w:rsidRPr="005B46B6">
        <w:rPr>
          <w:rStyle w:val="StyleUnderline"/>
        </w:rPr>
        <w:t>continue to drive species towards extinction. The best conservation response to global warming is not to beat an orderly retreat while saving the strongest, but to consider climate change as one of a suite of maladies, all of which must be addressed to protect biodiversity</w:t>
      </w:r>
      <w:r w:rsidRPr="005B46B6">
        <w:rPr>
          <w:sz w:val="16"/>
        </w:rPr>
        <w:t xml:space="preserve">. In some cases climate change may be the most urgent threat; in most cases it is not2. Mountain bias In the growing literature on conservation and climate change, the golden word is 'resilience'. Conservationists hope to take actions that help organisms and ecosystems to survive in a warmer and more volatile world. </w:t>
      </w:r>
      <w:r w:rsidRPr="005B46B6">
        <w:rPr>
          <w:rStyle w:val="StyleUnderline"/>
        </w:rPr>
        <w:t>Because the resilience of individual species to climate change is difficult to predict, researchers have suggested prioritizing regions that are expected to be climatically stable for at least the next 100 years3. In the past five years, scientists have undertaken global and regional mapping of climate-change velocity to identify these 'refugia'4. Climate-change velocity indicates how fast</w:t>
      </w:r>
      <w:r w:rsidRPr="005B46B6">
        <w:rPr>
          <w:sz w:val="16"/>
        </w:rPr>
        <w:t xml:space="preserve"> (for instance, in kilometres per year) </w:t>
      </w:r>
      <w:r w:rsidRPr="005B46B6">
        <w:rPr>
          <w:rStyle w:val="StyleUnderline"/>
        </w:rPr>
        <w:t>and in what direction temperatures are shifting across a landscape</w:t>
      </w:r>
      <w:r w:rsidRPr="005B46B6">
        <w:rPr>
          <w:sz w:val="16"/>
        </w:rPr>
        <w:t xml:space="preserve">. Velocity calculations suggest that in a changing climate, topographically diverse areas such as mountain chains will be more climatically stable than less-complex terrain such as flatlands. In mountainous areas, a wide range of temperatures occurs in a relatively small area. Thus, the distance an organism must migrate to remain at a constant temperature in a changing climate is much shorter in rugged country than in flat terrain. Our concern is that using metrics such as climate velocity to guide conservation prioritization may well prove ineffective, or even harmful, given the enormous uncertainty over how species will actually respond to climate change. </w:t>
      </w:r>
      <w:r w:rsidRPr="005B46B6">
        <w:rPr>
          <w:rStyle w:val="StyleUnderline"/>
        </w:rPr>
        <w:t>Meta-reviews assessing the impact of global warming on hundreds of species around the world can give the impression that organisms are uniformly marching uphill or to higher latitudes in step with changes in mean temperature5</w:t>
      </w:r>
      <w:r w:rsidRPr="005B46B6">
        <w:rPr>
          <w:sz w:val="16"/>
        </w:rPr>
        <w:t xml:space="preserve">. But </w:t>
      </w:r>
      <w:r w:rsidRPr="005B46B6">
        <w:rPr>
          <w:rStyle w:val="StyleUnderline"/>
        </w:rPr>
        <w:t>averaging behaviour across diverse species to find overall trends may be of little use in predicting what will actually happen in any one location.</w:t>
      </w:r>
      <w:r w:rsidRPr="005B46B6">
        <w:rPr>
          <w:sz w:val="16"/>
        </w:rPr>
        <w:t xml:space="preserve"> In fact, the closer scientists look at species' ongoing responses to our warming planet, the more surprises they uncover6. For instance, the ranges of only 51% of the bird species in California's Sierra Nevada mountains moved to higher elevations between 1911 and 2009, despite a 1–2 °C mean temperature increase over that period6. The remaining species either shifted to lower elevations or did not move. Basing conservation priorities on an area's expected resilience to global warming, and thus biasing protection towards mountainous landscapes, risks potentially losing the diversity of flatlands. On the whole, flatter ecosystems tend to be in greater need of protection than rougher terrain; national parks, for example, more commonly exist in mountainous areas because such regions are less suited to cultivation and pasturing7. Prioritizing conservation according to an area's expected resilience at a national or continental scale could mean favouring the Rocky Mountains, the high Andes or Mount Kenya over Florida's fabled Everglades, the cerrado of Brazil or Africa's savannahs. </w:t>
      </w:r>
      <w:r w:rsidRPr="005B46B6">
        <w:rPr>
          <w:rStyle w:val="StyleUnderline"/>
        </w:rPr>
        <w:t>Although topographically diverse areas may contain larger numbers of species per unit area than flatlands, many areas of flat terrain are just as important for endemic species. The Brazilian cerrado, for example, comprises more than 2 million square kilometres and has one of the richest endemic floras in the world. Yet only around 2% of it is currently protected, and around half the total area has already been cleared for agriculture8</w:t>
      </w:r>
      <w:r w:rsidRPr="005B46B6">
        <w:rPr>
          <w:sz w:val="16"/>
        </w:rPr>
        <w:t xml:space="preserve">, 9. Threat by threat To move forward, conservationists should consider all threats to biodiversity when deciding which species, habitats or areas to protect, and should not assume that some threats are more important than others. For example, for any conservation area, each potential threat should be evaluated and weighted by the risk it poses, with full consideration of its severity, reversibility, imminence, pace and certainty. Finding ways to combine these factors into a meaningful metric remains a formidable challenge. Various methods exist to help conservationists to factor climate-change uncertainties into their priority-setting, but as yet there is no consensus on how the future threat of climate change should be compared to ongoing and more certain threats, such as land-use change. </w:t>
      </w:r>
      <w:r w:rsidRPr="005B46B6">
        <w:rPr>
          <w:rStyle w:val="StyleUnderline"/>
        </w:rPr>
        <w:t>Creating a consistent approach for prioritization should be a primary goal. The</w:t>
      </w:r>
      <w:r w:rsidRPr="005B46B6">
        <w:rPr>
          <w:sz w:val="16"/>
        </w:rPr>
        <w:t xml:space="preserve"> International Union for Conservation of Nature Red List of Threatened Species could be a good model, because it simultaneously evaluates the risk of multiple threats, from pollution to invasive species. In the meantime, </w:t>
      </w:r>
      <w:r w:rsidRPr="005B46B6">
        <w:rPr>
          <w:rStyle w:val="StyleUnderline"/>
        </w:rPr>
        <w:t>there are several ways for conservation planners to guard against overcompensating for climate threats. When it is possible to assess the uncertainty associated with a particular threat</w:t>
      </w:r>
      <w:r w:rsidRPr="005B46B6">
        <w:rPr>
          <w:sz w:val="16"/>
        </w:rPr>
        <w:t xml:space="preserve"> — a 20% reduction in rainfall by 2050, say — </w:t>
      </w:r>
      <w:r w:rsidRPr="005B46B6">
        <w:rPr>
          <w:rStyle w:val="StyleUnderline"/>
        </w:rPr>
        <w:t>this uncertainty can be factored into prioritization schemes. In other situations, models predicting an optimal prioritization scheme can be run several times, with and without different threats incorporated. Basing prioritization on results obtained from a range of models, each with different parameters, is more likely to result in smart conservation</w:t>
      </w:r>
      <w:r w:rsidRPr="005B46B6">
        <w:rPr>
          <w:sz w:val="16"/>
        </w:rPr>
        <w:t xml:space="preserve">. Given the sobering picture that has long been emerging from studies and reports such as those produced by the Intergovernmental Panel on Climate Change, it is not surprising that conservationists feel the need to alter course to deal with the threat of climate change. Indeed, </w:t>
      </w:r>
      <w:r w:rsidRPr="005B46B6">
        <w:rPr>
          <w:rStyle w:val="StyleUnderline"/>
        </w:rPr>
        <w:t>some may argue that there is little point in trying to save species from immediate threats when their long-term survival is in question</w:t>
      </w:r>
      <w:r w:rsidRPr="005B46B6">
        <w:rPr>
          <w:sz w:val="16"/>
        </w:rPr>
        <w:t>. But if conservation planners don't use resources efficiently to maximize the protection of biodiversity and habitats from today's threats, there may be little left to protect from the effects of global warming 50 to 100 years from now.</w:t>
      </w:r>
    </w:p>
    <w:p w:rsidR="00CD3FB8" w:rsidRPr="005B46B6" w:rsidRDefault="00CD3FB8" w:rsidP="00CD3FB8"/>
    <w:p w:rsidR="003F2055" w:rsidRPr="005B46B6" w:rsidRDefault="003F2055" w:rsidP="002547E1">
      <w:pPr>
        <w:pStyle w:val="Heading1"/>
        <w:spacing w:before="0"/>
      </w:pPr>
      <w:r w:rsidRPr="005B46B6">
        <w:t>--econ</w:t>
      </w:r>
    </w:p>
    <w:p w:rsidR="002F4A55" w:rsidRPr="005B46B6" w:rsidRDefault="002F4A55" w:rsidP="002547E1">
      <w:pPr>
        <w:spacing w:after="0"/>
        <w:rPr>
          <w:b/>
        </w:rPr>
      </w:pPr>
    </w:p>
    <w:p w:rsidR="00F52C1B" w:rsidRPr="005B46B6" w:rsidRDefault="00F52C1B" w:rsidP="002547E1">
      <w:pPr>
        <w:spacing w:after="0"/>
        <w:rPr>
          <w:b/>
        </w:rPr>
      </w:pPr>
      <w:r w:rsidRPr="005B46B6">
        <w:rPr>
          <w:b/>
        </w:rPr>
        <w:t>Global warming causes economic collapse</w:t>
      </w:r>
    </w:p>
    <w:p w:rsidR="00F52C1B" w:rsidRPr="005B46B6" w:rsidRDefault="00F52C1B" w:rsidP="002547E1">
      <w:pPr>
        <w:spacing w:after="0"/>
      </w:pPr>
      <w:r w:rsidRPr="005B46B6">
        <w:rPr>
          <w:b/>
          <w:sz w:val="26"/>
          <w:szCs w:val="26"/>
        </w:rPr>
        <w:t>Lin 14</w:t>
      </w:r>
      <w:r w:rsidR="0050539B" w:rsidRPr="005B46B6">
        <w:rPr>
          <w:sz w:val="16"/>
          <w:szCs w:val="16"/>
        </w:rPr>
        <w:t xml:space="preserve"> </w:t>
      </w:r>
      <w:r w:rsidRPr="005B46B6">
        <w:rPr>
          <w:sz w:val="16"/>
          <w:szCs w:val="16"/>
        </w:rPr>
        <w:t xml:space="preserve">(Chun-Yuan Lin, Assistant Professor, Department of Financial and Economic Law, Chung-Yuan Christian University, Taiwan, Preliminary Draft Paper for IACL Congress 2014 Workshop on Social rights and the challenges of economic crisis 1 Beyond Social Rights -- Changing Constitutionalism in the Face of Economic Crisis and Climate Change </w:t>
      </w:r>
      <w:hyperlink r:id="rId99" w:history="1">
        <w:r w:rsidRPr="005B46B6">
          <w:rPr>
            <w:rStyle w:val="Hyperlink"/>
            <w:sz w:val="16"/>
            <w:szCs w:val="16"/>
          </w:rPr>
          <w:t>http://www.jus.uio.no/english/research/news-and-events/events/conferences/2014/wccl-cmdc/wccl/papers/ws4/w4-lin.pdf</w:t>
        </w:r>
      </w:hyperlink>
      <w:r w:rsidRPr="005B46B6">
        <w:rPr>
          <w:sz w:val="16"/>
          <w:szCs w:val="16"/>
        </w:rPr>
        <w:t>, RLA)</w:t>
      </w:r>
    </w:p>
    <w:p w:rsidR="00F52C1B" w:rsidRPr="005B46B6" w:rsidRDefault="00F52C1B" w:rsidP="002547E1">
      <w:pPr>
        <w:spacing w:after="0"/>
        <w:rPr>
          <w:sz w:val="16"/>
          <w:szCs w:val="16"/>
        </w:rPr>
      </w:pPr>
      <w:r w:rsidRPr="005B46B6">
        <w:rPr>
          <w:sz w:val="16"/>
          <w:szCs w:val="16"/>
        </w:rPr>
        <w:t>Unlike traditional idea of human right infringement, damages under two crises ¶ usually lack a behavior by a particular violator. These damages may be seen as a result of ¶ natural disaster or unfortunate failure of economic system</w:t>
      </w:r>
      <w:r w:rsidRPr="005B46B6">
        <w:t xml:space="preserve">. </w:t>
      </w:r>
      <w:r w:rsidRPr="005B46B6">
        <w:rPr>
          <w:rStyle w:val="StyleUnderline"/>
        </w:rPr>
        <w:t>People may perceive their ¶ injurious experience, but do not generate grievance and attribute the injuries to the fault ¶ of another person or social entity.2 Wh</w:t>
      </w:r>
      <w:r w:rsidRPr="005B46B6">
        <w:t xml:space="preserve">ether </w:t>
      </w:r>
      <w:r w:rsidRPr="005B46B6">
        <w:rPr>
          <w:sz w:val="16"/>
          <w:szCs w:val="16"/>
        </w:rPr>
        <w:t xml:space="preserve">people can transform their injurious ¶ experience to human right claim determines sequent legal actions and the development ¶ of constitutional adjudication.¶ 3 Recently, more and more commentators believe ¶ damages caused by climate change and economic crisis as “human right” problem. </w:t>
      </w:r>
      <w:r w:rsidRPr="005B46B6">
        <w:rPr>
          <w:rStyle w:val="StyleUnderline"/>
        </w:rPr>
        <w:t>¶ One immediate impact of climate change is the infringement of right to food and ¶ right to water. Due to the shrinking arable land, shorter growing seasons and unstable ¶ water supply, food and water shortage has raised the concern of right to food protected ¶ by the article 11, ICESCR, as well right to water protected in various international human ¶ right law.4 Climate change</w:t>
      </w:r>
      <w:r w:rsidRPr="005B46B6">
        <w:t xml:space="preserve"> also </w:t>
      </w:r>
      <w:r w:rsidRPr="005B46B6">
        <w:rPr>
          <w:rStyle w:val="StyleUnderline"/>
        </w:rPr>
        <w:t>leads to the infringement of right to health and right to ¶ house.5 Increasing floods and droughts may lead to malnutrition, more cases of diarrhea ¶ and cholera, and cause the spread of some infectious diseases</w:t>
      </w:r>
      <w:r w:rsidRPr="005B46B6">
        <w:t xml:space="preserve">. </w:t>
      </w:r>
      <w:r w:rsidRPr="005B46B6">
        <w:rPr>
          <w:rStyle w:val="Emphasis"/>
        </w:rPr>
        <w:t xml:space="preserve">Food shortage also deters ¶ growth and development prospects for millions of children. </w:t>
      </w:r>
      <w:r w:rsidRPr="005B46B6">
        <w:rPr>
          <w:sz w:val="16"/>
          <w:szCs w:val="16"/>
        </w:rPr>
        <w:t>The right to adequate ¶ housing will be damaged because of sea level rising, flooding, and destroy of natural ¶ environment. 6 ¶ All these human right problems threaten the right to life, a right “basic to all humanrights” and nonderogable.7</w:t>
      </w:r>
      <w:r w:rsidRPr="005B46B6">
        <w:t xml:space="preserve"> </w:t>
      </w:r>
      <w:r w:rsidRPr="005B46B6">
        <w:rPr>
          <w:rStyle w:val="StyleUnderline"/>
        </w:rPr>
        <w:t>Stern review suggests that climate change will affect the ¶ basic elements of life for people around the world, as hundreds of millions of persons ¶ suffer from hunger, water shortages, heat stresses, disease burdens, and permanent ¶ displacement on account of climate change</w:t>
      </w:r>
      <w:r w:rsidRPr="005B46B6">
        <w:rPr>
          <w:sz w:val="16"/>
          <w:szCs w:val="16"/>
        </w:rPr>
        <w:t>.¶ 8 ¶ Similarly, unemployment and poverty caused by economic crisis may impact ¶ various right in today’s capital world. At the 10th special session of the Human Rights ¶ Council, UN Independent Expert on the question of human rights and extreme poverty ¶ Magdalena Sepúlveda Carmona made the following statement: “the current financial ¶ crisis has exasperated the extremely difficult situation of the poor in developing ¶ countries... and it is forcing even more people into a life of poverty. Those people who ¶ were already lacking access to basic rights, such as the right to food, housing and health, ¶ are now faced with a situation where they are struggling to survive.”9Economic crisis ¶ less directly lead to death or property damage, but its impact on conditions for realizing ¶ rights in capital society is no less than what climate change does.</w:t>
      </w:r>
      <w:r w:rsidRPr="005B46B6">
        <w:t xml:space="preserve"> </w:t>
      </w:r>
      <w:r w:rsidRPr="005B46B6">
        <w:rPr>
          <w:rStyle w:val="StyleUnderline"/>
        </w:rPr>
        <w:t>Unemployment and ¶ poverty deters people from access to basic right, such as the right to food, housing and ¶ health. Some of them are struggling to survive</w:t>
      </w:r>
      <w:r w:rsidRPr="005B46B6">
        <w:t>.</w:t>
      </w:r>
      <w:r w:rsidRPr="005B46B6">
        <w:rPr>
          <w:sz w:val="16"/>
          <w:szCs w:val="16"/>
        </w:rPr>
        <w:t xml:space="preserve"> Radhika Balakrishnan and James Heintz ¶ argued that the effects of the recent global economic crisis are “not different from ¶ violations of human rights in Darfur or Burma, for its collateral damage is stupendous.”10 </w:t>
      </w:r>
      <w:r w:rsidRPr="005B46B6">
        <w:rPr>
          <w:sz w:val="16"/>
          <w:szCs w:val="16"/>
        </w:rPr>
        <w:cr/>
      </w:r>
    </w:p>
    <w:p w:rsidR="003F2055" w:rsidRPr="005B46B6" w:rsidRDefault="003F2055" w:rsidP="002547E1">
      <w:pPr>
        <w:spacing w:after="0"/>
        <w:rPr>
          <w:b/>
        </w:rPr>
      </w:pPr>
      <w:r w:rsidRPr="005B46B6">
        <w:rPr>
          <w:b/>
        </w:rPr>
        <w:t>Warming risks hurting our economy</w:t>
      </w:r>
    </w:p>
    <w:p w:rsidR="003F2055" w:rsidRPr="005B46B6" w:rsidRDefault="003F2055" w:rsidP="002547E1">
      <w:pPr>
        <w:spacing w:after="0"/>
      </w:pPr>
      <w:r w:rsidRPr="005B46B6">
        <w:rPr>
          <w:b/>
        </w:rPr>
        <w:t xml:space="preserve">Kirby, 13 </w:t>
      </w:r>
      <w:r w:rsidRPr="005B46B6">
        <w:t>– reporter for Climate News Network (Alex, “World Bank: climate change hurting global economy,” February 19, Responding to Climate Change,  http://www.rtcc.org/2013/02/18/world-bank-climate-change-hurting-global-economy/)//VIVIENNE</w:t>
      </w:r>
    </w:p>
    <w:p w:rsidR="003F2055" w:rsidRPr="005B46B6" w:rsidRDefault="003F2055" w:rsidP="002547E1">
      <w:pPr>
        <w:spacing w:after="0"/>
        <w:rPr>
          <w:sz w:val="16"/>
        </w:rPr>
      </w:pPr>
      <w:r w:rsidRPr="005B46B6">
        <w:rPr>
          <w:sz w:val="16"/>
        </w:rPr>
        <w:t xml:space="preserve">The president of the World Bank says </w:t>
      </w:r>
      <w:r w:rsidRPr="005B46B6">
        <w:rPr>
          <w:rStyle w:val="StyleUnderline"/>
        </w:rPr>
        <w:t>global warming is a real risk to the planet and is already affecting the world’s econom</w:t>
      </w:r>
      <w:r w:rsidRPr="005B46B6">
        <w:rPr>
          <w:sz w:val="16"/>
        </w:rPr>
        <w:t xml:space="preserve">y. Speaking to the G20 finance ministers at their meeting in Moscow </w:t>
      </w:r>
      <w:r w:rsidRPr="005B46B6">
        <w:rPr>
          <w:rStyle w:val="StyleUnderline"/>
        </w:rPr>
        <w:t>the president, Dr Jim Yong Kim, urged governments to “tackle the serious challenges presented by climate change</w:t>
      </w:r>
      <w:r w:rsidRPr="005B46B6">
        <w:rPr>
          <w:sz w:val="16"/>
        </w:rPr>
        <w:t xml:space="preserve">. These are not just risks. They represent real consequences.” Dr Kim said </w:t>
      </w:r>
      <w:r w:rsidRPr="005B46B6">
        <w:rPr>
          <w:rStyle w:val="StyleUnderline"/>
        </w:rPr>
        <w:t>failing to tackle these challenges risked “serious consequences for the economic outlook… Damages and losses from natural disasters have more than tripled over the past 30 years</w:t>
      </w:r>
      <w:r w:rsidRPr="005B46B6">
        <w:rPr>
          <w:sz w:val="16"/>
        </w:rPr>
        <w:t>,” he said. “</w:t>
      </w:r>
      <w:r w:rsidRPr="005B46B6">
        <w:rPr>
          <w:rStyle w:val="StyleUnderline"/>
        </w:rPr>
        <w:t>Years of development efforts are often wiped out in days or even minutes,” and climate change was “a very real and present danger”.</w:t>
      </w:r>
      <w:r w:rsidRPr="005B46B6">
        <w:rPr>
          <w:sz w:val="16"/>
        </w:rPr>
        <w:t xml:space="preserve"> Dr Kim said </w:t>
      </w:r>
      <w:r w:rsidRPr="005B46B6">
        <w:rPr>
          <w:rStyle w:val="StyleUnderline"/>
        </w:rPr>
        <w:t>issues around climate change “do not typically come before finance ministers and central bank governors</w:t>
      </w:r>
      <w:r w:rsidRPr="005B46B6">
        <w:rPr>
          <w:sz w:val="16"/>
        </w:rPr>
        <w:t>. This, I firmly believe, is a mistake. And to underscore my point, we need to look no farther than what is happening in our host country. “This winter, for instance, Moscow has had record snowfalls. Climate scientists tell us that as the Earth warms up we will have more and more bursts of precipitation and other periods of extreme weather. “Just two-and-a-half years ago, an extreme heat wave in Russia led to 55,000 deaths. So the people of Russia have experienced two once-in-a-lifetime extreme weather events in the last few years, one hot, one cold. We’re not talking about a risk that is 50 years away. We’re talking about risks that are here today. “</w:t>
      </w:r>
      <w:r w:rsidRPr="005B46B6">
        <w:rPr>
          <w:rStyle w:val="StyleUnderline"/>
        </w:rPr>
        <w:t>No country</w:t>
      </w:r>
      <w:r w:rsidRPr="005B46B6">
        <w:rPr>
          <w:sz w:val="16"/>
        </w:rPr>
        <w:t xml:space="preserve"> – rich or poor – </w:t>
      </w:r>
      <w:r w:rsidRPr="005B46B6">
        <w:rPr>
          <w:rStyle w:val="StyleUnderline"/>
        </w:rPr>
        <w:t>is immune from the impacts of climate-related disasters</w:t>
      </w:r>
      <w:r w:rsidRPr="005B46B6">
        <w:rPr>
          <w:sz w:val="16"/>
        </w:rPr>
        <w:t xml:space="preserve">. In Thailand, for example, the 2011 floods resulted in losses of approximately $45 billion, or about 13% of GDP. “At the World Bank Group we are stepping up our mitigation, adaptation and disaster risk management work. I would welcome more attention from the G20 on what we need to do to face climate change…” </w:t>
      </w:r>
      <w:r w:rsidRPr="005B46B6">
        <w:rPr>
          <w:rStyle w:val="StyleUnderline"/>
        </w:rPr>
        <w:t xml:space="preserve">Call for action Dr Kim’s words will be welcomed by many people concerned at the mounting evidence of climate change to which he refers. </w:t>
      </w:r>
      <w:r w:rsidRPr="005B46B6">
        <w:rPr>
          <w:sz w:val="16"/>
        </w:rPr>
        <w:t>Last November a Bank report said that the world was “on track to a 4˚C temperature increase by 2100, marked by extreme heat waves and life-threatening sea-level rise</w:t>
      </w:r>
      <w:r w:rsidRPr="005B46B6">
        <w:rPr>
          <w:rStyle w:val="StyleUnderline"/>
        </w:rPr>
        <w:t>”. “A 4˚C warmer world can, and must be, avoided – we need to hold warming below 2˚C</w:t>
      </w:r>
      <w:r w:rsidRPr="005B46B6">
        <w:rPr>
          <w:sz w:val="16"/>
        </w:rPr>
        <w:t>,” said Dr Kim at the time. “</w:t>
      </w:r>
      <w:r w:rsidRPr="005B46B6">
        <w:rPr>
          <w:rStyle w:val="StyleUnderline"/>
        </w:rPr>
        <w:t>Lack of action on climate change threatens to make the world our children inherit a completely different world than we are living in today.” But the Bank is criticised for failing to match its words with action. T</w:t>
      </w:r>
      <w:r w:rsidRPr="005B46B6">
        <w:rPr>
          <w:sz w:val="16"/>
        </w:rPr>
        <w:t>he website of the UK development charity Christian Aid, for example, says: “The World Bank was set up to tackle global poverty. “Yet, in the last five years, its funding for fossil-fuel power stations has risen 40-fold, heightening the threat of climate change that is already derailing development.” A Christian Aid spokeswoman told the Climate News Network: “</w:t>
      </w:r>
      <w:r w:rsidRPr="005B46B6">
        <w:rPr>
          <w:rStyle w:val="StyleUnderline"/>
        </w:rPr>
        <w:t>We’re pleased to hear the Bank acknowledge the risk that global warming poses, but we remain troubled by what it spends on fossil fuel power. We would like it to reflect its concern about climate change in the types of infrastructure it lends to.”</w:t>
      </w:r>
      <w:r w:rsidRPr="005B46B6">
        <w:rPr>
          <w:sz w:val="16"/>
        </w:rPr>
        <w:t xml:space="preserve"> The Bank Information Center is an NGO which works in developing countries and those with economies in transition to influence the World Bank and other international financial institutions to promote social and economic justice and ecological sustainability. Last month it expressed its “concern” that the Bank was considering providing US$58 million in support for a new 600- megawatt lignite coal-based power plant in Kosovo and expanding open-cast coal mining there.</w:t>
      </w:r>
    </w:p>
    <w:p w:rsidR="003F2055" w:rsidRPr="005B46B6" w:rsidRDefault="003F2055" w:rsidP="002547E1">
      <w:pPr>
        <w:spacing w:after="0"/>
      </w:pPr>
    </w:p>
    <w:p w:rsidR="003F2055" w:rsidRPr="005B46B6" w:rsidRDefault="00406FF6" w:rsidP="002547E1">
      <w:pPr>
        <w:pStyle w:val="Heading1"/>
        <w:spacing w:before="0"/>
      </w:pPr>
      <w:r w:rsidRPr="005B46B6">
        <w:t>--south asia war</w:t>
      </w:r>
    </w:p>
    <w:p w:rsidR="00406FF6" w:rsidRPr="005B46B6" w:rsidRDefault="00406FF6" w:rsidP="002547E1">
      <w:pPr>
        <w:spacing w:after="0"/>
      </w:pPr>
    </w:p>
    <w:p w:rsidR="00406FF6" w:rsidRPr="005B46B6" w:rsidRDefault="00406FF6" w:rsidP="002547E1">
      <w:pPr>
        <w:spacing w:after="0"/>
        <w:rPr>
          <w:b/>
        </w:rPr>
      </w:pPr>
      <w:r w:rsidRPr="005B46B6">
        <w:rPr>
          <w:b/>
        </w:rPr>
        <w:t>Climate change increases state hostility triggering South Asian war</w:t>
      </w:r>
    </w:p>
    <w:p w:rsidR="00406FF6" w:rsidRPr="005B46B6" w:rsidRDefault="00406FF6" w:rsidP="002547E1">
      <w:pPr>
        <w:spacing w:after="0"/>
      </w:pPr>
      <w:r w:rsidRPr="005B46B6">
        <w:rPr>
          <w:b/>
          <w:sz w:val="26"/>
          <w:szCs w:val="26"/>
          <w:u w:val="single"/>
        </w:rPr>
        <w:t>Mohan 14</w:t>
      </w:r>
      <w:r w:rsidRPr="005B46B6">
        <w:rPr>
          <w:sz w:val="16"/>
          <w:szCs w:val="16"/>
        </w:rPr>
        <w:t xml:space="preserve">(Vishwa Mohan is Senior Assistant Editor with The Times of India. He writes on issues relating to environment, climate change, agriculture, water resources, "South Asia Needs to Unite on Climate Change" April 22, 2014 </w:t>
      </w:r>
      <w:hyperlink r:id="rId100" w:history="1">
        <w:r w:rsidRPr="005B46B6">
          <w:rPr>
            <w:rStyle w:val="Hyperlink"/>
            <w:sz w:val="16"/>
            <w:szCs w:val="16"/>
          </w:rPr>
          <w:t>http://timesofindia.indiatimes.com/home/environment/global-warming/South-Asia-needs-to-unite-on-climate-change/articleshow/33097177.cms</w:t>
        </w:r>
      </w:hyperlink>
      <w:r w:rsidRPr="005B46B6">
        <w:rPr>
          <w:sz w:val="16"/>
          <w:szCs w:val="16"/>
        </w:rPr>
        <w:t>, RLA)</w:t>
      </w:r>
    </w:p>
    <w:p w:rsidR="00406FF6" w:rsidRPr="005B46B6" w:rsidRDefault="00406FF6" w:rsidP="002547E1">
      <w:pPr>
        <w:spacing w:after="0"/>
      </w:pPr>
    </w:p>
    <w:p w:rsidR="00406FF6" w:rsidRPr="005B46B6" w:rsidRDefault="00406FF6" w:rsidP="002547E1">
      <w:pPr>
        <w:spacing w:after="0"/>
        <w:rPr>
          <w:rStyle w:val="Emphasis"/>
        </w:rPr>
      </w:pPr>
      <w:r w:rsidRPr="005B46B6">
        <w:rPr>
          <w:sz w:val="16"/>
          <w:szCs w:val="16"/>
        </w:rPr>
        <w:t xml:space="preserve">NEW DELHI: A day after a UN panel predicted gloomy future for South Asia where climate change may even push nations to war due to pressure on natural resources, its chairman R K Pachauri on Tuesday admitted that the situation is indeed bad and it would be worse if the countries do not act together to face this common challenge.¶ </w:t>
      </w:r>
      <w:r w:rsidRPr="005B46B6">
        <w:t>"</w:t>
      </w:r>
      <w:r w:rsidRPr="005B46B6">
        <w:rPr>
          <w:rStyle w:val="StyleUnderline"/>
        </w:rPr>
        <w:t xml:space="preserve">The world has all kinds of drivers of stress and drivers of conflict. With the climate change, these are likely to get accentuated further," </w:t>
      </w:r>
      <w:r w:rsidRPr="005B46B6">
        <w:rPr>
          <w:sz w:val="16"/>
          <w:szCs w:val="16"/>
        </w:rPr>
        <w:t>said Pachauri in an interview to TOI. ¶ Pachauri - chairman of the UN's Intergovernmental Panel on Climate Change (IPCC) which released its report in Yokohama, Japan on Monday - was responding to the kind of messages one can get from this much-awaited document. Asked how this problem could be tacked unless countries in South Asia join hands, he said, "Under SAARC, for instance, we have a programme to deal with environmental protection and climate change. But I am afraid that is not being implemented effectively." ¶ Pachauri gave an example of massive floods in Pakistan in 2009 which he could see himself while flying over the country. He had later conveyed his concerns to then Pakistan's President Asif Ali Zardari, when he met him.</w:t>
      </w:r>
      <w:r w:rsidRPr="005B46B6">
        <w:t xml:space="preserve"> </w:t>
      </w:r>
      <w:r w:rsidRPr="005B46B6">
        <w:rPr>
          <w:sz w:val="12"/>
        </w:rPr>
        <w:t xml:space="preserve">¶ </w:t>
      </w:r>
      <w:r w:rsidRPr="005B46B6">
        <w:t>"</w:t>
      </w:r>
      <w:r w:rsidRPr="005B46B6">
        <w:rPr>
          <w:rStyle w:val="StyleUnderline"/>
        </w:rPr>
        <w:t>I later went to meet the then President Zardari and told him that there is no political conflict on these issues and that the two countries should work together because all we are vulnerable. So, it would make a lot of sense that countries of South Asia should coordinate their policies and action to fight the common threat," he said. ¶ Asked about Zardari's response, Pachauri - who is also a member of the Prime Minister's advisory council on climate change in India - said,</w:t>
      </w:r>
      <w:r w:rsidRPr="005B46B6">
        <w:t xml:space="preserve"> </w:t>
      </w:r>
      <w:r w:rsidRPr="005B46B6">
        <w:rPr>
          <w:sz w:val="16"/>
          <w:szCs w:val="16"/>
        </w:rPr>
        <w:t>"The response was positive. But, it's a question of who's going to bell the cat."</w:t>
      </w:r>
      <w:r w:rsidRPr="005B46B6">
        <w:t xml:space="preserve"> </w:t>
      </w:r>
      <w:r w:rsidRPr="005B46B6">
        <w:rPr>
          <w:rStyle w:val="StyleUnderline"/>
        </w:rPr>
        <w:t>¶ His remark assumes significance in view of the predictions made by the IPCC not only for the Asia but the also for whole world where the threat of climate change must be handled through joint action.</w:t>
      </w:r>
      <w:r w:rsidRPr="005B46B6">
        <w:t xml:space="preserve"> </w:t>
      </w:r>
      <w:r w:rsidRPr="005B46B6">
        <w:rPr>
          <w:sz w:val="16"/>
          <w:szCs w:val="16"/>
        </w:rPr>
        <w:t>¶ Referring to the report, even UN climate change secretariat in Bonn had on Monday highlighted those points. In a statement, it said, "</w:t>
      </w:r>
      <w:r w:rsidRPr="005B46B6">
        <w:rPr>
          <w:rStyle w:val="StyleUnderline"/>
        </w:rPr>
        <w:t>The IPCC report makes clear that people around the world are already suffering from climate change, as it directly affects their livelihoods, reducing crops, destroying homes and raising food prices, and that this will accelerate if climate change is left unchecked. It provides a detailed assessment of regional aspects, which give a much clearer understanding of climate impacts in different regions."</w:t>
      </w:r>
      <w:r w:rsidRPr="005B46B6">
        <w:t xml:space="preserve"> </w:t>
      </w:r>
      <w:r w:rsidRPr="005B46B6">
        <w:rPr>
          <w:sz w:val="16"/>
          <w:szCs w:val="16"/>
        </w:rPr>
        <w:t xml:space="preserve">Touching the human conflict aspects, the secretariat said, </w:t>
      </w:r>
      <w:r w:rsidRPr="005B46B6">
        <w:t>"</w:t>
      </w:r>
      <w:r w:rsidRPr="005B46B6">
        <w:rPr>
          <w:rStyle w:val="Emphasis"/>
        </w:rPr>
        <w:t>Among other things, the report warns that climate change increases the risk of armed conflict around the world because it worsens poverty and economic shocks. Therefore, climate change is already becoming a determining factor in the national security policies of states."</w:t>
      </w:r>
    </w:p>
    <w:p w:rsidR="00406FF6" w:rsidRPr="005B46B6" w:rsidRDefault="00406FF6" w:rsidP="002547E1">
      <w:pPr>
        <w:spacing w:after="0"/>
      </w:pPr>
    </w:p>
    <w:p w:rsidR="00406FF6" w:rsidRPr="005B46B6" w:rsidRDefault="00406FF6" w:rsidP="002547E1">
      <w:pPr>
        <w:pStyle w:val="Heading1"/>
        <w:spacing w:before="0"/>
      </w:pPr>
      <w:r w:rsidRPr="005B46B6">
        <w:t>--food security</w:t>
      </w:r>
    </w:p>
    <w:p w:rsidR="00406FF6" w:rsidRPr="005B46B6" w:rsidRDefault="00406FF6" w:rsidP="002547E1">
      <w:pPr>
        <w:spacing w:after="0"/>
      </w:pPr>
    </w:p>
    <w:p w:rsidR="00406FF6" w:rsidRPr="005B46B6" w:rsidRDefault="00406FF6" w:rsidP="002547E1">
      <w:pPr>
        <w:spacing w:after="0"/>
        <w:rPr>
          <w:b/>
        </w:rPr>
      </w:pPr>
      <w:r w:rsidRPr="005B46B6">
        <w:rPr>
          <w:b/>
        </w:rPr>
        <w:t>Food security is unsustainable post climate change</w:t>
      </w:r>
    </w:p>
    <w:p w:rsidR="00406FF6" w:rsidRPr="005B46B6" w:rsidRDefault="00406FF6" w:rsidP="002547E1">
      <w:pPr>
        <w:spacing w:after="0"/>
      </w:pPr>
      <w:r w:rsidRPr="005B46B6">
        <w:rPr>
          <w:b/>
          <w:sz w:val="26"/>
          <w:szCs w:val="26"/>
          <w:u w:val="single"/>
        </w:rPr>
        <w:t>Oxfam International 13</w:t>
      </w:r>
      <w:r w:rsidRPr="005B46B6">
        <w:rPr>
          <w:sz w:val="16"/>
          <w:szCs w:val="16"/>
        </w:rPr>
        <w:t>(Oxfam International, an international confederation of 17 organizations working together in more than 90 countries, OXFAM ISSUE BRIEFING SEPTEMBER 2013 GROWING DISRUPTION Climate change, food, and the fight against hunger</w:t>
      </w:r>
      <w:hyperlink r:id="rId101" w:history="1">
        <w:r w:rsidRPr="005B46B6">
          <w:rPr>
            <w:rStyle w:val="Hyperlink"/>
            <w:sz w:val="16"/>
            <w:szCs w:val="16"/>
          </w:rPr>
          <w:t>http://www.oxfam.org/sites/www.oxfam.org/files/ib-growing-disruption-climate-change-230913-en.pdf</w:t>
        </w:r>
      </w:hyperlink>
      <w:r w:rsidRPr="005B46B6">
        <w:rPr>
          <w:sz w:val="16"/>
          <w:szCs w:val="16"/>
        </w:rPr>
        <w:t>, RLA)</w:t>
      </w:r>
    </w:p>
    <w:p w:rsidR="00406FF6" w:rsidRPr="005B46B6" w:rsidRDefault="00406FF6" w:rsidP="002547E1">
      <w:pPr>
        <w:spacing w:after="0"/>
      </w:pPr>
    </w:p>
    <w:p w:rsidR="00406FF6" w:rsidRPr="005B46B6" w:rsidRDefault="00406FF6" w:rsidP="002547E1">
      <w:pPr>
        <w:spacing w:after="0"/>
        <w:rPr>
          <w:sz w:val="16"/>
          <w:szCs w:val="16"/>
        </w:rPr>
      </w:pPr>
      <w:r w:rsidRPr="005B46B6">
        <w:rPr>
          <w:rStyle w:val="StyleUnderline"/>
        </w:rPr>
        <w:t>The world faces a real and imminent risk of major setbacks in efforts to ¶ combat hunger because of climate change</w:t>
      </w:r>
      <w:r w:rsidRPr="005B46B6">
        <w:t xml:space="preserve">. </w:t>
      </w:r>
      <w:r w:rsidRPr="005B46B6">
        <w:rPr>
          <w:sz w:val="16"/>
          <w:szCs w:val="16"/>
        </w:rPr>
        <w:t>That risk is not a remote future ¶ threat. It is emerging today and will intensify over the coming decades. ¶ Using the accepted four pillars of food security – availability, access, ¶ utilisation, and stability</w:t>
      </w:r>
      <w:r w:rsidRPr="005B46B6">
        <w:t xml:space="preserve"> – </w:t>
      </w:r>
      <w:r w:rsidRPr="005B46B6">
        <w:rPr>
          <w:rStyle w:val="StyleUnderline"/>
        </w:rPr>
        <w:t xml:space="preserve">this issue brief draws on research and on Oxfam‟s ¶ programme experience around the world to assess how climate change is ¶ likely to disrupt each of these four elements.¶ 1¶ </w:t>
      </w:r>
      <w:r w:rsidRPr="005B46B6">
        <w:rPr>
          <w:sz w:val="16"/>
          <w:szCs w:val="16"/>
        </w:rPr>
        <w:t>The paper sets out how</w:t>
      </w:r>
      <w:r w:rsidRPr="005B46B6">
        <w:t xml:space="preserve"> </w:t>
      </w:r>
      <w:r w:rsidRPr="005B46B6">
        <w:rPr>
          <w:rStyle w:val="Emphasis"/>
        </w:rPr>
        <w:t>climatic ¶ instability in the form of more extreme and volatile weather is already ¶ undermining food security</w:t>
      </w:r>
      <w:r w:rsidRPr="005B46B6">
        <w:t xml:space="preserve">. </w:t>
      </w:r>
      <w:r w:rsidRPr="005B46B6">
        <w:rPr>
          <w:sz w:val="16"/>
          <w:szCs w:val="16"/>
        </w:rPr>
        <w:t>It also shows how in the absence of urgent action, ¶ it will load far more significant challenges onto already stressed food ¶ systems</w:t>
      </w:r>
      <w:r w:rsidRPr="005B46B6">
        <w:t xml:space="preserve">. </w:t>
      </w:r>
      <w:r w:rsidRPr="005B46B6">
        <w:rPr>
          <w:rStyle w:val="StyleUnderline"/>
        </w:rPr>
        <w:t>Food security is achieved ‘when all people, at all times, have physical and ¶ economic access to sufficient safe and nutritious food that meets their ¶ dietary needs and food preferences for an active and healthy life’.2</w:t>
      </w:r>
      <w:r w:rsidRPr="005B46B6">
        <w:rPr>
          <w:sz w:val="12"/>
        </w:rPr>
        <w:t xml:space="preserve">¶ </w:t>
      </w:r>
      <w:r w:rsidRPr="005B46B6">
        <w:rPr>
          <w:sz w:val="16"/>
          <w:szCs w:val="16"/>
        </w:rPr>
        <w:t>Availability: Both more extreme weather and slow-onset changes in the ¶ climate (increasing temperatures and changing rainfall) will hit food production ¶ and food distribution systems, reducing the amount, type, and quality of food ¶ available for consumption. ¶ Access: By increasing food prices and at the same time undermining people‟s ¶ means of making a living, climate change threatens people‟s access to the ¶ required type, quality, and quantity of food. ¶ Utilisation</w:t>
      </w:r>
      <w:r w:rsidRPr="005B46B6">
        <w:t xml:space="preserve">: </w:t>
      </w:r>
      <w:r w:rsidRPr="005B46B6">
        <w:rPr>
          <w:rStyle w:val="StyleUnderline"/>
        </w:rPr>
        <w:t>By affecting human health and jeopardising the quality, variety, and ¶ even safety of food produced, climate change affects people‟s ability to benefit ¶ nutritionally from consumed food</w:t>
      </w:r>
      <w:r w:rsidRPr="005B46B6">
        <w:rPr>
          <w:sz w:val="16"/>
          <w:szCs w:val="16"/>
        </w:rPr>
        <w:t>. ¶ Stability: By increasing shocks, stresses, and uncertainty around access to, ¶ availability, and utilisation of food (as stated above), climate change threatens ¶ people‟s ability to have access to adequate food at all times. Those attending the World Food Summit in 1996, which came after nearly 30 ¶ years of progress in the fight against hunger, believed that food security was ¶ attainable.¶ 11¶ For Oxfam and others, eradicating hunger is an achievable goal, ¶ and one that must be underpinned by an assessment that hunger occurs not ¶ because of the scarcity of food but because of inequalities and injustices in ¶ the way that food is distributed. ¶ However,</w:t>
      </w:r>
      <w:r w:rsidRPr="005B46B6">
        <w:t xml:space="preserve"> </w:t>
      </w:r>
      <w:r w:rsidRPr="005B46B6">
        <w:rPr>
          <w:rStyle w:val="StyleUnderline"/>
        </w:rPr>
        <w:t>climate change is transforming the nature of the hunger challenge ¶ and, potentially, our ability to deal with it – and, alarmingly, it is happening at ¶ the same time as global demand for food is increasing. ¶ Without urgent action to reduce emissions and build resilience, climate ¶ change will challenge the safety and security of the global food system and ¶ with it the prospect of ensuring that everyone‟s basic human right to food can ¶ be met.</w:t>
      </w:r>
      <w:r w:rsidRPr="005B46B6">
        <w:t xml:space="preserve"> </w:t>
      </w:r>
      <w:r w:rsidRPr="005B46B6">
        <w:rPr>
          <w:sz w:val="16"/>
          <w:szCs w:val="16"/>
        </w:rPr>
        <w:t>Our food system cannot cope with unmitigated climate change, ¶ which could lead to a permanent increase in yield variability, excessive food ¶ price volatility, and perpetual disruption to livelihoods that could leave many ¶ poor countries and communities with potentially insuperable food security ¶ challenges. Adequate food availability is a precondition for sustained food security. As set ¶ out in the sections below, climate change threatens food availability in two ¶ main ways. First</w:t>
      </w:r>
      <w:r w:rsidRPr="005B46B6">
        <w:t xml:space="preserve">, </w:t>
      </w:r>
      <w:r w:rsidRPr="005B46B6">
        <w:rPr>
          <w:rStyle w:val="StyleUnderline"/>
        </w:rPr>
        <w:t>production is being hit by increasing temperatures and ¶ shifting rainfall patterns, which are expected to increasingly depress ¶ agricultural yields in most countries.¶ 12¶ Production losses will also occur due ¶ to a projected increase in the frequency and severity of extreme weather ¶ events</w:t>
      </w:r>
      <w:r w:rsidRPr="005B46B6">
        <w:t xml:space="preserve">, </w:t>
      </w:r>
      <w:r w:rsidRPr="005B46B6">
        <w:rPr>
          <w:sz w:val="16"/>
          <w:szCs w:val="16"/>
        </w:rPr>
        <w:t>such as heatwaves, droughts, and floods. In addition, extreme ¶ weather events are also likely to damage or destroy vital distribution and ¶ transport infrastructure, with severe consequences for food supply chains ¶ and availability of food at markets.</w:t>
      </w:r>
    </w:p>
    <w:p w:rsidR="00406FF6" w:rsidRPr="005B46B6" w:rsidRDefault="00406FF6" w:rsidP="002547E1">
      <w:pPr>
        <w:spacing w:after="0"/>
      </w:pPr>
    </w:p>
    <w:p w:rsidR="00406FF6" w:rsidRPr="005B46B6" w:rsidRDefault="00F52C1B" w:rsidP="002547E1">
      <w:pPr>
        <w:pStyle w:val="Heading1"/>
        <w:spacing w:before="0"/>
      </w:pPr>
      <w:r w:rsidRPr="005B46B6">
        <w:t>--navy</w:t>
      </w:r>
    </w:p>
    <w:p w:rsidR="00F52C1B" w:rsidRPr="005B46B6" w:rsidRDefault="00F52C1B" w:rsidP="002547E1">
      <w:pPr>
        <w:spacing w:after="0"/>
      </w:pPr>
    </w:p>
    <w:p w:rsidR="00F52C1B" w:rsidRPr="005B46B6" w:rsidRDefault="00F52C1B" w:rsidP="002547E1">
      <w:pPr>
        <w:spacing w:after="0"/>
        <w:rPr>
          <w:b/>
        </w:rPr>
      </w:pPr>
      <w:r w:rsidRPr="005B46B6">
        <w:rPr>
          <w:b/>
        </w:rPr>
        <w:t>Climate change will devastate United States naval capabilities</w:t>
      </w:r>
    </w:p>
    <w:p w:rsidR="00F52C1B" w:rsidRPr="005B46B6" w:rsidRDefault="00F52C1B" w:rsidP="002547E1">
      <w:pPr>
        <w:spacing w:after="0"/>
      </w:pPr>
      <w:r w:rsidRPr="005B46B6">
        <w:rPr>
          <w:b/>
          <w:sz w:val="26"/>
          <w:szCs w:val="26"/>
          <w:u w:val="single"/>
        </w:rPr>
        <w:t>Davenport 14</w:t>
      </w:r>
      <w:r w:rsidRPr="005B46B6">
        <w:rPr>
          <w:sz w:val="16"/>
          <w:szCs w:val="16"/>
        </w:rPr>
        <w:t xml:space="preserve">(Coral Davenport is the energy and environment correspondent for National Journal. Prior to joining National Journal in 2010, Davenport covered energy and environment for Politico, and before that, for Congressional Quarterly. She writes about everything from global climate change policy to offshore drilling to the economics of renewable energy. "Climate Change Deemed Growing Security Threat by Military Researchers" May 13, 2014 </w:t>
      </w:r>
      <w:hyperlink r:id="rId102" w:history="1">
        <w:r w:rsidRPr="005B46B6">
          <w:rPr>
            <w:rStyle w:val="Hyperlink"/>
            <w:sz w:val="16"/>
            <w:szCs w:val="16"/>
          </w:rPr>
          <w:t>http://www.nytimes.com/2014/05/14/us/politics/climate-change-deemed-growing-security-threat-by-military-researchers.html?_r=0</w:t>
        </w:r>
      </w:hyperlink>
      <w:r w:rsidRPr="005B46B6">
        <w:rPr>
          <w:sz w:val="16"/>
          <w:szCs w:val="16"/>
        </w:rPr>
        <w:t>, RLA)</w:t>
      </w:r>
    </w:p>
    <w:p w:rsidR="00F52C1B" w:rsidRPr="005B46B6" w:rsidRDefault="00F52C1B" w:rsidP="002547E1">
      <w:pPr>
        <w:spacing w:after="0"/>
        <w:rPr>
          <w:sz w:val="16"/>
          <w:szCs w:val="16"/>
        </w:rPr>
      </w:pPr>
    </w:p>
    <w:p w:rsidR="00F52C1B" w:rsidRPr="005B46B6" w:rsidRDefault="00F52C1B" w:rsidP="002547E1">
      <w:pPr>
        <w:spacing w:after="0"/>
      </w:pPr>
      <w:r w:rsidRPr="005B46B6">
        <w:rPr>
          <w:sz w:val="16"/>
          <w:szCs w:val="16"/>
        </w:rPr>
        <w:t>WASHINGTON —</w:t>
      </w:r>
      <w:r w:rsidRPr="005B46B6">
        <w:t xml:space="preserve"> </w:t>
      </w:r>
      <w:r w:rsidRPr="005B46B6">
        <w:rPr>
          <w:rStyle w:val="StyleUnderline"/>
        </w:rPr>
        <w:t>The accelerating rate of climate change poses a severe risk to national security and acts as a catalyst for global political conflict, a report published Tuesday by a leading government-funded military research organization concluded</w:t>
      </w:r>
      <w:r w:rsidRPr="005B46B6">
        <w:rPr>
          <w:rStyle w:val="StyleUnderline"/>
          <w:sz w:val="16"/>
          <w:szCs w:val="16"/>
        </w:rPr>
        <w:t>.</w:t>
      </w:r>
      <w:r w:rsidRPr="005B46B6">
        <w:rPr>
          <w:sz w:val="16"/>
          <w:szCs w:val="16"/>
        </w:rPr>
        <w:t>¶ The CNA Corporation Military Advisory Board found that climate change-induced drought in the Middle East and Africa is leading to conflicts over food and water and escalating longstanding regional and ethnic tensions into violent clashes</w:t>
      </w:r>
      <w:r w:rsidRPr="005B46B6">
        <w:t xml:space="preserve">. </w:t>
      </w:r>
      <w:r w:rsidRPr="005B46B6">
        <w:rPr>
          <w:rStyle w:val="StyleUnderline"/>
        </w:rPr>
        <w:t>The report also found that rising sea levels are putting people and food supplies in vulnerable coastal regions like eastern India, Bangladesh and the Mekong Delta in Vietnam at risk and could lead to a new wave of refugees</w:t>
      </w:r>
      <w:r w:rsidRPr="005B46B6">
        <w:t>.</w:t>
      </w:r>
      <w:r w:rsidRPr="005B46B6">
        <w:rPr>
          <w:sz w:val="16"/>
          <w:szCs w:val="16"/>
        </w:rPr>
        <w:t xml:space="preserve">¶ In addition, the report predicted that </w:t>
      </w:r>
      <w:r w:rsidRPr="005B46B6">
        <w:rPr>
          <w:rStyle w:val="Emphasis"/>
        </w:rPr>
        <w:t>an increase in catastrophic weather events around the world will create more demand for American troops, even as flooding and extreme weather events at home could damage naval ports and military bases</w:t>
      </w:r>
      <w:r w:rsidRPr="005B46B6">
        <w:rPr>
          <w:sz w:val="16"/>
          <w:szCs w:val="16"/>
        </w:rPr>
        <w:t>.¶ In an interview, Secretary of State John Kerry signaled that the report’s findings would influence American foreign policy.¶ “Tribes are killing each other over water today,” Mr. Kerry said. “Think of what happens if you have massive dislocation, or the drying up of the waters of the Nile, of the major rivers in China and India. The intelligence community takes it seriously, and it’s translated into action.”¶ Mr. Kerry, who plans to deliver a major speech this summer on the links between climate change and national security, said his remarks would also be aimed at building political support for President Obama’s climate change agenda, including a new regulation to cut pollution from coal-fired power plants that the administration will introduce in June.¶ “We’re going to try to lay out to people legitimate options for action that are not bank-breaking or negative,” Mr. Kerry said.¶ Pentagon officials said the report would affect military policy. “The department certainly agrees that climate change is having an impact on national security, whether by increasing global instability, by opening the Arctic or by increasing sea level and storm surge near our coastal installations,” John Conger, the Pentagon’s deputy under secretary of defense for installations and environment, said in a statement. “We are actively integrating climate considerations across the full spectrum of our activities to ensure a ready and resilient force.”¶ The report on Tuesday follows a recent string of scientific studies that warn that the effects of climate change are already occurring and that flooding, droughts, extreme storms, food and water shortages and damage to infrastructure will occur in the near future.¶ In March</w:t>
      </w:r>
      <w:r w:rsidRPr="005B46B6">
        <w:rPr>
          <w:rStyle w:val="StyleUnderline"/>
        </w:rPr>
        <w:t>, the Pentagon’s Quadrennial Defense Review, the agency’s main public document describing the current doctrine of the United States military, drew a direct link between the effects of global warming — like rising sea levels and extreme weather patterns — and terrorism.¶ “These effects are threat multipliers that will aggravate stressors abroad, such as poverty, environmental degradation, political instability and social tensions</w:t>
      </w:r>
      <w:r w:rsidRPr="005B46B6">
        <w:t xml:space="preserve"> </w:t>
      </w:r>
      <w:r w:rsidRPr="005B46B6">
        <w:rPr>
          <w:sz w:val="16"/>
          <w:szCs w:val="16"/>
        </w:rPr>
        <w:t>— conditions that can enable terrorist activity and other forms of violence,” the review said.¶ Continue reading the main storyContinue reading the main storyContinue reading the main story¶ Tuesday’s report is an update of a report by the center’s Military Advisory Board in 2007, the first major study to draw the link between climate change and national security. The report’s authors said the biggest change in the seven years between the two studies was the increase in scientific certainty about global warming, and of the link between global warming and security disruptions.¶</w:t>
      </w:r>
      <w:r w:rsidRPr="005B46B6">
        <w:rPr>
          <w:sz w:val="12"/>
        </w:rPr>
        <w:t xml:space="preserve"> </w:t>
      </w:r>
      <w:r w:rsidRPr="005B46B6">
        <w:rPr>
          <w:rStyle w:val="StyleUnderline"/>
        </w:rPr>
        <w:t xml:space="preserve">The 2007 report also described climate change as a “threat multiplier” or a problem that could enhance or contribute to already existing causes of global disruption. The 2014 report updates that language, calling climate change a “catalyst for conflict” — a phrase intentionally chosen, the report’s authors said, to signal that climate change is an active, driving force in starting conflict.¶ </w:t>
      </w:r>
      <w:r w:rsidRPr="005B46B6">
        <w:rPr>
          <w:rStyle w:val="StyleUnderline"/>
          <w:sz w:val="16"/>
          <w:szCs w:val="16"/>
        </w:rPr>
        <w:t>“</w:t>
      </w:r>
      <w:r w:rsidRPr="005B46B6">
        <w:rPr>
          <w:sz w:val="16"/>
          <w:szCs w:val="16"/>
        </w:rPr>
        <w:t>In the past, the thinking was that climate change multiplied the significance of a situation,” said Gen. Charles F. Wald, who contributed to both reports and is retired from the Air Force. “Now we’re saying it’s going to be a direct cause of instability.”¶ Continue reading the main story¶ RECENT COMMENTS¶ Ben 14 May 2014¶ One hopes we will begin to get responsible environmental coverage with the change of editors. Things have recently taken a turn for the...¶ James Jordan 14 May 2014¶ Ms. Davenport, good</w:t>
      </w:r>
      <w:r w:rsidRPr="005B46B6">
        <w:t xml:space="preserve"> </w:t>
      </w:r>
      <w:r w:rsidRPr="005B46B6">
        <w:rPr>
          <w:rStyle w:val="StyleUnderline"/>
        </w:rPr>
        <w:t>report. The military has a great capacity for leading in global warming gas emissions. E.g. Navy should not build any...¶ Mark Goldes 1</w:t>
      </w:r>
      <w:r w:rsidRPr="005B46B6">
        <w:t xml:space="preserve">4 </w:t>
      </w:r>
      <w:r w:rsidRPr="005B46B6">
        <w:rPr>
          <w:sz w:val="16"/>
          <w:szCs w:val="16"/>
        </w:rPr>
        <w:t>May 2014¶ This National Security Threat can be addressed much faster than can be readily believed.Atmospheric heat a huge untapped source of solar...¶ SEE ALL COMMENTS¶ The most recent scientific reports on climate change warn that increasing drought in Africa is now turning arable land to desert. The national security report’s authors conclude that the slow but steady expansion of the Sahara through Mali, which is killing crops and leaving farmers starving, may have been a contributing force in the jihadist uprising in that African country in 2012. Since then, Al Qaeda in the Islamic Maghreb has seized control of northern Mali and remains in conflict with the Malian government.¶</w:t>
      </w:r>
      <w:r w:rsidRPr="005B46B6">
        <w:rPr>
          <w:sz w:val="12"/>
        </w:rPr>
        <w:t xml:space="preserve"> </w:t>
      </w:r>
      <w:r w:rsidRPr="005B46B6">
        <w:rPr>
          <w:rStyle w:val="Emphasis"/>
        </w:rPr>
        <w:t>The report warns that rising sea levels in the United States imperil many of the Navy’s coastal installations.</w:t>
      </w:r>
      <w:r w:rsidRPr="005B46B6">
        <w:t xml:space="preserve"> Last week, the White House released a National Climate </w:t>
      </w:r>
      <w:r w:rsidRPr="005B46B6">
        <w:rPr>
          <w:rStyle w:val="StyleUnderline"/>
        </w:rPr>
        <w:t>Assessment report citing Norfolk, Va., as one of the cities most vulnerable to damage by rising sea levels. Norfolk is home to the world’s largest naval base as well as a nuclear submarine construction yard — all of which are vulnerable to destruction by rising sea levels, found in Tuesday’s report.¶ “Norfolk is so big, it’s so important to the Navy, it’s important to Virginia for jobs, and it would go,”</w:t>
      </w:r>
      <w:r w:rsidRPr="005B46B6">
        <w:t xml:space="preserve"> </w:t>
      </w:r>
      <w:r w:rsidRPr="005B46B6">
        <w:rPr>
          <w:sz w:val="16"/>
          <w:szCs w:val="16"/>
        </w:rPr>
        <w:t>General Wald said.¶ A scientific report released this week found that global warming has contributed to the melting of a large section of a West Antarctica ice sheet, which could lead to a rise in sea level of 10 feet or more.¶ Senator James M. Inhofe of Oklahoma, the ranking Republican on the Senate Armed Services Committee and a vocal skeptic of the established science that greenhouse gas emissions contribute to global warming, scoffed at the idea that climate change is linked to national security threats.¶</w:t>
      </w:r>
      <w:r w:rsidRPr="005B46B6">
        <w:rPr>
          <w:sz w:val="12"/>
        </w:rPr>
        <w:t xml:space="preserve"> </w:t>
      </w:r>
      <w:r w:rsidRPr="005B46B6">
        <w:t>“</w:t>
      </w:r>
      <w:r w:rsidRPr="005B46B6">
        <w:rPr>
          <w:rStyle w:val="StyleUnderline"/>
        </w:rPr>
        <w:t>There is no one in more pursuit of publicity than a retired military officer,” he said of the report’s authors. “I look back wistfully at the days of the Cold War. Now you have people who are mentally imbalanced, with the ability to deploy a nuclear weapon. For anyone to say that any type of global warming is anywhere close to the threat that we have with crazy people running around with nuclear weapons, it shows how desperate they are to get the public to buy this</w:t>
      </w:r>
      <w:r w:rsidRPr="005B46B6">
        <w:t>.”</w:t>
      </w:r>
      <w:r w:rsidRPr="005B46B6">
        <w:rPr>
          <w:sz w:val="12"/>
        </w:rPr>
        <w:t xml:space="preserve">¶ </w:t>
      </w:r>
      <w:r w:rsidRPr="005B46B6">
        <w:rPr>
          <w:sz w:val="16"/>
          <w:szCs w:val="16"/>
        </w:rPr>
        <w:t>Rear Adm. David Titley, a co-author of the report and a meteorologist who is retired from the Navy, said political opposition would not extinguish what he called the indisputable data in the report.¶ “The ice doesn’t care about politics or who’s caucusing with whom, or Democrats or Republicans,” said Admiral Titley, who now directs the Center for Solutions to Weather and Climate Risk at Pennsylvania State University</w:t>
      </w:r>
    </w:p>
    <w:p w:rsidR="00F52C1B" w:rsidRPr="005B46B6" w:rsidRDefault="00F52C1B" w:rsidP="002547E1">
      <w:pPr>
        <w:spacing w:after="0"/>
      </w:pPr>
    </w:p>
    <w:p w:rsidR="00B355E1" w:rsidRPr="005B46B6" w:rsidRDefault="00B355E1" w:rsidP="002547E1">
      <w:pPr>
        <w:pStyle w:val="Heading1"/>
        <w:spacing w:before="0"/>
      </w:pPr>
      <w:r w:rsidRPr="005B46B6">
        <w:t>--heg</w:t>
      </w:r>
    </w:p>
    <w:p w:rsidR="00B355E1" w:rsidRPr="005B46B6" w:rsidRDefault="00B355E1" w:rsidP="002547E1">
      <w:pPr>
        <w:spacing w:after="0"/>
        <w:rPr>
          <w:b/>
        </w:rPr>
      </w:pPr>
      <w:r w:rsidRPr="005B46B6">
        <w:rPr>
          <w:b/>
        </w:rPr>
        <w:t>Negligence to solve warming decimates United States hegemony</w:t>
      </w:r>
    </w:p>
    <w:p w:rsidR="00B355E1" w:rsidRPr="005B46B6" w:rsidRDefault="00B355E1" w:rsidP="002547E1">
      <w:pPr>
        <w:spacing w:after="0"/>
        <w:rPr>
          <w:sz w:val="16"/>
          <w:szCs w:val="16"/>
        </w:rPr>
      </w:pPr>
      <w:r w:rsidRPr="005B46B6">
        <w:rPr>
          <w:b/>
          <w:sz w:val="26"/>
          <w:szCs w:val="26"/>
          <w:u w:val="single"/>
        </w:rPr>
        <w:t>Roberts 11</w:t>
      </w:r>
      <w:r w:rsidRPr="005B46B6">
        <w:rPr>
          <w:sz w:val="16"/>
          <w:szCs w:val="16"/>
        </w:rPr>
        <w:t xml:space="preserve">(J. Timmons Roberts, Center for Environmental Studies, Brown University, 135 Angell St., Providence, RI 02912 USAMultipolarity and the new world (dis)order: US hegemonic decline and the fragmentation of the global climate regimes, 2011 </w:t>
      </w:r>
      <w:hyperlink r:id="rId103" w:history="1">
        <w:r w:rsidRPr="005B46B6">
          <w:rPr>
            <w:rStyle w:val="Hyperlink"/>
            <w:sz w:val="16"/>
            <w:szCs w:val="16"/>
          </w:rPr>
          <w:t>http://www.bu.edu/sph/files/2012/12/Roberts_2011_Multipolarity_and_the_new_world_disorder_-_US_hegemonic_decline_and_the_fragmentation_of_the_global_climate_regime.pdf</w:t>
        </w:r>
      </w:hyperlink>
      <w:r w:rsidRPr="005B46B6">
        <w:rPr>
          <w:sz w:val="16"/>
          <w:szCs w:val="16"/>
        </w:rPr>
        <w:t>, RLA)</w:t>
      </w:r>
    </w:p>
    <w:p w:rsidR="00B355E1" w:rsidRPr="005B46B6" w:rsidRDefault="00B355E1" w:rsidP="002547E1">
      <w:pPr>
        <w:spacing w:after="0"/>
      </w:pPr>
    </w:p>
    <w:p w:rsidR="00B355E1" w:rsidRPr="005B46B6" w:rsidRDefault="00B355E1" w:rsidP="002547E1">
      <w:pPr>
        <w:spacing w:after="0"/>
        <w:rPr>
          <w:sz w:val="16"/>
          <w:szCs w:val="16"/>
        </w:rPr>
      </w:pPr>
      <w:r w:rsidRPr="005B46B6">
        <w:rPr>
          <w:sz w:val="16"/>
          <w:szCs w:val="16"/>
        </w:rPr>
        <w:t>So we have seen over the past few years a sharply increasing</w:t>
      </w:r>
      <w:r w:rsidRPr="005B46B6">
        <w:rPr>
          <w:sz w:val="12"/>
          <w:szCs w:val="16"/>
        </w:rPr>
        <w:t>¶</w:t>
      </w:r>
      <w:r w:rsidRPr="005B46B6">
        <w:rPr>
          <w:sz w:val="16"/>
          <w:szCs w:val="16"/>
        </w:rPr>
        <w:t xml:space="preserve"> fragmentation of international alignments in response to climate</w:t>
      </w:r>
      <w:r w:rsidRPr="005B46B6">
        <w:rPr>
          <w:sz w:val="12"/>
          <w:szCs w:val="16"/>
        </w:rPr>
        <w:t>¶</w:t>
      </w:r>
      <w:r w:rsidRPr="005B46B6">
        <w:rPr>
          <w:sz w:val="16"/>
          <w:szCs w:val="16"/>
        </w:rPr>
        <w:t xml:space="preserve"> change. Looking longer term, we see an even more extreme</w:t>
      </w:r>
      <w:r w:rsidRPr="005B46B6">
        <w:rPr>
          <w:sz w:val="12"/>
          <w:szCs w:val="16"/>
        </w:rPr>
        <w:t>¶</w:t>
      </w:r>
      <w:r w:rsidRPr="005B46B6">
        <w:rPr>
          <w:sz w:val="16"/>
          <w:szCs w:val="16"/>
        </w:rPr>
        <w:t xml:space="preserve"> increase in deﬁned positions.</w:t>
      </w:r>
      <w:r w:rsidRPr="005B46B6">
        <w:t xml:space="preserve"> </w:t>
      </w:r>
      <w:r w:rsidRPr="005B46B6">
        <w:rPr>
          <w:rStyle w:val="StyleUnderline"/>
        </w:rPr>
        <w:t>First, there was the UNFCCC’s vague</w:t>
      </w:r>
      <w:r w:rsidRPr="005B46B6">
        <w:rPr>
          <w:rStyle w:val="StyleUnderline"/>
          <w:b/>
          <w:sz w:val="12"/>
        </w:rPr>
        <w:t>¶</w:t>
      </w:r>
      <w:r w:rsidRPr="005B46B6">
        <w:rPr>
          <w:rStyle w:val="StyleUnderline"/>
        </w:rPr>
        <w:t xml:space="preserve"> but solidaristic statements in 1992, based on per capita justice and</w:t>
      </w:r>
      <w:r w:rsidRPr="005B46B6">
        <w:rPr>
          <w:rStyle w:val="StyleUnderline"/>
          <w:b/>
          <w:sz w:val="12"/>
        </w:rPr>
        <w:t>¶</w:t>
      </w:r>
      <w:r w:rsidRPr="005B46B6">
        <w:rPr>
          <w:rStyle w:val="StyleUnderline"/>
        </w:rPr>
        <w:t xml:space="preserve"> preventing dangerous climate change. Then the incrementalist and</w:t>
      </w:r>
      <w:r w:rsidRPr="005B46B6">
        <w:rPr>
          <w:rStyle w:val="StyleUnderline"/>
          <w:b/>
          <w:sz w:val="12"/>
        </w:rPr>
        <w:t>¶</w:t>
      </w:r>
      <w:r w:rsidRPr="005B46B6">
        <w:rPr>
          <w:rStyle w:val="StyleUnderline"/>
        </w:rPr>
        <w:t xml:space="preserve"> realist 1997 Kyoto regime reﬂected hegemonic struggle between</w:t>
      </w:r>
      <w:r w:rsidRPr="005B46B6">
        <w:rPr>
          <w:rStyle w:val="StyleUnderline"/>
          <w:b/>
          <w:sz w:val="12"/>
        </w:rPr>
        <w:t>¶</w:t>
      </w:r>
      <w:r w:rsidRPr="005B46B6">
        <w:rPr>
          <w:rStyle w:val="StyleUnderline"/>
        </w:rPr>
        <w:t xml:space="preserve"> the US and the EU (Paterson, 2009), and ended up being based on</w:t>
      </w:r>
      <w:r w:rsidRPr="005B46B6">
        <w:rPr>
          <w:rStyle w:val="StyleUnderline"/>
          <w:b/>
          <w:sz w:val="12"/>
        </w:rPr>
        <w:t>¶</w:t>
      </w:r>
      <w:r w:rsidRPr="005B46B6">
        <w:rPr>
          <w:rStyle w:val="StyleUnderline"/>
        </w:rPr>
        <w:t xml:space="preserve"> the grandfathering of past emissions, emissions trading, and the</w:t>
      </w:r>
      <w:r w:rsidRPr="005B46B6">
        <w:rPr>
          <w:rStyle w:val="StyleUnderline"/>
          <w:b/>
          <w:sz w:val="12"/>
        </w:rPr>
        <w:t>¶</w:t>
      </w:r>
      <w:r w:rsidRPr="005B46B6">
        <w:rPr>
          <w:rStyle w:val="StyleUnderline"/>
        </w:rPr>
        <w:t xml:space="preserve"> eventual withdrawal of the world’s most powerful nation – its</w:t>
      </w:r>
      <w:r w:rsidRPr="005B46B6">
        <w:rPr>
          <w:rStyle w:val="StyleUnderline"/>
          <w:b/>
          <w:sz w:val="12"/>
        </w:rPr>
        <w:t>¶</w:t>
      </w:r>
      <w:r w:rsidRPr="005B46B6">
        <w:rPr>
          <w:rStyle w:val="StyleUnderline"/>
        </w:rPr>
        <w:t xml:space="preserve"> hegemon, the US</w:t>
      </w:r>
      <w:r w:rsidRPr="005B46B6">
        <w:t xml:space="preserve">.8 </w:t>
      </w:r>
      <w:r w:rsidRPr="005B46B6">
        <w:rPr>
          <w:sz w:val="16"/>
          <w:szCs w:val="16"/>
        </w:rPr>
        <w:t>Then in the 2009/2010 Copenhagen-Cancun</w:t>
      </w:r>
      <w:r w:rsidRPr="005B46B6">
        <w:rPr>
          <w:sz w:val="12"/>
          <w:szCs w:val="16"/>
        </w:rPr>
        <w:t>¶</w:t>
      </w:r>
      <w:r w:rsidRPr="005B46B6">
        <w:rPr>
          <w:sz w:val="16"/>
          <w:szCs w:val="16"/>
        </w:rPr>
        <w:t xml:space="preserve"> Round world we see a weakening in European leadership (as that</w:t>
      </w:r>
      <w:r w:rsidRPr="005B46B6">
        <w:rPr>
          <w:sz w:val="12"/>
          <w:szCs w:val="16"/>
        </w:rPr>
        <w:t>¶</w:t>
      </w:r>
      <w:r w:rsidRPr="005B46B6">
        <w:rPr>
          <w:sz w:val="16"/>
          <w:szCs w:val="16"/>
        </w:rPr>
        <w:t xml:space="preserve"> bloc expanded from 17 relatively wealthy to 27 much more diverse</w:t>
      </w:r>
      <w:r w:rsidRPr="005B46B6">
        <w:rPr>
          <w:sz w:val="12"/>
          <w:szCs w:val="16"/>
        </w:rPr>
        <w:t>¶</w:t>
      </w:r>
      <w:r w:rsidRPr="005B46B6">
        <w:rPr>
          <w:sz w:val="16"/>
          <w:szCs w:val="16"/>
        </w:rPr>
        <w:t xml:space="preserve"> nations), and the fragmentation of the G-77 into an even more</w:t>
      </w:r>
      <w:r w:rsidRPr="005B46B6">
        <w:rPr>
          <w:sz w:val="12"/>
          <w:szCs w:val="16"/>
        </w:rPr>
        <w:t>¶</w:t>
      </w:r>
      <w:r w:rsidRPr="005B46B6">
        <w:rPr>
          <w:sz w:val="16"/>
          <w:szCs w:val="16"/>
        </w:rPr>
        <w:t xml:space="preserve"> fractious set of ad hoc negotiating groups just described.</w:t>
      </w:r>
      <w:r w:rsidRPr="005B46B6">
        <w:rPr>
          <w:sz w:val="12"/>
          <w:szCs w:val="16"/>
        </w:rPr>
        <w:t>¶</w:t>
      </w:r>
      <w:r w:rsidRPr="005B46B6">
        <w:rPr>
          <w:sz w:val="16"/>
          <w:szCs w:val="16"/>
        </w:rPr>
        <w:t xml:space="preserve"> The US was something of a foot-dragger in the 1992 Earth Summit,</w:t>
      </w:r>
      <w:r w:rsidRPr="005B46B6">
        <w:rPr>
          <w:sz w:val="12"/>
          <w:szCs w:val="16"/>
        </w:rPr>
        <w:t>¶</w:t>
      </w:r>
      <w:r w:rsidRPr="005B46B6">
        <w:rPr>
          <w:sz w:val="16"/>
          <w:szCs w:val="16"/>
        </w:rPr>
        <w:t xml:space="preserve"> with President George H.W. Bush traveling to Rio and signing the</w:t>
      </w:r>
      <w:r w:rsidRPr="005B46B6">
        <w:rPr>
          <w:sz w:val="12"/>
          <w:szCs w:val="16"/>
        </w:rPr>
        <w:t>¶</w:t>
      </w:r>
      <w:r w:rsidRPr="005B46B6">
        <w:rPr>
          <w:sz w:val="16"/>
          <w:szCs w:val="16"/>
        </w:rPr>
        <w:t xml:space="preserve"> UNFCCC only hesitatingly and under pressure, and agreeing to the</w:t>
      </w:r>
      <w:r w:rsidRPr="005B46B6">
        <w:rPr>
          <w:sz w:val="12"/>
          <w:szCs w:val="16"/>
        </w:rPr>
        <w:t>¶</w:t>
      </w:r>
      <w:r w:rsidRPr="005B46B6">
        <w:rPr>
          <w:sz w:val="16"/>
          <w:szCs w:val="16"/>
        </w:rPr>
        <w:t xml:space="preserve"> treaty because there were no binding limits placed on the US.</w:t>
      </w:r>
      <w:r w:rsidRPr="005B46B6">
        <w:t xml:space="preserve"> </w:t>
      </w:r>
      <w:r w:rsidRPr="005B46B6">
        <w:rPr>
          <w:rStyle w:val="StyleUnderline"/>
        </w:rPr>
        <w:t>In the</w:t>
      </w:r>
      <w:r w:rsidRPr="005B46B6">
        <w:rPr>
          <w:rStyle w:val="StyleUnderline"/>
          <w:b/>
          <w:sz w:val="12"/>
        </w:rPr>
        <w:t>¶</w:t>
      </w:r>
      <w:r w:rsidRPr="005B46B6">
        <w:rPr>
          <w:rStyle w:val="StyleUnderline"/>
        </w:rPr>
        <w:t xml:space="preserve"> negotiations leading up to the 1997 Kyoto pact, the Clinton/Gore</w:t>
      </w:r>
      <w:r w:rsidRPr="005B46B6">
        <w:rPr>
          <w:rStyle w:val="StyleUnderline"/>
          <w:b/>
          <w:sz w:val="12"/>
        </w:rPr>
        <w:t>¶</w:t>
      </w:r>
      <w:r w:rsidRPr="005B46B6">
        <w:rPr>
          <w:rStyle w:val="StyleUnderline"/>
        </w:rPr>
        <w:t xml:space="preserve"> administration played a role of demanding binding limits also on</w:t>
      </w:r>
      <w:r w:rsidRPr="005B46B6">
        <w:rPr>
          <w:rStyle w:val="StyleUnderline"/>
          <w:b/>
          <w:sz w:val="12"/>
        </w:rPr>
        <w:t>¶</w:t>
      </w:r>
      <w:r w:rsidRPr="005B46B6">
        <w:rPr>
          <w:rStyle w:val="StyleUnderline"/>
        </w:rPr>
        <w:t xml:space="preserve"> China, India and some other developing nations, a move resisted</w:t>
      </w:r>
      <w:r w:rsidRPr="005B46B6">
        <w:t xml:space="preserve"> </w:t>
      </w:r>
      <w:r w:rsidRPr="005B46B6">
        <w:rPr>
          <w:sz w:val="16"/>
          <w:szCs w:val="16"/>
        </w:rPr>
        <w:t>by</w:t>
      </w:r>
      <w:r w:rsidRPr="005B46B6">
        <w:rPr>
          <w:sz w:val="12"/>
          <w:szCs w:val="16"/>
        </w:rPr>
        <w:t>¶</w:t>
      </w:r>
      <w:r w:rsidRPr="005B46B6">
        <w:rPr>
          <w:sz w:val="16"/>
          <w:szCs w:val="16"/>
        </w:rPr>
        <w:t xml:space="preserve"> the G77, EU, and most environmentalists (Masood, 1997a,b). The US</w:t>
      </w:r>
      <w:r w:rsidRPr="005B46B6">
        <w:rPr>
          <w:sz w:val="12"/>
          <w:szCs w:val="16"/>
        </w:rPr>
        <w:t>¶</w:t>
      </w:r>
      <w:r w:rsidRPr="005B46B6">
        <w:rPr>
          <w:sz w:val="16"/>
          <w:szCs w:val="16"/>
        </w:rPr>
        <w:t xml:space="preserve"> played a role of resisting efforts to include it in Kyoto, to the point that</w:t>
      </w:r>
      <w:r w:rsidRPr="005B46B6">
        <w:rPr>
          <w:sz w:val="12"/>
          <w:szCs w:val="16"/>
        </w:rPr>
        <w:t>¶</w:t>
      </w:r>
      <w:r w:rsidRPr="005B46B6">
        <w:rPr>
          <w:sz w:val="16"/>
          <w:szCs w:val="16"/>
        </w:rPr>
        <w:t xml:space="preserve"> the country was nearly completely marginalized during George W.</w:t>
      </w:r>
      <w:r w:rsidRPr="005B46B6">
        <w:rPr>
          <w:sz w:val="12"/>
          <w:szCs w:val="16"/>
        </w:rPr>
        <w:t>¶</w:t>
      </w:r>
      <w:r w:rsidRPr="005B46B6">
        <w:rPr>
          <w:sz w:val="16"/>
          <w:szCs w:val="16"/>
        </w:rPr>
        <w:t xml:space="preserve"> Bush’s administration. Then President Barack Obama negotiated the</w:t>
      </w:r>
      <w:r w:rsidRPr="005B46B6">
        <w:rPr>
          <w:sz w:val="12"/>
          <w:szCs w:val="16"/>
        </w:rPr>
        <w:t>¶</w:t>
      </w:r>
      <w:r w:rsidRPr="005B46B6">
        <w:rPr>
          <w:sz w:val="16"/>
          <w:szCs w:val="16"/>
        </w:rPr>
        <w:t xml:space="preserve"> 2009 Copenhagen Accord with the BASIC countries on the last</w:t>
      </w:r>
      <w:r w:rsidRPr="005B46B6">
        <w:rPr>
          <w:sz w:val="12"/>
          <w:szCs w:val="16"/>
        </w:rPr>
        <w:t>¶</w:t>
      </w:r>
      <w:r w:rsidRPr="005B46B6">
        <w:rPr>
          <w:sz w:val="16"/>
          <w:szCs w:val="16"/>
        </w:rPr>
        <w:t xml:space="preserve"> negotiation day, but as we brieﬂy reviewed in Section 2, the Accord</w:t>
      </w:r>
      <w:r w:rsidRPr="005B46B6">
        <w:rPr>
          <w:sz w:val="12"/>
          <w:szCs w:val="16"/>
        </w:rPr>
        <w:t>¶</w:t>
      </w:r>
      <w:r w:rsidRPr="005B46B6">
        <w:rPr>
          <w:sz w:val="16"/>
          <w:szCs w:val="16"/>
        </w:rPr>
        <w:t xml:space="preserve"> was not a step in the direction of climate justice.</w:t>
      </w:r>
      <w:r w:rsidRPr="005B46B6">
        <w:rPr>
          <w:sz w:val="12"/>
          <w:szCs w:val="16"/>
        </w:rPr>
        <w:t>¶</w:t>
      </w:r>
      <w:r w:rsidRPr="005B46B6">
        <w:rPr>
          <w:sz w:val="16"/>
          <w:szCs w:val="16"/>
        </w:rPr>
        <w:t xml:space="preserve"> A framework I ﬁnd useful to understand the shift in the</w:t>
      </w:r>
      <w:r w:rsidRPr="005B46B6">
        <w:rPr>
          <w:sz w:val="12"/>
          <w:szCs w:val="16"/>
        </w:rPr>
        <w:t>¶</w:t>
      </w:r>
      <w:r w:rsidRPr="005B46B6">
        <w:rPr>
          <w:sz w:val="16"/>
          <w:szCs w:val="16"/>
        </w:rPr>
        <w:t xml:space="preserve"> dynamics of climate negotiations is to consider the massive</w:t>
      </w:r>
      <w:r w:rsidRPr="005B46B6">
        <w:rPr>
          <w:sz w:val="12"/>
          <w:szCs w:val="16"/>
        </w:rPr>
        <w:t>¶</w:t>
      </w:r>
      <w:r w:rsidRPr="005B46B6">
        <w:rPr>
          <w:sz w:val="16"/>
          <w:szCs w:val="16"/>
        </w:rPr>
        <w:t xml:space="preserve"> upheaval in the global political economic system over these twenty</w:t>
      </w:r>
      <w:r w:rsidRPr="005B46B6">
        <w:rPr>
          <w:sz w:val="12"/>
          <w:szCs w:val="16"/>
        </w:rPr>
        <w:t>¶</w:t>
      </w:r>
      <w:r w:rsidRPr="005B46B6">
        <w:rPr>
          <w:sz w:val="16"/>
          <w:szCs w:val="16"/>
        </w:rPr>
        <w:t xml:space="preserve"> years. Giovanni Arrighi and Beverly Silver have written a series of</w:t>
      </w:r>
      <w:r w:rsidRPr="005B46B6">
        <w:rPr>
          <w:sz w:val="12"/>
          <w:szCs w:val="16"/>
        </w:rPr>
        <w:t>¶</w:t>
      </w:r>
      <w:r w:rsidRPr="005B46B6">
        <w:rPr>
          <w:sz w:val="16"/>
          <w:szCs w:val="16"/>
        </w:rPr>
        <w:t xml:space="preserve"> pieces, including their 2001 article, ‘‘Capitalism and World</w:t>
      </w:r>
      <w:r w:rsidRPr="005B46B6">
        <w:rPr>
          <w:sz w:val="12"/>
          <w:szCs w:val="16"/>
        </w:rPr>
        <w:t>¶</w:t>
      </w:r>
      <w:r w:rsidRPr="005B46B6">
        <w:rPr>
          <w:sz w:val="16"/>
          <w:szCs w:val="16"/>
        </w:rPr>
        <w:t xml:space="preserve"> (dis)Order’’, in the Review of International Studies.9 </w:t>
      </w:r>
      <w:r w:rsidRPr="005B46B6">
        <w:rPr>
          <w:rStyle w:val="StyleUnderline"/>
          <w:sz w:val="16"/>
          <w:szCs w:val="16"/>
        </w:rPr>
        <w:t>The</w:t>
      </w:r>
      <w:r w:rsidRPr="005B46B6">
        <w:rPr>
          <w:rStyle w:val="StyleUnderline"/>
        </w:rPr>
        <w:t xml:space="preserve"> piece</w:t>
      </w:r>
      <w:r w:rsidRPr="005B46B6">
        <w:rPr>
          <w:rStyle w:val="StyleUnderline"/>
          <w:b/>
          <w:sz w:val="12"/>
        </w:rPr>
        <w:t>¶</w:t>
      </w:r>
      <w:r w:rsidRPr="005B46B6">
        <w:rPr>
          <w:rStyle w:val="StyleUnderline"/>
        </w:rPr>
        <w:t xml:space="preserve"> describes transitions over ﬁve centuries in global hegemony: from</w:t>
      </w:r>
      <w:r w:rsidRPr="005B46B6">
        <w:rPr>
          <w:rStyle w:val="StyleUnderline"/>
          <w:b/>
          <w:sz w:val="12"/>
        </w:rPr>
        <w:t>¶</w:t>
      </w:r>
      <w:r w:rsidRPr="005B46B6">
        <w:rPr>
          <w:rStyle w:val="StyleUnderline"/>
        </w:rPr>
        <w:t xml:space="preserve"> Genoese, Dutch, British and now American cycles of rise and</w:t>
      </w:r>
      <w:r w:rsidRPr="005B46B6">
        <w:rPr>
          <w:rStyle w:val="StyleUnderline"/>
          <w:b/>
          <w:sz w:val="12"/>
        </w:rPr>
        <w:t>¶</w:t>
      </w:r>
      <w:r w:rsidRPr="005B46B6">
        <w:rPr>
          <w:rStyle w:val="StyleUnderline"/>
        </w:rPr>
        <w:t xml:space="preserve"> decline. In each cycle, the rise of ﬁnancial capital plays a key role,</w:t>
      </w:r>
      <w:r w:rsidRPr="005B46B6">
        <w:rPr>
          <w:rStyle w:val="StyleUnderline"/>
          <w:b/>
          <w:sz w:val="12"/>
        </w:rPr>
        <w:t>¶</w:t>
      </w:r>
      <w:r w:rsidRPr="005B46B6">
        <w:rPr>
          <w:rStyle w:val="StyleUnderline"/>
        </w:rPr>
        <w:t xml:space="preserve"> creating ﬂexibility of accumulation for the hegemonic power’s</w:t>
      </w:r>
      <w:r w:rsidRPr="005B46B6">
        <w:rPr>
          <w:rStyle w:val="StyleUnderline"/>
          <w:b/>
          <w:sz w:val="12"/>
        </w:rPr>
        <w:t>¶</w:t>
      </w:r>
      <w:r w:rsidRPr="005B46B6">
        <w:rPr>
          <w:rStyle w:val="StyleUnderline"/>
        </w:rPr>
        <w:t xml:space="preserve"> elites, and diversifying income of these elites as different types of</w:t>
      </w:r>
      <w:r w:rsidRPr="005B46B6">
        <w:rPr>
          <w:rStyle w:val="StyleUnderline"/>
          <w:b/>
          <w:sz w:val="12"/>
        </w:rPr>
        <w:t>¶</w:t>
      </w:r>
      <w:r w:rsidRPr="005B46B6">
        <w:rPr>
          <w:rStyle w:val="StyleUnderline"/>
        </w:rPr>
        <w:t xml:space="preserve"> activities in certain locations become more and then less</w:t>
      </w:r>
      <w:r w:rsidRPr="005B46B6">
        <w:rPr>
          <w:rStyle w:val="StyleUnderline"/>
          <w:b/>
          <w:sz w:val="12"/>
        </w:rPr>
        <w:t>¶</w:t>
      </w:r>
      <w:r w:rsidRPr="005B46B6">
        <w:rPr>
          <w:rStyle w:val="StyleUnderline"/>
        </w:rPr>
        <w:t xml:space="preserve"> proﬁtable.</w:t>
      </w:r>
      <w:r w:rsidRPr="005B46B6">
        <w:t xml:space="preserve"> </w:t>
      </w:r>
      <w:r w:rsidRPr="005B46B6">
        <w:rPr>
          <w:sz w:val="16"/>
          <w:szCs w:val="16"/>
        </w:rPr>
        <w:t>In the US hegemonic cycle, the proﬁtability of manufacturing in the core nations dropped sharply in the late</w:t>
      </w:r>
      <w:r w:rsidRPr="005B46B6">
        <w:rPr>
          <w:sz w:val="12"/>
          <w:szCs w:val="16"/>
        </w:rPr>
        <w:t>¶</w:t>
      </w:r>
      <w:r w:rsidRPr="005B46B6">
        <w:rPr>
          <w:sz w:val="16"/>
          <w:szCs w:val="16"/>
        </w:rPr>
        <w:t xml:space="preserve"> 1970s, 1980s, and 1990s, as job-heavy production shifted to cheap</w:t>
      </w:r>
      <w:r w:rsidRPr="005B46B6">
        <w:rPr>
          <w:sz w:val="12"/>
          <w:szCs w:val="16"/>
        </w:rPr>
        <w:t>¶</w:t>
      </w:r>
      <w:r w:rsidRPr="005B46B6">
        <w:rPr>
          <w:sz w:val="16"/>
          <w:szCs w:val="16"/>
        </w:rPr>
        <w:t xml:space="preserve"> labor zones such as Mexico and China. The ﬁscal crisis was deferred</w:t>
      </w:r>
      <w:r w:rsidRPr="005B46B6">
        <w:rPr>
          <w:sz w:val="12"/>
          <w:szCs w:val="16"/>
        </w:rPr>
        <w:t>¶</w:t>
      </w:r>
      <w:r w:rsidRPr="005B46B6">
        <w:rPr>
          <w:sz w:val="16"/>
          <w:szCs w:val="16"/>
        </w:rPr>
        <w:t xml:space="preserve"> as it was in previous hegemonic cycles, as ﬁnancial power</w:t>
      </w:r>
      <w:r w:rsidRPr="005B46B6">
        <w:rPr>
          <w:sz w:val="12"/>
          <w:szCs w:val="16"/>
        </w:rPr>
        <w:t>¶</w:t>
      </w:r>
      <w:r w:rsidRPr="005B46B6">
        <w:rPr>
          <w:sz w:val="16"/>
          <w:szCs w:val="16"/>
        </w:rPr>
        <w:t xml:space="preserve"> sustained each hegemon beyond its time</w:t>
      </w:r>
      <w:r w:rsidRPr="005B46B6">
        <w:t xml:space="preserve">. </w:t>
      </w:r>
      <w:r w:rsidRPr="005B46B6">
        <w:rPr>
          <w:rStyle w:val="StyleUnderline"/>
        </w:rPr>
        <w:t>Each hegemon, at the</w:t>
      </w:r>
      <w:r w:rsidRPr="005B46B6">
        <w:rPr>
          <w:rStyle w:val="StyleUnderline"/>
          <w:b/>
          <w:sz w:val="12"/>
        </w:rPr>
        <w:t>¶</w:t>
      </w:r>
      <w:r w:rsidRPr="005B46B6">
        <w:rPr>
          <w:rStyle w:val="StyleUnderline"/>
        </w:rPr>
        <w:t xml:space="preserve"> end of its cycle of dominance, experienced a ﬁnal boom and</w:t>
      </w:r>
      <w:r w:rsidRPr="005B46B6">
        <w:rPr>
          <w:rStyle w:val="StyleUnderline"/>
          <w:b/>
          <w:sz w:val="12"/>
        </w:rPr>
        <w:t>¶</w:t>
      </w:r>
      <w:r w:rsidRPr="005B46B6">
        <w:rPr>
          <w:rStyle w:val="StyleUnderline"/>
        </w:rPr>
        <w:t xml:space="preserve"> ‘‘pursues their national interest without regard for system-level</w:t>
      </w:r>
      <w:r w:rsidRPr="005B46B6">
        <w:rPr>
          <w:rStyle w:val="StyleUnderline"/>
          <w:b/>
          <w:sz w:val="12"/>
        </w:rPr>
        <w:t>¶</w:t>
      </w:r>
      <w:r w:rsidRPr="005B46B6">
        <w:rPr>
          <w:rStyle w:val="StyleUnderline"/>
        </w:rPr>
        <w:t xml:space="preserve"> problems that require system-level solutions’’</w:t>
      </w:r>
      <w:r w:rsidRPr="005B46B6">
        <w:t xml:space="preserve"> (p. 271).</w:t>
      </w:r>
      <w:r w:rsidRPr="005B46B6">
        <w:rPr>
          <w:sz w:val="12"/>
        </w:rPr>
        <w:t xml:space="preserve">¶ </w:t>
      </w:r>
      <w:r w:rsidRPr="005B46B6">
        <w:rPr>
          <w:sz w:val="16"/>
          <w:szCs w:val="16"/>
        </w:rPr>
        <w:t>Arrighi and Silver argue that such global orders are very</w:t>
      </w:r>
      <w:r w:rsidRPr="005B46B6">
        <w:rPr>
          <w:sz w:val="12"/>
          <w:szCs w:val="16"/>
        </w:rPr>
        <w:t>¶</w:t>
      </w:r>
      <w:r w:rsidRPr="005B46B6">
        <w:rPr>
          <w:sz w:val="16"/>
          <w:szCs w:val="16"/>
        </w:rPr>
        <w:t xml:space="preserve"> unstable.</w:t>
      </w:r>
      <w:r w:rsidRPr="005B46B6">
        <w:t xml:space="preserve"> ‘‘[</w:t>
      </w:r>
      <w:r w:rsidRPr="005B46B6">
        <w:rPr>
          <w:rStyle w:val="StyleUnderline"/>
        </w:rPr>
        <w:t>T]he power of the hegemonic state experiences a</w:t>
      </w:r>
      <w:r w:rsidRPr="005B46B6">
        <w:rPr>
          <w:rStyle w:val="StyleUnderline"/>
          <w:b/>
          <w:sz w:val="12"/>
        </w:rPr>
        <w:t>¶</w:t>
      </w:r>
      <w:r w:rsidRPr="005B46B6">
        <w:rPr>
          <w:rStyle w:val="StyleUnderline"/>
        </w:rPr>
        <w:t xml:space="preserve"> deﬂation, and a hegemonic crisis sets in. . .. Hegemonic crises have</w:t>
      </w:r>
      <w:r w:rsidRPr="005B46B6">
        <w:rPr>
          <w:rStyle w:val="StyleUnderline"/>
          <w:b/>
          <w:sz w:val="12"/>
        </w:rPr>
        <w:t>¶</w:t>
      </w:r>
      <w:r w:rsidRPr="005B46B6">
        <w:rPr>
          <w:rStyle w:val="StyleUnderline"/>
        </w:rPr>
        <w:t xml:space="preserve"> been characterized by three distinct but closely related processes:</w:t>
      </w:r>
      <w:r w:rsidRPr="005B46B6">
        <w:rPr>
          <w:rStyle w:val="StyleUnderline"/>
          <w:b/>
          <w:sz w:val="12"/>
        </w:rPr>
        <w:t>¶</w:t>
      </w:r>
      <w:r w:rsidRPr="005B46B6">
        <w:rPr>
          <w:rStyle w:val="StyleUnderline"/>
        </w:rPr>
        <w:t xml:space="preserve"> the intensiﬁcation of interstate and inter-enterprise competition;</w:t>
      </w:r>
      <w:r w:rsidRPr="005B46B6">
        <w:rPr>
          <w:rStyle w:val="StyleUnderline"/>
          <w:b/>
          <w:sz w:val="12"/>
        </w:rPr>
        <w:t>¶</w:t>
      </w:r>
      <w:r w:rsidRPr="005B46B6">
        <w:rPr>
          <w:rStyle w:val="StyleUnderline"/>
        </w:rPr>
        <w:t xml:space="preserve"> the escalation of social conﬂicts; and the interstitial emergence of</w:t>
      </w:r>
      <w:r w:rsidRPr="005B46B6">
        <w:rPr>
          <w:rStyle w:val="StyleUnderline"/>
          <w:b/>
          <w:sz w:val="12"/>
        </w:rPr>
        <w:t>¶</w:t>
      </w:r>
      <w:r w:rsidRPr="005B46B6">
        <w:rPr>
          <w:rStyle w:val="StyleUnderline"/>
        </w:rPr>
        <w:t xml:space="preserve"> new conﬁgurations of power.‘‘</w:t>
      </w:r>
      <w:r w:rsidRPr="005B46B6">
        <w:rPr>
          <w:rStyle w:val="StyleUnderline"/>
          <w:sz w:val="16"/>
          <w:szCs w:val="16"/>
        </w:rPr>
        <w:t>(</w:t>
      </w:r>
      <w:r w:rsidRPr="005B46B6">
        <w:rPr>
          <w:sz w:val="16"/>
          <w:szCs w:val="16"/>
        </w:rPr>
        <w:t>270–271). They argue that the ﬁnal</w:t>
      </w:r>
      <w:r w:rsidRPr="005B46B6">
        <w:rPr>
          <w:sz w:val="12"/>
          <w:szCs w:val="16"/>
        </w:rPr>
        <w:t>¶</w:t>
      </w:r>
      <w:r w:rsidRPr="005B46B6">
        <w:rPr>
          <w:sz w:val="16"/>
          <w:szCs w:val="16"/>
        </w:rPr>
        <w:t xml:space="preserve"> stages arecomplete hegemonic breakdown and ‘systemic chaos’. . . a</w:t>
      </w:r>
      <w:r w:rsidRPr="005B46B6">
        <w:rPr>
          <w:sz w:val="12"/>
          <w:szCs w:val="16"/>
        </w:rPr>
        <w:t>¶</w:t>
      </w:r>
      <w:r w:rsidRPr="005B46B6">
        <w:rPr>
          <w:sz w:val="16"/>
          <w:szCs w:val="16"/>
        </w:rPr>
        <w:t xml:space="preserve"> situation of severe and seemingly irremediable systemic</w:t>
      </w:r>
      <w:r w:rsidRPr="005B46B6">
        <w:rPr>
          <w:sz w:val="12"/>
          <w:szCs w:val="16"/>
        </w:rPr>
        <w:t>¶</w:t>
      </w:r>
      <w:r w:rsidRPr="005B46B6">
        <w:rPr>
          <w:sz w:val="16"/>
          <w:szCs w:val="16"/>
        </w:rPr>
        <w:t xml:space="preserve"> disorganization.</w:t>
      </w:r>
      <w:r w:rsidRPr="005B46B6">
        <w:t xml:space="preserve"> </w:t>
      </w:r>
      <w:r w:rsidRPr="005B46B6">
        <w:rPr>
          <w:rStyle w:val="StyleUnderline"/>
        </w:rPr>
        <w:t>As competition and conflicts escalate beyond</w:t>
      </w:r>
      <w:r w:rsidRPr="005B46B6">
        <w:rPr>
          <w:rStyle w:val="StyleUnderline"/>
          <w:b/>
          <w:sz w:val="12"/>
        </w:rPr>
        <w:t>¶</w:t>
      </w:r>
      <w:r w:rsidRPr="005B46B6">
        <w:rPr>
          <w:rStyle w:val="StyleUnderline"/>
        </w:rPr>
        <w:t xml:space="preserve"> the regulatory capacity of existing structures, new structures</w:t>
      </w:r>
      <w:r w:rsidRPr="005B46B6">
        <w:rPr>
          <w:rStyle w:val="StyleUnderline"/>
          <w:b/>
          <w:sz w:val="12"/>
        </w:rPr>
        <w:t>¶</w:t>
      </w:r>
      <w:r w:rsidRPr="005B46B6">
        <w:rPr>
          <w:rStyle w:val="StyleUnderline"/>
        </w:rPr>
        <w:t xml:space="preserve"> emerge interstitially and destabilize further the dominant</w:t>
      </w:r>
      <w:r w:rsidRPr="005B46B6">
        <w:rPr>
          <w:rStyle w:val="StyleUnderline"/>
          <w:b/>
          <w:sz w:val="12"/>
        </w:rPr>
        <w:t>¶</w:t>
      </w:r>
      <w:r w:rsidRPr="005B46B6">
        <w:rPr>
          <w:rStyle w:val="StyleUnderline"/>
        </w:rPr>
        <w:t xml:space="preserve"> configuration of power. </w:t>
      </w:r>
      <w:r w:rsidRPr="005B46B6">
        <w:rPr>
          <w:sz w:val="16"/>
          <w:szCs w:val="16"/>
        </w:rPr>
        <w:t>Disorder tends to become selfreinforcing,</w:t>
      </w:r>
      <w:r w:rsidRPr="005B46B6">
        <w:rPr>
          <w:sz w:val="12"/>
          <w:szCs w:val="16"/>
        </w:rPr>
        <w:t>¶</w:t>
      </w:r>
      <w:r w:rsidRPr="005B46B6">
        <w:rPr>
          <w:sz w:val="16"/>
          <w:szCs w:val="16"/>
        </w:rPr>
        <w:t xml:space="preserve"> threatening to provoke or actually provoking the</w:t>
      </w:r>
      <w:r w:rsidRPr="005B46B6">
        <w:rPr>
          <w:sz w:val="12"/>
          <w:szCs w:val="16"/>
        </w:rPr>
        <w:t>¶</w:t>
      </w:r>
      <w:r w:rsidRPr="005B46B6">
        <w:rPr>
          <w:sz w:val="16"/>
          <w:szCs w:val="16"/>
        </w:rPr>
        <w:t xml:space="preserve"> complete breakdown in the system’s organization. (Arrighi and</w:t>
      </w:r>
      <w:r w:rsidRPr="005B46B6">
        <w:rPr>
          <w:sz w:val="12"/>
          <w:szCs w:val="16"/>
        </w:rPr>
        <w:t>¶</w:t>
      </w:r>
      <w:r w:rsidRPr="005B46B6">
        <w:rPr>
          <w:sz w:val="16"/>
          <w:szCs w:val="16"/>
        </w:rPr>
        <w:t xml:space="preserve"> Silver, 2001, p. 271)</w:t>
      </w:r>
      <w:r w:rsidRPr="005B46B6">
        <w:rPr>
          <w:sz w:val="12"/>
          <w:szCs w:val="16"/>
        </w:rPr>
        <w:t>¶</w:t>
      </w:r>
      <w:r w:rsidRPr="005B46B6">
        <w:rPr>
          <w:sz w:val="16"/>
          <w:szCs w:val="16"/>
        </w:rPr>
        <w:t xml:space="preserve"> To bring this back to interstate climate politics, in his landmark</w:t>
      </w:r>
      <w:r w:rsidRPr="005B46B6">
        <w:rPr>
          <w:sz w:val="12"/>
          <w:szCs w:val="16"/>
        </w:rPr>
        <w:t>¶</w:t>
      </w:r>
      <w:r w:rsidRPr="005B46B6">
        <w:rPr>
          <w:sz w:val="16"/>
          <w:szCs w:val="16"/>
        </w:rPr>
        <w:t xml:space="preserve"> book, The Long Twentieth Century, Arrighi describes how, in the face of</w:t>
      </w:r>
      <w:r w:rsidRPr="005B46B6">
        <w:rPr>
          <w:sz w:val="12"/>
          <w:szCs w:val="16"/>
        </w:rPr>
        <w:t>¶</w:t>
      </w:r>
      <w:r w:rsidRPr="005B46B6">
        <w:rPr>
          <w:sz w:val="16"/>
          <w:szCs w:val="16"/>
        </w:rPr>
        <w:t xml:space="preserve"> military and financial crisis in 1973,</w:t>
      </w:r>
      <w:r w:rsidRPr="005B46B6">
        <w:t xml:space="preserve"> </w:t>
      </w:r>
      <w:r w:rsidRPr="005B46B6">
        <w:rPr>
          <w:rStyle w:val="StyleUnderline"/>
        </w:rPr>
        <w:t>the US retreated from the world</w:t>
      </w:r>
      <w:r w:rsidRPr="005B46B6">
        <w:rPr>
          <w:rStyle w:val="StyleUnderline"/>
          <w:b/>
          <w:sz w:val="12"/>
        </w:rPr>
        <w:t>¶</w:t>
      </w:r>
      <w:r w:rsidRPr="005B46B6">
        <w:rPr>
          <w:rStyle w:val="StyleUnderline"/>
        </w:rPr>
        <w:t xml:space="preserve"> stage and ‘‘US strategies of power came to be characterized by a basic</w:t>
      </w:r>
      <w:r w:rsidRPr="005B46B6">
        <w:rPr>
          <w:rStyle w:val="StyleUnderline"/>
          <w:b/>
          <w:sz w:val="12"/>
        </w:rPr>
        <w:t>¶</w:t>
      </w:r>
      <w:r w:rsidRPr="005B46B6">
        <w:rPr>
          <w:rStyle w:val="StyleUnderline"/>
        </w:rPr>
        <w:t xml:space="preserve"> neglect of world governmental functions</w:t>
      </w:r>
      <w:r w:rsidRPr="005B46B6">
        <w:rPr>
          <w:sz w:val="16"/>
          <w:szCs w:val="16"/>
        </w:rPr>
        <w:t>.10 It was as if the ruling</w:t>
      </w:r>
      <w:r w:rsidRPr="005B46B6">
        <w:rPr>
          <w:sz w:val="12"/>
          <w:szCs w:val="16"/>
        </w:rPr>
        <w:t>¶</w:t>
      </w:r>
      <w:r w:rsidRPr="005B46B6">
        <w:rPr>
          <w:sz w:val="16"/>
          <w:szCs w:val="16"/>
        </w:rPr>
        <w:t xml:space="preserve"> groups within the US had decided that, since the world could no</w:t>
      </w:r>
      <w:r w:rsidRPr="005B46B6">
        <w:rPr>
          <w:sz w:val="12"/>
          <w:szCs w:val="16"/>
        </w:rPr>
        <w:t>¶</w:t>
      </w:r>
      <w:r w:rsidRPr="005B46B6">
        <w:rPr>
          <w:sz w:val="16"/>
          <w:szCs w:val="16"/>
        </w:rPr>
        <w:t xml:space="preserve"> longer be governed by them, it should be left to govern itself’’(301).</w:t>
      </w:r>
      <w:r w:rsidRPr="005B46B6">
        <w:rPr>
          <w:sz w:val="12"/>
          <w:szCs w:val="16"/>
        </w:rPr>
        <w:t>¶</w:t>
      </w:r>
      <w:r w:rsidRPr="005B46B6">
        <w:rPr>
          <w:sz w:val="16"/>
          <w:szCs w:val="16"/>
        </w:rPr>
        <w:t xml:space="preserve"> Arrighi argues that</w:t>
      </w:r>
      <w:r w:rsidRPr="005B46B6">
        <w:t xml:space="preserve">, </w:t>
      </w:r>
      <w:r w:rsidRPr="005B46B6">
        <w:rPr>
          <w:rStyle w:val="StyleUnderline"/>
        </w:rPr>
        <w:t>in this vacuum, oil-producing states organized an</w:t>
      </w:r>
      <w:r w:rsidRPr="005B46B6">
        <w:rPr>
          <w:rStyle w:val="StyleUnderline"/>
          <w:b/>
          <w:sz w:val="12"/>
        </w:rPr>
        <w:t>¶</w:t>
      </w:r>
      <w:r w:rsidRPr="005B46B6">
        <w:rPr>
          <w:rStyle w:val="StyleUnderline"/>
        </w:rPr>
        <w:t xml:space="preserve"> effective way to gain huge rents from petroleum (the 1973 and 1978</w:t>
      </w:r>
      <w:r w:rsidRPr="005B46B6">
        <w:rPr>
          <w:rStyle w:val="StyleUnderline"/>
          <w:b/>
          <w:sz w:val="12"/>
        </w:rPr>
        <w:t>¶</w:t>
      </w:r>
      <w:r w:rsidRPr="005B46B6">
        <w:rPr>
          <w:rStyle w:val="StyleUnderline"/>
        </w:rPr>
        <w:t xml:space="preserve"> OPEC embargos, and carefully attempting to modulate production at</w:t>
      </w:r>
      <w:r w:rsidRPr="005B46B6">
        <w:rPr>
          <w:rStyle w:val="StyleUnderline"/>
          <w:b/>
          <w:sz w:val="12"/>
        </w:rPr>
        <w:t>¶</w:t>
      </w:r>
      <w:r w:rsidRPr="005B46B6">
        <w:rPr>
          <w:rStyle w:val="StyleUnderline"/>
        </w:rPr>
        <w:t xml:space="preserve"> other times to keep prices up)</w:t>
      </w:r>
      <w:r w:rsidRPr="005B46B6">
        <w:t xml:space="preserve"> (Arrighi, 1994: </w:t>
      </w:r>
      <w:r w:rsidRPr="005B46B6">
        <w:rPr>
          <w:sz w:val="16"/>
          <w:szCs w:val="16"/>
        </w:rPr>
        <w:t>322).</w:t>
      </w:r>
      <w:r w:rsidRPr="005B46B6">
        <w:rPr>
          <w:sz w:val="12"/>
          <w:szCs w:val="16"/>
        </w:rPr>
        <w:t>¶</w:t>
      </w:r>
      <w:r w:rsidRPr="005B46B6">
        <w:rPr>
          <w:sz w:val="16"/>
          <w:szCs w:val="16"/>
        </w:rPr>
        <w:t xml:space="preserve"> Two things happened with that money. First, Arab oil producers</w:t>
      </w:r>
      <w:r w:rsidRPr="005B46B6">
        <w:rPr>
          <w:sz w:val="12"/>
          <w:szCs w:val="16"/>
        </w:rPr>
        <w:t>¶</w:t>
      </w:r>
      <w:r w:rsidRPr="005B46B6">
        <w:rPr>
          <w:sz w:val="16"/>
          <w:szCs w:val="16"/>
        </w:rPr>
        <w:t xml:space="preserve"> gave foreign assistance of at least $100 billion accumulated since</w:t>
      </w:r>
      <w:r w:rsidRPr="005B46B6">
        <w:rPr>
          <w:sz w:val="12"/>
          <w:szCs w:val="16"/>
        </w:rPr>
        <w:t>¶</w:t>
      </w:r>
      <w:r w:rsidRPr="005B46B6">
        <w:rPr>
          <w:sz w:val="16"/>
          <w:szCs w:val="16"/>
        </w:rPr>
        <w:t xml:space="preserve"> that period (Shuhan et al., 2010).11 We do not know whether one of</w:t>
      </w:r>
      <w:r w:rsidRPr="005B46B6">
        <w:rPr>
          <w:sz w:val="12"/>
          <w:szCs w:val="16"/>
        </w:rPr>
        <w:t>¶</w:t>
      </w:r>
      <w:r w:rsidRPr="005B46B6">
        <w:rPr>
          <w:sz w:val="16"/>
          <w:szCs w:val="16"/>
        </w:rPr>
        <w:t xml:space="preserve"> the goals of Arab aid has been to secure support for their position in</w:t>
      </w:r>
      <w:r w:rsidRPr="005B46B6">
        <w:rPr>
          <w:sz w:val="12"/>
          <w:szCs w:val="16"/>
        </w:rPr>
        <w:t>¶</w:t>
      </w:r>
      <w:r w:rsidRPr="005B46B6">
        <w:rPr>
          <w:sz w:val="16"/>
          <w:szCs w:val="16"/>
        </w:rPr>
        <w:t xml:space="preserve"> other negotiations, such as to keep key recipients from dissenting</w:t>
      </w:r>
      <w:r w:rsidRPr="005B46B6">
        <w:rPr>
          <w:sz w:val="12"/>
          <w:szCs w:val="16"/>
        </w:rPr>
        <w:t>¶</w:t>
      </w:r>
      <w:r w:rsidRPr="005B46B6">
        <w:rPr>
          <w:sz w:val="16"/>
          <w:szCs w:val="16"/>
        </w:rPr>
        <w:t xml:space="preserve"> from OPEC views in G-77 negotiations during climate change</w:t>
      </w:r>
      <w:r w:rsidRPr="005B46B6">
        <w:rPr>
          <w:sz w:val="12"/>
          <w:szCs w:val="16"/>
        </w:rPr>
        <w:t>¶</w:t>
      </w:r>
      <w:r w:rsidRPr="005B46B6">
        <w:rPr>
          <w:sz w:val="16"/>
          <w:szCs w:val="16"/>
        </w:rPr>
        <w:t xml:space="preserve"> negotiations. If Arab donors did use aid that way they would not be</w:t>
      </w:r>
      <w:r w:rsidRPr="005B46B6">
        <w:rPr>
          <w:sz w:val="12"/>
          <w:szCs w:val="16"/>
        </w:rPr>
        <w:t>¶</w:t>
      </w:r>
      <w:r w:rsidRPr="005B46B6">
        <w:rPr>
          <w:sz w:val="16"/>
          <w:szCs w:val="16"/>
        </w:rPr>
        <w:t xml:space="preserve"> alone: anecdotal information suggests Japan has secretly used aid</w:t>
      </w:r>
      <w:r w:rsidRPr="005B46B6">
        <w:rPr>
          <w:sz w:val="12"/>
          <w:szCs w:val="16"/>
        </w:rPr>
        <w:t>¶</w:t>
      </w:r>
      <w:r w:rsidRPr="005B46B6">
        <w:rPr>
          <w:sz w:val="16"/>
          <w:szCs w:val="16"/>
        </w:rPr>
        <w:t xml:space="preserve"> in this way for votes on the International Whaling Commission,</w:t>
      </w:r>
      <w:r w:rsidRPr="005B46B6">
        <w:rPr>
          <w:sz w:val="12"/>
          <w:szCs w:val="16"/>
        </w:rPr>
        <w:t>¶</w:t>
      </w:r>
      <w:r w:rsidRPr="005B46B6">
        <w:rPr>
          <w:sz w:val="16"/>
          <w:szCs w:val="16"/>
        </w:rPr>
        <w:t xml:space="preserve"> and (among other cases), and the US in 2010 publically made</w:t>
      </w:r>
      <w:r w:rsidRPr="005B46B6">
        <w:rPr>
          <w:sz w:val="12"/>
          <w:szCs w:val="16"/>
        </w:rPr>
        <w:t>¶</w:t>
      </w:r>
      <w:r w:rsidRPr="005B46B6">
        <w:rPr>
          <w:sz w:val="16"/>
          <w:szCs w:val="16"/>
        </w:rPr>
        <w:t xml:space="preserve"> payments from the Copenhagen funding (most publicly, to</w:t>
      </w:r>
      <w:r w:rsidRPr="005B46B6">
        <w:rPr>
          <w:sz w:val="12"/>
          <w:szCs w:val="16"/>
        </w:rPr>
        <w:t>¶</w:t>
      </w:r>
      <w:r w:rsidRPr="005B46B6">
        <w:rPr>
          <w:sz w:val="16"/>
          <w:szCs w:val="16"/>
        </w:rPr>
        <w:t xml:space="preserve"> Ecuador) provisional on the signing of the Copenhagen Accord.</w:t>
      </w:r>
      <w:r w:rsidRPr="005B46B6">
        <w:rPr>
          <w:sz w:val="12"/>
          <w:szCs w:val="16"/>
        </w:rPr>
        <w:t>¶</w:t>
      </w:r>
      <w:r w:rsidRPr="005B46B6">
        <w:rPr>
          <w:sz w:val="16"/>
          <w:szCs w:val="16"/>
        </w:rPr>
        <w:t xml:space="preserve"> Second, the oil boom money from OPEC governments was often</w:t>
      </w:r>
      <w:r w:rsidRPr="005B46B6">
        <w:rPr>
          <w:sz w:val="12"/>
          <w:szCs w:val="16"/>
        </w:rPr>
        <w:t>¶</w:t>
      </w:r>
      <w:r w:rsidRPr="005B46B6">
        <w:rPr>
          <w:sz w:val="16"/>
          <w:szCs w:val="16"/>
        </w:rPr>
        <w:t xml:space="preserve"> loaned (through Western banks) to other developing countries</w:t>
      </w:r>
      <w:r w:rsidRPr="005B46B6">
        <w:rPr>
          <w:sz w:val="12"/>
          <w:szCs w:val="16"/>
        </w:rPr>
        <w:t>¶</w:t>
      </w:r>
      <w:r w:rsidRPr="005B46B6">
        <w:rPr>
          <w:sz w:val="16"/>
          <w:szCs w:val="16"/>
        </w:rPr>
        <w:t xml:space="preserve"> with adjustable rates, and these rates skyrocketed when the</w:t>
      </w:r>
      <w:r w:rsidRPr="005B46B6">
        <w:rPr>
          <w:sz w:val="12"/>
          <w:szCs w:val="16"/>
        </w:rPr>
        <w:t>¶</w:t>
      </w:r>
      <w:r w:rsidRPr="005B46B6">
        <w:rPr>
          <w:sz w:val="16"/>
          <w:szCs w:val="16"/>
        </w:rPr>
        <w:t xml:space="preserve"> Reagan administration in the US adopted a tight fiscal policy to</w:t>
      </w:r>
      <w:r w:rsidRPr="005B46B6">
        <w:rPr>
          <w:sz w:val="12"/>
          <w:szCs w:val="16"/>
        </w:rPr>
        <w:t>¶</w:t>
      </w:r>
      <w:r w:rsidRPr="005B46B6">
        <w:rPr>
          <w:sz w:val="16"/>
          <w:szCs w:val="16"/>
        </w:rPr>
        <w:t xml:space="preserve"> regain control (Arrighi, 2001). This created a debt crisis that set</w:t>
      </w:r>
      <w:r w:rsidRPr="005B46B6">
        <w:rPr>
          <w:sz w:val="12"/>
          <w:szCs w:val="16"/>
        </w:rPr>
        <w:t>¶</w:t>
      </w:r>
      <w:r w:rsidRPr="005B46B6">
        <w:rPr>
          <w:sz w:val="16"/>
          <w:szCs w:val="16"/>
        </w:rPr>
        <w:t xml:space="preserve"> back many developing countries for a decade. This failure of</w:t>
      </w:r>
      <w:r w:rsidRPr="005B46B6">
        <w:rPr>
          <w:sz w:val="12"/>
          <w:szCs w:val="16"/>
        </w:rPr>
        <w:t>¶</w:t>
      </w:r>
      <w:r w:rsidRPr="005B46B6">
        <w:rPr>
          <w:sz w:val="16"/>
          <w:szCs w:val="16"/>
        </w:rPr>
        <w:t xml:space="preserve"> development to measure up to expectations has certainly</w:t>
      </w:r>
      <w:r w:rsidRPr="005B46B6">
        <w:rPr>
          <w:sz w:val="12"/>
          <w:szCs w:val="16"/>
        </w:rPr>
        <w:t>¶</w:t>
      </w:r>
      <w:r w:rsidRPr="005B46B6">
        <w:rPr>
          <w:sz w:val="16"/>
          <w:szCs w:val="16"/>
        </w:rPr>
        <w:t xml:space="preserve"> strengthened the G-77’s cohesiveness in the climate negotiations,</w:t>
      </w:r>
      <w:r w:rsidRPr="005B46B6">
        <w:rPr>
          <w:sz w:val="12"/>
          <w:szCs w:val="16"/>
        </w:rPr>
        <w:t>¶</w:t>
      </w:r>
      <w:r w:rsidRPr="005B46B6">
        <w:rPr>
          <w:sz w:val="16"/>
          <w:szCs w:val="16"/>
        </w:rPr>
        <w:t xml:space="preserve"> even as their interests diverged (see Roberts and Parks, 2007).</w:t>
      </w:r>
      <w:r w:rsidRPr="005B46B6">
        <w:rPr>
          <w:sz w:val="12"/>
          <w:szCs w:val="16"/>
        </w:rPr>
        <w:t>¶</w:t>
      </w:r>
      <w:r w:rsidRPr="005B46B6">
        <w:rPr>
          <w:sz w:val="16"/>
          <w:szCs w:val="16"/>
        </w:rPr>
        <w:t xml:space="preserve"> Meanwhile,</w:t>
      </w:r>
      <w:r w:rsidRPr="005B46B6">
        <w:t xml:space="preserve"> </w:t>
      </w:r>
      <w:r w:rsidRPr="005B46B6">
        <w:rPr>
          <w:rStyle w:val="StyleUnderline"/>
        </w:rPr>
        <w:t>China’s economy (and energy use/carbon emissions)</w:t>
      </w:r>
      <w:r w:rsidRPr="005B46B6">
        <w:rPr>
          <w:rStyle w:val="StyleUnderline"/>
          <w:b/>
          <w:sz w:val="12"/>
        </w:rPr>
        <w:t>¶</w:t>
      </w:r>
      <w:r w:rsidRPr="005B46B6">
        <w:rPr>
          <w:rStyle w:val="StyleUnderline"/>
        </w:rPr>
        <w:t xml:space="preserve"> has risen exponentially since 2001, threatening US global</w:t>
      </w:r>
      <w:r w:rsidRPr="005B46B6">
        <w:rPr>
          <w:rStyle w:val="StyleUnderline"/>
          <w:b/>
          <w:sz w:val="12"/>
        </w:rPr>
        <w:t>¶</w:t>
      </w:r>
      <w:r w:rsidRPr="005B46B6">
        <w:rPr>
          <w:rStyle w:val="StyleUnderline"/>
        </w:rPr>
        <w:t xml:space="preserve"> hegemony, at least in some market segments. India also has the</w:t>
      </w:r>
      <w:r w:rsidRPr="005B46B6">
        <w:rPr>
          <w:rStyle w:val="StyleUnderline"/>
          <w:b/>
          <w:sz w:val="12"/>
        </w:rPr>
        <w:t>¶</w:t>
      </w:r>
      <w:r w:rsidRPr="005B46B6">
        <w:rPr>
          <w:rStyle w:val="StyleUnderline"/>
        </w:rPr>
        <w:t xml:space="preserve"> ability to undermine US labor competitiveness in a large number of</w:t>
      </w:r>
      <w:r w:rsidRPr="005B46B6">
        <w:rPr>
          <w:rStyle w:val="StyleUnderline"/>
          <w:b/>
          <w:sz w:val="12"/>
        </w:rPr>
        <w:t>¶</w:t>
      </w:r>
      <w:r w:rsidRPr="005B46B6">
        <w:rPr>
          <w:rStyle w:val="StyleUnderline"/>
        </w:rPr>
        <w:t xml:space="preserve"> job categories long thought to be securely unexportable. A</w:t>
      </w:r>
      <w:r w:rsidRPr="005B46B6">
        <w:t>rrighi</w:t>
      </w:r>
      <w:r w:rsidRPr="005B46B6">
        <w:rPr>
          <w:sz w:val="12"/>
        </w:rPr>
        <w:t xml:space="preserve">¶ </w:t>
      </w:r>
      <w:r w:rsidRPr="005B46B6">
        <w:t>and Silver argue that the rich countries cannot compete with the</w:t>
      </w:r>
      <w:r w:rsidRPr="005B46B6">
        <w:rPr>
          <w:sz w:val="12"/>
        </w:rPr>
        <w:t xml:space="preserve">¶ </w:t>
      </w:r>
      <w:r w:rsidRPr="005B46B6">
        <w:t xml:space="preserve">ascendant nations in </w:t>
      </w:r>
      <w:r w:rsidRPr="005B46B6">
        <w:rPr>
          <w:rStyle w:val="StyleUnderline"/>
        </w:rPr>
        <w:t>East Asia because of profoundly different</w:t>
      </w:r>
      <w:r w:rsidRPr="005B46B6">
        <w:rPr>
          <w:rStyle w:val="StyleUnderline"/>
          <w:b/>
          <w:sz w:val="12"/>
        </w:rPr>
        <w:t>¶</w:t>
      </w:r>
      <w:r w:rsidRPr="005B46B6">
        <w:rPr>
          <w:rStyle w:val="StyleUnderline"/>
        </w:rPr>
        <w:t xml:space="preserve"> developmental paths (especially wage rates), and they cannot berestructured ‘‘without causing social strains so unbearable that</w:t>
      </w:r>
      <w:r w:rsidRPr="005B46B6">
        <w:rPr>
          <w:rStyle w:val="StyleUnderline"/>
          <w:b/>
          <w:sz w:val="12"/>
        </w:rPr>
        <w:t>¶</w:t>
      </w:r>
      <w:r w:rsidRPr="005B46B6">
        <w:rPr>
          <w:rStyle w:val="StyleUnderline"/>
        </w:rPr>
        <w:t xml:space="preserve"> they would result in chaos rather than ‘competitiveness’’’ (2001, p.</w:t>
      </w:r>
      <w:r w:rsidRPr="005B46B6">
        <w:rPr>
          <w:rStyle w:val="StyleUnderline"/>
          <w:b/>
          <w:sz w:val="12"/>
        </w:rPr>
        <w:t>¶</w:t>
      </w:r>
      <w:r w:rsidRPr="005B46B6">
        <w:rPr>
          <w:rStyle w:val="StyleUnderline"/>
        </w:rPr>
        <w:t xml:space="preserve"> 278). Arrighi and Silver end with the ominous warning that ‘‘If the</w:t>
      </w:r>
      <w:r w:rsidRPr="005B46B6">
        <w:rPr>
          <w:rStyle w:val="StyleUnderline"/>
          <w:b/>
          <w:sz w:val="12"/>
        </w:rPr>
        <w:t>¶</w:t>
      </w:r>
      <w:r w:rsidRPr="005B46B6">
        <w:rPr>
          <w:rStyle w:val="StyleUnderline"/>
        </w:rPr>
        <w:t xml:space="preserve"> system eventually breaks down, it will be primarily because of US</w:t>
      </w:r>
      <w:r w:rsidRPr="005B46B6">
        <w:rPr>
          <w:rStyle w:val="StyleUnderline"/>
          <w:b/>
          <w:sz w:val="12"/>
        </w:rPr>
        <w:t>¶</w:t>
      </w:r>
      <w:r w:rsidRPr="005B46B6">
        <w:rPr>
          <w:rStyle w:val="StyleUnderline"/>
        </w:rPr>
        <w:t xml:space="preserve"> resistance to adjustment and accommodation</w:t>
      </w:r>
      <w:r w:rsidRPr="005B46B6">
        <w:t xml:space="preserve">. </w:t>
      </w:r>
      <w:r w:rsidRPr="005B46B6">
        <w:rPr>
          <w:sz w:val="16"/>
          <w:szCs w:val="16"/>
        </w:rPr>
        <w:t>And conversely, US</w:t>
      </w:r>
      <w:r w:rsidRPr="005B46B6">
        <w:rPr>
          <w:sz w:val="12"/>
          <w:szCs w:val="16"/>
        </w:rPr>
        <w:t>¶</w:t>
      </w:r>
      <w:r w:rsidRPr="005B46B6">
        <w:rPr>
          <w:sz w:val="16"/>
          <w:szCs w:val="16"/>
        </w:rPr>
        <w:t xml:space="preserve"> adjustment and accommodation to the rising economic power of the East Asian region is an essential condition for a noncatastrophic</w:t>
      </w:r>
      <w:r w:rsidRPr="005B46B6">
        <w:rPr>
          <w:sz w:val="12"/>
          <w:szCs w:val="16"/>
        </w:rPr>
        <w:t>¶</w:t>
      </w:r>
      <w:r w:rsidRPr="005B46B6">
        <w:rPr>
          <w:sz w:val="16"/>
          <w:szCs w:val="16"/>
        </w:rPr>
        <w:t xml:space="preserve"> transition to a new world order.’’ (p. 279).</w:t>
      </w:r>
      <w:r w:rsidRPr="005B46B6">
        <w:rPr>
          <w:sz w:val="12"/>
          <w:szCs w:val="16"/>
        </w:rPr>
        <w:t>¶</w:t>
      </w:r>
      <w:r w:rsidRPr="005B46B6">
        <w:rPr>
          <w:sz w:val="16"/>
          <w:szCs w:val="16"/>
        </w:rPr>
        <w:t xml:space="preserve"> In his 2009 ‘‘Post-Hegemonic Climate Politics?’’ piece, Matthew</w:t>
      </w:r>
      <w:r w:rsidRPr="005B46B6">
        <w:rPr>
          <w:sz w:val="12"/>
          <w:szCs w:val="16"/>
        </w:rPr>
        <w:t>¶</w:t>
      </w:r>
      <w:r w:rsidRPr="005B46B6">
        <w:rPr>
          <w:sz w:val="16"/>
          <w:szCs w:val="16"/>
        </w:rPr>
        <w:t xml:space="preserve"> Paterson argues that Europe has taken the lead in the area of global</w:t>
      </w:r>
      <w:r w:rsidRPr="005B46B6">
        <w:rPr>
          <w:sz w:val="12"/>
          <w:szCs w:val="16"/>
        </w:rPr>
        <w:t>¶</w:t>
      </w:r>
      <w:r w:rsidRPr="005B46B6">
        <w:rPr>
          <w:sz w:val="16"/>
          <w:szCs w:val="16"/>
        </w:rPr>
        <w:t xml:space="preserve"> climate policy, surpassing the US. However in Copenhagen, we saw</w:t>
      </w:r>
      <w:r w:rsidRPr="005B46B6">
        <w:rPr>
          <w:sz w:val="12"/>
          <w:szCs w:val="16"/>
        </w:rPr>
        <w:t>¶</w:t>
      </w:r>
      <w:r w:rsidRPr="005B46B6">
        <w:rPr>
          <w:sz w:val="16"/>
          <w:szCs w:val="16"/>
        </w:rPr>
        <w:t xml:space="preserve"> the rise of BASIC, especially China, as the real challenger to US</w:t>
      </w:r>
      <w:r w:rsidRPr="005B46B6">
        <w:rPr>
          <w:sz w:val="12"/>
          <w:szCs w:val="16"/>
        </w:rPr>
        <w:t>¶</w:t>
      </w:r>
      <w:r w:rsidRPr="005B46B6">
        <w:rPr>
          <w:sz w:val="16"/>
          <w:szCs w:val="16"/>
        </w:rPr>
        <w:t xml:space="preserve"> hegemonic power.12 As Arrighi and Silver say</w:t>
      </w:r>
      <w:r w:rsidRPr="005B46B6">
        <w:t xml:space="preserve">, </w:t>
      </w:r>
      <w:r w:rsidRPr="005B46B6">
        <w:rPr>
          <w:rStyle w:val="StyleUnderline"/>
        </w:rPr>
        <w:t>the hegemon is</w:t>
      </w:r>
      <w:r w:rsidRPr="005B46B6">
        <w:rPr>
          <w:rStyle w:val="StyleUnderline"/>
          <w:b/>
          <w:sz w:val="12"/>
        </w:rPr>
        <w:t>¶</w:t>
      </w:r>
      <w:r w:rsidRPr="005B46B6">
        <w:rPr>
          <w:rStyle w:val="StyleUnderline"/>
        </w:rPr>
        <w:t xml:space="preserve"> typically the only power with the ability to lead the world in</w:t>
      </w:r>
      <w:r w:rsidRPr="005B46B6">
        <w:rPr>
          <w:rStyle w:val="StyleUnderline"/>
          <w:b/>
          <w:sz w:val="12"/>
        </w:rPr>
        <w:t>¶</w:t>
      </w:r>
      <w:r w:rsidRPr="005B46B6">
        <w:rPr>
          <w:rStyle w:val="StyleUnderline"/>
        </w:rPr>
        <w:t xml:space="preserve"> protecting ‘‘global public goods.’’ This suggests that the US, as</w:t>
      </w:r>
      <w:r w:rsidRPr="005B46B6">
        <w:rPr>
          <w:rStyle w:val="StyleUnderline"/>
          <w:b/>
          <w:sz w:val="12"/>
        </w:rPr>
        <w:t>¶</w:t>
      </w:r>
      <w:r w:rsidRPr="005B46B6">
        <w:rPr>
          <w:rStyle w:val="StyleUnderline"/>
        </w:rPr>
        <w:t xml:space="preserve"> declining hegemon, is leaving its climate mess for the rising</w:t>
      </w:r>
      <w:r w:rsidRPr="005B46B6">
        <w:rPr>
          <w:rStyle w:val="StyleUnderline"/>
          <w:b/>
          <w:sz w:val="12"/>
        </w:rPr>
        <w:t>¶</w:t>
      </w:r>
      <w:r w:rsidRPr="005B46B6">
        <w:rPr>
          <w:rStyle w:val="StyleUnderline"/>
        </w:rPr>
        <w:t xml:space="preserve"> economic hegemon</w:t>
      </w:r>
      <w:r w:rsidRPr="005B46B6">
        <w:t xml:space="preserve"> </w:t>
      </w:r>
      <w:r w:rsidRPr="005B46B6">
        <w:rPr>
          <w:sz w:val="16"/>
          <w:szCs w:val="16"/>
        </w:rPr>
        <w:t>(seemingly China) to clean up. As Arrighi and</w:t>
      </w:r>
      <w:r w:rsidRPr="005B46B6">
        <w:rPr>
          <w:sz w:val="12"/>
          <w:szCs w:val="16"/>
        </w:rPr>
        <w:t>¶</w:t>
      </w:r>
      <w:r w:rsidRPr="005B46B6">
        <w:rPr>
          <w:sz w:val="16"/>
          <w:szCs w:val="16"/>
        </w:rPr>
        <w:t xml:space="preserve"> Silver put it about economic issues: ‘‘An equally essential condition</w:t>
      </w:r>
      <w:r w:rsidRPr="005B46B6">
        <w:rPr>
          <w:sz w:val="12"/>
          <w:szCs w:val="16"/>
        </w:rPr>
        <w:t>¶</w:t>
      </w:r>
      <w:r w:rsidRPr="005B46B6">
        <w:rPr>
          <w:sz w:val="16"/>
          <w:szCs w:val="16"/>
        </w:rPr>
        <w:t xml:space="preserve"> is the emergence of a new global leadership from the main centres of</w:t>
      </w:r>
      <w:r w:rsidRPr="005B46B6">
        <w:rPr>
          <w:sz w:val="12"/>
          <w:szCs w:val="16"/>
        </w:rPr>
        <w:t>¶</w:t>
      </w:r>
      <w:r w:rsidRPr="005B46B6">
        <w:rPr>
          <w:sz w:val="16"/>
          <w:szCs w:val="16"/>
        </w:rPr>
        <w:t xml:space="preserve"> the East Asian economic expansion. This leadership must be willing</w:t>
      </w:r>
      <w:r w:rsidRPr="005B46B6">
        <w:rPr>
          <w:sz w:val="12"/>
          <w:szCs w:val="16"/>
        </w:rPr>
        <w:t>¶</w:t>
      </w:r>
      <w:r w:rsidRPr="005B46B6">
        <w:rPr>
          <w:sz w:val="16"/>
          <w:szCs w:val="16"/>
        </w:rPr>
        <w:t xml:space="preserve"> and able to rise up to the task of providing system-level solutions to</w:t>
      </w:r>
      <w:r w:rsidRPr="005B46B6">
        <w:rPr>
          <w:sz w:val="12"/>
          <w:szCs w:val="16"/>
        </w:rPr>
        <w:t>¶</w:t>
      </w:r>
      <w:r w:rsidRPr="005B46B6">
        <w:rPr>
          <w:sz w:val="16"/>
          <w:szCs w:val="16"/>
        </w:rPr>
        <w:t xml:space="preserve"> the system-level problems left behind by US hegemony’’(p. 279).</w:t>
      </w:r>
      <w:r w:rsidRPr="005B46B6">
        <w:rPr>
          <w:sz w:val="12"/>
          <w:szCs w:val="16"/>
        </w:rPr>
        <w:t>¶</w:t>
      </w:r>
      <w:r w:rsidRPr="005B46B6">
        <w:rPr>
          <w:sz w:val="16"/>
          <w:szCs w:val="16"/>
        </w:rPr>
        <w:t xml:space="preserve"> Whether China will be the next global hegemonic power is</w:t>
      </w:r>
      <w:r w:rsidRPr="005B46B6">
        <w:rPr>
          <w:sz w:val="12"/>
          <w:szCs w:val="16"/>
        </w:rPr>
        <w:t>¶</w:t>
      </w:r>
      <w:r w:rsidRPr="005B46B6">
        <w:rPr>
          <w:sz w:val="16"/>
          <w:szCs w:val="16"/>
        </w:rPr>
        <w:t xml:space="preserve"> uncertain. And though China has the ability to mobilize extraordinary</w:t>
      </w:r>
      <w:r w:rsidRPr="005B46B6">
        <w:rPr>
          <w:sz w:val="12"/>
          <w:szCs w:val="16"/>
        </w:rPr>
        <w:t>¶</w:t>
      </w:r>
      <w:r w:rsidRPr="005B46B6">
        <w:rPr>
          <w:sz w:val="16"/>
          <w:szCs w:val="16"/>
        </w:rPr>
        <w:t xml:space="preserve"> economic resources and it has invested heavily in renewable</w:t>
      </w:r>
      <w:r w:rsidRPr="005B46B6">
        <w:rPr>
          <w:sz w:val="12"/>
          <w:szCs w:val="16"/>
        </w:rPr>
        <w:t>¶</w:t>
      </w:r>
      <w:r w:rsidRPr="005B46B6">
        <w:rPr>
          <w:sz w:val="16"/>
          <w:szCs w:val="16"/>
        </w:rPr>
        <w:t xml:space="preserve"> energy sources, its leadership’s overall emphasis on addressing</w:t>
      </w:r>
      <w:r w:rsidRPr="005B46B6">
        <w:rPr>
          <w:sz w:val="12"/>
          <w:szCs w:val="16"/>
        </w:rPr>
        <w:t>¶</w:t>
      </w:r>
      <w:r w:rsidRPr="005B46B6">
        <w:rPr>
          <w:sz w:val="16"/>
          <w:szCs w:val="16"/>
        </w:rPr>
        <w:t xml:space="preserve"> climate change remains uncertain because it has economic growth</w:t>
      </w:r>
      <w:r w:rsidRPr="005B46B6">
        <w:rPr>
          <w:sz w:val="12"/>
          <w:szCs w:val="16"/>
        </w:rPr>
        <w:t>¶</w:t>
      </w:r>
      <w:r w:rsidRPr="005B46B6">
        <w:rPr>
          <w:sz w:val="16"/>
          <w:szCs w:val="16"/>
        </w:rPr>
        <w:t xml:space="preserve"> as its top priority (see also Mol, 2011). Whether China, another</w:t>
      </w:r>
      <w:r w:rsidRPr="005B46B6">
        <w:rPr>
          <w:sz w:val="12"/>
          <w:szCs w:val="16"/>
        </w:rPr>
        <w:t>¶</w:t>
      </w:r>
      <w:r w:rsidRPr="005B46B6">
        <w:rPr>
          <w:sz w:val="16"/>
          <w:szCs w:val="16"/>
        </w:rPr>
        <w:t xml:space="preserve"> nation, or a regional bloc becomes the next global hegemon, Arrighi</w:t>
      </w:r>
      <w:r w:rsidRPr="005B46B6">
        <w:rPr>
          <w:sz w:val="12"/>
          <w:szCs w:val="16"/>
        </w:rPr>
        <w:t>¶</w:t>
      </w:r>
      <w:r w:rsidRPr="005B46B6">
        <w:rPr>
          <w:sz w:val="16"/>
          <w:szCs w:val="16"/>
        </w:rPr>
        <w:t xml:space="preserve"> and Silver’s work supports the idea that they will inherit a climate</w:t>
      </w:r>
      <w:r w:rsidRPr="005B46B6">
        <w:rPr>
          <w:sz w:val="12"/>
          <w:szCs w:val="16"/>
        </w:rPr>
        <w:t>¶</w:t>
      </w:r>
      <w:r w:rsidRPr="005B46B6">
        <w:rPr>
          <w:sz w:val="16"/>
          <w:szCs w:val="16"/>
        </w:rPr>
        <w:t xml:space="preserve"> mess requiring someone to take the lead in cleaning up.</w:t>
      </w:r>
    </w:p>
    <w:p w:rsidR="00B355E1" w:rsidRPr="005B46B6" w:rsidRDefault="00B355E1" w:rsidP="002547E1">
      <w:pPr>
        <w:spacing w:after="0"/>
      </w:pPr>
    </w:p>
    <w:p w:rsidR="00F52C1B" w:rsidRPr="005B46B6" w:rsidRDefault="00B355E1" w:rsidP="002547E1">
      <w:pPr>
        <w:pStyle w:val="Heading1"/>
        <w:spacing w:before="0"/>
      </w:pPr>
      <w:r w:rsidRPr="005B46B6">
        <w:t>--trade</w:t>
      </w:r>
    </w:p>
    <w:p w:rsidR="00B355E1" w:rsidRPr="005B46B6" w:rsidRDefault="00B355E1" w:rsidP="002547E1">
      <w:pPr>
        <w:spacing w:after="0"/>
        <w:rPr>
          <w:b/>
        </w:rPr>
      </w:pPr>
      <w:r w:rsidRPr="005B46B6">
        <w:rPr>
          <w:b/>
        </w:rPr>
        <w:t>Failure to solve warming collapses trade</w:t>
      </w:r>
    </w:p>
    <w:p w:rsidR="00B355E1" w:rsidRPr="005B46B6" w:rsidRDefault="00B355E1" w:rsidP="002547E1">
      <w:pPr>
        <w:spacing w:after="0"/>
        <w:rPr>
          <w:sz w:val="16"/>
          <w:szCs w:val="16"/>
        </w:rPr>
      </w:pPr>
      <w:r w:rsidRPr="005B46B6">
        <w:rPr>
          <w:b/>
          <w:sz w:val="26"/>
          <w:szCs w:val="26"/>
          <w:u w:val="single"/>
        </w:rPr>
        <w:t>Antholis and Talbott 09</w:t>
      </w:r>
      <w:r w:rsidRPr="005B46B6">
        <w:rPr>
          <w:sz w:val="16"/>
          <w:szCs w:val="16"/>
        </w:rPr>
        <w:t xml:space="preserve">(William Antholis is managing director of the Brookings Institution. He has worked on ¶ foreign security and economic policy at the National Security Council and the State ¶ Department, and was director of studies at the German Marshall Fund of the United ¶ States. ¶ ¶ Strobe Talbott is president of the Brookings Institution. Talbott, whose career spans ¶ journalism, government service, and academe, is an expert on U.S. foreign policy, with ¶ specialties on Europe, Russia, South Asia, and nuclear arms control. As deputy ¶ secretary of state in the Clinton administration, Talbott was deeply involved in both the ¶ conduct of U.S. policy abroad and the management of executive branch relations with ¶ Congress."Tackling Trade and Climate Change Leadership on the Home Front of Foreign Policy" </w:t>
      </w:r>
      <w:hyperlink r:id="rId104" w:history="1">
        <w:r w:rsidRPr="005B46B6">
          <w:rPr>
            <w:rStyle w:val="Hyperlink"/>
            <w:sz w:val="16"/>
            <w:szCs w:val="16"/>
          </w:rPr>
          <w:t>http://www.brookings.edu/~/media/research/files/papers/2007/2/trade%20antholis%20opp08/pb_tradeandclimate_antholis_talbott.pdf</w:t>
        </w:r>
      </w:hyperlink>
      <w:r w:rsidRPr="005B46B6">
        <w:rPr>
          <w:sz w:val="16"/>
          <w:szCs w:val="16"/>
        </w:rPr>
        <w:t>, RLA)</w:t>
      </w:r>
    </w:p>
    <w:p w:rsidR="00B355E1" w:rsidRPr="005B46B6" w:rsidRDefault="00B355E1" w:rsidP="002547E1">
      <w:pPr>
        <w:spacing w:after="0"/>
        <w:rPr>
          <w:sz w:val="16"/>
          <w:szCs w:val="16"/>
        </w:rPr>
      </w:pPr>
      <w:r w:rsidRPr="005B46B6">
        <w:rPr>
          <w:rStyle w:val="StyleUnderline"/>
        </w:rPr>
        <w:t>Progress on trade and climate change is blocked internationally</w:t>
      </w:r>
      <w:r w:rsidRPr="005B46B6">
        <w:t xml:space="preserve"> as well, partly </w:t>
      </w:r>
      <w:r w:rsidRPr="005B46B6">
        <w:rPr>
          <w:rStyle w:val="StyleUnderline"/>
        </w:rPr>
        <w:t xml:space="preserve">because </w:t>
      </w:r>
      <w:r w:rsidRPr="005B46B6">
        <w:rPr>
          <w:rStyle w:val="StyleUnderline"/>
          <w:b/>
          <w:sz w:val="12"/>
        </w:rPr>
        <w:t>¶</w:t>
      </w:r>
      <w:r w:rsidRPr="005B46B6">
        <w:rPr>
          <w:rStyle w:val="StyleUnderline"/>
        </w:rPr>
        <w:t xml:space="preserve"> the governments of all major industrial democracies have to contend with skeptical or </w:t>
      </w:r>
      <w:r w:rsidRPr="005B46B6">
        <w:rPr>
          <w:rStyle w:val="StyleUnderline"/>
          <w:b/>
          <w:sz w:val="12"/>
        </w:rPr>
        <w:t>¶</w:t>
      </w:r>
      <w:r w:rsidRPr="005B46B6">
        <w:rPr>
          <w:rStyle w:val="StyleUnderline"/>
        </w:rPr>
        <w:t xml:space="preserve"> hostile domestic forces.</w:t>
      </w:r>
      <w:r w:rsidRPr="005B46B6">
        <w:t xml:space="preserve"> </w:t>
      </w:r>
      <w:r w:rsidRPr="005B46B6">
        <w:rPr>
          <w:sz w:val="12"/>
        </w:rPr>
        <w:t xml:space="preserve">¶ </w:t>
      </w:r>
      <w:r w:rsidRPr="005B46B6">
        <w:rPr>
          <w:rStyle w:val="StyleUnderline"/>
        </w:rPr>
        <w:t xml:space="preserve">A formidable obstacle to moving forward on global trade is the dispute among the </w:t>
      </w:r>
      <w:r w:rsidRPr="005B46B6">
        <w:rPr>
          <w:rStyle w:val="StyleUnderline"/>
          <w:b/>
          <w:sz w:val="12"/>
        </w:rPr>
        <w:t>¶</w:t>
      </w:r>
      <w:r w:rsidRPr="005B46B6">
        <w:rPr>
          <w:rStyle w:val="StyleUnderline"/>
        </w:rPr>
        <w:t xml:space="preserve"> U</w:t>
      </w:r>
      <w:r w:rsidRPr="005B46B6">
        <w:t xml:space="preserve">nited </w:t>
      </w:r>
      <w:r w:rsidRPr="005B46B6">
        <w:rPr>
          <w:rStyle w:val="StyleUnderline"/>
        </w:rPr>
        <w:t>S</w:t>
      </w:r>
      <w:r w:rsidRPr="005B46B6">
        <w:t xml:space="preserve">tates, Europe, and Japan </w:t>
      </w:r>
      <w:r w:rsidRPr="005B46B6">
        <w:rPr>
          <w:rStyle w:val="StyleUnderline"/>
        </w:rPr>
        <w:t xml:space="preserve">over how much to cut farm supports and tariffs and </w:t>
      </w:r>
      <w:r w:rsidRPr="005B46B6">
        <w:rPr>
          <w:rStyle w:val="StyleUnderline"/>
          <w:b/>
          <w:sz w:val="12"/>
        </w:rPr>
        <w:t>¶</w:t>
      </w:r>
      <w:r w:rsidRPr="005B46B6">
        <w:rPr>
          <w:rStyle w:val="StyleUnderline"/>
        </w:rPr>
        <w:t xml:space="preserve"> how much trade liberalization to expect from the larger and more advanced developing </w:t>
      </w:r>
      <w:r w:rsidRPr="005B46B6">
        <w:rPr>
          <w:rStyle w:val="StyleUnderline"/>
          <w:b/>
          <w:sz w:val="12"/>
        </w:rPr>
        <w:t>¶</w:t>
      </w:r>
      <w:r w:rsidRPr="005B46B6">
        <w:rPr>
          <w:rStyle w:val="StyleUnderline"/>
        </w:rPr>
        <w:t xml:space="preserve"> countries. Among</w:t>
      </w:r>
      <w:r w:rsidRPr="005B46B6">
        <w:t xml:space="preserve"> </w:t>
      </w:r>
      <w:r w:rsidRPr="005B46B6">
        <w:rPr>
          <w:sz w:val="16"/>
          <w:szCs w:val="16"/>
        </w:rPr>
        <w:t xml:space="preserve">industrial powers, the United States had been a leader in </w:t>
      </w:r>
      <w:r w:rsidRPr="005B46B6">
        <w:rPr>
          <w:sz w:val="12"/>
          <w:szCs w:val="16"/>
        </w:rPr>
        <w:t>¶</w:t>
      </w:r>
      <w:r w:rsidRPr="005B46B6">
        <w:rPr>
          <w:sz w:val="16"/>
          <w:szCs w:val="16"/>
        </w:rPr>
        <w:t xml:space="preserve"> eliminating protectionism in farm trade, but the return of subsidies in 2002 hurt </w:t>
      </w:r>
      <w:r w:rsidRPr="005B46B6">
        <w:rPr>
          <w:sz w:val="12"/>
          <w:szCs w:val="16"/>
        </w:rPr>
        <w:t>¶</w:t>
      </w:r>
      <w:r w:rsidRPr="005B46B6">
        <w:rPr>
          <w:sz w:val="16"/>
          <w:szCs w:val="16"/>
        </w:rPr>
        <w:t xml:space="preserve"> America’s position. Europe has made some progress, but France continues to veto changes to the current system</w:t>
      </w:r>
      <w:r w:rsidRPr="005B46B6">
        <w:t xml:space="preserve">. </w:t>
      </w:r>
      <w:r w:rsidRPr="005B46B6">
        <w:rPr>
          <w:rStyle w:val="StyleUnderline"/>
        </w:rPr>
        <w:t xml:space="preserve">Poorer nations will block any agreement unless </w:t>
      </w:r>
      <w:r w:rsidRPr="005B46B6">
        <w:rPr>
          <w:rStyle w:val="StyleUnderline"/>
          <w:b/>
          <w:sz w:val="12"/>
        </w:rPr>
        <w:t>¶</w:t>
      </w:r>
      <w:r w:rsidRPr="005B46B6">
        <w:rPr>
          <w:rStyle w:val="StyleUnderline"/>
        </w:rPr>
        <w:t xml:space="preserve"> egregious protections are eliminated on commodity crops, such as cotton and sugar.</w:t>
      </w:r>
      <w:r w:rsidRPr="005B46B6">
        <w:t xml:space="preserve">10 </w:t>
      </w:r>
      <w:r w:rsidRPr="005B46B6">
        <w:rPr>
          <w:sz w:val="12"/>
          <w:szCs w:val="16"/>
        </w:rPr>
        <w:t>¶</w:t>
      </w:r>
      <w:r w:rsidRPr="005B46B6">
        <w:rPr>
          <w:sz w:val="16"/>
          <w:szCs w:val="16"/>
        </w:rPr>
        <w:t xml:space="preserve"> As tension among its members mounts, the WTO itself has come under attack.</w:t>
      </w:r>
      <w:r w:rsidRPr="005B46B6">
        <w:t xml:space="preserve"> </w:t>
      </w:r>
      <w:r w:rsidRPr="005B46B6">
        <w:rPr>
          <w:rStyle w:val="StyleUnderline"/>
        </w:rPr>
        <w:t xml:space="preserve">Many </w:t>
      </w:r>
      <w:r w:rsidRPr="005B46B6">
        <w:rPr>
          <w:rStyle w:val="StyleUnderline"/>
          <w:b/>
          <w:sz w:val="12"/>
        </w:rPr>
        <w:t>¶</w:t>
      </w:r>
      <w:r w:rsidRPr="005B46B6">
        <w:rPr>
          <w:rStyle w:val="StyleUnderline"/>
        </w:rPr>
        <w:t xml:space="preserve"> who oppose trade liberalization argue that the WTO is starting to monopolize issues </w:t>
      </w:r>
      <w:r w:rsidRPr="005B46B6">
        <w:rPr>
          <w:rStyle w:val="StyleUnderline"/>
          <w:b/>
          <w:sz w:val="12"/>
        </w:rPr>
        <w:t>¶</w:t>
      </w:r>
      <w:r w:rsidRPr="005B46B6">
        <w:rPr>
          <w:rStyle w:val="StyleUnderline"/>
        </w:rPr>
        <w:t xml:space="preserve"> that should be handled by other international organizations, such as the International </w:t>
      </w:r>
      <w:r w:rsidRPr="005B46B6">
        <w:rPr>
          <w:rStyle w:val="StyleUnderline"/>
          <w:b/>
          <w:sz w:val="12"/>
        </w:rPr>
        <w:t>¶</w:t>
      </w:r>
      <w:r w:rsidRPr="005B46B6">
        <w:rPr>
          <w:rStyle w:val="StyleUnderline"/>
        </w:rPr>
        <w:t xml:space="preserve"> Labor Organization. They</w:t>
      </w:r>
      <w:r w:rsidRPr="005B46B6">
        <w:t xml:space="preserve"> also </w:t>
      </w:r>
      <w:r w:rsidRPr="005B46B6">
        <w:rPr>
          <w:rStyle w:val="StyleUnderline"/>
        </w:rPr>
        <w:t xml:space="preserve">fear that the WTO’s dispute settlement process will be </w:t>
      </w:r>
      <w:r w:rsidRPr="005B46B6">
        <w:rPr>
          <w:rStyle w:val="StyleUnderline"/>
          <w:b/>
          <w:sz w:val="12"/>
        </w:rPr>
        <w:t>¶</w:t>
      </w:r>
      <w:r w:rsidRPr="005B46B6">
        <w:rPr>
          <w:rStyle w:val="StyleUnderline"/>
        </w:rPr>
        <w:t xml:space="preserve"> biased in favor of lowering trade barriers and will undercut national laws intended to </w:t>
      </w:r>
      <w:r w:rsidRPr="005B46B6">
        <w:rPr>
          <w:rStyle w:val="StyleUnderline"/>
          <w:b/>
          <w:sz w:val="12"/>
        </w:rPr>
        <w:t>¶</w:t>
      </w:r>
      <w:r w:rsidRPr="005B46B6">
        <w:rPr>
          <w:rStyle w:val="StyleUnderline"/>
        </w:rPr>
        <w:t xml:space="preserve"> protect labor rights and the environment</w:t>
      </w:r>
      <w:r w:rsidRPr="005B46B6">
        <w:t xml:space="preserve">. </w:t>
      </w:r>
      <w:r w:rsidRPr="005B46B6">
        <w:rPr>
          <w:sz w:val="12"/>
        </w:rPr>
        <w:t xml:space="preserve">¶ </w:t>
      </w:r>
      <w:r w:rsidRPr="005B46B6">
        <w:rPr>
          <w:sz w:val="16"/>
          <w:szCs w:val="16"/>
        </w:rPr>
        <w:t xml:space="preserve">Similar disputes hobble climate negotiations. The Kyoto Protocol took years to </w:t>
      </w:r>
      <w:r w:rsidRPr="005B46B6">
        <w:rPr>
          <w:sz w:val="12"/>
          <w:szCs w:val="16"/>
        </w:rPr>
        <w:t>¶</w:t>
      </w:r>
      <w:r w:rsidRPr="005B46B6">
        <w:rPr>
          <w:sz w:val="16"/>
          <w:szCs w:val="16"/>
        </w:rPr>
        <w:t xml:space="preserve"> negotiate, with the United States, the European Union, Japan, Russia, and other </w:t>
      </w:r>
      <w:r w:rsidRPr="005B46B6">
        <w:rPr>
          <w:sz w:val="12"/>
          <w:szCs w:val="16"/>
        </w:rPr>
        <w:t>¶</w:t>
      </w:r>
      <w:r w:rsidRPr="005B46B6">
        <w:rPr>
          <w:sz w:val="16"/>
          <w:szCs w:val="16"/>
        </w:rPr>
        <w:t xml:space="preserve"> industrial countries sparring for years over the correct structure of a global climate </w:t>
      </w:r>
      <w:r w:rsidRPr="005B46B6">
        <w:rPr>
          <w:sz w:val="12"/>
          <w:szCs w:val="16"/>
        </w:rPr>
        <w:t>¶</w:t>
      </w:r>
      <w:r w:rsidRPr="005B46B6">
        <w:rPr>
          <w:sz w:val="16"/>
          <w:szCs w:val="16"/>
        </w:rPr>
        <w:t xml:space="preserve"> regime. The Kyoto Protocol was, in effect, a compromise on how to get that regime </w:t>
      </w:r>
      <w:r w:rsidRPr="005B46B6">
        <w:rPr>
          <w:sz w:val="12"/>
          <w:szCs w:val="16"/>
        </w:rPr>
        <w:t>¶</w:t>
      </w:r>
      <w:r w:rsidRPr="005B46B6">
        <w:rPr>
          <w:sz w:val="16"/>
          <w:szCs w:val="16"/>
        </w:rPr>
        <w:t xml:space="preserve"> started. But while the EU and others ratified and implemented Kyoto, the United </w:t>
      </w:r>
      <w:r w:rsidRPr="005B46B6">
        <w:rPr>
          <w:sz w:val="12"/>
          <w:szCs w:val="16"/>
        </w:rPr>
        <w:t>¶</w:t>
      </w:r>
      <w:r w:rsidRPr="005B46B6">
        <w:rPr>
          <w:sz w:val="16"/>
          <w:szCs w:val="16"/>
        </w:rPr>
        <w:t xml:space="preserve"> States did not only failed to do so, but has even walked away from the process moving </w:t>
      </w:r>
      <w:r w:rsidRPr="005B46B6">
        <w:rPr>
          <w:sz w:val="12"/>
          <w:szCs w:val="16"/>
        </w:rPr>
        <w:t>¶</w:t>
      </w:r>
      <w:r w:rsidRPr="005B46B6">
        <w:rPr>
          <w:sz w:val="16"/>
          <w:szCs w:val="16"/>
        </w:rPr>
        <w:t xml:space="preserve"> forward.11 </w:t>
      </w:r>
      <w:r w:rsidRPr="005B46B6">
        <w:rPr>
          <w:sz w:val="12"/>
          <w:szCs w:val="16"/>
        </w:rPr>
        <w:t>¶</w:t>
      </w:r>
      <w:r w:rsidRPr="005B46B6">
        <w:rPr>
          <w:sz w:val="12"/>
        </w:rPr>
        <w:t xml:space="preserve"> </w:t>
      </w:r>
      <w:r w:rsidRPr="005B46B6">
        <w:rPr>
          <w:rStyle w:val="Emphasis"/>
        </w:rPr>
        <w:t>Even if the United States can be brought back to the table, a critical battle is shaping up between industrial nations and developing nations.</w:t>
      </w:r>
      <w:r w:rsidRPr="005B46B6">
        <w:rPr>
          <w:rStyle w:val="StyleUnderline"/>
        </w:rPr>
        <w:t xml:space="preserve"> Developing nations have long </w:t>
      </w:r>
      <w:r w:rsidRPr="005B46B6">
        <w:rPr>
          <w:rStyle w:val="StyleUnderline"/>
          <w:b/>
          <w:sz w:val="12"/>
        </w:rPr>
        <w:t>¶</w:t>
      </w:r>
      <w:r w:rsidRPr="005B46B6">
        <w:rPr>
          <w:rStyle w:val="StyleUnderline"/>
        </w:rPr>
        <w:t xml:space="preserve"> demanded that rich countries cut emissions first, based on their historically larger </w:t>
      </w:r>
      <w:r w:rsidRPr="005B46B6">
        <w:rPr>
          <w:rStyle w:val="StyleUnderline"/>
          <w:b/>
          <w:sz w:val="12"/>
        </w:rPr>
        <w:t>¶</w:t>
      </w:r>
      <w:r w:rsidRPr="005B46B6">
        <w:rPr>
          <w:rStyle w:val="StyleUnderline"/>
        </w:rPr>
        <w:t xml:space="preserve"> contribution to the problem. They were given a pass at Kyoto. China already is </w:t>
      </w:r>
      <w:r w:rsidRPr="005B46B6">
        <w:rPr>
          <w:rStyle w:val="StyleUnderline"/>
          <w:b/>
          <w:sz w:val="12"/>
        </w:rPr>
        <w:t>¶</w:t>
      </w:r>
      <w:r w:rsidRPr="005B46B6">
        <w:rPr>
          <w:rStyle w:val="StyleUnderline"/>
        </w:rPr>
        <w:t xml:space="preserve"> second only to the United States in emissions and will be in first place early in the next </w:t>
      </w:r>
      <w:r w:rsidRPr="005B46B6">
        <w:rPr>
          <w:rStyle w:val="StyleUnderline"/>
          <w:b/>
          <w:sz w:val="12"/>
        </w:rPr>
        <w:t>¶</w:t>
      </w:r>
      <w:r w:rsidRPr="005B46B6">
        <w:rPr>
          <w:rStyle w:val="StyleUnderline"/>
        </w:rPr>
        <w:t xml:space="preserve"> President’s first term. India, with its economy expanding rapidly, is well on its way to </w:t>
      </w:r>
      <w:r w:rsidRPr="005B46B6">
        <w:rPr>
          <w:rStyle w:val="StyleUnderline"/>
          <w:b/>
          <w:sz w:val="12"/>
        </w:rPr>
        <w:t>¶</w:t>
      </w:r>
      <w:r w:rsidRPr="005B46B6">
        <w:rPr>
          <w:rStyle w:val="StyleUnderline"/>
        </w:rPr>
        <w:t xml:space="preserve"> being a major producer of greenhouse gases. Whatever</w:t>
      </w:r>
      <w:r w:rsidRPr="005B46B6">
        <w:t xml:space="preserve"> </w:t>
      </w:r>
      <w:r w:rsidRPr="005B46B6">
        <w:rPr>
          <w:sz w:val="16"/>
          <w:szCs w:val="16"/>
        </w:rPr>
        <w:t xml:space="preserve">the successor to the Kyoto Protocol when it expires in 2012, it will have to bring these two Asian giants (and </w:t>
      </w:r>
      <w:r w:rsidRPr="005B46B6">
        <w:rPr>
          <w:sz w:val="12"/>
          <w:szCs w:val="16"/>
        </w:rPr>
        <w:t>¶</w:t>
      </w:r>
      <w:r w:rsidRPr="005B46B6">
        <w:rPr>
          <w:sz w:val="16"/>
          <w:szCs w:val="16"/>
        </w:rPr>
        <w:t xml:space="preserve"> several others) into the climate-control regime.12For both trade and climate change, unlocking the domestic and international impasses </w:t>
      </w:r>
      <w:r w:rsidRPr="005B46B6">
        <w:rPr>
          <w:sz w:val="12"/>
          <w:szCs w:val="16"/>
        </w:rPr>
        <w:t>¶</w:t>
      </w:r>
      <w:r w:rsidRPr="005B46B6">
        <w:rPr>
          <w:sz w:val="16"/>
          <w:szCs w:val="16"/>
        </w:rPr>
        <w:t xml:space="preserve"> not only can happen simultaneously, but it should do so. Progress on trade talks can </w:t>
      </w:r>
      <w:r w:rsidRPr="005B46B6">
        <w:rPr>
          <w:sz w:val="12"/>
          <w:szCs w:val="16"/>
        </w:rPr>
        <w:t>¶</w:t>
      </w:r>
      <w:r w:rsidRPr="005B46B6">
        <w:rPr>
          <w:sz w:val="16"/>
          <w:szCs w:val="16"/>
        </w:rPr>
        <w:t xml:space="preserve"> happen only if the new President works for a new domestic consensus on trade </w:t>
      </w:r>
      <w:r w:rsidRPr="005B46B6">
        <w:rPr>
          <w:sz w:val="12"/>
          <w:szCs w:val="16"/>
        </w:rPr>
        <w:t>¶</w:t>
      </w:r>
      <w:r w:rsidRPr="005B46B6">
        <w:rPr>
          <w:sz w:val="16"/>
          <w:szCs w:val="16"/>
        </w:rPr>
        <w:t xml:space="preserve"> liberalization that involves bipartisan support for the structure of the international </w:t>
      </w:r>
      <w:r w:rsidRPr="005B46B6">
        <w:rPr>
          <w:sz w:val="12"/>
          <w:szCs w:val="16"/>
        </w:rPr>
        <w:t>¶</w:t>
      </w:r>
      <w:r w:rsidRPr="005B46B6">
        <w:rPr>
          <w:sz w:val="16"/>
          <w:szCs w:val="16"/>
        </w:rPr>
        <w:t xml:space="preserve"> trading regime. Likewise, on climate change,</w:t>
      </w:r>
      <w:r w:rsidRPr="005B46B6">
        <w:t xml:space="preserve"> </w:t>
      </w:r>
      <w:r w:rsidRPr="005B46B6">
        <w:rPr>
          <w:rStyle w:val="StyleUnderline"/>
        </w:rPr>
        <w:t xml:space="preserve">the new President must foster a </w:t>
      </w:r>
      <w:r w:rsidRPr="005B46B6">
        <w:rPr>
          <w:rStyle w:val="StyleUnderline"/>
          <w:b/>
          <w:sz w:val="12"/>
        </w:rPr>
        <w:t>¶</w:t>
      </w:r>
      <w:r w:rsidRPr="005B46B6">
        <w:rPr>
          <w:rStyle w:val="StyleUnderline"/>
        </w:rPr>
        <w:t xml:space="preserve"> domestic consensus on how to reduce emissions, as well as an international consensus </w:t>
      </w:r>
      <w:r w:rsidRPr="005B46B6">
        <w:rPr>
          <w:rStyle w:val="StyleUnderline"/>
          <w:b/>
          <w:sz w:val="12"/>
        </w:rPr>
        <w:t>¶</w:t>
      </w:r>
      <w:r w:rsidRPr="005B46B6">
        <w:rPr>
          <w:rStyle w:val="StyleUnderline"/>
        </w:rPr>
        <w:t xml:space="preserve"> on the global framework, including the roles and responsibilities of industrial and </w:t>
      </w:r>
      <w:r w:rsidRPr="005B46B6">
        <w:rPr>
          <w:rStyle w:val="StyleUnderline"/>
          <w:b/>
          <w:sz w:val="12"/>
        </w:rPr>
        <w:t>¶</w:t>
      </w:r>
      <w:r w:rsidRPr="005B46B6">
        <w:rPr>
          <w:rStyle w:val="StyleUnderline"/>
        </w:rPr>
        <w:t xml:space="preserve"> developing countries. The next President should therefore make the most of the </w:t>
      </w:r>
      <w:r w:rsidRPr="005B46B6">
        <w:rPr>
          <w:rStyle w:val="StyleUnderline"/>
          <w:b/>
          <w:sz w:val="12"/>
        </w:rPr>
        <w:t>¶</w:t>
      </w:r>
      <w:r w:rsidRPr="005B46B6">
        <w:rPr>
          <w:rStyle w:val="StyleUnderline"/>
        </w:rPr>
        <w:t xml:space="preserve"> natural linkages and common features between these two global challenge</w:t>
      </w:r>
      <w:r w:rsidRPr="005B46B6">
        <w:t xml:space="preserve">s. </w:t>
      </w:r>
      <w:r w:rsidRPr="005B46B6">
        <w:rPr>
          <w:sz w:val="12"/>
        </w:rPr>
        <w:t xml:space="preserve">¶ </w:t>
      </w:r>
      <w:r w:rsidRPr="005B46B6">
        <w:rPr>
          <w:sz w:val="16"/>
          <w:szCs w:val="16"/>
        </w:rPr>
        <w:t xml:space="preserve">First, the future of both these issues requires bipartisan political approaches capable of </w:t>
      </w:r>
      <w:r w:rsidRPr="005B46B6">
        <w:rPr>
          <w:sz w:val="12"/>
          <w:szCs w:val="16"/>
        </w:rPr>
        <w:t>¶</w:t>
      </w:r>
      <w:r w:rsidRPr="005B46B6">
        <w:rPr>
          <w:sz w:val="16"/>
          <w:szCs w:val="16"/>
        </w:rPr>
        <w:t xml:space="preserve"> generating legislative majorities while conducting extensive negotiations with other </w:t>
      </w:r>
      <w:r w:rsidRPr="005B46B6">
        <w:rPr>
          <w:sz w:val="12"/>
          <w:szCs w:val="16"/>
        </w:rPr>
        <w:t>¶</w:t>
      </w:r>
      <w:r w:rsidRPr="005B46B6">
        <w:rPr>
          <w:sz w:val="16"/>
          <w:szCs w:val="16"/>
        </w:rPr>
        <w:t xml:space="preserve"> countries. In the past, the United States often negotiated international treaties first, </w:t>
      </w:r>
      <w:r w:rsidRPr="005B46B6">
        <w:rPr>
          <w:sz w:val="12"/>
          <w:szCs w:val="16"/>
        </w:rPr>
        <w:t>¶</w:t>
      </w:r>
      <w:r w:rsidRPr="005B46B6">
        <w:rPr>
          <w:sz w:val="16"/>
          <w:szCs w:val="16"/>
        </w:rPr>
        <w:t xml:space="preserve"> and then tried to develop a domestic consensus. Switching the order of these </w:t>
      </w:r>
      <w:r w:rsidRPr="005B46B6">
        <w:rPr>
          <w:sz w:val="12"/>
          <w:szCs w:val="16"/>
        </w:rPr>
        <w:t>¶</w:t>
      </w:r>
      <w:r w:rsidRPr="005B46B6">
        <w:rPr>
          <w:sz w:val="16"/>
          <w:szCs w:val="16"/>
        </w:rPr>
        <w:t xml:space="preserve"> activities empowers negotiators, because it shows that America is willing to lead. </w:t>
      </w:r>
      <w:r w:rsidRPr="005B46B6">
        <w:rPr>
          <w:sz w:val="12"/>
          <w:szCs w:val="16"/>
        </w:rPr>
        <w:t>¶</w:t>
      </w:r>
      <w:r w:rsidRPr="005B46B6">
        <w:rPr>
          <w:sz w:val="16"/>
          <w:szCs w:val="16"/>
        </w:rPr>
        <w:t xml:space="preserve"> Investment in biofuels has promise for addressing both trade and climate concerns. </w:t>
      </w:r>
      <w:r w:rsidRPr="005B46B6">
        <w:rPr>
          <w:sz w:val="12"/>
          <w:szCs w:val="16"/>
        </w:rPr>
        <w:t>¶</w:t>
      </w:r>
      <w:r w:rsidRPr="005B46B6">
        <w:rPr>
          <w:sz w:val="12"/>
        </w:rPr>
        <w:t xml:space="preserve"> </w:t>
      </w:r>
      <w:r w:rsidRPr="005B46B6">
        <w:rPr>
          <w:rStyle w:val="StyleUnderline"/>
        </w:rPr>
        <w:t xml:space="preserve">The resources needed for these investments could come by reducing less productive </w:t>
      </w:r>
      <w:r w:rsidRPr="005B46B6">
        <w:rPr>
          <w:rStyle w:val="StyleUnderline"/>
          <w:b/>
          <w:sz w:val="12"/>
        </w:rPr>
        <w:t>¶</w:t>
      </w:r>
      <w:r w:rsidRPr="005B46B6">
        <w:rPr>
          <w:rStyle w:val="StyleUnderline"/>
        </w:rPr>
        <w:t xml:space="preserve"> agricultural subsidies. Moreover, investment in retiree health and pension benefits </w:t>
      </w:r>
      <w:r w:rsidRPr="005B46B6">
        <w:rPr>
          <w:rStyle w:val="StyleUnderline"/>
          <w:b/>
          <w:sz w:val="12"/>
        </w:rPr>
        <w:t>¶</w:t>
      </w:r>
      <w:r w:rsidRPr="005B46B6">
        <w:rPr>
          <w:rStyle w:val="StyleUnderline"/>
        </w:rPr>
        <w:t xml:space="preserve"> could help address the concerns of organized labor around both issues.</w:t>
      </w:r>
      <w:r w:rsidRPr="005B46B6">
        <w:t xml:space="preserve"> These are </w:t>
      </w:r>
      <w:r w:rsidRPr="005B46B6">
        <w:rPr>
          <w:sz w:val="12"/>
        </w:rPr>
        <w:t xml:space="preserve">¶ </w:t>
      </w:r>
      <w:r w:rsidRPr="005B46B6">
        <w:rPr>
          <w:sz w:val="16"/>
          <w:szCs w:val="16"/>
        </w:rPr>
        <w:t xml:space="preserve">obviously large policy undertakings, but some immediate attention to them could help persuade American farmers and workers that their leaders are not sacrificing them at </w:t>
      </w:r>
      <w:r w:rsidRPr="005B46B6">
        <w:rPr>
          <w:sz w:val="12"/>
          <w:szCs w:val="16"/>
        </w:rPr>
        <w:t>¶</w:t>
      </w:r>
      <w:r w:rsidRPr="005B46B6">
        <w:rPr>
          <w:sz w:val="16"/>
          <w:szCs w:val="16"/>
        </w:rPr>
        <w:t xml:space="preserve"> the altar of global leadership. </w:t>
      </w:r>
    </w:p>
    <w:p w:rsidR="00B355E1" w:rsidRPr="005B46B6" w:rsidRDefault="00B355E1" w:rsidP="002547E1">
      <w:pPr>
        <w:spacing w:after="0"/>
      </w:pPr>
    </w:p>
    <w:p w:rsidR="0065581C" w:rsidRPr="005B46B6" w:rsidRDefault="0065581C" w:rsidP="002547E1">
      <w:pPr>
        <w:pStyle w:val="Heading1"/>
        <w:spacing w:before="0"/>
      </w:pPr>
      <w:r w:rsidRPr="005B46B6">
        <w:t>--war</w:t>
      </w:r>
    </w:p>
    <w:p w:rsidR="0065581C" w:rsidRPr="005B46B6" w:rsidRDefault="0065581C" w:rsidP="002547E1">
      <w:pPr>
        <w:spacing w:after="0"/>
      </w:pPr>
    </w:p>
    <w:p w:rsidR="0065581C" w:rsidRPr="005B46B6" w:rsidRDefault="0065581C" w:rsidP="002547E1">
      <w:pPr>
        <w:spacing w:after="0"/>
        <w:rPr>
          <w:b/>
        </w:rPr>
      </w:pPr>
      <w:r w:rsidRPr="005B46B6">
        <w:rPr>
          <w:b/>
        </w:rPr>
        <w:t>Climate change breeds the atmosphere for war – we have the support of the Pentagon</w:t>
      </w:r>
    </w:p>
    <w:p w:rsidR="0065581C" w:rsidRPr="005B46B6" w:rsidRDefault="0065581C" w:rsidP="002547E1">
      <w:pPr>
        <w:spacing w:after="0"/>
      </w:pPr>
      <w:r w:rsidRPr="005B46B6">
        <w:rPr>
          <w:b/>
          <w:sz w:val="26"/>
          <w:szCs w:val="26"/>
          <w:u w:val="single"/>
        </w:rPr>
        <w:t>McGarrity 14</w:t>
      </w:r>
      <w:r w:rsidRPr="005B46B6">
        <w:rPr>
          <w:sz w:val="16"/>
          <w:szCs w:val="16"/>
        </w:rPr>
        <w:t xml:space="preserve">(Joh McGarrity, Freelance journalist covering climate and energy policy, but will also be tweeting about other issues. Former correspondent with Point Carbon and Reuters, March 6, 2014 “US military says climate change could increase wars” conflict - See more at: </w:t>
      </w:r>
      <w:hyperlink r:id="rId105" w:anchor="sthash.yIyIQMK1.dpuf" w:history="1">
        <w:r w:rsidRPr="005B46B6">
          <w:rPr>
            <w:rStyle w:val="Hyperlink"/>
            <w:sz w:val="16"/>
            <w:szCs w:val="16"/>
          </w:rPr>
          <w:t>http://www.rtcc.org/2014/03/06/us-military-says-climate-change-could-increase-wars-conflict/#sthash.yIyIQMK1.dpuf</w:t>
        </w:r>
      </w:hyperlink>
      <w:r w:rsidRPr="005B46B6">
        <w:rPr>
          <w:sz w:val="16"/>
          <w:szCs w:val="16"/>
        </w:rPr>
        <w:t>, RLA)</w:t>
      </w:r>
    </w:p>
    <w:p w:rsidR="0065581C" w:rsidRPr="005B46B6" w:rsidRDefault="0065581C" w:rsidP="002547E1">
      <w:pPr>
        <w:spacing w:after="0"/>
      </w:pPr>
    </w:p>
    <w:p w:rsidR="0065581C" w:rsidRPr="005B46B6" w:rsidRDefault="0065581C" w:rsidP="002547E1">
      <w:pPr>
        <w:spacing w:after="0"/>
      </w:pPr>
      <w:r w:rsidRPr="005B46B6">
        <w:rPr>
          <w:rStyle w:val="StyleUnderline"/>
        </w:rPr>
        <w:t>US military chiefs have warned climate change is becoming an increasing risk to global security, providing further pause for thought among the Washington political establishment sharply divided on how to tackle global warming</w:t>
      </w:r>
      <w:r w:rsidRPr="005B46B6">
        <w:rPr>
          <w:sz w:val="16"/>
          <w:szCs w:val="16"/>
        </w:rPr>
        <w:t>.¶ In a report published every four years that outlines future threats to the US military’s interests and potential global flashpoints,</w:t>
      </w:r>
      <w:r w:rsidRPr="005B46B6">
        <w:t xml:space="preserve"> </w:t>
      </w:r>
      <w:r w:rsidRPr="005B46B6">
        <w:rPr>
          <w:rStyle w:val="Emphasis"/>
        </w:rPr>
        <w:t>the Pentagon said climate change is a “threat multiplier” and would be a major area of future defence strategy.¶</w:t>
      </w:r>
      <w:r w:rsidRPr="005B46B6">
        <w:rPr>
          <w:sz w:val="12"/>
        </w:rPr>
        <w:t xml:space="preserve"> </w:t>
      </w:r>
      <w:r w:rsidRPr="005B46B6">
        <w:t>“</w:t>
      </w:r>
      <w:r w:rsidRPr="005B46B6">
        <w:rPr>
          <w:rStyle w:val="StyleUnderline"/>
        </w:rPr>
        <w:t>The pressures</w:t>
      </w:r>
      <w:r w:rsidRPr="005B46B6">
        <w:t xml:space="preserve"> </w:t>
      </w:r>
      <w:r w:rsidRPr="005B46B6">
        <w:rPr>
          <w:sz w:val="16"/>
          <w:szCs w:val="16"/>
        </w:rPr>
        <w:t>caused by climate change</w:t>
      </w:r>
      <w:r w:rsidRPr="005B46B6">
        <w:t xml:space="preserve"> </w:t>
      </w:r>
      <w:r w:rsidRPr="005B46B6">
        <w:rPr>
          <w:rStyle w:val="StyleUnderline"/>
        </w:rPr>
        <w:t>will influence resource competition while placing additional burdens on economies, societies, and governance institutions around the world,”</w:t>
      </w:r>
      <w:r w:rsidRPr="005B46B6">
        <w:t xml:space="preserve"> said the report, which was published earlier this week.</w:t>
      </w:r>
      <w:r w:rsidRPr="005B46B6">
        <w:rPr>
          <w:sz w:val="12"/>
        </w:rPr>
        <w:t xml:space="preserve">¶ </w:t>
      </w:r>
      <w:r w:rsidRPr="005B46B6">
        <w:t xml:space="preserve">The </w:t>
      </w:r>
      <w:r w:rsidRPr="005B46B6">
        <w:rPr>
          <w:rStyle w:val="StyleUnderline"/>
        </w:rPr>
        <w:t>US Department of Defense added that climate change could worsen poverty, environmental pollution, political instability, and social tensions, “conditions that can enable terrorist activity and other forms of violence</w:t>
      </w:r>
      <w:r w:rsidRPr="005B46B6">
        <w:t>.”</w:t>
      </w:r>
      <w:r w:rsidRPr="005B46B6">
        <w:rPr>
          <w:sz w:val="12"/>
        </w:rPr>
        <w:t xml:space="preserve">¶ </w:t>
      </w:r>
      <w:r w:rsidRPr="005B46B6">
        <w:rPr>
          <w:sz w:val="16"/>
          <w:szCs w:val="16"/>
        </w:rPr>
        <w:t>This analysis from the normally conservative US military echoes a view of the IPCC, the UN’s scientific panel, that a changing climate could make wars and regional conflicts more likely.¶</w:t>
      </w:r>
      <w:r w:rsidRPr="005B46B6">
        <w:rPr>
          <w:sz w:val="12"/>
        </w:rPr>
        <w:t xml:space="preserve"> </w:t>
      </w:r>
      <w:r w:rsidRPr="005B46B6">
        <w:rPr>
          <w:rStyle w:val="StyleUnderline"/>
        </w:rPr>
        <w:t>Another UN agency warned earlier this year that increasing conflict and land disputes in the arid Sahel region of north-west Africa had been driven partly by shortages of food and crops in region caused by a changing climate</w:t>
      </w:r>
      <w:r w:rsidRPr="005B46B6">
        <w:t xml:space="preserve">. </w:t>
      </w:r>
      <w:r w:rsidRPr="005B46B6">
        <w:rPr>
          <w:rStyle w:val="StyleUnderline"/>
        </w:rPr>
        <w:t>The Pentagon report said</w:t>
      </w:r>
      <w:r w:rsidRPr="005B46B6">
        <w:t xml:space="preserve"> the </w:t>
      </w:r>
      <w:r w:rsidRPr="005B46B6">
        <w:rPr>
          <w:rStyle w:val="StyleUnderline"/>
        </w:rPr>
        <w:t>Sahel is one of the areas where the US is carrying out missions to thwart Islamist militias that have become a growing threat to security in the region</w:t>
      </w:r>
      <w:r w:rsidRPr="005B46B6">
        <w:rPr>
          <w:sz w:val="16"/>
          <w:szCs w:val="16"/>
        </w:rPr>
        <w:t>.¶ Last year France had to send troops and munitions to Mali in order to stave off a potential takeover by northern militants, and the prospect that water and food resources will become more scarce because of climate change could destablise the region still further, aid agencies have warned.¶ Although the US military didn’t identify specific regions as making water wars more likely</w:t>
      </w:r>
      <w:r w:rsidRPr="005B46B6">
        <w:t xml:space="preserve">, </w:t>
      </w:r>
      <w:r w:rsidRPr="005B46B6">
        <w:rPr>
          <w:rStyle w:val="StyleUnderline"/>
        </w:rPr>
        <w:t>previous studies have identified central and southern Asia could become increasingly unstable because of potential for water shortages in northern India and Pakistan and competition among former Soviet Republics.¶</w:t>
      </w:r>
      <w:r w:rsidRPr="005B46B6">
        <w:rPr>
          <w:sz w:val="12"/>
        </w:rPr>
        <w:t xml:space="preserve"> </w:t>
      </w:r>
      <w:r w:rsidRPr="005B46B6">
        <w:t xml:space="preserve">Even in the US itself, </w:t>
      </w:r>
      <w:r w:rsidRPr="005B46B6">
        <w:rPr>
          <w:rStyle w:val="StyleUnderline"/>
        </w:rPr>
        <w:t>tempers flared last year between states on who should have access to water supplies amid high summer temperatures and a sustained drought, a</w:t>
      </w:r>
      <w:r w:rsidRPr="005B46B6">
        <w:t xml:space="preserve"> </w:t>
      </w:r>
      <w:r w:rsidRPr="005B46B6">
        <w:rPr>
          <w:sz w:val="16"/>
          <w:szCs w:val="16"/>
        </w:rPr>
        <w:t>reminder that even in rich countries access to world’s most basic commodities can become increasingly fraught.¶</w:t>
      </w:r>
      <w:r w:rsidRPr="005B46B6">
        <w:rPr>
          <w:sz w:val="12"/>
        </w:rPr>
        <w:t xml:space="preserve"> </w:t>
      </w:r>
      <w:r w:rsidRPr="005B46B6">
        <w:rPr>
          <w:rStyle w:val="StyleUnderline"/>
        </w:rPr>
        <w:t>However the US military’s report did pinpoint the Arctic where increased co-operation would be necessary as the world’s climate changes, referring to last year’s Pentagon study of the region that highlighted increased risks of disputes about territory, oil and gas reserves and shipping routes as ice caps melt.</w:t>
      </w:r>
      <w:r w:rsidRPr="005B46B6">
        <w:t xml:space="preserve"> Besides warning of the geopolitical risks of climate change that could suck up more of the US’ military resources, </w:t>
      </w:r>
      <w:r w:rsidRPr="005B46B6">
        <w:rPr>
          <w:rStyle w:val="StyleUnderline"/>
        </w:rPr>
        <w:t>the Pentagon’s climate study also highlighted the operational risks that water scarcity, rising sea levels and extreme weather could have on day-to-day operations and its bases.¶</w:t>
      </w:r>
      <w:r w:rsidRPr="005B46B6">
        <w:rPr>
          <w:sz w:val="12"/>
        </w:rPr>
        <w:t xml:space="preserve"> </w:t>
      </w:r>
      <w:r w:rsidRPr="005B46B6">
        <w:rPr>
          <w:sz w:val="16"/>
          <w:szCs w:val="16"/>
        </w:rPr>
        <w:t>Officially, the US has major installations in around 30 countries worldwide, but unofficially is active in many more countries besides, including arid areas of the Middle East and Africa.¶ The Pentagon’s warnings won’t necessarily get a warm reception from the military’s strongest supporters on Capitol Hill, as Republicans are divided on the causes of climate change and what to do about it.¶ And some security experts say the relationship between changes to climate and conflict is highly complex and have cautioned against an oversimplified link between the two, pointing out that there are many other causes of wars and regional dispute than climate and resources.</w:t>
      </w:r>
    </w:p>
    <w:p w:rsidR="0065581C" w:rsidRPr="005B46B6" w:rsidRDefault="0065581C" w:rsidP="002547E1">
      <w:pPr>
        <w:spacing w:after="0"/>
      </w:pPr>
    </w:p>
    <w:p w:rsidR="00CD3FB8" w:rsidRPr="005B46B6" w:rsidRDefault="00CD3FB8" w:rsidP="00CD3FB8">
      <w:pPr>
        <w:rPr>
          <w:b/>
        </w:rPr>
      </w:pPr>
      <w:r w:rsidRPr="005B46B6">
        <w:rPr>
          <w:b/>
        </w:rPr>
        <w:t xml:space="preserve">War is inevitable in the status quo—the only way to prevent it is to solve warming </w:t>
      </w:r>
    </w:p>
    <w:p w:rsidR="00CD3FB8" w:rsidRPr="005B46B6" w:rsidRDefault="00CD3FB8" w:rsidP="00CD3FB8">
      <w:r w:rsidRPr="005B46B6">
        <w:rPr>
          <w:b/>
        </w:rPr>
        <w:t>Landau, 7/1</w:t>
      </w:r>
      <w:r w:rsidRPr="005B46B6">
        <w:t xml:space="preserve"> – CNN reporter for health and science (Elizabeth, “Climate change may increase violence, study shows,” August 1, 2013, http://www.cnn.com/2013/08/01/us/climate-change-violence/index.html?utm_source=feedburner&amp;utm_medium=feed&amp;utm_campaign=Feed%3A+rss%2Fcnn_topstories+%28RSS%3A+Top+Stories%29)//VIVIENNE</w:t>
      </w:r>
    </w:p>
    <w:p w:rsidR="00CD3FB8" w:rsidRPr="005B46B6" w:rsidRDefault="00CD3FB8" w:rsidP="00CD3FB8">
      <w:pPr>
        <w:rPr>
          <w:sz w:val="16"/>
        </w:rPr>
      </w:pPr>
      <w:r w:rsidRPr="005B46B6">
        <w:rPr>
          <w:sz w:val="16"/>
        </w:rPr>
        <w:t xml:space="preserve">(CNN) -- It's a hot day; sweat soaks your forehead, and you just want to get back to your air-conditioned home, so of course you're going to be angry if the car in front of you doesn't move when the traffic light turns green. Honk! Honk! </w:t>
      </w:r>
      <w:r w:rsidRPr="005B46B6">
        <w:rPr>
          <w:rStyle w:val="StyleUnderline"/>
        </w:rPr>
        <w:t>When the temperature rises, so does aggression -- and that can lead to large-scale consequences, considering that climate change is turning up the heat over the entire planet. A new study in the journal Science shows that shifts in climate historically have been associated with violent conflicts, among both individuals and groups, and that current warming patterns could significantly increase the abundance of human conflict</w:t>
      </w:r>
      <w:r w:rsidRPr="005B46B6">
        <w:rPr>
          <w:sz w:val="16"/>
        </w:rPr>
        <w:t xml:space="preserve"> by midcentury. Researchers' meta-analysis of 60 studies suggest that, consistent with links between conflict and climate shifts in the past, the risk of intergroup conflict around much of the planet would be amplified by 50% in 2050. </w:t>
      </w:r>
      <w:r w:rsidRPr="005B46B6">
        <w:rPr>
          <w:rStyle w:val="StyleUnderline"/>
        </w:rPr>
        <w:t>"It does change how we think about the value of avoiding climate change,"</w:t>
      </w:r>
      <w:r w:rsidRPr="005B46B6">
        <w:rPr>
          <w:sz w:val="16"/>
        </w:rPr>
        <w:t xml:space="preserve"> said Solomon Hsiang, lead study author and researcher at the University of California, Berkeley. "</w:t>
      </w:r>
      <w:r w:rsidRPr="005B46B6">
        <w:rPr>
          <w:rStyle w:val="StyleUnderline"/>
        </w:rPr>
        <w:t>It makes us think that avoiding climate change is actually something we should be willing to invest more in.</w:t>
      </w:r>
      <w:r w:rsidRPr="005B46B6">
        <w:rPr>
          <w:sz w:val="16"/>
        </w:rPr>
        <w:t xml:space="preserve">" Future populations will hopefully also be able to figure out ways to adapt to these climate events, such that the predicted increase in violence will become less likely. Large-scale changes in technologies or political institutions may also alter the risk of violence in the future, Hsiang said. A brief history of climate change and violence Research on the topic of </w:t>
      </w:r>
      <w:r w:rsidRPr="005B46B6">
        <w:rPr>
          <w:rStyle w:val="StyleUnderline"/>
        </w:rPr>
        <w:t>climate change and violence has been exploding</w:t>
      </w:r>
      <w:r w:rsidRPr="005B46B6">
        <w:rPr>
          <w:sz w:val="16"/>
        </w:rPr>
        <w:t xml:space="preserve"> onto the scene </w:t>
      </w:r>
      <w:r w:rsidRPr="005B46B6">
        <w:rPr>
          <w:rStyle w:val="StyleUnderline"/>
        </w:rPr>
        <w:t>in recent years,</w:t>
      </w:r>
      <w:r w:rsidRPr="005B46B6">
        <w:rPr>
          <w:sz w:val="16"/>
        </w:rPr>
        <w:t xml:space="preserve"> study authors noted, with 78% of the studies included in this analysis having been published since 2009. Hsiang and colleagues incorporated research on civilizations dating back as far as 10,000 B.C. and across all major world regions. </w:t>
      </w:r>
      <w:r w:rsidRPr="005B46B6">
        <w:rPr>
          <w:rStyle w:val="StyleUnderline"/>
        </w:rPr>
        <w:t>Studies both in laboratory settings and of "natural" human situations have found a connection between heat and violence</w:t>
      </w:r>
      <w:r w:rsidRPr="005B46B6">
        <w:rPr>
          <w:sz w:val="16"/>
        </w:rPr>
        <w:t xml:space="preserve"> (PDF), the study said. </w:t>
      </w:r>
      <w:r w:rsidRPr="005B46B6">
        <w:rPr>
          <w:rStyle w:val="StyleUnderline"/>
        </w:rPr>
        <w:t>Higher temperatures have been linked to both innocuous hostile behaviors,</w:t>
      </w:r>
      <w:r w:rsidRPr="005B46B6">
        <w:rPr>
          <w:sz w:val="16"/>
        </w:rPr>
        <w:t xml:space="preserve"> such as horn-honking while driving, and more serious behaviors such as domestic violence within households, assault and rape. Police officers are also more likely to use force at higher temperatures, studies have found. </w:t>
      </w:r>
      <w:r w:rsidRPr="005B46B6">
        <w:rPr>
          <w:rStyle w:val="StyleUnderline"/>
        </w:rPr>
        <w:t xml:space="preserve">Conflict is also associated with extreme rainfall, particularly in societies dependent on agriculture. Higher rates of personal violence are found in low-income settings, where agriculture income suffers from extremely wet or dry conditions. </w:t>
      </w:r>
      <w:r w:rsidRPr="005B46B6">
        <w:rPr>
          <w:sz w:val="16"/>
        </w:rPr>
        <w:t xml:space="preserve">The Mayan civilization appears to have collapsed during long periods of drought, Hsiang said. The same global climate event seems to have brought down the Tang dynasty in China -- in fact, according to Hsiang, most Chinese dynasties collapsed during dry spells. </w:t>
      </w:r>
      <w:r w:rsidRPr="005B46B6">
        <w:rPr>
          <w:rStyle w:val="StyleUnderline"/>
        </w:rPr>
        <w:t xml:space="preserve">The climate conditions that contributed to the decline of civilizations in both Central America and China look like an El Nino event, Hsiang said. </w:t>
      </w:r>
      <w:r w:rsidRPr="005B46B6">
        <w:rPr>
          <w:sz w:val="16"/>
        </w:rPr>
        <w:t xml:space="preserve">That directly relates to Hsiang's 2011 study in the journal Nature suggesting that the El Nino Southern Oscillation played a role in 21% of civil conflicts from 1950 to 2004. Evidence points to poorer countries of the tropics, such as Sudan and Rwanda, as being most affected in this way, whereas Australia did not have El Nino-related conflicts. That's not to say that El Nino, a large movement of water in the Pacific Ocean that occurs about every four to five years, can be said to cause any given civil conflict. In fact, it's impossible to prove that </w:t>
      </w:r>
      <w:r w:rsidRPr="005B46B6">
        <w:rPr>
          <w:rStyle w:val="Emphasis"/>
        </w:rPr>
        <w:t xml:space="preserve">any particular war or act of violence is the direct result of climate change. </w:t>
      </w:r>
      <w:r w:rsidRPr="005B46B6">
        <w:rPr>
          <w:sz w:val="16"/>
        </w:rPr>
        <w:t xml:space="preserve">There are certainly other factors that cause and insight violence of all kinds. But Hsiang's new study reinforces the idea that </w:t>
      </w:r>
      <w:r w:rsidRPr="005B46B6">
        <w:rPr>
          <w:rStyle w:val="StyleUnderline"/>
        </w:rPr>
        <w:t xml:space="preserve">dramatic climate shifts increase the odds of violent conflict, as if loading a deck of cards in favor of this gruesome outcome. </w:t>
      </w:r>
      <w:r w:rsidRPr="005B46B6">
        <w:rPr>
          <w:sz w:val="16"/>
        </w:rPr>
        <w:t>Similarly, no individual hurricane or hot day in our time is definitively "caused" by human-induced climate change, but it does make extreme events such as last year's Superstorm Sandy more likely, said J. Marshall Shepherd, president of the American Meteorological Society and professor at the University of Georgia.</w:t>
      </w:r>
    </w:p>
    <w:p w:rsidR="00CD3FB8" w:rsidRPr="005B46B6" w:rsidRDefault="00CD3FB8" w:rsidP="002547E1">
      <w:pPr>
        <w:spacing w:after="0"/>
      </w:pPr>
    </w:p>
    <w:p w:rsidR="00F52C1B" w:rsidRPr="005B46B6" w:rsidRDefault="0065581C" w:rsidP="002547E1">
      <w:pPr>
        <w:pStyle w:val="Heading1"/>
        <w:spacing w:before="0"/>
      </w:pPr>
      <w:r w:rsidRPr="005B46B6">
        <w:t>--water wars</w:t>
      </w:r>
    </w:p>
    <w:p w:rsidR="0065581C" w:rsidRPr="005B46B6" w:rsidRDefault="0065581C" w:rsidP="002547E1">
      <w:pPr>
        <w:spacing w:after="0"/>
      </w:pPr>
    </w:p>
    <w:p w:rsidR="0065581C" w:rsidRPr="005B46B6" w:rsidRDefault="0065581C" w:rsidP="002547E1">
      <w:pPr>
        <w:spacing w:after="0"/>
        <w:rPr>
          <w:b/>
        </w:rPr>
      </w:pPr>
      <w:r w:rsidRPr="005B46B6">
        <w:rPr>
          <w:b/>
        </w:rPr>
        <w:t>Warming causes water wars</w:t>
      </w:r>
    </w:p>
    <w:p w:rsidR="0065581C" w:rsidRPr="005B46B6" w:rsidRDefault="0065581C" w:rsidP="002547E1">
      <w:pPr>
        <w:spacing w:after="0"/>
      </w:pPr>
      <w:r w:rsidRPr="005B46B6">
        <w:rPr>
          <w:b/>
          <w:sz w:val="26"/>
          <w:szCs w:val="26"/>
          <w:u w:val="single"/>
        </w:rPr>
        <w:t>The Independent 06</w:t>
      </w:r>
      <w:r w:rsidR="007F719D" w:rsidRPr="005B46B6">
        <w:rPr>
          <w:b/>
          <w:sz w:val="26"/>
          <w:szCs w:val="26"/>
        </w:rPr>
        <w:t xml:space="preserve"> </w:t>
      </w:r>
      <w:r w:rsidRPr="005B46B6">
        <w:rPr>
          <w:b/>
          <w:sz w:val="16"/>
          <w:szCs w:val="16"/>
          <w:u w:val="single"/>
        </w:rPr>
        <w:t>(</w:t>
      </w:r>
      <w:r w:rsidRPr="005B46B6">
        <w:rPr>
          <w:sz w:val="16"/>
          <w:szCs w:val="16"/>
        </w:rPr>
        <w:t xml:space="preserve">The Independent, "Water Wars: Climate change may spark conflict" 2006 </w:t>
      </w:r>
      <w:hyperlink r:id="rId106" w:history="1">
        <w:r w:rsidRPr="005B46B6">
          <w:rPr>
            <w:rStyle w:val="Hyperlink"/>
            <w:sz w:val="16"/>
            <w:szCs w:val="16"/>
          </w:rPr>
          <w:t>http://www.independent.co.uk/environment/water-wars-climate-change-may-spark-conflict-467957.html</w:t>
        </w:r>
      </w:hyperlink>
      <w:r w:rsidRPr="005B46B6">
        <w:rPr>
          <w:sz w:val="16"/>
          <w:szCs w:val="16"/>
        </w:rPr>
        <w:t>, RLA)</w:t>
      </w:r>
    </w:p>
    <w:p w:rsidR="0065581C" w:rsidRPr="005B46B6" w:rsidRDefault="0065581C" w:rsidP="002547E1">
      <w:pPr>
        <w:spacing w:after="0"/>
      </w:pPr>
      <w:r w:rsidRPr="005B46B6">
        <w:t>-</w:t>
      </w:r>
      <w:r w:rsidRPr="005B46B6">
        <w:rPr>
          <w:rStyle w:val="StyleUnderline"/>
        </w:rPr>
        <w:t>Five per cent of the world's population survives on 1 per cent of its water in the Middle East and this contributed to the 1967 Arab -Israeli war. It could fuel further military crises as global warming continues.</w:t>
      </w:r>
      <w:r w:rsidRPr="005B46B6">
        <w:t xml:space="preserve"> </w:t>
      </w:r>
      <w:r w:rsidRPr="005B46B6">
        <w:rPr>
          <w:rStyle w:val="StyleUnderline"/>
        </w:rPr>
        <w:t>Israel, the Palestinian Territories and Jordan rely on the River Jordan but Israel controls it and has cut supplies during times of scarcity. Palestinian consumption is severely restricted by Israel</w:t>
      </w:r>
      <w:r w:rsidRPr="005B46B6">
        <w:t>.</w:t>
      </w:r>
      <w:r w:rsidRPr="005B46B6">
        <w:rPr>
          <w:sz w:val="12"/>
        </w:rPr>
        <w:t xml:space="preserve">¶ </w:t>
      </w:r>
      <w:r w:rsidRPr="005B46B6">
        <w:rPr>
          <w:sz w:val="16"/>
          <w:szCs w:val="16"/>
        </w:rPr>
        <w:t>Turkey and Syria¶ Turkish plans to build dams on the Euphrates River brought the country to the brink of war with Syria in 1998.</w:t>
      </w:r>
      <w:r w:rsidRPr="005B46B6">
        <w:t xml:space="preserve"> </w:t>
      </w:r>
      <w:r w:rsidRPr="005B46B6">
        <w:rPr>
          <w:rStyle w:val="StyleUnderline"/>
        </w:rPr>
        <w:t>Damascus accused Ankara of deliberately meddling with their water supply as the country lies downstream of Turkey, who accused Syria of sheltering key Kurdish separatist leaders. Water shortages driven by global warming will pile on the pressure in this volatile region</w:t>
      </w:r>
      <w:r w:rsidRPr="005B46B6">
        <w:rPr>
          <w:rStyle w:val="StyleUnderline"/>
          <w:sz w:val="16"/>
          <w:szCs w:val="16"/>
        </w:rPr>
        <w:t>.</w:t>
      </w:r>
      <w:r w:rsidRPr="005B46B6">
        <w:rPr>
          <w:sz w:val="16"/>
          <w:szCs w:val="16"/>
        </w:rPr>
        <w:t>¶ China and India¶ The Brahmaputra River has caused tension between India and China and could be a flashpoint for two of the world's biggest armies. In 2000, India accused China of not sharing information of the river's status in the run up to landslides in Tibet which caused floods in northeastern India and Bangladesh</w:t>
      </w:r>
      <w:r w:rsidRPr="005B46B6">
        <w:t xml:space="preserve">. </w:t>
      </w:r>
      <w:r w:rsidRPr="005B46B6">
        <w:rPr>
          <w:rStyle w:val="StyleUnderline"/>
        </w:rPr>
        <w:t>Chinese proposals to divert theriver have concerned Delhi.¶ Angola and Namibia¶ Tensions have flared between Botswana, Namibia and Angola around the vast Okavango basin. And droughts have seen Namibia revive plans for a 250-mile water pipeline to supply the capital. Draining the delta would be lethal for locals and tourism. Without the annual flood from the north, the swamps will shrink and water will bleed way into the Kalahari Desert¶ Ethiopia and Egypt¶ Population growth in Egypt, Sudan and Ethiopia is threatening conflict along the world's longest river, The Nile</w:t>
      </w:r>
      <w:r w:rsidRPr="005B46B6">
        <w:rPr>
          <w:rStyle w:val="StyleUnderline"/>
          <w:sz w:val="16"/>
          <w:szCs w:val="16"/>
        </w:rPr>
        <w:t>.</w:t>
      </w:r>
      <w:r w:rsidRPr="005B46B6">
        <w:rPr>
          <w:sz w:val="16"/>
          <w:szCs w:val="16"/>
        </w:rPr>
        <w:t xml:space="preserve"> Ethiopia is pressing for a greater share of the Blue Nile's water but that would leave downstream Egypt as a loser</w:t>
      </w:r>
      <w:r w:rsidRPr="005B46B6">
        <w:rPr>
          <w:rStyle w:val="StyleUnderline"/>
        </w:rPr>
        <w:t>. Egypt is worried the White Nile running through Uganda and Sudan, could be depleted as well before it reaches the parched Sinai desert.¶ Bangladesh and India¶ Floods in the Ganges caused by melting glaciers in the Himalayas are wreaking havoc in Bangladesh leading to a rise in illegal migration to India</w:t>
      </w:r>
      <w:r w:rsidRPr="005B46B6">
        <w:t>.</w:t>
      </w:r>
      <w:r w:rsidRPr="005B46B6">
        <w:rPr>
          <w:sz w:val="16"/>
          <w:szCs w:val="16"/>
        </w:rPr>
        <w:t xml:space="preserve"> This has prompted India to build an immense border fence in attempt to block newcomers. Some 6,000 people illegally cross the border to India every day.</w:t>
      </w:r>
    </w:p>
    <w:p w:rsidR="0065581C" w:rsidRPr="005B46B6" w:rsidRDefault="0065581C" w:rsidP="002547E1">
      <w:pPr>
        <w:spacing w:after="0"/>
      </w:pPr>
    </w:p>
    <w:p w:rsidR="0065581C" w:rsidRPr="005B46B6" w:rsidRDefault="00CC1F9F" w:rsidP="002547E1">
      <w:pPr>
        <w:pStyle w:val="Heading1"/>
        <w:spacing w:before="0"/>
      </w:pPr>
      <w:r w:rsidRPr="005B46B6">
        <w:t>--systemic</w:t>
      </w:r>
    </w:p>
    <w:p w:rsidR="00CC1F9F" w:rsidRPr="005B46B6" w:rsidRDefault="00CC1F9F" w:rsidP="002547E1">
      <w:pPr>
        <w:spacing w:after="0"/>
      </w:pPr>
    </w:p>
    <w:p w:rsidR="00CC1F9F" w:rsidRPr="005B46B6" w:rsidRDefault="00CC1F9F" w:rsidP="002547E1">
      <w:pPr>
        <w:spacing w:after="0"/>
        <w:rPr>
          <w:b/>
        </w:rPr>
      </w:pPr>
      <w:r w:rsidRPr="005B46B6">
        <w:rPr>
          <w:b/>
        </w:rPr>
        <w:t>Warming is systemic – we must act quickly to minimize the damage</w:t>
      </w:r>
    </w:p>
    <w:p w:rsidR="00CC1F9F" w:rsidRPr="005B46B6" w:rsidRDefault="00CC1F9F" w:rsidP="002547E1">
      <w:pPr>
        <w:spacing w:after="0"/>
      </w:pPr>
      <w:r w:rsidRPr="005B46B6">
        <w:rPr>
          <w:rStyle w:val="StyleUnderline"/>
          <w:b/>
          <w:szCs w:val="26"/>
          <w:u w:val="none"/>
        </w:rPr>
        <w:t>Gillis 14</w:t>
      </w:r>
      <w:r w:rsidR="0060151B" w:rsidRPr="005B46B6">
        <w:rPr>
          <w:rStyle w:val="StyleUnderline"/>
          <w:b/>
          <w:szCs w:val="26"/>
          <w:u w:val="none"/>
        </w:rPr>
        <w:t xml:space="preserve"> </w:t>
      </w:r>
      <w:r w:rsidRPr="005B46B6">
        <w:t xml:space="preserve">(Justin Gillis, writer for the New York Times, "U.S. Climate Has Already Changed, Study Finds, Citing Heat and Floods" 2014 </w:t>
      </w:r>
      <w:hyperlink r:id="rId107" w:history="1">
        <w:r w:rsidRPr="005B46B6">
          <w:rPr>
            <w:rStyle w:val="Hyperlink"/>
            <w:sz w:val="16"/>
            <w:szCs w:val="16"/>
          </w:rPr>
          <w:t>http://www.nytimes.com/2014/05/07/science/earth/climate-change-report.html?_r=0</w:t>
        </w:r>
      </w:hyperlink>
      <w:r w:rsidRPr="005B46B6">
        <w:t>, RLA)</w:t>
      </w:r>
    </w:p>
    <w:p w:rsidR="00CC1F9F" w:rsidRPr="005B46B6" w:rsidRDefault="00CC1F9F" w:rsidP="002547E1">
      <w:pPr>
        <w:spacing w:after="0"/>
        <w:rPr>
          <w:rStyle w:val="StyleUnderline"/>
        </w:rPr>
      </w:pPr>
      <w:r w:rsidRPr="005B46B6">
        <w:rPr>
          <w:rStyle w:val="StyleUnderline"/>
        </w:rPr>
        <w:t>The effects of human-induced climate change are being felt in every corner of the United States,</w:t>
      </w:r>
      <w:r w:rsidRPr="005B46B6">
        <w:rPr>
          <w:rStyle w:val="StyleUnderline"/>
          <w:b/>
        </w:rPr>
        <w:t xml:space="preserve"> scientists reported Tuesday, </w:t>
      </w:r>
      <w:r w:rsidRPr="005B46B6">
        <w:rPr>
          <w:rStyle w:val="StyleUnderline"/>
        </w:rPr>
        <w:t>with water growing scarcer in dry regions, torrential rains increasing in wet regions, heat waves becoming more common and more severe, wildfires growing worse, and forests dying under assault from heat-loving insects</w:t>
      </w:r>
      <w:r w:rsidRPr="005B46B6">
        <w:rPr>
          <w:rStyle w:val="StyleUnderline"/>
          <w:b/>
        </w:rPr>
        <w:t>.</w:t>
      </w:r>
      <w:r w:rsidR="004D6F4C" w:rsidRPr="005B46B6">
        <w:rPr>
          <w:sz w:val="12"/>
        </w:rPr>
        <w:t>¶</w:t>
      </w:r>
      <w:r w:rsidRPr="005B46B6">
        <w:rPr>
          <w:sz w:val="16"/>
        </w:rPr>
        <w:t xml:space="preserve"> Such sweeping changes have been caused by an average warming of less than 2 degrees Fahrenheit over most land areas of the country in the past century, the scientists found. </w:t>
      </w:r>
      <w:r w:rsidRPr="005B46B6">
        <w:rPr>
          <w:rStyle w:val="Emphasis"/>
          <w:b/>
        </w:rPr>
        <w:t>If greenhouse gases</w:t>
      </w:r>
      <w:r w:rsidRPr="005B46B6">
        <w:rPr>
          <w:rStyle w:val="StyleUnderline"/>
          <w:b/>
        </w:rPr>
        <w:t xml:space="preserve"> like carbon dioxide and methane continue to escalate at a rapid pace, they said, the </w:t>
      </w:r>
      <w:r w:rsidRPr="005B46B6">
        <w:rPr>
          <w:rStyle w:val="StyleUnderline"/>
        </w:rPr>
        <w:t>warming could conceivably exceed 10 degrees by the end of this century.</w:t>
      </w:r>
      <w:r w:rsidR="004D6F4C" w:rsidRPr="005B46B6">
        <w:rPr>
          <w:rStyle w:val="StyleUnderline"/>
          <w:sz w:val="12"/>
          <w:u w:val="none"/>
        </w:rPr>
        <w:t>¶</w:t>
      </w:r>
      <w:r w:rsidRPr="005B46B6">
        <w:rPr>
          <w:rStyle w:val="StyleUnderline"/>
        </w:rPr>
        <w:t xml:space="preserve"> </w:t>
      </w:r>
      <w:r w:rsidRPr="005B46B6">
        <w:rPr>
          <w:rStyle w:val="StyleUnderline"/>
          <w:b/>
        </w:rPr>
        <w:t>“</w:t>
      </w:r>
      <w:r w:rsidRPr="005B46B6">
        <w:rPr>
          <w:sz w:val="16"/>
        </w:rPr>
        <w:t>Climate change, once considered an issue for a distant future, has moved firmly into the present,” the scientists declared in a major new report assessing the situation in the United States.</w:t>
      </w:r>
      <w:r w:rsidR="004D6F4C" w:rsidRPr="005B46B6">
        <w:rPr>
          <w:sz w:val="12"/>
        </w:rPr>
        <w:t>¶</w:t>
      </w:r>
      <w:r w:rsidRPr="005B46B6">
        <w:rPr>
          <w:sz w:val="16"/>
        </w:rPr>
        <w:t xml:space="preserve"> Continue reading the main story</w:t>
      </w:r>
      <w:r w:rsidR="004D6F4C" w:rsidRPr="005B46B6">
        <w:rPr>
          <w:sz w:val="12"/>
        </w:rPr>
        <w:t>¶</w:t>
      </w:r>
      <w:r w:rsidRPr="005B46B6">
        <w:rPr>
          <w:sz w:val="16"/>
        </w:rPr>
        <w:t xml:space="preserve"> RELATED COVERAGE</w:t>
      </w:r>
      <w:r w:rsidR="004D6F4C" w:rsidRPr="005B46B6">
        <w:rPr>
          <w:sz w:val="12"/>
        </w:rPr>
        <w:t>¶</w:t>
      </w:r>
      <w:r w:rsidRPr="005B46B6">
        <w:rPr>
          <w:sz w:val="16"/>
        </w:rPr>
        <w:t xml:space="preserve"> Pulse of the People: Americans Are Outliers in Views on Climate ChangeMAY 6, 2014</w:t>
      </w:r>
      <w:r w:rsidR="004D6F4C" w:rsidRPr="005B46B6">
        <w:rPr>
          <w:sz w:val="12"/>
        </w:rPr>
        <w:t>¶</w:t>
      </w:r>
      <w:r w:rsidRPr="005B46B6">
        <w:rPr>
          <w:sz w:val="16"/>
        </w:rPr>
        <w:t xml:space="preserve"> Using Weathercasters to Deliver a Climate Change MessageMAY 6, 2014</w:t>
      </w:r>
      <w:r w:rsidR="004D6F4C" w:rsidRPr="005B46B6">
        <w:rPr>
          <w:sz w:val="12"/>
        </w:rPr>
        <w:t>¶</w:t>
      </w:r>
      <w:r w:rsidRPr="005B46B6">
        <w:rPr>
          <w:sz w:val="16"/>
        </w:rPr>
        <w:t xml:space="preserve"> The campus of Stanford University in Palo Alto, Calif. The decision by trustees to get rid of stock in coal-mining companies was a victory for a rapidly growing student-led divestment movement.Stanford to Purge $18 Billion Endowment of Coal StockMAY 6, 2014</w:t>
      </w:r>
      <w:r w:rsidR="004D6F4C" w:rsidRPr="005B46B6">
        <w:rPr>
          <w:sz w:val="12"/>
        </w:rPr>
        <w:t>¶</w:t>
      </w:r>
      <w:r w:rsidRPr="005B46B6">
        <w:rPr>
          <w:sz w:val="16"/>
        </w:rPr>
        <w:t xml:space="preserve"> “Summers are longer and hotter, and extended periods of unusual heat last longer than any living American has ever experienced,” the report continued. “Winters are generally shorter and warmer. Rain comes in heavier downpours. People are seeing changes in the length and severity of seasonal allergies, the plant varieties that thrive in their gardens, and the kinds of birds they see in any particular month in their neighborhoods.”</w:t>
      </w:r>
      <w:r w:rsidRPr="005B46B6">
        <w:rPr>
          <w:sz w:val="16"/>
          <w:szCs w:val="16"/>
        </w:rPr>
        <w:t xml:space="preserve"> </w:t>
      </w:r>
      <w:r w:rsidRPr="005B46B6">
        <w:rPr>
          <w:sz w:val="16"/>
        </w:rPr>
        <w:t>The report is the latest in a series of dire warnings about how the effects of global warming that had been long foreseen by climate scientists are already affecting the planet. Its region-by-region documentation of changes occurring in the United States, and of future risks, makes clear that few places will be unscathed — and some, like northerly areas, are feeling the effects at a swifter pace than had been expected.</w:t>
      </w:r>
      <w:r w:rsidR="004D6F4C" w:rsidRPr="005B46B6">
        <w:rPr>
          <w:sz w:val="12"/>
        </w:rPr>
        <w:t>¶</w:t>
      </w:r>
      <w:r w:rsidRPr="005B46B6">
        <w:rPr>
          <w:sz w:val="16"/>
        </w:rPr>
        <w:t xml:space="preserve"> Alaska in particular is hard hit. </w:t>
      </w:r>
      <w:r w:rsidRPr="005B46B6">
        <w:rPr>
          <w:rStyle w:val="StyleUnderline"/>
        </w:rPr>
        <w:t>Glaciers and frozen ground in that state are melting, storms are eating away at fragile coastlines no longer protected by winter sea ice, and entire communities are having to flee inland — a precursor of the large-scale changes the report foresees for the rest of the United States</w:t>
      </w:r>
      <w:r w:rsidRPr="005B46B6">
        <w:rPr>
          <w:rStyle w:val="StyleUnderline"/>
          <w:b/>
        </w:rPr>
        <w:t>.</w:t>
      </w:r>
      <w:r w:rsidR="004D6F4C" w:rsidRPr="005B46B6">
        <w:rPr>
          <w:rStyle w:val="StyleUnderline"/>
          <w:sz w:val="12"/>
          <w:u w:val="none"/>
        </w:rPr>
        <w:t>¶</w:t>
      </w:r>
      <w:r w:rsidRPr="005B46B6">
        <w:rPr>
          <w:rStyle w:val="StyleUnderline"/>
          <w:b/>
          <w:sz w:val="12"/>
        </w:rPr>
        <w:t xml:space="preserve"> </w:t>
      </w:r>
      <w:r w:rsidRPr="005B46B6">
        <w:rPr>
          <w:sz w:val="16"/>
        </w:rPr>
        <w:t>The study, known as the National Climate Assessment, was prepared by a large scientific panel overseen by the government and received final approval at a meeting Tuesday.</w:t>
      </w:r>
      <w:r w:rsidR="004D6F4C" w:rsidRPr="005B46B6">
        <w:rPr>
          <w:sz w:val="12"/>
        </w:rPr>
        <w:t>¶</w:t>
      </w:r>
      <w:r w:rsidRPr="005B46B6">
        <w:rPr>
          <w:sz w:val="16"/>
        </w:rPr>
        <w:t xml:space="preserve"> The White House, which released the report, wants to maximize its impact to drum up a sense of urgency among Americans about climate change — and thus to build political support for a contentious new climate change regulation that President Obama plans to issue in June.</w:t>
      </w:r>
      <w:r w:rsidR="004D6F4C" w:rsidRPr="005B46B6">
        <w:rPr>
          <w:sz w:val="12"/>
        </w:rPr>
        <w:t>¶</w:t>
      </w:r>
      <w:r w:rsidRPr="005B46B6">
        <w:rPr>
          <w:sz w:val="16"/>
        </w:rPr>
        <w:t xml:space="preserve"> But instead of giving a Rose Garden speech, President Obama spent Tuesday giving interviews to local and national weather broadcasters on climate change and extreme weather. The goal was to help Americans connect the vast planetary problem of global warming caused by carbon emissions from cars and coal plants to the changing conditions in their own backyards. It was a strategic decision that senior White House staff members had been planning for months.</w:t>
      </w:r>
      <w:r w:rsidR="004D6F4C" w:rsidRPr="005B46B6">
        <w:rPr>
          <w:sz w:val="12"/>
        </w:rPr>
        <w:t>¶</w:t>
      </w:r>
      <w:r w:rsidRPr="005B46B6">
        <w:rPr>
          <w:sz w:val="16"/>
        </w:rPr>
        <w:t xml:space="preserve"> Continue reading the main story</w:t>
      </w:r>
      <w:r w:rsidR="004D6F4C" w:rsidRPr="005B46B6">
        <w:rPr>
          <w:sz w:val="12"/>
        </w:rPr>
        <w:t>¶</w:t>
      </w:r>
      <w:r w:rsidRPr="005B46B6">
        <w:rPr>
          <w:sz w:val="16"/>
        </w:rPr>
        <w:t xml:space="preserve"> FEATURED COMMENT</w:t>
      </w:r>
      <w:r w:rsidR="004D6F4C" w:rsidRPr="005B46B6">
        <w:rPr>
          <w:sz w:val="12"/>
        </w:rPr>
        <w:t>¶</w:t>
      </w:r>
      <w:r w:rsidRPr="005B46B6">
        <w:rPr>
          <w:sz w:val="16"/>
        </w:rPr>
        <w:t xml:space="preserve"> A Guy Lower Manhattan</w:t>
      </w:r>
      <w:r w:rsidR="004D6F4C" w:rsidRPr="005B46B6">
        <w:rPr>
          <w:sz w:val="12"/>
        </w:rPr>
        <w:t>¶</w:t>
      </w:r>
      <w:r w:rsidRPr="005B46B6">
        <w:rPr>
          <w:sz w:val="16"/>
        </w:rPr>
        <w:t xml:space="preserve"> Regardless of your scientific views, shouldn't we be striving for a safer, more efficient, renewable energy system?</w:t>
      </w:r>
      <w:r w:rsidR="004D6F4C" w:rsidRPr="005B46B6">
        <w:rPr>
          <w:sz w:val="12"/>
        </w:rPr>
        <w:t>¶</w:t>
      </w:r>
      <w:r w:rsidRPr="005B46B6">
        <w:rPr>
          <w:sz w:val="16"/>
        </w:rPr>
        <w:t xml:space="preserve"> 1761 COMMENTS</w:t>
      </w:r>
      <w:r w:rsidR="004D6F4C" w:rsidRPr="005B46B6">
        <w:rPr>
          <w:sz w:val="12"/>
        </w:rPr>
        <w:t>¶</w:t>
      </w:r>
      <w:r w:rsidRPr="005B46B6">
        <w:rPr>
          <w:sz w:val="16"/>
        </w:rPr>
        <w:t xml:space="preserve"> Speaking to Al Roker of NBC News, in an interview scheduled to be shown Wednesday morning on the “Today” show, Mr. Obama said “This is not some distant problem of the future.</w:t>
      </w:r>
      <w:r w:rsidRPr="005B46B6">
        <w:rPr>
          <w:rStyle w:val="StyleUnderline"/>
          <w:b/>
        </w:rPr>
        <w:t xml:space="preserve"> </w:t>
      </w:r>
      <w:r w:rsidRPr="005B46B6">
        <w:rPr>
          <w:rStyle w:val="StyleUnderline"/>
        </w:rPr>
        <w:t>This is a problem that is affecting Americans right now. Whether it means increased flooding, greater vulnerability to drought, more severe wildfires — all these things are having an impact on Americans as we speak.”</w:t>
      </w:r>
      <w:r w:rsidRPr="005B46B6">
        <w:rPr>
          <w:sz w:val="16"/>
        </w:rPr>
        <w:t xml:space="preserve"> In the Northeast, the report found a big increase in torrential rains and risks from a rising sea that could lead to a repeat of the kind of flooding seen in Hurricane Sandy. In the Southwest, the water shortages seen to date are likely just a foretaste of the changes to come, the report found. In that region, the report warned, “</w:t>
      </w:r>
      <w:r w:rsidRPr="005B46B6">
        <w:rPr>
          <w:rStyle w:val="StyleUnderline"/>
        </w:rPr>
        <w:t>severe and sustained drought will stress water sources, already overutilized in many areas, forcing increasing competition among farmers, energy producers, urban dwellers and plant and animal life for the region’s most precious resource.”</w:t>
      </w:r>
      <w:r w:rsidR="004D6F4C" w:rsidRPr="005B46B6">
        <w:rPr>
          <w:rStyle w:val="StyleUnderline"/>
          <w:sz w:val="12"/>
          <w:u w:val="none"/>
        </w:rPr>
        <w:t>¶</w:t>
      </w:r>
      <w:r w:rsidRPr="005B46B6">
        <w:rPr>
          <w:rStyle w:val="StyleUnderline"/>
          <w:b/>
          <w:sz w:val="12"/>
        </w:rPr>
        <w:t xml:space="preserve"> </w:t>
      </w:r>
      <w:r w:rsidRPr="005B46B6">
        <w:rPr>
          <w:sz w:val="16"/>
        </w:rPr>
        <w:t>The report did find some benefits from climate change in the short run, particularly for the</w:t>
      </w:r>
      <w:r w:rsidRPr="005B46B6">
        <w:rPr>
          <w:rStyle w:val="StyleUnderline"/>
          <w:b/>
        </w:rPr>
        <w:t xml:space="preserve"> </w:t>
      </w:r>
      <w:r w:rsidRPr="005B46B6">
        <w:rPr>
          <w:rStyle w:val="StyleUnderline"/>
        </w:rPr>
        <w:t>Midwest, such as a longer growing season for crops and a longer shipping season on the Great Lakes.</w:t>
      </w:r>
      <w:r w:rsidRPr="005B46B6">
        <w:rPr>
          <w:rStyle w:val="StyleUnderline"/>
          <w:b/>
        </w:rPr>
        <w:t xml:space="preserve"> </w:t>
      </w:r>
      <w:r w:rsidRPr="005B46B6">
        <w:rPr>
          <w:rStyle w:val="StyleUnderline"/>
        </w:rPr>
        <w:t>But it warned that these were likely to be countered in the long run by escalating damages, particularly to agriculture.</w:t>
      </w:r>
      <w:r w:rsidR="004D6F4C" w:rsidRPr="005B46B6">
        <w:rPr>
          <w:rStyle w:val="StyleUnderline"/>
          <w:sz w:val="12"/>
          <w:u w:val="none"/>
        </w:rPr>
        <w:t>¶</w:t>
      </w:r>
      <w:r w:rsidRPr="005B46B6">
        <w:rPr>
          <w:rStyle w:val="StyleUnderline"/>
          <w:b/>
          <w:sz w:val="12"/>
        </w:rPr>
        <w:t xml:space="preserve"> </w:t>
      </w:r>
      <w:r w:rsidRPr="005B46B6">
        <w:rPr>
          <w:rStyle w:val="StyleUnderline"/>
          <w:b/>
        </w:rPr>
        <w:t>“</w:t>
      </w:r>
      <w:r w:rsidRPr="005B46B6">
        <w:rPr>
          <w:rStyle w:val="Emphasis"/>
        </w:rPr>
        <w:t xml:space="preserve">Yes, climate change is already here,” </w:t>
      </w:r>
      <w:r w:rsidRPr="005B46B6">
        <w:rPr>
          <w:sz w:val="16"/>
        </w:rPr>
        <w:t>said Richard B. Alley, a climate scientist at Pennsylvania State University who was not involved in writing the report. “But the costs so far are still on the low side compared to what will be coming under business as usual by late in this century.”</w:t>
      </w:r>
      <w:r w:rsidR="004D6F4C" w:rsidRPr="005B46B6">
        <w:rPr>
          <w:sz w:val="12"/>
        </w:rPr>
        <w:t>¶</w:t>
      </w:r>
      <w:r w:rsidRPr="005B46B6">
        <w:rPr>
          <w:sz w:val="16"/>
        </w:rPr>
        <w:t xml:space="preserve"> The report was supervised and approved by a large committee representing a cross section of American society, including representatives of two oil companies. It is the third national report in 14 years, and by far the most urgent in tone, leaving little doubt that the scientists consider climate change an incipient crisis. It is also the most slickly produced, with an elaborate package of interactive graphics on the Internet.</w:t>
      </w:r>
      <w:r w:rsidR="004D6F4C" w:rsidRPr="005B46B6">
        <w:rPr>
          <w:sz w:val="12"/>
        </w:rPr>
        <w:t>¶</w:t>
      </w:r>
      <w:r w:rsidRPr="005B46B6">
        <w:rPr>
          <w:sz w:val="16"/>
        </w:rPr>
        <w:t xml:space="preserve"> One of the report’s most striking findings concerned the rising frequency of torrential rains.</w:t>
      </w:r>
      <w:r w:rsidRPr="005B46B6">
        <w:rPr>
          <w:rStyle w:val="StyleUnderline"/>
          <w:b/>
        </w:rPr>
        <w:t xml:space="preserve"> </w:t>
      </w:r>
      <w:r w:rsidRPr="005B46B6">
        <w:rPr>
          <w:rStyle w:val="StyleUnderline"/>
        </w:rPr>
        <w:t>Scientists have expected this effect for decades because more water is evaporating from a warming ocean surface, and the warmer atmosphere is able to hold the excess vapor, which then falls as rain or snow. But even the leading experts have been surprised by the scope of the change.</w:t>
      </w:r>
      <w:r w:rsidR="004D6F4C" w:rsidRPr="005B46B6">
        <w:rPr>
          <w:rStyle w:val="StyleUnderline"/>
          <w:sz w:val="12"/>
          <w:u w:val="none"/>
        </w:rPr>
        <w:t>¶</w:t>
      </w:r>
      <w:r w:rsidRPr="005B46B6">
        <w:rPr>
          <w:rStyle w:val="StyleUnderline"/>
          <w:b/>
          <w:sz w:val="12"/>
        </w:rPr>
        <w:t xml:space="preserve"> </w:t>
      </w:r>
      <w:r w:rsidRPr="005B46B6">
        <w:rPr>
          <w:rStyle w:val="StyleUnderline"/>
          <w:b/>
          <w:sz w:val="18"/>
          <w:szCs w:val="18"/>
        </w:rPr>
        <w:t>The report found that the eastern half of the country is receiving more precipitation in general. And over the past half-century, the proportion of precipitation that is falling in very heavy rain events has jumped by 71 percent in the Northeast, by 37 percent in the Midwest and by 27 percent in the South, the report found.</w:t>
      </w:r>
      <w:r w:rsidRPr="005B46B6">
        <w:rPr>
          <w:sz w:val="16"/>
          <w:szCs w:val="18"/>
        </w:rPr>
        <w:t xml:space="preserve"> </w:t>
      </w:r>
      <w:r w:rsidRPr="005B46B6">
        <w:rPr>
          <w:rStyle w:val="StyleUnderline"/>
          <w:b/>
          <w:sz w:val="18"/>
          <w:szCs w:val="18"/>
        </w:rPr>
        <w:t>“It’s a big change,” said Radley M. Horton, a climate scientist at Columbia University in New York who helped write the report. He added that scientists do not fully understand the regional variations.</w:t>
      </w:r>
      <w:r w:rsidR="004D6F4C" w:rsidRPr="005B46B6">
        <w:rPr>
          <w:rStyle w:val="StyleUnderline"/>
          <w:sz w:val="12"/>
          <w:szCs w:val="18"/>
          <w:u w:val="none"/>
        </w:rPr>
        <w:t>¶</w:t>
      </w:r>
      <w:r w:rsidRPr="005B46B6">
        <w:rPr>
          <w:rStyle w:val="StyleUnderline"/>
          <w:b/>
          <w:sz w:val="18"/>
          <w:szCs w:val="18"/>
        </w:rPr>
        <w:t xml:space="preserve"> In recent years, sudden intense rains have caused extensive damage.</w:t>
      </w:r>
      <w:r w:rsidR="004D6F4C" w:rsidRPr="005B46B6">
        <w:rPr>
          <w:rStyle w:val="StyleUnderline"/>
          <w:sz w:val="12"/>
          <w:szCs w:val="18"/>
          <w:u w:val="none"/>
        </w:rPr>
        <w:t>¶</w:t>
      </w:r>
      <w:r w:rsidRPr="005B46B6">
        <w:rPr>
          <w:rStyle w:val="StyleUnderline"/>
          <w:b/>
          <w:sz w:val="18"/>
          <w:szCs w:val="18"/>
        </w:rPr>
        <w:t xml:space="preserve"> For instance, large parts of Nashville were devastated by floods in 2010 after nearly 20 inches of rain fell in two days. Last year, parts of Colorado flooded after getting as much rain in a week as normally falls in a year. Just last week, widespread devastation occurred in the Florida Panhandle from rains that may have exceeded two feet in 24 hours.</w:t>
      </w:r>
      <w:r w:rsidR="004D6F4C" w:rsidRPr="005B46B6">
        <w:rPr>
          <w:rStyle w:val="StyleUnderline"/>
          <w:sz w:val="12"/>
          <w:u w:val="none"/>
        </w:rPr>
        <w:t>¶</w:t>
      </w:r>
      <w:r w:rsidRPr="005B46B6">
        <w:rPr>
          <w:rStyle w:val="StyleUnderline"/>
          <w:b/>
          <w:sz w:val="12"/>
        </w:rPr>
        <w:t xml:space="preserve"> </w:t>
      </w:r>
      <w:r w:rsidRPr="005B46B6">
        <w:rPr>
          <w:rStyle w:val="StyleUnderline"/>
        </w:rPr>
        <w:t>The new report emphasized that people should not expect global warming to happen at a steady pace, nor at the same rate throughout the country. Bitterly cold winters will continue to occur, the report said, even as they become somewhat less likely. Warming, too, will vary. While most of the country has warmed sharply over the past century, the Southeast has barely warmed at all, and a section of southern Alabama has even cooled slightly</w:t>
      </w:r>
      <w:r w:rsidRPr="005B46B6">
        <w:rPr>
          <w:rStyle w:val="StyleUnderline"/>
          <w:b/>
        </w:rPr>
        <w:t>.</w:t>
      </w:r>
      <w:r w:rsidR="004D6F4C" w:rsidRPr="005B46B6">
        <w:rPr>
          <w:rStyle w:val="StyleUnderline"/>
          <w:sz w:val="12"/>
          <w:u w:val="none"/>
        </w:rPr>
        <w:t>¶</w:t>
      </w:r>
      <w:r w:rsidRPr="005B46B6">
        <w:rPr>
          <w:rStyle w:val="StyleUnderline"/>
          <w:b/>
          <w:sz w:val="12"/>
        </w:rPr>
        <w:t xml:space="preserve"> </w:t>
      </w:r>
      <w:r w:rsidRPr="005B46B6">
        <w:rPr>
          <w:sz w:val="16"/>
        </w:rPr>
        <w:t>Continue reading the main storyContinue reading the main storyContinue reading the main story</w:t>
      </w:r>
      <w:r w:rsidR="004D6F4C" w:rsidRPr="005B46B6">
        <w:rPr>
          <w:sz w:val="12"/>
        </w:rPr>
        <w:t>¶</w:t>
      </w:r>
      <w:r w:rsidRPr="005B46B6">
        <w:rPr>
          <w:sz w:val="16"/>
        </w:rPr>
        <w:t xml:space="preserve"> The report cited the likely role of climate change in causing an outbreak of mountain pine beetles that has devastated millions of acres of pine forest across the American West and the Canadian province of British Columbia; warmer winters and longer summers have let more of the beetles survive and reproduce at an exponential rate. And the report warned of severe, long-lasting heat waves. For instance, it cited research saying the type of record-breaking heat that scorched Texas and Oklahoma in 2011 had become substantially more likely because of the human release of greenhouse gases.</w:t>
      </w:r>
      <w:r w:rsidR="004D6F4C" w:rsidRPr="005B46B6">
        <w:rPr>
          <w:sz w:val="12"/>
        </w:rPr>
        <w:t>¶</w:t>
      </w:r>
      <w:r w:rsidRPr="005B46B6">
        <w:rPr>
          <w:sz w:val="16"/>
        </w:rPr>
        <w:t xml:space="preserve"> On rising sea levels, the new report went beyond warnings issued in September by the United Nations Intergovernmental Panel on Climate Change, which said that by the end of the century, sea levels could rise by as much as three feet globally if emissions continue at a rapid pace. The American scientists said the rise could be anywhere from one to four feet, and added that six feet could not be ruled out. Along much of the East Coast, the situation will be worse than the global average because the land there is sinking, the scientists said.</w:t>
      </w:r>
      <w:r w:rsidR="004D6F4C" w:rsidRPr="005B46B6">
        <w:rPr>
          <w:sz w:val="12"/>
        </w:rPr>
        <w:t>¶</w:t>
      </w:r>
      <w:r w:rsidRPr="005B46B6">
        <w:rPr>
          <w:sz w:val="16"/>
        </w:rPr>
        <w:t xml:space="preserve"> Historically, the United States was responsible for more emissions than any other country. Lately, China has become the largest emitter over all, though its emissions per person are still far below those of the United States.</w:t>
      </w:r>
      <w:r w:rsidR="004D6F4C" w:rsidRPr="005B46B6">
        <w:rPr>
          <w:sz w:val="12"/>
        </w:rPr>
        <w:t>¶</w:t>
      </w:r>
      <w:r w:rsidRPr="005B46B6">
        <w:rPr>
          <w:rStyle w:val="StyleUnderline"/>
          <w:b/>
          <w:sz w:val="12"/>
        </w:rPr>
        <w:t xml:space="preserve"> </w:t>
      </w:r>
      <w:r w:rsidRPr="005B46B6">
        <w:rPr>
          <w:rStyle w:val="StyleUnderline"/>
        </w:rPr>
        <w:t>The report pointed out that while the country as a whole still had no comprehensive climate legislation, many states and cities had begun to take steps to limit emissions and to adapt to climatic changes that can no longer be avoided. But the report found that these efforts were inadequate.</w:t>
      </w:r>
      <w:r w:rsidR="004D6F4C" w:rsidRPr="005B46B6">
        <w:rPr>
          <w:rStyle w:val="StyleUnderline"/>
          <w:sz w:val="12"/>
          <w:u w:val="none"/>
        </w:rPr>
        <w:t>¶</w:t>
      </w:r>
      <w:r w:rsidRPr="005B46B6">
        <w:rPr>
          <w:rStyle w:val="StyleUnderline"/>
        </w:rPr>
        <w:t xml:space="preserve"> “There is mounting evidence that harm to the nation will increase substantially in the future unless global emissions of heat-trapping gases are greatly reduced,” the report warned.</w:t>
      </w:r>
    </w:p>
    <w:p w:rsidR="00CC1F9F" w:rsidRPr="005B46B6" w:rsidRDefault="00CC1F9F" w:rsidP="002547E1">
      <w:pPr>
        <w:spacing w:after="0"/>
      </w:pPr>
    </w:p>
    <w:p w:rsidR="003F71D4" w:rsidRPr="005B46B6" w:rsidRDefault="003F71D4" w:rsidP="002547E1">
      <w:pPr>
        <w:pStyle w:val="Heading1"/>
        <w:spacing w:before="0"/>
      </w:pPr>
    </w:p>
    <w:p w:rsidR="00A04CBA" w:rsidRPr="005B46B6" w:rsidRDefault="00A04CBA" w:rsidP="00A04CBA">
      <w:pPr>
        <w:pStyle w:val="Heading1"/>
        <w:spacing w:before="0"/>
      </w:pPr>
      <w:r w:rsidRPr="005B46B6">
        <w:t>***indicts</w:t>
      </w:r>
    </w:p>
    <w:p w:rsidR="00F637BF" w:rsidRPr="005B46B6" w:rsidRDefault="00F637BF" w:rsidP="00A04CBA">
      <w:pPr>
        <w:pStyle w:val="Heading1"/>
        <w:spacing w:before="0"/>
      </w:pPr>
      <w:r w:rsidRPr="005B46B6">
        <w:t>--consensus</w:t>
      </w:r>
    </w:p>
    <w:p w:rsidR="00F637BF" w:rsidRPr="005B46B6" w:rsidRDefault="00F637BF" w:rsidP="00F637BF"/>
    <w:p w:rsidR="00F637BF" w:rsidRPr="005B46B6" w:rsidRDefault="00F637BF" w:rsidP="00F637BF">
      <w:pPr>
        <w:spacing w:after="0"/>
        <w:rPr>
          <w:b/>
        </w:rPr>
      </w:pPr>
      <w:r w:rsidRPr="005B46B6">
        <w:rPr>
          <w:b/>
        </w:rPr>
        <w:t>We have the consensus – all of their evidence is founded on lies</w:t>
      </w:r>
    </w:p>
    <w:p w:rsidR="00F637BF" w:rsidRPr="005B46B6" w:rsidRDefault="00F637BF" w:rsidP="00F637BF">
      <w:pPr>
        <w:spacing w:after="0"/>
      </w:pPr>
      <w:r w:rsidRPr="005B46B6">
        <w:rPr>
          <w:rStyle w:val="Style13ptBold"/>
        </w:rPr>
        <w:t>Powell, 2/25</w:t>
      </w:r>
      <w:r w:rsidRPr="005B46B6">
        <w:t xml:space="preserve"> – science author who has been a college and museum president and was a member of the National Science Board for 12 years, appointed first by President Reagan and then by President George H. W. Bush (Jim, “Consensus: 99.84% of Peer-Reviewed Articles Support the Idea of Global Warming,” </w:t>
      </w:r>
      <w:hyperlink r:id="rId108" w:history="1">
        <w:r w:rsidRPr="005B46B6">
          <w:rPr>
            <w:rStyle w:val="Hyperlink"/>
          </w:rPr>
          <w:t>http://thecontributor.com/why-climate-deniers-have-no-scientific-credibility-one-pie-chart</w:t>
        </w:r>
      </w:hyperlink>
      <w:r w:rsidRPr="005B46B6">
        <w:t>)//VIVIENNE</w:t>
      </w:r>
    </w:p>
    <w:p w:rsidR="00F637BF" w:rsidRPr="005B46B6" w:rsidRDefault="00F637BF" w:rsidP="00F637BF">
      <w:pPr>
        <w:spacing w:after="0"/>
        <w:rPr>
          <w:rStyle w:val="Emphasis"/>
        </w:rPr>
      </w:pPr>
      <w:r w:rsidRPr="005B46B6">
        <w:rPr>
          <w:sz w:val="16"/>
        </w:rPr>
        <w:t xml:space="preserve">Polls show that many members of the public believe scientists substantially disagree about human-caused global warming. </w:t>
      </w:r>
      <w:r w:rsidRPr="005B46B6">
        <w:rPr>
          <w:rStyle w:val="Emphasis"/>
        </w:rPr>
        <w:t>The gold standard of science</w:t>
      </w:r>
      <w:r w:rsidRPr="005B46B6">
        <w:rPr>
          <w:rStyle w:val="StyleUnderline"/>
        </w:rPr>
        <w:t xml:space="preserve"> is</w:t>
      </w:r>
      <w:r w:rsidRPr="005B46B6">
        <w:rPr>
          <w:sz w:val="16"/>
        </w:rPr>
        <w:t xml:space="preserve"> the </w:t>
      </w:r>
      <w:r w:rsidRPr="005B46B6">
        <w:rPr>
          <w:rStyle w:val="StyleUnderline"/>
        </w:rPr>
        <w:t>peer-reviewed lit</w:t>
      </w:r>
      <w:r w:rsidRPr="005B46B6">
        <w:rPr>
          <w:sz w:val="16"/>
        </w:rPr>
        <w:t xml:space="preserve">erature. If there is disagreement among scientists, based not on opinion but on hard evidence, it will be found in the peer-reviewed literature. I searched the Web of Science for peer-reviewed scientific articles published between January 1, 1991 and November 9, 2012 that have the keyword phrases "global warming" or "global climate change." The search produced 13,950 articles. See my methodology. I read whatever combination of titles, abstracts, and entire articles necessary to identify articles that "reject" human-caused global warming. To be classified as rejecting, an article had to clearly and explicitly state that the theory of global warming is false or, as happened in a few cases, that some other process better explains the observed warming. Articles that merely claimed to have found some discrepancy, some minor flaw, some reason for doubt, I did not classify as rejecting global warming. Articles about methods, paleoclimatology, mitigation, adaptation, and effects at least implicitly accept human-caused global warming and were usually obvious from the title alone. John Cook and Dana Nuccitelli also reviewed and assigned some of these articles; Cook provided invaluable technical expertise. This work follows that of Oreskes (Science, 2005) who searched for articles published between 1993 and 2003 with the keyword phrase “global climate change.” She found 928, read the abstracts of each and classified them. None rejected human-caused global warming. Using her criteria and time-span, I get the same result. Deniers attacked Oreskes and her findings, but they have held up. Some articles on global warming may use other keywords, for example, “climate change” without the "global" prefix. But there is no reason to think that the proportion rejecting global warming would be any higher. By my definition, </w:t>
      </w:r>
      <w:r w:rsidRPr="005B46B6">
        <w:rPr>
          <w:rStyle w:val="StyleUnderline"/>
        </w:rPr>
        <w:t>out of</w:t>
      </w:r>
      <w:r w:rsidRPr="005B46B6">
        <w:rPr>
          <w:sz w:val="16"/>
        </w:rPr>
        <w:t xml:space="preserve"> 13,950 </w:t>
      </w:r>
      <w:r w:rsidRPr="005B46B6">
        <w:rPr>
          <w:rStyle w:val="StyleUnderline"/>
        </w:rPr>
        <w:t>peer-reviewed articles</w:t>
      </w:r>
      <w:r w:rsidRPr="005B46B6">
        <w:rPr>
          <w:sz w:val="16"/>
        </w:rPr>
        <w:t xml:space="preserve"> published on global warming since 1991, </w:t>
      </w:r>
      <w:r w:rsidRPr="005B46B6">
        <w:rPr>
          <w:rStyle w:val="Emphasis"/>
        </w:rPr>
        <w:t>only</w:t>
      </w:r>
      <w:r w:rsidRPr="005B46B6">
        <w:rPr>
          <w:sz w:val="16"/>
        </w:rPr>
        <w:t xml:space="preserve"> 23, or </w:t>
      </w:r>
      <w:r w:rsidRPr="005B46B6">
        <w:rPr>
          <w:rStyle w:val="Emphasis"/>
        </w:rPr>
        <w:t>0.16 percent</w:t>
      </w:r>
      <w:r w:rsidRPr="005B46B6">
        <w:rPr>
          <w:sz w:val="16"/>
        </w:rPr>
        <w:t xml:space="preserve">, clearly </w:t>
      </w:r>
      <w:r w:rsidRPr="005B46B6">
        <w:rPr>
          <w:rStyle w:val="StyleUnderline"/>
        </w:rPr>
        <w:t>reject</w:t>
      </w:r>
      <w:r w:rsidRPr="005B46B6">
        <w:rPr>
          <w:sz w:val="16"/>
        </w:rPr>
        <w:t xml:space="preserve"> global </w:t>
      </w:r>
      <w:r w:rsidRPr="005B46B6">
        <w:rPr>
          <w:rStyle w:val="StyleUnderline"/>
        </w:rPr>
        <w:t>warming or endorse a cause other than CO2</w:t>
      </w:r>
      <w:r w:rsidRPr="005B46B6">
        <w:rPr>
          <w:sz w:val="16"/>
        </w:rPr>
        <w:t xml:space="preserve"> emissions for observed warming. The list of articles that reject global warming is here. </w:t>
      </w:r>
      <w:r w:rsidRPr="005B46B6">
        <w:rPr>
          <w:rStyle w:val="StyleUnderline"/>
        </w:rPr>
        <w:t xml:space="preserve">The </w:t>
      </w:r>
      <w:r w:rsidRPr="005B46B6">
        <w:rPr>
          <w:rStyle w:val="Emphasis"/>
        </w:rPr>
        <w:t>23 articles</w:t>
      </w:r>
      <w:r w:rsidRPr="005B46B6">
        <w:rPr>
          <w:rStyle w:val="StyleUnderline"/>
        </w:rPr>
        <w:t xml:space="preserve"> have been cited</w:t>
      </w:r>
      <w:r w:rsidRPr="005B46B6">
        <w:rPr>
          <w:sz w:val="16"/>
        </w:rPr>
        <w:t xml:space="preserve"> a total of 112 times over the nearly 21-year period, for </w:t>
      </w:r>
      <w:r w:rsidRPr="005B46B6">
        <w:rPr>
          <w:rStyle w:val="StyleUnderline"/>
        </w:rPr>
        <w:t>an average of</w:t>
      </w:r>
      <w:r w:rsidRPr="005B46B6">
        <w:rPr>
          <w:sz w:val="16"/>
        </w:rPr>
        <w:t xml:space="preserve"> close to </w:t>
      </w:r>
      <w:r w:rsidRPr="005B46B6">
        <w:rPr>
          <w:rStyle w:val="StyleUnderline"/>
        </w:rPr>
        <w:t>5 citations each.</w:t>
      </w:r>
      <w:r w:rsidRPr="005B46B6">
        <w:rPr>
          <w:sz w:val="16"/>
        </w:rPr>
        <w:t xml:space="preserve"> That compares to an average of about 19 citations for articles answering to "global warming," for example. Four of the rejecting articles have never been cited; four have citations in the double-digits. The most-cited has 17. Of one thing we can be certain: </w:t>
      </w:r>
      <w:r w:rsidRPr="005B46B6">
        <w:rPr>
          <w:rStyle w:val="StyleUnderline"/>
        </w:rPr>
        <w:t>had any of these</w:t>
      </w:r>
      <w:r w:rsidRPr="005B46B6">
        <w:rPr>
          <w:sz w:val="16"/>
        </w:rPr>
        <w:t xml:space="preserve"> articles </w:t>
      </w:r>
      <w:r w:rsidRPr="005B46B6">
        <w:rPr>
          <w:rStyle w:val="StyleUnderline"/>
        </w:rPr>
        <w:t>presented the magic bullet that falsifies human-caused</w:t>
      </w:r>
      <w:r w:rsidRPr="005B46B6">
        <w:rPr>
          <w:sz w:val="16"/>
        </w:rPr>
        <w:t xml:space="preserve"> global </w:t>
      </w:r>
      <w:r w:rsidRPr="005B46B6">
        <w:rPr>
          <w:rStyle w:val="StyleUnderline"/>
        </w:rPr>
        <w:t>warming, that article would be on its way to be</w:t>
      </w:r>
      <w:r w:rsidRPr="005B46B6">
        <w:rPr>
          <w:sz w:val="16"/>
        </w:rPr>
        <w:t xml:space="preserve">coming </w:t>
      </w:r>
      <w:r w:rsidRPr="005B46B6">
        <w:rPr>
          <w:rStyle w:val="StyleUnderline"/>
        </w:rPr>
        <w:t>one of the most-cited in the history of science.</w:t>
      </w:r>
      <w:r w:rsidRPr="005B46B6">
        <w:rPr>
          <w:sz w:val="16"/>
        </w:rPr>
        <w:t xml:space="preserve"> The articles have a total of 33,690 individual authors. The top 10 countries represented, in order, are USA, England, China, Germany, Japan, Canada, Australia, France, Spain, and Netherlands. (The chart shows results through November 9, 2012.) Global </w:t>
      </w:r>
      <w:r w:rsidRPr="005B46B6">
        <w:rPr>
          <w:rStyle w:val="StyleUnderline"/>
        </w:rPr>
        <w:t>warming deniers</w:t>
      </w:r>
      <w:r w:rsidRPr="005B46B6">
        <w:rPr>
          <w:sz w:val="16"/>
        </w:rPr>
        <w:t xml:space="preserve"> often </w:t>
      </w:r>
      <w:r w:rsidRPr="005B46B6">
        <w:rPr>
          <w:rStyle w:val="StyleUnderline"/>
        </w:rPr>
        <w:t>claim that bias prevents them from publishing in peer-reviewed journals. But 23 articles in 18</w:t>
      </w:r>
      <w:r w:rsidRPr="005B46B6">
        <w:rPr>
          <w:sz w:val="16"/>
        </w:rPr>
        <w:t xml:space="preserve"> different </w:t>
      </w:r>
      <w:r w:rsidRPr="005B46B6">
        <w:rPr>
          <w:rStyle w:val="StyleUnderline"/>
        </w:rPr>
        <w:t>journals</w:t>
      </w:r>
      <w:r w:rsidRPr="005B46B6">
        <w:rPr>
          <w:sz w:val="16"/>
        </w:rPr>
        <w:t xml:space="preserve">, collectively making several different arguments against global warming, </w:t>
      </w:r>
      <w:r w:rsidRPr="005B46B6">
        <w:rPr>
          <w:rStyle w:val="Emphasis"/>
        </w:rPr>
        <w:t>expose that claim as false</w:t>
      </w:r>
      <w:r w:rsidRPr="005B46B6">
        <w:rPr>
          <w:rStyle w:val="StyleUnderline"/>
        </w:rPr>
        <w:t>.</w:t>
      </w:r>
      <w:r w:rsidRPr="005B46B6">
        <w:rPr>
          <w:sz w:val="16"/>
        </w:rPr>
        <w:t xml:space="preserve"> Articles rejecting global warming can be published, but those that have been have earned little support or notice, even from other deniers. A few deniers have become well known from newspaper interviews, Congressional hearings, conferences of climate change critics, books, lectures, websites and the like. Their names are conspicuously rare among the authors of the rejecting articles. Like those authors, the prominent </w:t>
      </w:r>
      <w:r w:rsidRPr="005B46B6">
        <w:rPr>
          <w:rStyle w:val="StyleUnderline"/>
        </w:rPr>
        <w:t>deniers</w:t>
      </w:r>
      <w:r w:rsidRPr="005B46B6">
        <w:rPr>
          <w:sz w:val="16"/>
        </w:rPr>
        <w:t xml:space="preserve"> must </w:t>
      </w:r>
      <w:r w:rsidRPr="005B46B6">
        <w:rPr>
          <w:rStyle w:val="StyleUnderline"/>
        </w:rPr>
        <w:t xml:space="preserve">have </w:t>
      </w:r>
      <w:r w:rsidRPr="005B46B6">
        <w:rPr>
          <w:rStyle w:val="Emphasis"/>
        </w:rPr>
        <w:t>no evidence</w:t>
      </w:r>
      <w:r w:rsidRPr="005B46B6">
        <w:rPr>
          <w:rStyle w:val="StyleUnderline"/>
        </w:rPr>
        <w:t xml:space="preserve"> that falsifies</w:t>
      </w:r>
      <w:r w:rsidRPr="005B46B6">
        <w:rPr>
          <w:sz w:val="16"/>
        </w:rPr>
        <w:t xml:space="preserve"> global </w:t>
      </w:r>
      <w:r w:rsidRPr="005B46B6">
        <w:rPr>
          <w:rStyle w:val="StyleUnderline"/>
        </w:rPr>
        <w:t>warming.</w:t>
      </w:r>
      <w:r w:rsidRPr="005B46B6">
        <w:rPr>
          <w:sz w:val="16"/>
        </w:rPr>
        <w:t xml:space="preserve"> Anyone can repeat this search and post their findings. Another reviewer would likely have slightly different standards than mine and get a different number of rejecting articles. But no one will be able to reach a different conclusion, for only one conclusion is possible: </w:t>
      </w:r>
      <w:r w:rsidRPr="005B46B6">
        <w:rPr>
          <w:rStyle w:val="StyleUnderline"/>
        </w:rPr>
        <w:t>Within science</w:t>
      </w:r>
      <w:r w:rsidRPr="005B46B6">
        <w:rPr>
          <w:sz w:val="16"/>
        </w:rPr>
        <w:t xml:space="preserve">, global </w:t>
      </w:r>
      <w:r w:rsidRPr="005B46B6">
        <w:rPr>
          <w:rStyle w:val="StyleUnderline"/>
        </w:rPr>
        <w:t>warming denial has</w:t>
      </w:r>
      <w:r w:rsidRPr="005B46B6">
        <w:rPr>
          <w:sz w:val="16"/>
        </w:rPr>
        <w:t xml:space="preserve"> virtually </w:t>
      </w:r>
      <w:r w:rsidRPr="005B46B6">
        <w:rPr>
          <w:rStyle w:val="Emphasis"/>
        </w:rPr>
        <w:t>no influence</w:t>
      </w:r>
      <w:r w:rsidRPr="005B46B6">
        <w:rPr>
          <w:rStyle w:val="StyleUnderline"/>
        </w:rPr>
        <w:t>. Its influence is</w:t>
      </w:r>
      <w:r w:rsidRPr="005B46B6">
        <w:rPr>
          <w:sz w:val="16"/>
        </w:rPr>
        <w:t xml:space="preserve"> instead </w:t>
      </w:r>
      <w:r w:rsidRPr="005B46B6">
        <w:rPr>
          <w:rStyle w:val="StyleUnderline"/>
        </w:rPr>
        <w:t xml:space="preserve">on a </w:t>
      </w:r>
      <w:r w:rsidRPr="005B46B6">
        <w:rPr>
          <w:rStyle w:val="Emphasis"/>
        </w:rPr>
        <w:t>misguided media</w:t>
      </w:r>
      <w:r w:rsidRPr="005B46B6">
        <w:rPr>
          <w:sz w:val="16"/>
        </w:rPr>
        <w:t xml:space="preserve">, politicians all-too-willing to deny science for their own gain, and a gullible public. Scientists do not disagree about </w:t>
      </w:r>
      <w:r w:rsidRPr="005B46B6">
        <w:rPr>
          <w:rStyle w:val="StyleUnderline"/>
        </w:rPr>
        <w:t>human-caused</w:t>
      </w:r>
      <w:r w:rsidRPr="005B46B6">
        <w:rPr>
          <w:sz w:val="16"/>
        </w:rPr>
        <w:t xml:space="preserve"> global </w:t>
      </w:r>
      <w:r w:rsidRPr="005B46B6">
        <w:rPr>
          <w:rStyle w:val="StyleUnderline"/>
        </w:rPr>
        <w:t>warming</w:t>
      </w:r>
      <w:r w:rsidRPr="005B46B6">
        <w:rPr>
          <w:sz w:val="16"/>
        </w:rPr>
        <w:t xml:space="preserve">. It </w:t>
      </w:r>
      <w:r w:rsidRPr="005B46B6">
        <w:rPr>
          <w:rStyle w:val="StyleUnderline"/>
        </w:rPr>
        <w:t xml:space="preserve">is </w:t>
      </w:r>
      <w:r w:rsidRPr="005B46B6">
        <w:rPr>
          <w:rStyle w:val="Emphasis"/>
        </w:rPr>
        <w:t>the ruling paradigm of climate science, in the same way that plate tectonics is the ruling paradigm of geology.</w:t>
      </w:r>
      <w:r w:rsidRPr="005B46B6">
        <w:rPr>
          <w:sz w:val="16"/>
        </w:rPr>
        <w:t xml:space="preserve"> We know that continents move. We know that the earth is warming and that human emissions of greenhouse gases are the primary cause. </w:t>
      </w:r>
      <w:r w:rsidRPr="005B46B6">
        <w:rPr>
          <w:rStyle w:val="Emphasis"/>
        </w:rPr>
        <w:t>These are known facts about which virtually all publishing scientists agree.</w:t>
      </w:r>
    </w:p>
    <w:p w:rsidR="00F637BF" w:rsidRPr="005B46B6" w:rsidRDefault="00F637BF" w:rsidP="00F637BF">
      <w:pPr>
        <w:spacing w:after="0"/>
        <w:rPr>
          <w:rStyle w:val="Emphasis"/>
        </w:rPr>
      </w:pPr>
    </w:p>
    <w:p w:rsidR="00F637BF" w:rsidRPr="005B46B6" w:rsidRDefault="00F637BF" w:rsidP="00F637BF">
      <w:pPr>
        <w:spacing w:after="0"/>
        <w:rPr>
          <w:rStyle w:val="Emphasis"/>
        </w:rPr>
      </w:pPr>
    </w:p>
    <w:p w:rsidR="00F637BF" w:rsidRPr="005B46B6" w:rsidRDefault="00F637BF" w:rsidP="00F637BF">
      <w:pPr>
        <w:spacing w:after="0"/>
        <w:rPr>
          <w:b/>
        </w:rPr>
      </w:pPr>
      <w:r w:rsidRPr="005B46B6">
        <w:rPr>
          <w:b/>
        </w:rPr>
        <w:t>Scientific consensus flips aff – its anthropogenic</w:t>
      </w:r>
    </w:p>
    <w:p w:rsidR="00F637BF" w:rsidRPr="005B46B6" w:rsidRDefault="00F637BF" w:rsidP="00F637BF">
      <w:pPr>
        <w:spacing w:after="0"/>
      </w:pPr>
      <w:r w:rsidRPr="005B46B6">
        <w:rPr>
          <w:b/>
        </w:rPr>
        <w:t xml:space="preserve">Cook et al., 13 </w:t>
      </w:r>
      <w:r w:rsidRPr="005B46B6">
        <w:t>– Global Change Institute, University of Queensland, Australia, Skeptical Science, Brisbane, Queensland, Australia, School of Psychology, University of Western Australia, Australia AND Skeptical Science, Brisbane, Queensland, Australia and  Tetra Tech, Incorporated, McClellan, CA, USA, AND Department of Chemistry, Michigan Technological University, USA, AND Department of Meteorology, University of Reading, UK AND Skeptical Science, Brisbane, Queensland, Australia AND Skeptical Science, Brisbane, Queensland, Australia, AND Department of Geography, Memorial University of Newfoundland, Canada AND Department of Environmental Science and Policy, George Mason University, USA AND Salt Spring Consulting Ltd, Salt Spring Island, BC, Canada(John, Dana Nuccitelli, Sarah A Green, Mark Richardson, Barbel Winkler, Rob Painting, Robert Way, Peter Jacobs, and Andrew Skuce, “Quantifying the consensus on anthropogenic global warming in the scientiﬁc literature,” IOP PUBLISHING ENVIRONMENTAL RESEARCH LETTERS, http://iopscience.iop.org/1748-9326/8/2/024024/media)//VIVIENNE</w:t>
      </w:r>
    </w:p>
    <w:p w:rsidR="00F637BF" w:rsidRPr="005B46B6" w:rsidRDefault="00F637BF" w:rsidP="00F637BF">
      <w:pPr>
        <w:spacing w:after="0"/>
        <w:rPr>
          <w:sz w:val="16"/>
        </w:rPr>
      </w:pPr>
      <w:r w:rsidRPr="005B46B6">
        <w:rPr>
          <w:rStyle w:val="StyleUnderline"/>
        </w:rPr>
        <w:t xml:space="preserve">An accurate perception of the degree of scientiﬁc consensus is an essential element to </w:t>
      </w:r>
      <w:r w:rsidRPr="005B46B6">
        <w:rPr>
          <w:sz w:val="16"/>
        </w:rPr>
        <w:t xml:space="preserve">public support for </w:t>
      </w:r>
      <w:r w:rsidRPr="005B46B6">
        <w:rPr>
          <w:rStyle w:val="StyleUnderline"/>
        </w:rPr>
        <w:t>climate policy</w:t>
      </w:r>
      <w:r w:rsidRPr="005B46B6">
        <w:rPr>
          <w:sz w:val="16"/>
        </w:rPr>
        <w:t xml:space="preserve"> (Ding et al 2011). Communicating the </w:t>
      </w:r>
      <w:r w:rsidRPr="005B46B6">
        <w:rPr>
          <w:rStyle w:val="StyleUnderline"/>
        </w:rPr>
        <w:t>scientiﬁc consensus</w:t>
      </w:r>
      <w:r w:rsidRPr="005B46B6">
        <w:rPr>
          <w:sz w:val="16"/>
        </w:rPr>
        <w:t xml:space="preserve"> also </w:t>
      </w:r>
      <w:r w:rsidRPr="005B46B6">
        <w:rPr>
          <w:rStyle w:val="StyleUnderline"/>
        </w:rPr>
        <w:t>increases people’s acceptance that climate change</w:t>
      </w:r>
      <w:r w:rsidRPr="005B46B6">
        <w:rPr>
          <w:sz w:val="16"/>
        </w:rPr>
        <w:t xml:space="preserve"> (CC) </w:t>
      </w:r>
      <w:r w:rsidRPr="005B46B6">
        <w:rPr>
          <w:rStyle w:val="StyleUnderline"/>
        </w:rPr>
        <w:t>is happening</w:t>
      </w:r>
      <w:r w:rsidRPr="005B46B6">
        <w:rPr>
          <w:sz w:val="16"/>
        </w:rPr>
        <w:t xml:space="preserve"> (Lewandowsky et al 2012). Despite numerous indicators of a consensus, </w:t>
      </w:r>
      <w:r w:rsidRPr="005B46B6">
        <w:rPr>
          <w:rStyle w:val="StyleUnderline"/>
        </w:rPr>
        <w:t>there is wide public perception that climate scientists disagree over the fundamental cause of global warming</w:t>
      </w:r>
      <w:r w:rsidRPr="005B46B6">
        <w:rPr>
          <w:sz w:val="16"/>
        </w:rPr>
        <w:t xml:space="preserve"> (GW; Leiserowitz et al 2012, Pew 2012). In the most comprehensive analysis performed to date, </w:t>
      </w:r>
      <w:r w:rsidRPr="005B46B6">
        <w:rPr>
          <w:rStyle w:val="StyleUnderline"/>
        </w:rPr>
        <w:t>we have extended the analysis of peer-reviewed climate papers</w:t>
      </w:r>
      <w:r w:rsidRPr="005B46B6">
        <w:rPr>
          <w:sz w:val="16"/>
        </w:rPr>
        <w:t xml:space="preserve"> in Oreskes (2004). We examined a large sample of the scientiﬁc literature on global CC, published over a 21 year period, in order to determine the level of scientiﬁc consensus that human activity is very likely causing most of the current GW (anthropogenic global warming, or AGW). </w:t>
      </w:r>
      <w:r w:rsidRPr="005B46B6">
        <w:rPr>
          <w:rStyle w:val="StyleUnderline"/>
        </w:rPr>
        <w:t xml:space="preserve">Surveys of climate scientists have found strong agreement (97–98%) regarding AGW amongst publishing climate experts </w:t>
      </w:r>
      <w:r w:rsidRPr="005B46B6">
        <w:rPr>
          <w:sz w:val="16"/>
        </w:rPr>
        <w:t xml:space="preserve">(Doran and Zimmerman 2009, Anderegg et al 2010). </w:t>
      </w:r>
      <w:r w:rsidRPr="005B46B6">
        <w:rPr>
          <w:rStyle w:val="StyleUnderline"/>
        </w:rPr>
        <w:t>Repeated surveys of scientists found that scientiﬁc agreement about AGW steadily increased from 1996 to 2009</w:t>
      </w:r>
      <w:r w:rsidRPr="005B46B6">
        <w:rPr>
          <w:sz w:val="16"/>
        </w:rPr>
        <w:t xml:space="preserve"> (Bray 2010). </w:t>
      </w:r>
      <w:r w:rsidRPr="005B46B6">
        <w:rPr>
          <w:rStyle w:val="StyleUnderline"/>
        </w:rPr>
        <w:t>This is</w:t>
      </w:r>
      <w:r w:rsidRPr="005B46B6">
        <w:rPr>
          <w:sz w:val="16"/>
        </w:rPr>
        <w:t xml:space="preserve"> </w:t>
      </w:r>
      <w:r w:rsidRPr="005B46B6">
        <w:rPr>
          <w:rStyle w:val="StyleUnderline"/>
        </w:rPr>
        <w:t>reﬂected in the increasingly deﬁnitive statements issued by the Intergovernmental Panel on Climate Change on the attribution of recent GW</w:t>
      </w:r>
      <w:r w:rsidRPr="005B46B6">
        <w:rPr>
          <w:sz w:val="16"/>
        </w:rPr>
        <w:t xml:space="preserve"> (Houghton et al 1996, 2001, Solomon et al 2007). </w:t>
      </w:r>
      <w:r w:rsidRPr="005B46B6">
        <w:rPr>
          <w:rStyle w:val="StyleUnderline"/>
        </w:rPr>
        <w:t>The peer-reviewed scientiﬁc literature provides a ground-level assessment of the degree of consensus among publishing scientists</w:t>
      </w:r>
      <w:r w:rsidRPr="005B46B6">
        <w:rPr>
          <w:sz w:val="16"/>
        </w:rPr>
        <w:t xml:space="preserve">. An analysis of abstracts published from 1993–2003 matching the search ‘global climate change’ found that none of 928 papers disagreed with the consensus position on AGW (Oreskes 2004). </w:t>
      </w:r>
      <w:r w:rsidRPr="005B46B6">
        <w:rPr>
          <w:rStyle w:val="StyleUnderline"/>
        </w:rPr>
        <w:t>This is consistent with an analysis of citation networks that found a consensus on AGW forming in the early 1990s</w:t>
      </w:r>
      <w:r w:rsidRPr="005B46B6">
        <w:rPr>
          <w:sz w:val="16"/>
        </w:rPr>
        <w:t xml:space="preserve"> (Shwed and Bearman 2010). Despite these independent indicators of a scientiﬁc consensus, </w:t>
      </w:r>
      <w:r w:rsidRPr="005B46B6">
        <w:rPr>
          <w:rStyle w:val="StyleUnderline"/>
        </w:rPr>
        <w:t>the perception of the US public is that the scientiﬁc community still disagrees over the fundamental cause of GW</w:t>
      </w:r>
      <w:r w:rsidRPr="005B46B6">
        <w:rPr>
          <w:sz w:val="16"/>
        </w:rPr>
        <w:t>. From 1997 to 2007, public opinion polls have indicated around 60% of the US public believes there is signiﬁcant disagreement among scientists about whether GW was happening (Nisbet and Myers 2007). Similarly, 57% of the US public either disagreed or were unaware that scientists agree that the earth is very likely warming due to human activity (Pew 2012). Through analysis of climate-related papers published from 1991 to 2011, this study provides the most comprehensive analysis of its kind to date in order to quantify and evaluate the level and evolution of consensus over the last two decades.</w:t>
      </w:r>
    </w:p>
    <w:p w:rsidR="00F637BF" w:rsidRPr="005B46B6" w:rsidRDefault="00F637BF" w:rsidP="00F637BF"/>
    <w:p w:rsidR="00A04CBA" w:rsidRPr="005B46B6" w:rsidRDefault="00A04CBA" w:rsidP="00A04CBA">
      <w:pPr>
        <w:pStyle w:val="Heading1"/>
        <w:spacing w:before="0"/>
      </w:pPr>
      <w:r w:rsidRPr="005B46B6">
        <w:t>--prefer consensus</w:t>
      </w:r>
    </w:p>
    <w:p w:rsidR="00A04CBA" w:rsidRPr="005B46B6" w:rsidRDefault="00A04CBA" w:rsidP="00A04CBA">
      <w:pPr>
        <w:spacing w:after="0"/>
        <w:rPr>
          <w:b/>
        </w:rPr>
      </w:pPr>
    </w:p>
    <w:p w:rsidR="00A04CBA" w:rsidRPr="005B46B6" w:rsidRDefault="00A04CBA" w:rsidP="00A04CBA">
      <w:pPr>
        <w:spacing w:after="0"/>
        <w:rPr>
          <w:b/>
        </w:rPr>
      </w:pPr>
      <w:r w:rsidRPr="005B46B6">
        <w:rPr>
          <w:b/>
          <w:u w:val="single"/>
        </w:rPr>
        <w:t>Prefer consensus</w:t>
      </w:r>
      <w:r w:rsidRPr="005B46B6">
        <w:rPr>
          <w:b/>
        </w:rPr>
        <w:t xml:space="preserve"> – the fact that one exists </w:t>
      </w:r>
      <w:r w:rsidRPr="005B46B6">
        <w:rPr>
          <w:b/>
          <w:u w:val="single"/>
        </w:rPr>
        <w:t>speaks volumes</w:t>
      </w:r>
    </w:p>
    <w:p w:rsidR="00A04CBA" w:rsidRPr="005B46B6" w:rsidRDefault="00A04CBA" w:rsidP="00A04CBA">
      <w:pPr>
        <w:spacing w:after="0"/>
        <w:rPr>
          <w:b/>
        </w:rPr>
      </w:pPr>
      <w:r w:rsidRPr="005B46B6">
        <w:rPr>
          <w:b/>
        </w:rPr>
        <w:t xml:space="preserve">Miller 12 </w:t>
      </w:r>
      <w:r w:rsidRPr="005B46B6">
        <w:t>– Research Assistant Professor of Geology at Kansas State University, Ph.D. Geology</w:t>
      </w:r>
      <w:r w:rsidRPr="005B46B6">
        <w:rPr>
          <w:b/>
        </w:rPr>
        <w:t xml:space="preserve"> </w:t>
      </w:r>
      <w:r w:rsidRPr="005B46B6">
        <w:t>(Keith, “The nature of science and the public debate over anthropogenic global warming”, Perspectives on Science and Christian Faith. 64.4, Dec. 2012: p. 220, AcademicOneFile, RSpec)</w:t>
      </w:r>
    </w:p>
    <w:p w:rsidR="00A04CBA" w:rsidRPr="005B46B6" w:rsidRDefault="00A04CBA" w:rsidP="00A04CBA">
      <w:pPr>
        <w:spacing w:after="0"/>
        <w:rPr>
          <w:sz w:val="16"/>
        </w:rPr>
      </w:pPr>
      <w:r w:rsidRPr="005B46B6">
        <w:rPr>
          <w:rStyle w:val="StyleUnderline"/>
        </w:rPr>
        <w:t xml:space="preserve">Because the scientific community is very </w:t>
      </w:r>
      <w:r w:rsidRPr="005B46B6">
        <w:rPr>
          <w:rStyle w:val="Emphasis"/>
        </w:rPr>
        <w:t>diverse</w:t>
      </w:r>
      <w:r w:rsidRPr="005B46B6">
        <w:rPr>
          <w:rStyle w:val="StyleUnderline"/>
        </w:rPr>
        <w:t xml:space="preserve">, </w:t>
      </w:r>
      <w:r w:rsidRPr="005B46B6">
        <w:rPr>
          <w:rStyle w:val="Emphasis"/>
        </w:rPr>
        <w:t>consensus conclusions carry a lot of weight</w:t>
      </w:r>
      <w:r w:rsidRPr="005B46B6">
        <w:rPr>
          <w:u w:val="single"/>
        </w:rPr>
        <w:t>.</w:t>
      </w:r>
      <w:r w:rsidRPr="005B46B6">
        <w:rPr>
          <w:sz w:val="16"/>
        </w:rPr>
        <w:t xml:space="preserve"> </w:t>
      </w:r>
      <w:r w:rsidRPr="005B46B6">
        <w:rPr>
          <w:rStyle w:val="StyleUnderline"/>
        </w:rPr>
        <w:t>Consensus views</w:t>
      </w:r>
      <w:r w:rsidRPr="005B46B6">
        <w:rPr>
          <w:sz w:val="16"/>
        </w:rPr>
        <w:t xml:space="preserve">, while never unanimous, </w:t>
      </w:r>
      <w:r w:rsidRPr="005B46B6">
        <w:rPr>
          <w:rStyle w:val="StyleUnderline"/>
        </w:rPr>
        <w:t xml:space="preserve">represent the conclusions of scientists based on the </w:t>
      </w:r>
      <w:r w:rsidRPr="005B46B6">
        <w:rPr>
          <w:rStyle w:val="Emphasis"/>
        </w:rPr>
        <w:t>overwhelming congruence</w:t>
      </w:r>
      <w:r w:rsidRPr="005B46B6">
        <w:rPr>
          <w:rStyle w:val="StyleUnderline"/>
        </w:rPr>
        <w:t xml:space="preserve"> of evidence from </w:t>
      </w:r>
      <w:r w:rsidRPr="005B46B6">
        <w:rPr>
          <w:rStyle w:val="Emphasis"/>
        </w:rPr>
        <w:t>multiple independent sources</w:t>
      </w:r>
      <w:r w:rsidRPr="005B46B6">
        <w:rPr>
          <w:sz w:val="16"/>
        </w:rPr>
        <w:t xml:space="preserve">. Such </w:t>
      </w:r>
      <w:r w:rsidRPr="005B46B6">
        <w:rPr>
          <w:rStyle w:val="StyleUnderline"/>
        </w:rPr>
        <w:t xml:space="preserve">consensus conclusions are </w:t>
      </w:r>
      <w:r w:rsidRPr="005B46B6">
        <w:rPr>
          <w:rStyle w:val="Emphasis"/>
        </w:rPr>
        <w:t>not easily obtained</w:t>
      </w:r>
      <w:r w:rsidRPr="005B46B6">
        <w:rPr>
          <w:sz w:val="16"/>
        </w:rPr>
        <w:t xml:space="preserve">, and </w:t>
      </w:r>
      <w:r w:rsidRPr="005B46B6">
        <w:rPr>
          <w:rStyle w:val="StyleUnderline"/>
        </w:rPr>
        <w:t xml:space="preserve">they are also </w:t>
      </w:r>
      <w:r w:rsidRPr="005B46B6">
        <w:rPr>
          <w:rStyle w:val="Emphasis"/>
        </w:rPr>
        <w:t>not easily overturned</w:t>
      </w:r>
      <w:r w:rsidRPr="005B46B6">
        <w:rPr>
          <w:sz w:val="16"/>
        </w:rPr>
        <w:t xml:space="preserve">-and they should not be. </w:t>
      </w:r>
      <w:r w:rsidRPr="005B46B6">
        <w:rPr>
          <w:rStyle w:val="StyleUnderline"/>
        </w:rPr>
        <w:t xml:space="preserve">Science is </w:t>
      </w:r>
      <w:r w:rsidRPr="005B46B6">
        <w:rPr>
          <w:rStyle w:val="Emphasis"/>
        </w:rPr>
        <w:t>inherently conservative</w:t>
      </w:r>
      <w:r w:rsidRPr="005B46B6">
        <w:rPr>
          <w:rStyle w:val="StyleUnderline"/>
        </w:rPr>
        <w:t xml:space="preserve"> and resistant to change. Otherwise, there would be no theoretically stable foundation from which to work</w:t>
      </w:r>
      <w:r w:rsidRPr="005B46B6">
        <w:rPr>
          <w:sz w:val="16"/>
        </w:rPr>
        <w:t>. Thus, when a new consensus is reached, it represents the result of the accumulation of a very large and persuasive body of evidence.</w:t>
      </w:r>
    </w:p>
    <w:p w:rsidR="007F719D" w:rsidRPr="005B46B6" w:rsidRDefault="007F719D" w:rsidP="00A04CBA">
      <w:pPr>
        <w:spacing w:after="0"/>
        <w:rPr>
          <w:sz w:val="16"/>
        </w:rPr>
      </w:pPr>
    </w:p>
    <w:p w:rsidR="00A04CBA" w:rsidRPr="005B46B6" w:rsidRDefault="00A04CBA" w:rsidP="00A04CBA">
      <w:pPr>
        <w:pStyle w:val="Heading1"/>
        <w:spacing w:before="0"/>
        <w:jc w:val="left"/>
      </w:pPr>
      <w:r w:rsidRPr="005B46B6">
        <w:t>--at: bast and spencer</w:t>
      </w:r>
    </w:p>
    <w:p w:rsidR="00A04CBA" w:rsidRPr="005B46B6" w:rsidRDefault="00A04CBA" w:rsidP="00A04CBA">
      <w:pPr>
        <w:spacing w:after="0"/>
      </w:pPr>
    </w:p>
    <w:p w:rsidR="00A04CBA" w:rsidRPr="005B46B6" w:rsidRDefault="00A04CBA" w:rsidP="00A04CBA">
      <w:pPr>
        <w:spacing w:after="0"/>
        <w:rPr>
          <w:rStyle w:val="Style13ptBold"/>
        </w:rPr>
      </w:pPr>
      <w:r w:rsidRPr="005B46B6">
        <w:rPr>
          <w:rStyle w:val="Style13ptBold"/>
        </w:rPr>
        <w:t>Consensus goes aff - Bast and Spencer are flat-out wrong</w:t>
      </w:r>
    </w:p>
    <w:p w:rsidR="00A04CBA" w:rsidRPr="005B46B6" w:rsidRDefault="00A04CBA" w:rsidP="00A04CBA">
      <w:pPr>
        <w:spacing w:after="0"/>
        <w:rPr>
          <w:rStyle w:val="Style13ptBold"/>
        </w:rPr>
      </w:pPr>
      <w:r w:rsidRPr="005B46B6">
        <w:rPr>
          <w:rStyle w:val="Style13ptBold"/>
        </w:rPr>
        <w:t xml:space="preserve">Nuccitelli, 14 </w:t>
      </w:r>
      <w:r w:rsidRPr="005B46B6">
        <w:t xml:space="preserve">---  an environmental scientist and risk assessor (5/28/14, Dana, “The Wall Street Journal denies the 97% scientific consensus on human-caused global warming”, </w:t>
      </w:r>
      <w:hyperlink r:id="rId109" w:history="1">
        <w:r w:rsidRPr="005B46B6">
          <w:rPr>
            <w:rStyle w:val="Hyperlink"/>
          </w:rPr>
          <w:t>http://www.theguardian.com/environment/climate-consensus-97-per-cent/2014/may/28/wall-street-journal-denies-global-warming-consensus</w:t>
        </w:r>
      </w:hyperlink>
      <w:r w:rsidRPr="005B46B6">
        <w:t>, RE)</w:t>
      </w:r>
    </w:p>
    <w:p w:rsidR="00A04CBA" w:rsidRPr="005B46B6" w:rsidRDefault="00A04CBA" w:rsidP="00A04CBA">
      <w:pPr>
        <w:spacing w:after="0"/>
        <w:rPr>
          <w:rStyle w:val="StyleUnderline"/>
        </w:rPr>
      </w:pPr>
      <w:r w:rsidRPr="005B46B6">
        <w:rPr>
          <w:rStyle w:val="StyleUnderline"/>
        </w:rPr>
        <w:t>Rupert Murdoch’s The Wall Street Journal editorial page has long published op-eds denying basic climate science</w:t>
      </w:r>
      <w:r w:rsidRPr="005B46B6">
        <w:rPr>
          <w:sz w:val="16"/>
        </w:rPr>
        <w:t xml:space="preserve">. This week, </w:t>
      </w:r>
      <w:r w:rsidRPr="005B46B6">
        <w:rPr>
          <w:rStyle w:val="StyleUnderline"/>
        </w:rPr>
        <w:t>they published an editorial denying the 97% expert scientific consensus that humans are causing global warmin</w:t>
      </w:r>
      <w:r w:rsidRPr="005B46B6">
        <w:rPr>
          <w:sz w:val="16"/>
        </w:rPr>
        <w:t xml:space="preserve">g. The </w:t>
      </w:r>
      <w:r w:rsidRPr="005B46B6">
        <w:rPr>
          <w:rStyle w:val="StyleUnderline"/>
        </w:rPr>
        <w:t>editorial may have been published as a damage control effort</w:t>
      </w:r>
      <w:r w:rsidRPr="005B46B6">
        <w:rPr>
          <w:sz w:val="16"/>
        </w:rPr>
        <w:t xml:space="preserve"> in the wake of John Oliver’s brilliant and hilarious global warming debate viral video, which has now surpassed 3 million views. After all, fossil fuel interests and Republican political strategists have been waging a campaign to obscure public awareness of the expert consensus global warming for nearly three decades. </w:t>
      </w:r>
      <w:r w:rsidRPr="005B46B6">
        <w:rPr>
          <w:rStyle w:val="StyleUnderline"/>
        </w:rPr>
        <w:t>The Wall Street Journal editorial was written by Joseph Bast, president of the Heartland Institute political advocacy group of Unabomber billboard infamy, and Roy Spencer of “global warming Nazis” infamy</w:t>
      </w:r>
      <w:r w:rsidRPr="005B46B6">
        <w:rPr>
          <w:sz w:val="16"/>
        </w:rPr>
        <w:t xml:space="preserve">. Spencer previously claimed in testimony to US Congress to be part of the 97% consensus, although his research actually falls within the less than 3% fringe minority of papers that minimize or reject the human influence on global warming. </w:t>
      </w:r>
      <w:r w:rsidRPr="005B46B6">
        <w:rPr>
          <w:rStyle w:val="StyleUnderline"/>
        </w:rPr>
        <w:t>Spencer’s claim to the contrary was a result of failing to understand the consensus research he referenced</w:t>
      </w:r>
      <w:r w:rsidRPr="005B46B6">
        <w:rPr>
          <w:sz w:val="16"/>
        </w:rPr>
        <w:t xml:space="preserve">. In The Wall Street Journal this week, </w:t>
      </w:r>
      <w:r w:rsidRPr="005B46B6">
        <w:rPr>
          <w:rStyle w:val="Emphasis"/>
        </w:rPr>
        <w:t xml:space="preserve">Spencer and Bast continued that tradition of misunderstanding and misrepresenting the scientific literature on the expert global warming consensus. </w:t>
      </w:r>
      <w:r w:rsidRPr="005B46B6">
        <w:rPr>
          <w:sz w:val="16"/>
        </w:rPr>
        <w:t xml:space="preserve">For example, in order to reject the findings of the paper </w:t>
      </w:r>
      <w:r w:rsidRPr="005B46B6">
        <w:rPr>
          <w:rStyle w:val="StyleUnderline"/>
        </w:rPr>
        <w:t>my colleagues and I published last year finding a 97% consensus on human-caused global warming in the peer-reviewed literature, Bast and Spencer referenced a critical comment subsequently publishe</w:t>
      </w:r>
      <w:r w:rsidRPr="005B46B6">
        <w:rPr>
          <w:sz w:val="16"/>
        </w:rPr>
        <w:t xml:space="preserve">d by David Legates et al. in an obscure off-topic journal called Science and Education. That </w:t>
      </w:r>
      <w:r w:rsidRPr="005B46B6">
        <w:rPr>
          <w:rStyle w:val="StyleUnderline"/>
        </w:rPr>
        <w:t xml:space="preserve">paper was based on a blog post written by Christopher Monckton, who's infamous for calling environmental activists “Hitler Youth.” Monckton's blog post and paper tried to deny the consensus by ignoring 98% of the papers that endorse it. </w:t>
      </w:r>
      <w:r w:rsidRPr="005B46B6">
        <w:rPr>
          <w:sz w:val="16"/>
        </w:rPr>
        <w:t xml:space="preserve">He compared </w:t>
      </w:r>
      <w:r w:rsidRPr="005B46B6">
        <w:rPr>
          <w:rStyle w:val="StyleUnderline"/>
        </w:rPr>
        <w:t>only papers that explicitly quantified the human contribution to global warming to the full sample of all peer-reviewed papers that mention the phrases “global warming” or “global climate change.” By that standard, there’s less than a 1% expert consensus on evolution, germ theory, and heliocentric theory, because there are hardly any papers in those scientific fields that bother to say something so obvious as, for example, “the Earth revolves around the sun.” The same is true of human-caused global warming</w:t>
      </w:r>
      <w:r w:rsidRPr="005B46B6">
        <w:rPr>
          <w:sz w:val="16"/>
        </w:rPr>
        <w:t xml:space="preserve">. That Bast and Spencer refer to Monckton and Legates’ fundamentally wrong paper in an obscure off-topic journal as “more reliable research” reveals their bias in only considering denial “reliable.” </w:t>
      </w:r>
      <w:r w:rsidRPr="005B46B6">
        <w:rPr>
          <w:rStyle w:val="StyleUnderline"/>
        </w:rPr>
        <w:t>Bast and Spencer didn’t just limit their misrepresentations to our paper; they spread the wealth to all of the big global warming consensus studies</w:t>
      </w:r>
      <w:r w:rsidRPr="005B46B6">
        <w:rPr>
          <w:sz w:val="16"/>
        </w:rPr>
        <w:t xml:space="preserve">. The first was done by Naomi Oreskes and published in Science in 2004, finding that in a sample of 928 peer-reviewed climate research abstracts, none rejected human-caused global warming. Bast and Spencer claimed, “scores of articles by prominent [contrarian] scientists … who question the consensus, were excluded.” </w:t>
      </w:r>
      <w:r w:rsidRPr="005B46B6">
        <w:rPr>
          <w:rStyle w:val="StyleUnderline"/>
        </w:rPr>
        <w:t>This is inaccurate; their ‘skeptical’ papers simply weren’t represented in Oreskes’ sample of 928 pa</w:t>
      </w:r>
      <w:r w:rsidRPr="005B46B6">
        <w:rPr>
          <w:sz w:val="16"/>
        </w:rPr>
        <w:t xml:space="preserve">pers, which isn’t surprising since these contrarian papers account for less than 3% of the peer-reviewed global warming research. Oreskes’ sample also didn’t capture tens of thousands of other climate papers that are consistent with the 97% consensus. That’s why it’s called a sample. </w:t>
      </w:r>
      <w:r w:rsidRPr="005B46B6">
        <w:rPr>
          <w:rStyle w:val="StyleUnderline"/>
        </w:rPr>
        <w:t xml:space="preserve">Bast and Spencer also argued that abstracts don’t necessarily accurately reflect the content of a complete scientific paper, which could be a weakness in Oreskes’ study, given that she only considered the abstracts. However, our study last year included ratings of over 2,000 full papers by the scientist authors themselves. The result? Once again, a 97% consensus on human-caused global warming. </w:t>
      </w:r>
      <w:r w:rsidRPr="005B46B6">
        <w:rPr>
          <w:sz w:val="16"/>
        </w:rPr>
        <w:t>Next came a survey of Earth scientists by Doran &amp; Zimmerman in 2009, and a survey of public statements made by climate researchers by Anderegg and colleagues in 2010, both again finding a 97% consensus on human-caused global warming among climate experts. In their opinion article, Bast and Spencer tried to reject these studies as having relatively small sample sizes. However, their results were consistent with those in our study, which had a much larger sample size. We found 10,356 scientists whose published climate research has stated a position on human-caused global warming. Among those 10,356 scientists, 98.4% endorsed the consensus. In addition to these consensus studies, at least 80 National Academies of Science and dozens of scientific organizations from around the world agree with the consensus; none oppose it. I</w:t>
      </w:r>
      <w:r w:rsidRPr="005B46B6">
        <w:rPr>
          <w:rStyle w:val="StyleUnderline"/>
        </w:rPr>
        <w:t>nstead of accepting these consistent results that have been published in prestigious peer-reviewed journals</w:t>
      </w:r>
      <w:r w:rsidRPr="005B46B6">
        <w:rPr>
          <w:sz w:val="16"/>
        </w:rPr>
        <w:t xml:space="preserve"> like Science, the Proceedings of the National Academy of Sciences, and Environmental Research Letters, </w:t>
      </w:r>
      <w:r w:rsidRPr="005B46B6">
        <w:rPr>
          <w:rStyle w:val="StyleUnderline"/>
        </w:rPr>
        <w:t xml:space="preserve">Spencer and Bast choose to believe some less robust data that they find more convenient. </w:t>
      </w:r>
      <w:r w:rsidRPr="005B46B6">
        <w:rPr>
          <w:sz w:val="16"/>
        </w:rPr>
        <w:t>T</w:t>
      </w:r>
      <w:r w:rsidRPr="005B46B6">
        <w:rPr>
          <w:rStyle w:val="StyleUnderline"/>
        </w:rPr>
        <w:t>he first source they cite is a survey of members of the American Meteorological Society, in which only 13% of participants described climate science as their area of expertise.</w:t>
      </w:r>
      <w:r w:rsidRPr="005B46B6">
        <w:rPr>
          <w:sz w:val="16"/>
        </w:rPr>
        <w:t xml:space="preserve"> </w:t>
      </w:r>
      <w:r w:rsidRPr="005B46B6">
        <w:rPr>
          <w:rStyle w:val="StyleUnderline"/>
        </w:rPr>
        <w:t>Worse yet, Bast and Spencer also referenced the Oregon Petition, which can be signed by anyone with just about any college science degree, and which has included “signatures” from</w:t>
      </w:r>
      <w:r w:rsidRPr="005B46B6">
        <w:rPr>
          <w:rStyle w:val="Emphasis"/>
        </w:rPr>
        <w:t xml:space="preserve"> fictional characters and Spice Girls</w:t>
      </w:r>
      <w:r w:rsidRPr="005B46B6">
        <w:rPr>
          <w:rStyle w:val="StyleUnderline"/>
        </w:rPr>
        <w:t>.</w:t>
      </w:r>
      <w:r w:rsidRPr="005B46B6">
        <w:rPr>
          <w:sz w:val="16"/>
        </w:rPr>
        <w:t xml:space="preserve"> After complaining about the relatively small sample sizes of climate experts in previous surveys, Bast and Spencer instead put their trust in two documents that mostly include non-climate experts. </w:t>
      </w:r>
      <w:r w:rsidRPr="005B46B6">
        <w:rPr>
          <w:rStyle w:val="StyleUnderline"/>
        </w:rPr>
        <w:t>Bast and Spencer also tried to downplay the expert consensus, arguing that climate scientists don’t specify that global warming is “dangerous</w:t>
      </w:r>
      <w:r w:rsidRPr="005B46B6">
        <w:rPr>
          <w:sz w:val="16"/>
        </w:rPr>
        <w:t xml:space="preserve">.” What we each consider dangerous is subjective and not scientific – some people think that driving 100 miles per hour in a rain storm isn’t dangerous. </w:t>
      </w:r>
      <w:r w:rsidRPr="005B46B6">
        <w:rPr>
          <w:rStyle w:val="StyleUnderline"/>
        </w:rPr>
        <w:t xml:space="preserve">However, if the 97% expert consensus is right, it means we’re in for several more degrees of global warming if we continue on a business-as-usual path. </w:t>
      </w:r>
      <w:r w:rsidRPr="005B46B6">
        <w:rPr>
          <w:sz w:val="16"/>
        </w:rPr>
        <w:t xml:space="preserve">Climate Science Watch lists some key climate reports that summarize the “disruptive” and “highly damaging” threats we face from the impacts of further global warming. According to the IPCC, over 40% of global species will face increasing risk of extinction in a business-as-usual scenario. Glacier retreats will threaten water supplies in Central Asia and South America. Global sea level will rise in excess of 1 meter. We’re probably currently experiencing global warming at a rate unprecedented for the past 11,000 years. Scientists tend to shy away from making subjective assessments about what’s “dangerous,” but those are the types of threats climate scientists tell us we face from continued global warming. </w:t>
      </w:r>
      <w:r w:rsidRPr="005B46B6">
        <w:rPr>
          <w:rStyle w:val="StyleUnderline"/>
        </w:rPr>
        <w:t>Bottom line – the 97% expert scientific consensus on human-caused global warming is real</w:t>
      </w:r>
      <w:r w:rsidRPr="005B46B6">
        <w:rPr>
          <w:sz w:val="16"/>
        </w:rPr>
        <w:t xml:space="preserve">. </w:t>
      </w:r>
      <w:r w:rsidRPr="005B46B6">
        <w:rPr>
          <w:rStyle w:val="StyleUnderline"/>
        </w:rPr>
        <w:t>It presents a strong litmus test; those who deny this reality aren’t interested in good faith discussions about climate change.</w:t>
      </w:r>
      <w:r w:rsidRPr="005B46B6">
        <w:rPr>
          <w:rStyle w:val="Emphasis"/>
          <w:iCs w:val="0"/>
          <w:sz w:val="16"/>
          <w:u w:val="none"/>
        </w:rPr>
        <w:t xml:space="preserve"> They’re simply in denial. </w:t>
      </w:r>
      <w:r w:rsidRPr="005B46B6">
        <w:rPr>
          <w:rStyle w:val="StyleUnderline"/>
        </w:rPr>
        <w:t>We’re well past the point where we need to stop “debating” established facts like human-caused global warming and the 97% expert consensus</w:t>
      </w:r>
      <w:r w:rsidRPr="005B46B6">
        <w:rPr>
          <w:sz w:val="16"/>
        </w:rPr>
        <w:t>. If Murdoch’s The Wall Street Journal keeps publishing editorials that</w:t>
      </w:r>
      <w:r w:rsidRPr="005B46B6">
        <w:rPr>
          <w:rStyle w:val="Emphasis"/>
          <w:iCs w:val="0"/>
          <w:sz w:val="16"/>
          <w:u w:val="none"/>
        </w:rPr>
        <w:t xml:space="preserve"> </w:t>
      </w:r>
      <w:r w:rsidRPr="005B46B6">
        <w:rPr>
          <w:rStyle w:val="Emphasis"/>
        </w:rPr>
        <w:t>flat-out deny reality, especially</w:t>
      </w:r>
      <w:r w:rsidRPr="005B46B6">
        <w:rPr>
          <w:rStyle w:val="StyleUnderline"/>
        </w:rPr>
        <w:t xml:space="preserve"> from people who compare those they disagree with to terrorists and Nazis, it will lose credibility and fall by the wayside as the rest of the world moves on to debate how to best solve the problem.</w:t>
      </w:r>
    </w:p>
    <w:p w:rsidR="00A04CBA" w:rsidRPr="005B46B6" w:rsidRDefault="00A04CBA" w:rsidP="00A04CBA">
      <w:pPr>
        <w:spacing w:after="0"/>
      </w:pPr>
    </w:p>
    <w:p w:rsidR="00A04CBA" w:rsidRPr="005B46B6" w:rsidRDefault="00A04CBA" w:rsidP="00A04CBA">
      <w:pPr>
        <w:pStyle w:val="Heading1"/>
        <w:spacing w:before="0"/>
        <w:jc w:val="left"/>
      </w:pPr>
      <w:r w:rsidRPr="005B46B6">
        <w:t>--conservative bias</w:t>
      </w:r>
    </w:p>
    <w:p w:rsidR="00A04CBA" w:rsidRPr="005B46B6" w:rsidRDefault="00A04CBA" w:rsidP="00A04CBA">
      <w:pPr>
        <w:spacing w:after="0"/>
      </w:pPr>
    </w:p>
    <w:p w:rsidR="00A04CBA" w:rsidRPr="005B46B6" w:rsidRDefault="00A04CBA" w:rsidP="00A04CBA">
      <w:pPr>
        <w:spacing w:after="0"/>
        <w:rPr>
          <w:b/>
        </w:rPr>
      </w:pPr>
      <w:r w:rsidRPr="005B46B6">
        <w:rPr>
          <w:b/>
        </w:rPr>
        <w:t xml:space="preserve">Studies show the media suffers from a “false balance”—expert consensus isn’t reflected in news reports  </w:t>
      </w:r>
    </w:p>
    <w:p w:rsidR="00A04CBA" w:rsidRPr="005B46B6" w:rsidRDefault="00A04CBA" w:rsidP="00A04CBA">
      <w:pPr>
        <w:spacing w:after="0"/>
        <w:rPr>
          <w:rStyle w:val="Style13ptBold"/>
        </w:rPr>
      </w:pPr>
      <w:r w:rsidRPr="005B46B6">
        <w:rPr>
          <w:rStyle w:val="Style13ptBold"/>
        </w:rPr>
        <w:t xml:space="preserve">Nuccitelli 13, </w:t>
      </w:r>
      <w:r w:rsidRPr="005B46B6">
        <w:t xml:space="preserve">Dana Nuccitelli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since 2006, and has contributed to Skeptical Science since September, 2010.  He also blogs for The Guardian (Dana, “Conservative media outlets found guilty of biased global warming coverage” The Guardian, 10/11/13, </w:t>
      </w:r>
      <w:hyperlink r:id="rId110" w:history="1">
        <w:r w:rsidRPr="005B46B6">
          <w:rPr>
            <w:rStyle w:val="Hyperlink"/>
          </w:rPr>
          <w:t>http://www.theguardian.com/environment/climate-consensus-97-per-cent/2013/oct/11/climate-change-political-media-ipcc-coverage)//ADravid</w:t>
        </w:r>
      </w:hyperlink>
      <w:r w:rsidRPr="005B46B6">
        <w:rPr>
          <w:rStyle w:val="Style13ptBold"/>
        </w:rPr>
        <w:t xml:space="preserve"> </w:t>
      </w:r>
    </w:p>
    <w:p w:rsidR="00A04CBA" w:rsidRPr="005B46B6" w:rsidRDefault="00A04CBA" w:rsidP="00A04CBA">
      <w:pPr>
        <w:spacing w:after="0"/>
      </w:pPr>
      <w:r w:rsidRPr="005B46B6">
        <w:rPr>
          <w:rStyle w:val="Emphasis"/>
        </w:rPr>
        <w:t xml:space="preserve">New studies show conservative and politically neutral media outlets are creating false balance in climate change reporting. </w:t>
      </w:r>
      <w:r w:rsidRPr="005B46B6">
        <w:rPr>
          <w:rStyle w:val="StyleUnderline"/>
        </w:rPr>
        <w:t>There's a 97 percent consensus on human-caused global warming in the peer-reviewed climate science literature and among climate experts.</w:t>
      </w:r>
      <w:r w:rsidRPr="005B46B6">
        <w:t xml:space="preserve"> </w:t>
      </w:r>
      <w:r w:rsidRPr="005B46B6">
        <w:rPr>
          <w:sz w:val="12"/>
          <w:szCs w:val="12"/>
        </w:rPr>
        <w:t xml:space="preserve">There's a 96 percent consensus in the climate research that humans are responsible for most of the current global warming. </w:t>
      </w:r>
      <w:r w:rsidRPr="005B46B6">
        <w:rPr>
          <w:rStyle w:val="StyleUnderline"/>
        </w:rPr>
        <w:t>The 2013 IPCC report agrees with this position</w:t>
      </w:r>
      <w:r w:rsidRPr="005B46B6">
        <w:t xml:space="preserve"> </w:t>
      </w:r>
      <w:r w:rsidRPr="005B46B6">
        <w:rPr>
          <w:sz w:val="12"/>
          <w:szCs w:val="12"/>
        </w:rPr>
        <w:t>with 95 percent confidence, and states that humans are most likely responsible for 100 percent of the global warming since 1951</w:t>
      </w:r>
      <w:r w:rsidRPr="005B46B6">
        <w:t xml:space="preserve">. </w:t>
      </w:r>
      <w:r w:rsidRPr="005B46B6">
        <w:rPr>
          <w:rStyle w:val="StyleUnderline"/>
        </w:rPr>
        <w:t>Yet a new study conducted by Media Matters for America shows that in stories about the 2013 IPCC report, rather than accurately reflect this expert consensus, certain media outlets have created a false perception of discord amongst climate scientists</w:t>
      </w:r>
      <w:r w:rsidRPr="005B46B6">
        <w:t xml:space="preserve">. </w:t>
      </w:r>
      <w:r w:rsidRPr="005B46B6">
        <w:rPr>
          <w:sz w:val="12"/>
          <w:szCs w:val="12"/>
        </w:rPr>
        <w:t>IPCC media coverage vs. the 97 percent expert consensus on human-caused global warming IPCC media coverage vs. the 97 percent expert consensus on human-caused global warming, courtesy of Media Matters. Conservative News Outlet False Balance and Fake Experts Specifically,</w:t>
      </w:r>
      <w:r w:rsidRPr="005B46B6">
        <w:t xml:space="preserve"> </w:t>
      </w:r>
      <w:r w:rsidRPr="005B46B6">
        <w:rPr>
          <w:rStyle w:val="StyleUnderline"/>
        </w:rPr>
        <w:t>politically conservative news outlets</w:t>
      </w:r>
      <w:r w:rsidRPr="005B46B6">
        <w:t xml:space="preserve"> </w:t>
      </w:r>
      <w:r w:rsidRPr="005B46B6">
        <w:rPr>
          <w:sz w:val="14"/>
          <w:szCs w:val="14"/>
        </w:rPr>
        <w:t>like Rupert Murdoch's Fox News and the Wall Street Journal</w:t>
      </w:r>
      <w:r w:rsidRPr="005B46B6">
        <w:t xml:space="preserve"> </w:t>
      </w:r>
      <w:r w:rsidRPr="005B46B6">
        <w:rPr>
          <w:rStyle w:val="StyleUnderline"/>
        </w:rPr>
        <w:t>were responsible for the lion's share of the false balance</w:t>
      </w:r>
      <w:r w:rsidRPr="005B46B6">
        <w:t xml:space="preserve">, </w:t>
      </w:r>
      <w:r w:rsidRPr="005B46B6">
        <w:rPr>
          <w:rStyle w:val="StyleUnderline"/>
        </w:rPr>
        <w:t>disproportionately representing climate contrarians</w:t>
      </w:r>
      <w:r w:rsidRPr="005B46B6">
        <w:t xml:space="preserve"> </w:t>
      </w:r>
      <w:r w:rsidRPr="005B46B6">
        <w:rPr>
          <w:sz w:val="12"/>
          <w:szCs w:val="12"/>
        </w:rPr>
        <w:t xml:space="preserve">in their stories about the IPCC report. Disproportionate climate contrarian coverage on Fox News as compared to the 97 percent expert consensus on human-caused global warming Disproportionate climate contrarian coverage on Fox News as compared to the 97 percent expert consensus on human-caused global warming, courtesy of Media Matters. </w:t>
      </w:r>
      <w:r w:rsidRPr="005B46B6">
        <w:rPr>
          <w:rStyle w:val="StyleUnderline"/>
        </w:rPr>
        <w:t>The Media Matters study focused on American news outlets, but similar patterns have been observed in other international media markets.</w:t>
      </w:r>
      <w:r w:rsidRPr="005B46B6">
        <w:t xml:space="preserve"> </w:t>
      </w:r>
      <w:r w:rsidRPr="005B46B6">
        <w:rPr>
          <w:sz w:val="12"/>
          <w:szCs w:val="12"/>
        </w:rPr>
        <w:t>Mat Hope at Carbon Brief reviewed UK media coverage of the IPCC report. Based on the IPCC story headlines he compiled,</w:t>
      </w:r>
      <w:r w:rsidRPr="005B46B6">
        <w:t xml:space="preserve"> </w:t>
      </w:r>
      <w:r w:rsidRPr="005B46B6">
        <w:rPr>
          <w:rStyle w:val="StyleUnderline"/>
        </w:rPr>
        <w:t>the politically conservative Times, Daily Mail, and Telegraph gave climate contrarian views disproportionate coverage, unlike The Guardian, Observer, and Independent</w:t>
      </w:r>
      <w:r w:rsidRPr="005B46B6">
        <w:t xml:space="preserve">. </w:t>
      </w:r>
      <w:r w:rsidRPr="005B46B6">
        <w:rPr>
          <w:rStyle w:val="StyleUnderline"/>
        </w:rPr>
        <w:t>Rupert Murdoch's The Australian also heavily featured climate contrarians in its climate stories leading up to the 2013 IPCC report.</w:t>
      </w:r>
      <w:r w:rsidRPr="005B46B6">
        <w:t xml:space="preserve"> </w:t>
      </w:r>
      <w:r w:rsidRPr="005B46B6">
        <w:rPr>
          <w:rStyle w:val="StyleUnderline"/>
        </w:rPr>
        <w:t>Because there are so few climate scientist contrarians to choose from, most of the guests casting doubt on human-caused global warming and the IPCC report were not climate scientists</w:t>
      </w:r>
      <w:r w:rsidRPr="005B46B6">
        <w:t xml:space="preserve">. </w:t>
      </w:r>
      <w:r w:rsidRPr="005B46B6">
        <w:rPr>
          <w:sz w:val="12"/>
          <w:szCs w:val="12"/>
        </w:rPr>
        <w:t>It's important to remember that the scientific evidence has no political bias, which suggests that the disproportionate representation of climate contrarians is a result of the political biases in the media outlets themselves.</w:t>
      </w:r>
      <w:r w:rsidRPr="005B46B6">
        <w:t xml:space="preserve"> </w:t>
      </w:r>
      <w:r w:rsidRPr="005B46B6">
        <w:rPr>
          <w:sz w:val="12"/>
          <w:szCs w:val="12"/>
        </w:rPr>
        <w:t xml:space="preserve">Disproportionate climate contrarian coverage on Fox News as compared to the 97 percent expert consensus on human-caused global warming Background of guests who accept and reject human-caused global warming in IPCC media stories, courtesy of Media Matters. The 19 percent of guests classified as 'climate scientists' in the above graphic is also very generous to the conservative American media outlets. The 19 percent is comprised of Judith Curry, Willie Soon (who has received $1m from coal and oil industry interests since 2001), and Anthony Tsonis (whose research on ocean cycles is entirely consistent with human-caused global warming, but whose views Fox News portrayed inaccurately). </w:t>
      </w:r>
      <w:r w:rsidRPr="005B46B6">
        <w:rPr>
          <w:rStyle w:val="StyleUnderline"/>
        </w:rPr>
        <w:t>This practice is known as "false balance," where the 3 percent of climate contrarians are given a disproportionate amount of media coverage, creating the perception that there is a significant divide amongst climate experts.</w:t>
      </w:r>
      <w:r w:rsidRPr="005B46B6">
        <w:t xml:space="preserve"> </w:t>
      </w:r>
      <w:r w:rsidRPr="005B46B6">
        <w:rPr>
          <w:sz w:val="12"/>
          <w:szCs w:val="12"/>
        </w:rPr>
        <w:t xml:space="preserve">In their purported efforts to be "fair and balanced" and represent "both sides," </w:t>
      </w:r>
      <w:r w:rsidRPr="005B46B6">
        <w:rPr>
          <w:rStyle w:val="Emphasis"/>
        </w:rPr>
        <w:t>these media outlets are actually creating an unbalanced perception of reality</w:t>
      </w:r>
      <w:r w:rsidRPr="005B46B6">
        <w:t xml:space="preserve">. </w:t>
      </w:r>
      <w:r w:rsidRPr="005B46B6">
        <w:rPr>
          <w:sz w:val="12"/>
          <w:szCs w:val="12"/>
        </w:rPr>
        <w:t>The reality is that 97 percent of climate experts and evidence support human-caused global warming. The findings in the IPCC report are consistent with that expert consensus, as we would expect, since the IPCC report is simply a summary of the body of scientific research. Bias Seeping into the BBC</w:t>
      </w:r>
      <w:r w:rsidRPr="005B46B6">
        <w:rPr>
          <w:rStyle w:val="StyleUnderline"/>
        </w:rPr>
        <w:t xml:space="preserve"> Unfortunately this practice of false balance appears to be spreading to politically neutral media outlets. </w:t>
      </w:r>
      <w:r w:rsidRPr="005B46B6">
        <w:rPr>
          <w:sz w:val="12"/>
          <w:szCs w:val="12"/>
        </w:rPr>
        <w:t>The BBC has been heavily criticized for its interviews of climate contrarians leading up to the publication of the IPCC report. BBC editor Ehsan Masood attempted to defend the network's false balance coverage this week, arguing that there is a difference between climate contrarians and skeptics, and that it's important to cover the latter to avoid "shutting out dissenting voices." There certainly is a difference between biased contrarians and open-minded skeptics. The problem is that the BBC can't seem to tell the difference. For example, they granted an extensive interview to Bob Carter, a marine geologist with minimal experience in climate science, who works for numerous conservative think tanks including the Global Warming Policy Foundation. In fact, the interview largely centered on the right-wing think tank response to the IPCC report, the NIPCC report, which is neither a legitimate scientific document, nor skeptical. Rather it is the epitome of cherry picking and myth regurgitation. If the BBC wants to give airtime to "dissenting voices" in climate, it should invite them to debate policy solutions. Amplifying the voices of climate contrarians who reject fundamental aspects of climate science is not constructive. As Masood admitted, "Very few journalists (at least in the developed world) would give space to those claiming HIV doesn't cause Aids, to flat-Earthers, or those who believe that vaccines make us ill." Will the BBC begin following every Attenborough program by giving Creationists airtime? Giving space to those like Bob Carter that reject the expert consensus on human-caused climate change is no different.</w:t>
      </w:r>
      <w:r w:rsidRPr="005B46B6">
        <w:t xml:space="preserve"> </w:t>
      </w:r>
      <w:r w:rsidRPr="005B46B6">
        <w:rPr>
          <w:rStyle w:val="StyleUnderline"/>
        </w:rPr>
        <w:t>It amplifies the voices of the 3 percent minority and creates the false impression of a division amongst climate experts. As a result, only 45 percent of Americans are aware of the 97 percent expert consensus on human-caused global warming.</w:t>
      </w:r>
      <w:r w:rsidRPr="005B46B6">
        <w:t xml:space="preserve"> </w:t>
      </w:r>
      <w:r w:rsidRPr="005B46B6">
        <w:rPr>
          <w:sz w:val="12"/>
          <w:szCs w:val="12"/>
        </w:rPr>
        <w:t>Media false balance as illustrated in the IPCC reporting by outlets like the BBC, Wall Street Journal, and Fox News is largely to blame for this "consensus gap." This practice of false balance misinforms the public and does us all a disservice.</w:t>
      </w:r>
    </w:p>
    <w:p w:rsidR="00A04CBA" w:rsidRPr="005B46B6" w:rsidRDefault="00A04CBA" w:rsidP="00A04CBA">
      <w:pPr>
        <w:spacing w:after="0"/>
      </w:pPr>
    </w:p>
    <w:p w:rsidR="00A04CBA" w:rsidRPr="005B46B6" w:rsidRDefault="00A04CBA" w:rsidP="00A04CBA">
      <w:pPr>
        <w:pStyle w:val="Heading1"/>
        <w:spacing w:before="0"/>
        <w:jc w:val="left"/>
      </w:pPr>
      <w:r w:rsidRPr="005B46B6">
        <w:t>--peer review good</w:t>
      </w:r>
    </w:p>
    <w:p w:rsidR="00A04CBA" w:rsidRPr="005B46B6" w:rsidRDefault="00A04CBA" w:rsidP="00A04CBA">
      <w:pPr>
        <w:spacing w:after="0"/>
      </w:pPr>
    </w:p>
    <w:p w:rsidR="00A04CBA" w:rsidRPr="005B46B6" w:rsidRDefault="00A04CBA" w:rsidP="00A04CBA">
      <w:pPr>
        <w:spacing w:after="0"/>
        <w:rPr>
          <w:b/>
          <w:u w:val="single"/>
        </w:rPr>
      </w:pPr>
      <w:r w:rsidRPr="005B46B6">
        <w:rPr>
          <w:b/>
        </w:rPr>
        <w:t xml:space="preserve">Peer review is the </w:t>
      </w:r>
      <w:r w:rsidRPr="005B46B6">
        <w:rPr>
          <w:b/>
          <w:u w:val="single"/>
        </w:rPr>
        <w:t>foundation</w:t>
      </w:r>
      <w:r w:rsidRPr="005B46B6">
        <w:rPr>
          <w:b/>
        </w:rPr>
        <w:t xml:space="preserve"> of </w:t>
      </w:r>
      <w:r w:rsidRPr="005B46B6">
        <w:rPr>
          <w:b/>
          <w:u w:val="single"/>
        </w:rPr>
        <w:t>credible science</w:t>
      </w:r>
      <w:r w:rsidRPr="005B46B6">
        <w:rPr>
          <w:b/>
        </w:rPr>
        <w:t xml:space="preserve"> – </w:t>
      </w:r>
      <w:r w:rsidRPr="005B46B6">
        <w:rPr>
          <w:b/>
          <w:u w:val="single"/>
        </w:rPr>
        <w:t>prefer it</w:t>
      </w:r>
    </w:p>
    <w:p w:rsidR="00A04CBA" w:rsidRPr="005B46B6" w:rsidRDefault="00A04CBA" w:rsidP="00A04CBA">
      <w:pPr>
        <w:spacing w:after="0"/>
      </w:pPr>
      <w:r w:rsidRPr="005B46B6">
        <w:rPr>
          <w:b/>
        </w:rPr>
        <w:t>Kennedy 5/16</w:t>
      </w:r>
      <w:r w:rsidRPr="005B46B6">
        <w:t xml:space="preserve">/14 – Master’s Degree Physical Geography and Environmental Systems,  (Jessica, The Energy Collective, </w:t>
      </w:r>
      <w:hyperlink r:id="rId111" w:history="1">
        <w:r w:rsidRPr="005B46B6">
          <w:rPr>
            <w:rStyle w:val="Hyperlink"/>
          </w:rPr>
          <w:t>http://theenergycollective.com/josephromm/381526/97-watch-john-oliver-s-hilarious-statistically-representative-climate-change-debat</w:t>
        </w:r>
      </w:hyperlink>
      <w:r w:rsidRPr="005B46B6">
        <w:t>, RSpec)</w:t>
      </w:r>
    </w:p>
    <w:p w:rsidR="00A04CBA" w:rsidRPr="005B46B6" w:rsidRDefault="00A04CBA" w:rsidP="00A04CBA">
      <w:pPr>
        <w:spacing w:after="0"/>
        <w:rPr>
          <w:rStyle w:val="StyleUnderline"/>
        </w:rPr>
      </w:pPr>
      <w:r w:rsidRPr="005B46B6">
        <w:rPr>
          <w:rStyle w:val="Emphasis"/>
          <w:b/>
        </w:rPr>
        <w:t>Peer reviewed articles are what matter</w:t>
      </w:r>
      <w:r w:rsidRPr="005B46B6">
        <w:rPr>
          <w:sz w:val="16"/>
        </w:rPr>
        <w:t xml:space="preserve">. </w:t>
      </w:r>
      <w:r w:rsidRPr="005B46B6">
        <w:rPr>
          <w:rStyle w:val="Emphasis"/>
        </w:rPr>
        <w:t>Credible researchers</w:t>
      </w:r>
      <w:r w:rsidRPr="005B46B6">
        <w:rPr>
          <w:rStyle w:val="StyleUnderline"/>
        </w:rPr>
        <w:t xml:space="preserve"> submit their work for review</w:t>
      </w:r>
      <w:r w:rsidRPr="005B46B6">
        <w:rPr>
          <w:sz w:val="16"/>
        </w:rPr>
        <w:t xml:space="preserve">.  </w:t>
      </w:r>
      <w:r w:rsidRPr="005B46B6">
        <w:rPr>
          <w:rStyle w:val="StyleUnderline"/>
        </w:rPr>
        <w:t xml:space="preserve">"Scientists" who know their research has </w:t>
      </w:r>
      <w:r w:rsidRPr="005B46B6">
        <w:rPr>
          <w:rStyle w:val="Emphasis"/>
        </w:rPr>
        <w:t>severe flaws</w:t>
      </w:r>
      <w:r w:rsidRPr="005B46B6">
        <w:rPr>
          <w:rStyle w:val="StyleUnderline"/>
        </w:rPr>
        <w:t xml:space="preserve"> will not</w:t>
      </w:r>
      <w:r w:rsidRPr="005B46B6">
        <w:rPr>
          <w:sz w:val="16"/>
        </w:rPr>
        <w:t xml:space="preserve">, for obvious reasons.  The 97% statistic comes primarily from work of scientists (real ones) that scanned peer reviewed research for articles rejecting climate change.  Now, let me be extremely clear on this (and it is not my personal opinion, but it is how the review process works).  </w:t>
      </w:r>
      <w:r w:rsidRPr="005B46B6">
        <w:rPr>
          <w:rStyle w:val="StyleUnderline"/>
        </w:rPr>
        <w:t xml:space="preserve">Peer review is </w:t>
      </w:r>
      <w:r w:rsidRPr="005B46B6">
        <w:rPr>
          <w:rStyle w:val="Emphasis"/>
        </w:rPr>
        <w:t>not a liberal agenda</w:t>
      </w:r>
      <w:r w:rsidRPr="005B46B6">
        <w:rPr>
          <w:rStyle w:val="StyleUnderline"/>
        </w:rPr>
        <w:t xml:space="preserve">.  It is a </w:t>
      </w:r>
      <w:r w:rsidRPr="005B46B6">
        <w:rPr>
          <w:rStyle w:val="Emphasis"/>
        </w:rPr>
        <w:t>legitimate</w:t>
      </w:r>
      <w:r w:rsidRPr="005B46B6">
        <w:rPr>
          <w:rStyle w:val="StyleUnderline"/>
        </w:rPr>
        <w:t xml:space="preserve"> part of the </w:t>
      </w:r>
      <w:r w:rsidRPr="005B46B6">
        <w:rPr>
          <w:rStyle w:val="Emphasis"/>
        </w:rPr>
        <w:t>scientific process</w:t>
      </w:r>
      <w:r w:rsidRPr="005B46B6">
        <w:rPr>
          <w:rStyle w:val="StyleUnderline"/>
        </w:rPr>
        <w:t xml:space="preserve">, and a necessary step to ensure that no </w:t>
      </w:r>
      <w:r w:rsidRPr="005B46B6">
        <w:rPr>
          <w:rStyle w:val="Emphasis"/>
        </w:rPr>
        <w:t>seriously flawed or biased papers</w:t>
      </w:r>
      <w:r w:rsidRPr="005B46B6">
        <w:rPr>
          <w:rStyle w:val="StyleUnderline"/>
        </w:rPr>
        <w:t xml:space="preserve"> are published in </w:t>
      </w:r>
      <w:r w:rsidRPr="005B46B6">
        <w:rPr>
          <w:rStyle w:val="Emphasis"/>
        </w:rPr>
        <w:t>well-respected journals</w:t>
      </w:r>
      <w:r w:rsidRPr="005B46B6">
        <w:rPr>
          <w:rStyle w:val="StyleUnderline"/>
        </w:rPr>
        <w:t xml:space="preserve">.  </w:t>
      </w:r>
    </w:p>
    <w:p w:rsidR="00A04CBA" w:rsidRPr="005B46B6" w:rsidRDefault="00A04CBA" w:rsidP="00A04CBA">
      <w:pPr>
        <w:spacing w:after="0"/>
        <w:rPr>
          <w:rStyle w:val="StyleUnderline"/>
        </w:rPr>
      </w:pPr>
    </w:p>
    <w:p w:rsidR="00A04CBA" w:rsidRPr="005B46B6" w:rsidRDefault="00A04CBA" w:rsidP="00A04CBA">
      <w:pPr>
        <w:spacing w:after="0"/>
        <w:rPr>
          <w:rStyle w:val="StyleUnderline"/>
          <w:b/>
          <w:u w:val="none"/>
        </w:rPr>
      </w:pPr>
      <w:r w:rsidRPr="005B46B6">
        <w:rPr>
          <w:rStyle w:val="StyleUnderline"/>
          <w:b/>
          <w:u w:val="none"/>
        </w:rPr>
        <w:t xml:space="preserve">Peer review is the only way to assess </w:t>
      </w:r>
      <w:r w:rsidRPr="005B46B6">
        <w:rPr>
          <w:rStyle w:val="StyleUnderline"/>
          <w:b/>
        </w:rPr>
        <w:t>validity</w:t>
      </w:r>
    </w:p>
    <w:p w:rsidR="00A04CBA" w:rsidRPr="005B46B6" w:rsidRDefault="00A04CBA" w:rsidP="00A04CBA">
      <w:pPr>
        <w:spacing w:after="0"/>
        <w:rPr>
          <w:rStyle w:val="StyleUnderline"/>
          <w:u w:val="none"/>
        </w:rPr>
      </w:pPr>
      <w:r w:rsidRPr="005B46B6">
        <w:rPr>
          <w:rStyle w:val="StyleUnderline"/>
          <w:b/>
          <w:u w:val="none"/>
        </w:rPr>
        <w:t>Hoegh-Guldberg 11</w:t>
      </w:r>
      <w:r w:rsidRPr="005B46B6">
        <w:rPr>
          <w:rStyle w:val="StyleUnderline"/>
          <w:u w:val="none"/>
        </w:rPr>
        <w:t xml:space="preserve"> – Ph.D., Director of Global Change Institute and Professor of Marine Studies at  University of Queensland (Ove, “Who’s your expert? The difference between peer review and rhetoric”,  6/11/11, </w:t>
      </w:r>
      <w:hyperlink r:id="rId112" w:history="1">
        <w:r w:rsidRPr="005B46B6">
          <w:rPr>
            <w:rStyle w:val="Hyperlink"/>
          </w:rPr>
          <w:t>http://theconversation.com/whos-your-expert-the-difference-between-peer-review-and-rhetoric-1550</w:t>
        </w:r>
      </w:hyperlink>
      <w:r w:rsidRPr="005B46B6">
        <w:rPr>
          <w:rStyle w:val="StyleUnderline"/>
          <w:u w:val="none"/>
        </w:rPr>
        <w:t>, RSpec)</w:t>
      </w:r>
    </w:p>
    <w:p w:rsidR="00A04CBA" w:rsidRPr="005B46B6" w:rsidRDefault="00A04CBA" w:rsidP="00A04CBA">
      <w:pPr>
        <w:spacing w:after="0"/>
        <w:rPr>
          <w:rStyle w:val="StyleUnderline"/>
        </w:rPr>
      </w:pPr>
      <w:r w:rsidRPr="005B46B6">
        <w:rPr>
          <w:rStyle w:val="Emphasis"/>
          <w:b/>
        </w:rPr>
        <w:t>Peer review is the basis of modern scientific endeavour</w:t>
      </w:r>
      <w:r w:rsidRPr="005B46B6">
        <w:rPr>
          <w:rStyle w:val="StyleUnderline"/>
        </w:rPr>
        <w:t xml:space="preserve">. It </w:t>
      </w:r>
      <w:r w:rsidRPr="005B46B6">
        <w:rPr>
          <w:rStyle w:val="Emphasis"/>
        </w:rPr>
        <w:t>underpins research and validates findings</w:t>
      </w:r>
      <w:r w:rsidRPr="005B46B6">
        <w:rPr>
          <w:rStyle w:val="StyleUnderline"/>
        </w:rPr>
        <w:t xml:space="preserve">, theories and data. Submitting scientists' claims to peer review is a </w:t>
      </w:r>
      <w:r w:rsidRPr="005B46B6">
        <w:rPr>
          <w:rStyle w:val="Emphasis"/>
        </w:rPr>
        <w:t>straightforward way to assess their credibility</w:t>
      </w:r>
      <w:r w:rsidRPr="005B46B6">
        <w:rPr>
          <w:rStyle w:val="StyleUnderline"/>
        </w:rPr>
        <w:t>.</w:t>
      </w:r>
      <w:r w:rsidRPr="005B46B6">
        <w:rPr>
          <w:rStyle w:val="StyleUnderline"/>
          <w:sz w:val="16"/>
          <w:u w:val="none"/>
        </w:rPr>
        <w:t xml:space="preserve"> The Climate Commission was established by the Australian government to help build consensus around climate change. Chief Commissioner Professor Tim Flannery handed the first major report, The Critical Decade to Julia Gillard on May 23. Peer-reviewed by internationally respected scientists, the report summarises key evidence and conclusions regarding climate change for Australia and the world. Rising temperatures, changing rainfall, threats to human health and agriculture, and deteriorating ecosystems are carefully documented from the scientific literature. The report makes compelling reading and a solid case for rapid action on greenhouse gases such as CO2. But are all experts really in agreement with the Climate Commission’s report? Enter an alternative group of experts. Writing in Quadrant Online Bob Carter, David Evans, Stewart Franks and Bill Kininmonth stated, “The scientific advice contained within The Critical Decade is an inadequate, flawed and misleading basis on which to set national policy.” Carter and his colleagues dispute the major findings and assert that “independent scientists are confident overall that there is no evidence of global warming” or unusual “sea-level rise”. According to them “there is nothing unusual about the behaviour of mountain glaciers, Arctic sea ice or the Greenland or West Antarctic ice sheets.” You would be forgiven for concluding that firm action on carbon dioxide might not be warranted if the experts can’t agree. But is there really so much scientific dispute over the facts of climate change? One way to resolve this is to ask a simple question</w:t>
      </w:r>
      <w:r w:rsidRPr="005B46B6">
        <w:rPr>
          <w:rStyle w:val="StyleUnderline"/>
        </w:rPr>
        <w:t xml:space="preserve">. If Carter and company hold different views to those expressed in the majority of the peer-reviewed, scientific literature, then have they submitted their ideas to independent and objective peer-review? This is a </w:t>
      </w:r>
      <w:r w:rsidRPr="005B46B6">
        <w:rPr>
          <w:rStyle w:val="Emphasis"/>
        </w:rPr>
        <w:t>critical process</w:t>
      </w:r>
      <w:r w:rsidRPr="005B46B6">
        <w:rPr>
          <w:rStyle w:val="StyleUnderline"/>
        </w:rPr>
        <w:t xml:space="preserve"> that sorts </w:t>
      </w:r>
      <w:r w:rsidRPr="005B46B6">
        <w:rPr>
          <w:rStyle w:val="Emphasis"/>
        </w:rPr>
        <w:t>opinion and rhetoric</w:t>
      </w:r>
      <w:r w:rsidRPr="005B46B6">
        <w:rPr>
          <w:rStyle w:val="StyleUnderline"/>
        </w:rPr>
        <w:t xml:space="preserve"> from scientific </w:t>
      </w:r>
      <w:r w:rsidRPr="005B46B6">
        <w:rPr>
          <w:rStyle w:val="Emphasis"/>
        </w:rPr>
        <w:t>knowledge and consensus</w:t>
      </w:r>
      <w:r w:rsidRPr="005B46B6">
        <w:rPr>
          <w:rStyle w:val="StyleUnderline"/>
          <w:sz w:val="16"/>
          <w:u w:val="none"/>
        </w:rPr>
        <w:t xml:space="preserve">. If the answer is “yes”, there are legitimate grounds for concern over the report’s conclusion. If the answer is “no”, the arguments against the Climate Commission’s report fall away as unsubstantiated opinion. The Web of Science is maintained by Thomson Reuters and covers 10,000 journals across the sciences, social sciences, arts and humanities. You can search this database for papers by different authors within reputable, peer-reviewed journals. I used the Web of Science to see if Carter, Evans, Franks and Kininmonth were legitimate experts in the areas in which they claim superior knowledge. </w:t>
      </w:r>
      <w:r w:rsidRPr="005B46B6">
        <w:rPr>
          <w:rStyle w:val="StyleUnderline"/>
        </w:rPr>
        <w:t>Given such strong opinions</w:t>
      </w:r>
      <w:r w:rsidRPr="005B46B6">
        <w:rPr>
          <w:rStyle w:val="StyleUnderline"/>
          <w:sz w:val="16"/>
          <w:u w:val="none"/>
        </w:rPr>
        <w:t xml:space="preserve">, </w:t>
      </w:r>
      <w:r w:rsidRPr="005B46B6">
        <w:rPr>
          <w:rStyle w:val="StyleUnderline"/>
        </w:rPr>
        <w:t>you</w:t>
      </w:r>
      <w:r w:rsidRPr="005B46B6">
        <w:rPr>
          <w:rStyle w:val="StyleUnderline"/>
          <w:sz w:val="16"/>
          <w:u w:val="none"/>
        </w:rPr>
        <w:t xml:space="preserve"> would </w:t>
      </w:r>
      <w:r w:rsidRPr="005B46B6">
        <w:rPr>
          <w:rStyle w:val="StyleUnderline"/>
        </w:rPr>
        <w:t>expect that</w:t>
      </w:r>
      <w:r w:rsidRPr="005B46B6">
        <w:rPr>
          <w:rStyle w:val="StyleUnderline"/>
          <w:sz w:val="16"/>
          <w:u w:val="none"/>
        </w:rPr>
        <w:t xml:space="preserve"> the four </w:t>
      </w:r>
      <w:r w:rsidRPr="005B46B6">
        <w:rPr>
          <w:rStyle w:val="StyleUnderline"/>
        </w:rPr>
        <w:t>individuals would have published extensively in the peer-reviewed, scientific literature on subjects like climate change, oceanography, and atmospheric</w:t>
      </w:r>
      <w:r w:rsidRPr="005B46B6">
        <w:rPr>
          <w:rStyle w:val="StyleUnderline"/>
          <w:sz w:val="16"/>
          <w:u w:val="none"/>
        </w:rPr>
        <w:t xml:space="preserve"> physics. After all, if they have such strong opinions, then </w:t>
      </w:r>
      <w:r w:rsidRPr="005B46B6">
        <w:rPr>
          <w:rStyle w:val="StyleUnderline"/>
        </w:rPr>
        <w:t xml:space="preserve">surely </w:t>
      </w:r>
      <w:r w:rsidRPr="005B46B6">
        <w:rPr>
          <w:sz w:val="16"/>
        </w:rPr>
        <w:t>these ideas have been treated like all other valid scientific ideas</w:t>
      </w:r>
      <w:r w:rsidRPr="005B46B6">
        <w:rPr>
          <w:rStyle w:val="StyleUnderline"/>
          <w:sz w:val="16"/>
          <w:u w:val="none"/>
        </w:rPr>
        <w:t xml:space="preserve">? The Climate Commission and its scientific advisory panel survive this type of scrutiny extremely well. For example, Climate Commissioner Professor Lesley Hughes has at least 39 peer-reviewed publications since 2000. Many of these articles focus on the terrestrial ecosystems on climate change, an area for which Professor Hughes is internationally recognised. Similar conclusions can be made for Professors Will Steffen, Matt England, David Karoly, Andrew Pitman and the others associated with the Climate Commission. </w:t>
      </w:r>
      <w:r w:rsidRPr="005B46B6">
        <w:rPr>
          <w:rStyle w:val="StyleUnderline"/>
        </w:rPr>
        <w:t>Searching for peer-reviewed articles by “R. M. Carter”</w:t>
      </w:r>
      <w:r w:rsidRPr="005B46B6">
        <w:rPr>
          <w:rStyle w:val="StyleUnderline"/>
          <w:sz w:val="16"/>
          <w:u w:val="none"/>
        </w:rPr>
        <w:t xml:space="preserve">, however, </w:t>
      </w:r>
      <w:r w:rsidRPr="005B46B6">
        <w:rPr>
          <w:rStyle w:val="StyleUnderline"/>
        </w:rPr>
        <w:t>revealed</w:t>
      </w:r>
      <w:r w:rsidRPr="005B46B6">
        <w:rPr>
          <w:rStyle w:val="StyleUnderline"/>
          <w:sz w:val="16"/>
          <w:u w:val="none"/>
        </w:rPr>
        <w:t xml:space="preserve"> plenty of </w:t>
      </w:r>
      <w:r w:rsidRPr="005B46B6">
        <w:rPr>
          <w:rStyle w:val="StyleUnderline"/>
        </w:rPr>
        <w:t xml:space="preserve">peer-reviewed articles on </w:t>
      </w:r>
      <w:r w:rsidRPr="005B46B6">
        <w:rPr>
          <w:rStyle w:val="Emphasis"/>
        </w:rPr>
        <w:t>unrelated topics within geology</w:t>
      </w:r>
      <w:r w:rsidRPr="005B46B6">
        <w:rPr>
          <w:rStyle w:val="StyleUnderline"/>
          <w:sz w:val="16"/>
          <w:u w:val="none"/>
        </w:rPr>
        <w:t xml:space="preserve">. Only one paper turns up that could be remotely related to climate change. </w:t>
      </w:r>
      <w:r w:rsidRPr="005B46B6">
        <w:rPr>
          <w:rStyle w:val="StyleUnderline"/>
        </w:rPr>
        <w:t>This paper</w:t>
      </w:r>
      <w:r w:rsidRPr="005B46B6">
        <w:rPr>
          <w:rStyle w:val="StyleUnderline"/>
          <w:sz w:val="16"/>
          <w:u w:val="none"/>
        </w:rPr>
        <w:t>, however</w:t>
      </w:r>
      <w:r w:rsidRPr="005B46B6">
        <w:rPr>
          <w:sz w:val="16"/>
        </w:rPr>
        <w:t>,</w:t>
      </w:r>
      <w:r w:rsidRPr="005B46B6">
        <w:rPr>
          <w:rStyle w:val="StyleUnderline"/>
          <w:sz w:val="16"/>
          <w:u w:val="none"/>
        </w:rPr>
        <w:t xml:space="preserve"> </w:t>
      </w:r>
      <w:r w:rsidRPr="005B46B6">
        <w:rPr>
          <w:rStyle w:val="StyleUnderline"/>
        </w:rPr>
        <w:t>was</w:t>
      </w:r>
      <w:r w:rsidRPr="005B46B6">
        <w:rPr>
          <w:rStyle w:val="StyleUnderline"/>
          <w:sz w:val="16"/>
          <w:u w:val="none"/>
        </w:rPr>
        <w:t xml:space="preserve"> found to be </w:t>
      </w:r>
      <w:r w:rsidRPr="005B46B6">
        <w:rPr>
          <w:rStyle w:val="StyleUnderline"/>
        </w:rPr>
        <w:t>seriously flawed</w:t>
      </w:r>
      <w:r w:rsidRPr="005B46B6">
        <w:rPr>
          <w:rStyle w:val="StyleUnderline"/>
          <w:sz w:val="16"/>
          <w:u w:val="none"/>
        </w:rPr>
        <w:t xml:space="preserve"> by an internationally recognised group of Earth scientists. </w:t>
      </w:r>
      <w:r w:rsidRPr="005B46B6">
        <w:rPr>
          <w:rStyle w:val="StyleUnderline"/>
        </w:rPr>
        <w:t xml:space="preserve">This brings us back to </w:t>
      </w:r>
      <w:r w:rsidRPr="005B46B6">
        <w:rPr>
          <w:rStyle w:val="Emphasis"/>
        </w:rPr>
        <w:t>zero</w:t>
      </w:r>
      <w:r w:rsidRPr="005B46B6">
        <w:rPr>
          <w:rStyle w:val="StyleUnderline"/>
        </w:rPr>
        <w:t xml:space="preserve"> for the number of </w:t>
      </w:r>
      <w:r w:rsidRPr="005B46B6">
        <w:rPr>
          <w:rStyle w:val="Emphasis"/>
        </w:rPr>
        <w:t>credible papers</w:t>
      </w:r>
      <w:r w:rsidRPr="005B46B6">
        <w:rPr>
          <w:rStyle w:val="StyleUnderline"/>
        </w:rPr>
        <w:t xml:space="preserve"> published by Carter</w:t>
      </w:r>
      <w:r w:rsidRPr="005B46B6">
        <w:rPr>
          <w:rStyle w:val="StyleUnderline"/>
          <w:sz w:val="16"/>
          <w:u w:val="none"/>
        </w:rPr>
        <w:t xml:space="preserve"> on climate change in the Web of Science. Searching for articles by David Evans and William Kininmonth revealed no peer-reviewed scientific literature that tests their claim that climate change is not happening. Lastly, searching for peer-reviewed papers from Stewart Franks yielded a number of articles (&gt;50) on hydrology and climate variability since 2000. None of these peer-reviewed articles presented data or tested the idea that climate change is or is not happening, or any of the other “errors” that Carter and his co-authors claim are associated with the conclusions of the Climate Commission. The number of articles by Franks since 2000 that involve peer review of his claims that climate change is not happening is also zero. So the number of peer-reviewed papers that adequately expose the ideas of Carter and co-authors to the scientific peer-review system on the climate change issue is 0, 0, 0 and 0. We are left, then, with the observation that the Climate Commission’s report, peer-reviewed and assessed by scientists with appropriate expertise, is being challenged by four individuals who refer to websites and blogs and who have not had their core claims about climate change tested in the peer-reviewed scientific literature. Don’t get me wrong, </w:t>
      </w:r>
      <w:r w:rsidRPr="005B46B6">
        <w:rPr>
          <w:rStyle w:val="StyleUnderline"/>
        </w:rPr>
        <w:t xml:space="preserve">discussion is important, but on serious matter such as climate change, let us hope we listen carefully to the </w:t>
      </w:r>
      <w:r w:rsidRPr="005B46B6">
        <w:rPr>
          <w:rStyle w:val="Emphasis"/>
        </w:rPr>
        <w:t>experts</w:t>
      </w:r>
      <w:r w:rsidRPr="005B46B6">
        <w:rPr>
          <w:rStyle w:val="StyleUnderline"/>
        </w:rPr>
        <w:t xml:space="preserve"> and not the </w:t>
      </w:r>
      <w:r w:rsidRPr="005B46B6">
        <w:rPr>
          <w:rStyle w:val="Emphasis"/>
        </w:rPr>
        <w:t>unsubstantiated opinions</w:t>
      </w:r>
      <w:r w:rsidRPr="005B46B6">
        <w:rPr>
          <w:rStyle w:val="StyleUnderline"/>
        </w:rPr>
        <w:t xml:space="preserve"> of those that are not.</w:t>
      </w:r>
    </w:p>
    <w:p w:rsidR="00CD3FB8" w:rsidRPr="005B46B6" w:rsidRDefault="00CD3FB8" w:rsidP="00A04CBA">
      <w:pPr>
        <w:pStyle w:val="Heading1"/>
        <w:spacing w:before="0"/>
      </w:pPr>
      <w:r w:rsidRPr="005B46B6">
        <w:t>--heartland institute</w:t>
      </w:r>
    </w:p>
    <w:p w:rsidR="00CD3FB8" w:rsidRPr="005B46B6" w:rsidRDefault="00CD3FB8" w:rsidP="00CD3FB8"/>
    <w:p w:rsidR="00CD3FB8" w:rsidRPr="005B46B6" w:rsidRDefault="00CD3FB8" w:rsidP="00CD3FB8">
      <w:pPr>
        <w:rPr>
          <w:b/>
        </w:rPr>
      </w:pPr>
      <w:r w:rsidRPr="005B46B6">
        <w:rPr>
          <w:b/>
        </w:rPr>
        <w:t>Heartland Institute is paid off by special interest groups and doesn’t represent science</w:t>
      </w:r>
    </w:p>
    <w:p w:rsidR="00CD3FB8" w:rsidRPr="005B46B6" w:rsidRDefault="00CD3FB8" w:rsidP="00CD3FB8">
      <w:r w:rsidRPr="005B46B6">
        <w:rPr>
          <w:b/>
        </w:rPr>
        <w:t>Plait, 12</w:t>
      </w:r>
      <w:r w:rsidRPr="005B46B6">
        <w:t xml:space="preserve"> – Ph.D from UVA, former NASA associate at Goddard Space Flight Center, former assistant at Sonoma State University (Philip,  “Breaking news: A look behind the curtain of the Heartland Institute’s climate change spin,” Discover Magazine Bad Astronomy, 2/15/12, </w:t>
      </w:r>
      <w:hyperlink r:id="rId113" w:history="1">
        <w:r w:rsidRPr="005B46B6">
          <w:rPr>
            <w:rStyle w:val="Hyperlink"/>
          </w:rPr>
          <w:t>http://blogs.discovermagazine.com/badastronomy/2012/02/15/breaking-news-a-look-behind-the-curtain-of-the-heartland-institutes-climate-change-spin/</w:t>
        </w:r>
      </w:hyperlink>
      <w:r w:rsidRPr="005B46B6">
        <w:t>)//VIVIENNE</w:t>
      </w:r>
    </w:p>
    <w:p w:rsidR="00CD3FB8" w:rsidRPr="005B46B6" w:rsidRDefault="00CD3FB8" w:rsidP="00CD3FB8">
      <w:pPr>
        <w:rPr>
          <w:sz w:val="14"/>
          <w:szCs w:val="14"/>
        </w:rPr>
      </w:pPr>
      <w:r w:rsidRPr="005B46B6">
        <w:rPr>
          <w:sz w:val="20"/>
          <w:u w:val="single"/>
        </w:rPr>
        <w:t>The Heartland Institute — a self-described “think tank” that</w:t>
      </w:r>
      <w:r w:rsidRPr="005B46B6">
        <w:rPr>
          <w:sz w:val="14"/>
          <w:szCs w:val="14"/>
        </w:rPr>
        <w:t xml:space="preserve"> actually </w:t>
      </w:r>
      <w:r w:rsidRPr="005B46B6">
        <w:rPr>
          <w:sz w:val="20"/>
          <w:u w:val="single"/>
        </w:rPr>
        <w:t xml:space="preserve">serves </w:t>
      </w:r>
      <w:r w:rsidRPr="005B46B6">
        <w:rPr>
          <w:sz w:val="14"/>
          <w:szCs w:val="14"/>
        </w:rPr>
        <w:t xml:space="preserve">in part </w:t>
      </w:r>
      <w:r w:rsidRPr="005B46B6">
        <w:rPr>
          <w:sz w:val="20"/>
          <w:u w:val="single"/>
        </w:rPr>
        <w:t>as a way for climate change denialism to get funded — has a potentially embarrassing situation on their hands</w:t>
      </w:r>
      <w:r w:rsidRPr="005B46B6">
        <w:rPr>
          <w:sz w:val="14"/>
          <w:szCs w:val="14"/>
        </w:rPr>
        <w:t xml:space="preserve">. </w:t>
      </w:r>
      <w:r w:rsidRPr="005B46B6">
        <w:rPr>
          <w:sz w:val="20"/>
          <w:u w:val="single"/>
        </w:rPr>
        <w:t>Someone</w:t>
      </w:r>
      <w:r w:rsidRPr="005B46B6">
        <w:rPr>
          <w:sz w:val="14"/>
          <w:szCs w:val="14"/>
        </w:rPr>
        <w:t xml:space="preserve">going by the handle “Heartland Insider” has anonymously </w:t>
      </w:r>
      <w:r w:rsidRPr="005B46B6">
        <w:rPr>
          <w:sz w:val="20"/>
          <w:u w:val="single"/>
        </w:rPr>
        <w:t xml:space="preserve">released </w:t>
      </w:r>
      <w:r w:rsidRPr="005B46B6">
        <w:rPr>
          <w:sz w:val="14"/>
          <w:szCs w:val="14"/>
        </w:rPr>
        <w:t xml:space="preserve">quite a few of what are claimed to be </w:t>
      </w:r>
      <w:r w:rsidRPr="005B46B6">
        <w:rPr>
          <w:sz w:val="20"/>
          <w:u w:val="single"/>
        </w:rPr>
        <w:t>internal documents from Heartland, revealing the Institute’s strategies, funds, and much more</w:t>
      </w:r>
      <w:r w:rsidRPr="005B46B6">
        <w:rPr>
          <w:sz w:val="14"/>
          <w:szCs w:val="14"/>
        </w:rPr>
        <w:t xml:space="preserve">. [UPDATE: </w:t>
      </w:r>
      <w:r w:rsidRPr="005B46B6">
        <w:rPr>
          <w:sz w:val="20"/>
          <w:u w:val="single"/>
        </w:rPr>
        <w:t>Heartland has confirmed that some of the documents are real</w:t>
      </w:r>
      <w:r w:rsidRPr="005B46B6">
        <w:rPr>
          <w:sz w:val="14"/>
          <w:szCs w:val="14"/>
        </w:rPr>
        <w:t xml:space="preserve">, but claims the strategy document, which I quote below about teaching strategy, is faked. This claim has not yet been confirmed or refuted. DeSmogBlog has more info.] These documents are available over at DeSmogBlog. Several people are going over them, and so far they appear legit. You can read some relevant discussions at DeSmogBlog, Deep Climate, Planet 3, Greg Laden, ClimateCrocks, Shawn Otto, and Think Progress. John Mashey at DeSmogBlog has more info that also corroborates the leaked documents, and </w:t>
      </w:r>
      <w:r w:rsidRPr="005B46B6">
        <w:rPr>
          <w:sz w:val="20"/>
          <w:u w:val="single"/>
        </w:rPr>
        <w:t>to call it blistering is to severely underestimate it</w:t>
      </w:r>
      <w:r w:rsidRPr="005B46B6">
        <w:rPr>
          <w:sz w:val="14"/>
          <w:szCs w:val="14"/>
        </w:rPr>
        <w:t xml:space="preserve">. One thing I want to point out right away which is very illuminating, if highly disturbing, about </w:t>
      </w:r>
      <w:r w:rsidRPr="005B46B6">
        <w:rPr>
          <w:sz w:val="20"/>
          <w:u w:val="single"/>
        </w:rPr>
        <w:t>what Heartland allegedly wants to do</w:t>
      </w:r>
      <w:r w:rsidRPr="005B46B6">
        <w:rPr>
          <w:sz w:val="14"/>
          <w:szCs w:val="14"/>
        </w:rPr>
        <w:t xml:space="preserve">: they are considering </w:t>
      </w:r>
      <w:r w:rsidRPr="005B46B6">
        <w:rPr>
          <w:sz w:val="20"/>
          <w:u w:val="single"/>
        </w:rPr>
        <w:t>developing a curriculum for teachers to use in the classroom to sow confusion aboutclimate change</w:t>
      </w:r>
      <w:r w:rsidRPr="005B46B6">
        <w:rPr>
          <w:sz w:val="14"/>
          <w:szCs w:val="14"/>
        </w:rPr>
        <w:t xml:space="preserve">. I know, it sounds like I’m making that up, but I’m not. </w:t>
      </w:r>
      <w:r w:rsidRPr="005B46B6">
        <w:rPr>
          <w:sz w:val="20"/>
          <w:u w:val="single"/>
        </w:rPr>
        <w:t>In this document they say: [Dr. Wojick's] effort will focus on providing curriculum that shows that the topic of climate change is controversial and uncertain – two key points that are effective atdissuading teachers from teaching science</w:t>
      </w:r>
      <w:r w:rsidRPr="005B46B6">
        <w:rPr>
          <w:sz w:val="14"/>
          <w:szCs w:val="14"/>
        </w:rPr>
        <w:t xml:space="preserve">. That seems clear enough, doesn’t it? From that, it sure sounds like </w:t>
      </w:r>
      <w:r w:rsidRPr="005B46B6">
        <w:rPr>
          <w:sz w:val="20"/>
          <w:u w:val="single"/>
        </w:rPr>
        <w:t>they want to dissuade teachers from teaching science</w:t>
      </w:r>
      <w:r w:rsidRPr="005B46B6">
        <w:rPr>
          <w:sz w:val="14"/>
          <w:szCs w:val="14"/>
        </w:rPr>
        <w:t xml:space="preserve">. I imagine there will be a lot of spin about how this quote is out of context, or a typo, or something alone those lines. Perhaps. But I remember all the hammering real scientists took when they used jargon in their emails to each other, jargon which was gleefully misinterpreted to make it seem as if these scientists were faking data. Interesting how this is pointing right back at them. Just as I said it does. When it comes to all this, </w:t>
      </w:r>
      <w:r w:rsidRPr="005B46B6">
        <w:rPr>
          <w:sz w:val="20"/>
          <w:u w:val="single"/>
        </w:rPr>
        <w:t xml:space="preserve">the comparison to “Climategate” springs to mind, but there’s one enormous difference: Climategate was manufactured, a made-up controversy </w:t>
      </w:r>
      <w:r w:rsidRPr="005B46B6">
        <w:rPr>
          <w:sz w:val="14"/>
          <w:szCs w:val="14"/>
        </w:rPr>
        <w:t xml:space="preserve">(what I call a manufactroversy) </w:t>
      </w:r>
      <w:r w:rsidRPr="005B46B6">
        <w:rPr>
          <w:sz w:val="20"/>
          <w:u w:val="single"/>
        </w:rPr>
        <w:t>that had no real teeth</w:t>
      </w:r>
      <w:r w:rsidRPr="005B46B6">
        <w:rPr>
          <w:sz w:val="14"/>
          <w:szCs w:val="14"/>
        </w:rPr>
        <w:t xml:space="preserve"> — as was its failed sequel. The emails released weren’t damning at all, and didn’t show scientists tinkering with or faking data. As much as the media made of it, as much as climate change denial blogs played them up, it has been shown again and again that Climategate was all sound and fury, signifying nothing. </w:t>
      </w:r>
      <w:r w:rsidRPr="005B46B6">
        <w:rPr>
          <w:sz w:val="20"/>
          <w:u w:val="single"/>
        </w:rPr>
        <w:t>These new documents, though, look different</w:t>
      </w:r>
      <w:r w:rsidRPr="005B46B6">
        <w:rPr>
          <w:sz w:val="14"/>
          <w:szCs w:val="14"/>
        </w:rPr>
        <w:t xml:space="preserve">, especially given that quote above. The next few days should be very interesting as people start digging into them, especially if they prove to be authentic. And how ironic! It was the Heartland Institute themselves who played up Climategate quite a bit. Back in 2009 when they were trumpeting Climategate, Heartland said: The release of these documents creates an opportunity for reporters, academics, politicians, and others who relied on the IPCC to form their opinions about global warming to stop and reconsider their position. The experts they trusted and quoted in the past have been caught red-handed plotting to conceal data, hide temperature trends that contradict their predictions, and keep critics from appearing in peer-reviewed journals. This is new and real evidence that they should examine and then comment on publicly. That claim from them is nonsense, but it will be interesting to see how happy they are when the tables are turned, and “reporters, academics, politicians, and others” look into their documents. And around that same time they also said: For anyone who doubts the power of the Internet to shine light on darkness, the news of the month is how digital technology helped uncover a secretive group of scientists who suppressed data, froze others out of the debate, and flouted freedom-of-information laws. Again, none of that is true. But that claim about freezing out others sticks out, especially in light of </w:t>
      </w:r>
      <w:r w:rsidRPr="005B46B6">
        <w:rPr>
          <w:sz w:val="20"/>
          <w:u w:val="single"/>
        </w:rPr>
        <w:t>another of these leaked Heartland internal memos which says, Efforts at places such as Forbes are especially important now thatthey have begun to allow high-profile climate scientists</w:t>
      </w:r>
      <w:r w:rsidRPr="005B46B6">
        <w:rPr>
          <w:sz w:val="14"/>
          <w:szCs w:val="14"/>
        </w:rPr>
        <w:t xml:space="preserve"> (such as [Peter] Gleick) </w:t>
      </w:r>
      <w:r w:rsidRPr="005B46B6">
        <w:rPr>
          <w:sz w:val="20"/>
          <w:u w:val="single"/>
        </w:rPr>
        <w:t>to post warmist science essays that counter our own</w:t>
      </w:r>
      <w:r w:rsidRPr="005B46B6">
        <w:rPr>
          <w:sz w:val="14"/>
          <w:szCs w:val="14"/>
        </w:rPr>
        <w:t>. This influential audience has usually been reliably anti-climate and it is important to keep opposing voices out. Emphasis mine. Yes, that sounds like a group interested in promoting “sound science”. Wow. Just, wow.</w:t>
      </w:r>
    </w:p>
    <w:p w:rsidR="00CD3FB8" w:rsidRPr="005B46B6" w:rsidRDefault="00CD3FB8" w:rsidP="00CD3FB8"/>
    <w:p w:rsidR="00A04CBA" w:rsidRPr="005B46B6" w:rsidRDefault="00A04CBA" w:rsidP="00A04CBA">
      <w:pPr>
        <w:pStyle w:val="Heading1"/>
        <w:spacing w:before="0"/>
      </w:pPr>
      <w:r w:rsidRPr="005B46B6">
        <w:t>--idsos</w:t>
      </w:r>
    </w:p>
    <w:p w:rsidR="00A04CBA" w:rsidRPr="005B46B6" w:rsidRDefault="00A04CBA" w:rsidP="00A04CBA">
      <w:pPr>
        <w:spacing w:after="0"/>
      </w:pPr>
    </w:p>
    <w:p w:rsidR="00A04CBA" w:rsidRPr="005B46B6" w:rsidRDefault="00A04CBA" w:rsidP="00A04CBA">
      <w:pPr>
        <w:spacing w:after="0"/>
        <w:rPr>
          <w:b/>
        </w:rPr>
      </w:pPr>
      <w:r w:rsidRPr="005B46B6">
        <w:rPr>
          <w:b/>
        </w:rPr>
        <w:t xml:space="preserve">The Idsos are </w:t>
      </w:r>
      <w:r w:rsidRPr="005B46B6">
        <w:rPr>
          <w:b/>
          <w:u w:val="single"/>
        </w:rPr>
        <w:t>paid off</w:t>
      </w:r>
      <w:r w:rsidRPr="005B46B6">
        <w:rPr>
          <w:b/>
        </w:rPr>
        <w:t xml:space="preserve"> and should be </w:t>
      </w:r>
      <w:r w:rsidRPr="005B46B6">
        <w:rPr>
          <w:b/>
          <w:u w:val="single"/>
        </w:rPr>
        <w:t>rejected</w:t>
      </w:r>
    </w:p>
    <w:p w:rsidR="00A04CBA" w:rsidRPr="005B46B6" w:rsidRDefault="00A04CBA" w:rsidP="00A04CBA">
      <w:pPr>
        <w:spacing w:after="0"/>
      </w:pPr>
      <w:r w:rsidRPr="005B46B6">
        <w:rPr>
          <w:b/>
        </w:rPr>
        <w:t>Harkinson 9</w:t>
      </w:r>
      <w:r w:rsidRPr="005B46B6">
        <w:t xml:space="preserve"> – Staff Reporter at Mother Jones (“No. 8: Center for the Study of Carbon Dioxide and Global Change (A.K.A. The Idso Family), 12/4/09, </w:t>
      </w:r>
      <w:hyperlink r:id="rId114" w:history="1">
        <w:r w:rsidRPr="005B46B6">
          <w:rPr>
            <w:rStyle w:val="Hyperlink"/>
          </w:rPr>
          <w:t>http://www.motherjones.com/environment/2009/12/dirty-dozen-climate-change-denial-11-idso-family%20%20</w:t>
        </w:r>
      </w:hyperlink>
      <w:r w:rsidRPr="005B46B6">
        <w:t>, RSpec)</w:t>
      </w:r>
    </w:p>
    <w:p w:rsidR="00A04CBA" w:rsidRPr="005B46B6" w:rsidRDefault="00A04CBA" w:rsidP="00A04CBA">
      <w:pPr>
        <w:spacing w:after="0"/>
        <w:rPr>
          <w:sz w:val="16"/>
        </w:rPr>
      </w:pPr>
      <w:r w:rsidRPr="005B46B6">
        <w:rPr>
          <w:rStyle w:val="StyleUnderline"/>
        </w:rPr>
        <w:t>The Idso clan is the von Trapp family of climate change denial</w:t>
      </w:r>
      <w:r w:rsidRPr="005B46B6">
        <w:rPr>
          <w:sz w:val="16"/>
        </w:rPr>
        <w:t xml:space="preserve">. In 1980, paterfamilias </w:t>
      </w:r>
      <w:r w:rsidRPr="005B46B6">
        <w:rPr>
          <w:rStyle w:val="StyleUnderline"/>
        </w:rPr>
        <w:t>Sherwood Idso</w:t>
      </w:r>
      <w:r w:rsidRPr="005B46B6">
        <w:rPr>
          <w:sz w:val="16"/>
        </w:rPr>
        <w:t xml:space="preserve">, a self-described "bio-climatologist," published a paper in Science concluding that doubling the world's carbon dioxide concentration wouldn't change the planet's temperature all that much. In years that followed, Idso </w:t>
      </w:r>
      <w:r w:rsidRPr="005B46B6">
        <w:rPr>
          <w:rStyle w:val="StyleUnderline"/>
        </w:rPr>
        <w:t>and his colleagues</w:t>
      </w:r>
      <w:r w:rsidRPr="005B46B6">
        <w:rPr>
          <w:sz w:val="16"/>
        </w:rPr>
        <w:t xml:space="preserve"> at Arizona State University's Office of Climatology </w:t>
      </w:r>
      <w:r w:rsidRPr="005B46B6">
        <w:rPr>
          <w:rStyle w:val="StyleUnderline"/>
        </w:rPr>
        <w:t xml:space="preserve">received more than </w:t>
      </w:r>
      <w:r w:rsidRPr="005B46B6">
        <w:rPr>
          <w:rStyle w:val="Emphasis"/>
        </w:rPr>
        <w:t>$1 million</w:t>
      </w:r>
      <w:r w:rsidRPr="005B46B6">
        <w:rPr>
          <w:rStyle w:val="StyleUnderline"/>
        </w:rPr>
        <w:t xml:space="preserve"> in research funding from </w:t>
      </w:r>
      <w:r w:rsidRPr="005B46B6">
        <w:rPr>
          <w:rStyle w:val="Emphasis"/>
        </w:rPr>
        <w:t>oil</w:t>
      </w:r>
      <w:r w:rsidRPr="005B46B6">
        <w:rPr>
          <w:rStyle w:val="StyleUnderline"/>
        </w:rPr>
        <w:t xml:space="preserve">, </w:t>
      </w:r>
      <w:r w:rsidRPr="005B46B6">
        <w:rPr>
          <w:rStyle w:val="Emphasis"/>
        </w:rPr>
        <w:t>coal</w:t>
      </w:r>
      <w:r w:rsidRPr="005B46B6">
        <w:rPr>
          <w:rStyle w:val="StyleUnderline"/>
        </w:rPr>
        <w:t xml:space="preserve">, and </w:t>
      </w:r>
      <w:r w:rsidRPr="005B46B6">
        <w:rPr>
          <w:rStyle w:val="Emphasis"/>
        </w:rPr>
        <w:t>utility interests</w:t>
      </w:r>
      <w:r w:rsidRPr="005B46B6">
        <w:rPr>
          <w:sz w:val="16"/>
        </w:rPr>
        <w:t xml:space="preserve">. In 1990, he coauthored a paper funded by a coal mining company, titled "Greenhouse Cooling." In 1998, Idso's son </w:t>
      </w:r>
      <w:r w:rsidRPr="005B46B6">
        <w:rPr>
          <w:rStyle w:val="StyleUnderline"/>
        </w:rPr>
        <w:t>Craig founded the Center for the Study of Carbon Dioxide and Global Change</w:t>
      </w:r>
      <w:r w:rsidRPr="005B46B6">
        <w:rPr>
          <w:sz w:val="16"/>
        </w:rPr>
        <w:t xml:space="preserve"> and began publishing CO2 Science, an online digest of climate change skepticism. </w:t>
      </w:r>
      <w:r w:rsidRPr="005B46B6">
        <w:rPr>
          <w:rStyle w:val="StyleUnderline"/>
        </w:rPr>
        <w:t>He</w:t>
      </w:r>
      <w:r w:rsidRPr="005B46B6">
        <w:rPr>
          <w:sz w:val="16"/>
        </w:rPr>
        <w:t xml:space="preserve"> subsequently </w:t>
      </w:r>
      <w:r w:rsidRPr="005B46B6">
        <w:rPr>
          <w:rStyle w:val="StyleUnderline"/>
        </w:rPr>
        <w:t xml:space="preserve">earned his </w:t>
      </w:r>
      <w:r w:rsidRPr="005B46B6">
        <w:rPr>
          <w:rStyle w:val="Emphasis"/>
        </w:rPr>
        <w:t>PhD</w:t>
      </w:r>
      <w:r w:rsidRPr="005B46B6">
        <w:rPr>
          <w:rStyle w:val="StyleUnderline"/>
        </w:rPr>
        <w:t xml:space="preserve"> in geography</w:t>
      </w:r>
      <w:r w:rsidRPr="005B46B6">
        <w:rPr>
          <w:sz w:val="16"/>
        </w:rPr>
        <w:t xml:space="preserve"> from ASU </w:t>
      </w:r>
      <w:r w:rsidRPr="005B46B6">
        <w:rPr>
          <w:rStyle w:val="StyleUnderline"/>
        </w:rPr>
        <w:t>under</w:t>
      </w:r>
      <w:r w:rsidRPr="005B46B6">
        <w:rPr>
          <w:sz w:val="16"/>
        </w:rPr>
        <w:t xml:space="preserve"> the tutelage of </w:t>
      </w:r>
      <w:r w:rsidRPr="005B46B6">
        <w:rPr>
          <w:rStyle w:val="Emphasis"/>
        </w:rPr>
        <w:t>climate skeptic Robert Balling</w:t>
      </w:r>
      <w:r w:rsidRPr="005B46B6">
        <w:rPr>
          <w:sz w:val="16"/>
        </w:rPr>
        <w:t xml:space="preserve">, then the director of its climatology program. In the early 2000s, </w:t>
      </w:r>
      <w:r w:rsidRPr="005B46B6">
        <w:rPr>
          <w:rStyle w:val="StyleUnderline"/>
        </w:rPr>
        <w:t xml:space="preserve">Idso was director of environmental science at </w:t>
      </w:r>
      <w:r w:rsidRPr="005B46B6">
        <w:rPr>
          <w:rStyle w:val="Emphasis"/>
        </w:rPr>
        <w:t>Peabody Energy</w:t>
      </w:r>
      <w:r w:rsidRPr="005B46B6">
        <w:rPr>
          <w:rStyle w:val="StyleUnderline"/>
        </w:rPr>
        <w:t xml:space="preserve">, </w:t>
      </w:r>
      <w:r w:rsidRPr="005B46B6">
        <w:rPr>
          <w:rStyle w:val="Emphasis"/>
        </w:rPr>
        <w:t>the world's largest privately owned coal company</w:t>
      </w:r>
      <w:r w:rsidRPr="005B46B6">
        <w:rPr>
          <w:sz w:val="16"/>
        </w:rPr>
        <w:t xml:space="preserve">. After Peabody laid him off, he began aggressively fundraising for the center, whose budget increased from just north of $30,000 in 2004 to more than $1 million last year. Since 2006, the center has mounted a spirited defense of carbon dioxide using everything from ancient tree-ring data to elementary-school science experiments. "[S]cience tells us that putting more CO2 in the air would actually be good for the planet," its website says. "Therefore, in invoking the precautionary principle one last time, our advice to policy makers who may be tempted to embrace Kyoto-type programs is simply this: Don't mess with success!" Like his dad, </w:t>
      </w:r>
      <w:r w:rsidRPr="005B46B6">
        <w:rPr>
          <w:rStyle w:val="StyleUnderline"/>
        </w:rPr>
        <w:t>Craig</w:t>
      </w:r>
      <w:r w:rsidRPr="005B46B6">
        <w:rPr>
          <w:sz w:val="16"/>
        </w:rPr>
        <w:t xml:space="preserve"> Idso has become a preeminent "scientific" climate change naysayer. In lieu of his father, who refuses to travel in airplanes, in June the younger Idso </w:t>
      </w:r>
      <w:r w:rsidRPr="005B46B6">
        <w:rPr>
          <w:rStyle w:val="StyleUnderline"/>
        </w:rPr>
        <w:t xml:space="preserve">jetted off to the </w:t>
      </w:r>
      <w:r w:rsidRPr="005B46B6">
        <w:rPr>
          <w:rStyle w:val="Emphasis"/>
        </w:rPr>
        <w:t>Heartland Institute's climate change conference</w:t>
      </w:r>
      <w:r w:rsidRPr="005B46B6">
        <w:rPr>
          <w:sz w:val="16"/>
        </w:rPr>
        <w:t xml:space="preserve">. There he released "Climate Change Reconsidered," a 20-page report that suggested that Intergovernmental Panel on Climate Change scientists had tweaked their findings in hopes of being invited to conferences involving "hotel accommodations at exotic locations." More recently, the Idsos have marketed the report as a timely expose of "Climategate Culture." In 1998, </w:t>
      </w:r>
      <w:r w:rsidRPr="005B46B6">
        <w:rPr>
          <w:rStyle w:val="StyleUnderline"/>
        </w:rPr>
        <w:t>Keith</w:t>
      </w:r>
      <w:r w:rsidRPr="005B46B6">
        <w:rPr>
          <w:sz w:val="16"/>
        </w:rPr>
        <w:t xml:space="preserve"> Idso, vice president of the Center for the Study of Carbon Dioxide and a school teacher, </w:t>
      </w:r>
      <w:r w:rsidRPr="005B46B6">
        <w:rPr>
          <w:rStyle w:val="StyleUnderline"/>
        </w:rPr>
        <w:t xml:space="preserve">did an experiment with his </w:t>
      </w:r>
      <w:r w:rsidRPr="005B46B6">
        <w:rPr>
          <w:rStyle w:val="Emphasis"/>
        </w:rPr>
        <w:t>fifth-grade science class</w:t>
      </w:r>
      <w:r w:rsidRPr="005B46B6">
        <w:rPr>
          <w:sz w:val="16"/>
        </w:rPr>
        <w:t xml:space="preserve">. The lesson, </w:t>
      </w:r>
      <w:r w:rsidRPr="005B46B6">
        <w:rPr>
          <w:rStyle w:val="StyleUnderline"/>
        </w:rPr>
        <w:t>which demonstrates that plants need CO2 to thrive</w:t>
      </w:r>
      <w:r w:rsidRPr="005B46B6">
        <w:rPr>
          <w:sz w:val="16"/>
        </w:rPr>
        <w:t xml:space="preserve">, has been taught in other classrooms across Arizona. </w:t>
      </w:r>
      <w:r w:rsidRPr="005B46B6">
        <w:rPr>
          <w:rStyle w:val="StyleUnderline"/>
        </w:rPr>
        <w:t>Sherwood Idso has praised his son's experiment</w:t>
      </w:r>
      <w:r w:rsidRPr="005B46B6">
        <w:rPr>
          <w:sz w:val="16"/>
        </w:rPr>
        <w:t xml:space="preserve"> for showing that cutting carbon emissions would reduce "the future benefits we could have in terms of agricultural productivity." In 1999, the speaker of the Arizona House of Representatives appointed Keith Idso to serve on the state's Advisory Council on Environmental Education. Sherwood Idso says the coal and oil interests that have supported the Center for the Study of Carbon Dioxide have been backing off. Fundraising is "so poor that I'm not earning anything," he says. "Everything has to go to my son [Craig] to help him maintain himself and the five kids that he has now, and so we're just scraping by." But the center's 2008 tax filing shows that it entered 2009 with $445,000 in cash on hand. Last year, it paid Sherwood Idso $50,000, Craig Idso $79,000, and Craig Idso's wife, M. Anne Idso, $52,000. The center also made a $58,000 "scientific research" grant to a group called CO2 Science. Tax records reveal that CO2 Science's $75,000 budget that year mostly went toward paying Craig Idso a $45,000 salary, bringing his and his wife's total take from the family business to $182,000.</w:t>
      </w:r>
    </w:p>
    <w:p w:rsidR="00A04CBA" w:rsidRPr="005B46B6" w:rsidRDefault="00A04CBA" w:rsidP="002547E1">
      <w:pPr>
        <w:pStyle w:val="Heading1"/>
        <w:spacing w:before="0"/>
      </w:pPr>
    </w:p>
    <w:p w:rsidR="00612D45" w:rsidRPr="005B46B6" w:rsidRDefault="00612D45" w:rsidP="002547E1">
      <w:pPr>
        <w:pStyle w:val="Heading1"/>
        <w:spacing w:before="0"/>
      </w:pPr>
      <w:r w:rsidRPr="005B46B6">
        <w:t>***at: co2 ag</w:t>
      </w:r>
    </w:p>
    <w:p w:rsidR="00612D45" w:rsidRPr="005B46B6" w:rsidRDefault="00612D45" w:rsidP="002547E1">
      <w:pPr>
        <w:spacing w:after="0"/>
      </w:pPr>
    </w:p>
    <w:p w:rsidR="00612D45" w:rsidRPr="005B46B6" w:rsidRDefault="00612D45" w:rsidP="002547E1">
      <w:pPr>
        <w:pStyle w:val="Heading1"/>
        <w:spacing w:before="0"/>
      </w:pPr>
      <w:r w:rsidRPr="005B46B6">
        <w:t>--slayer</w:t>
      </w:r>
    </w:p>
    <w:p w:rsidR="00612D45" w:rsidRPr="005B46B6" w:rsidRDefault="00612D45" w:rsidP="002547E1">
      <w:pPr>
        <w:spacing w:after="0"/>
        <w:rPr>
          <w:b/>
        </w:rPr>
      </w:pPr>
    </w:p>
    <w:p w:rsidR="00E37585" w:rsidRPr="005B46B6" w:rsidRDefault="00E37585" w:rsidP="002547E1">
      <w:pPr>
        <w:spacing w:after="0"/>
        <w:rPr>
          <w:b/>
        </w:rPr>
      </w:pPr>
      <w:r w:rsidRPr="005B46B6">
        <w:rPr>
          <w:b/>
        </w:rPr>
        <w:t xml:space="preserve">CO2 </w:t>
      </w:r>
      <w:r w:rsidRPr="005B46B6">
        <w:rPr>
          <w:b/>
          <w:u w:val="single"/>
        </w:rPr>
        <w:t>kills plants</w:t>
      </w:r>
      <w:r w:rsidRPr="005B46B6">
        <w:rPr>
          <w:b/>
        </w:rPr>
        <w:t xml:space="preserve"> – </w:t>
      </w:r>
      <w:r w:rsidRPr="005B46B6">
        <w:rPr>
          <w:b/>
          <w:u w:val="single"/>
        </w:rPr>
        <w:t>weeds</w:t>
      </w:r>
      <w:r w:rsidRPr="005B46B6">
        <w:rPr>
          <w:b/>
        </w:rPr>
        <w:t xml:space="preserve">, </w:t>
      </w:r>
      <w:r w:rsidRPr="005B46B6">
        <w:rPr>
          <w:b/>
          <w:u w:val="single"/>
        </w:rPr>
        <w:t>nutrition</w:t>
      </w:r>
      <w:r w:rsidRPr="005B46B6">
        <w:rPr>
          <w:b/>
        </w:rPr>
        <w:t>,</w:t>
      </w:r>
      <w:r w:rsidR="00415664" w:rsidRPr="005B46B6">
        <w:rPr>
          <w:b/>
        </w:rPr>
        <w:t xml:space="preserve"> and </w:t>
      </w:r>
      <w:r w:rsidR="00415664" w:rsidRPr="005B46B6">
        <w:rPr>
          <w:b/>
          <w:u w:val="single"/>
        </w:rPr>
        <w:t>pests</w:t>
      </w:r>
      <w:r w:rsidR="00415664" w:rsidRPr="005B46B6">
        <w:rPr>
          <w:b/>
        </w:rPr>
        <w:t xml:space="preserve"> – this card will </w:t>
      </w:r>
      <w:r w:rsidR="00415664" w:rsidRPr="005B46B6">
        <w:rPr>
          <w:b/>
          <w:u w:val="single"/>
        </w:rPr>
        <w:t>win</w:t>
      </w:r>
      <w:r w:rsidR="00415664" w:rsidRPr="005B46B6">
        <w:rPr>
          <w:b/>
        </w:rPr>
        <w:t xml:space="preserve"> us the debate</w:t>
      </w:r>
    </w:p>
    <w:p w:rsidR="00612D45" w:rsidRPr="005B46B6" w:rsidRDefault="00612D45" w:rsidP="002547E1">
      <w:pPr>
        <w:spacing w:after="0"/>
      </w:pPr>
      <w:r w:rsidRPr="005B46B6">
        <w:rPr>
          <w:b/>
        </w:rPr>
        <w:t>Peeples 5/09</w:t>
      </w:r>
      <w:r w:rsidRPr="005B46B6">
        <w:t xml:space="preserve">/14 – Huffington Post, citing Harvard University study, Lewis Ziska – </w:t>
      </w:r>
      <w:r w:rsidR="00B13D97" w:rsidRPr="005B46B6">
        <w:t>Ph.D., Crop Systems and Global Change Laboratory,</w:t>
      </w:r>
      <w:r w:rsidR="00371E8A" w:rsidRPr="005B46B6">
        <w:t xml:space="preserve"> and David Wolfe – Professor of Horticulture at Cornell </w:t>
      </w:r>
      <w:r w:rsidRPr="005B46B6">
        <w:t>(</w:t>
      </w:r>
      <w:r w:rsidR="00075356" w:rsidRPr="005B46B6">
        <w:t xml:space="preserve">Lynne, </w:t>
      </w:r>
      <w:r w:rsidRPr="005B46B6">
        <w:t>“Climate Change Will Strengthen Pests, Weaken Crops, Studies Say”</w:t>
      </w:r>
      <w:r w:rsidR="00075356" w:rsidRPr="005B46B6">
        <w:t>, http://www.huffingtonpost.com/2014/05/09/climate-change-crops-agriculture-public-health_n_5289109.html, RSpec)</w:t>
      </w:r>
    </w:p>
    <w:p w:rsidR="00371E8A" w:rsidRPr="005B46B6" w:rsidRDefault="00612D45" w:rsidP="002547E1">
      <w:pPr>
        <w:spacing w:after="0"/>
        <w:rPr>
          <w:sz w:val="16"/>
        </w:rPr>
      </w:pPr>
      <w:r w:rsidRPr="005B46B6">
        <w:rPr>
          <w:rStyle w:val="StyleUnderline"/>
        </w:rPr>
        <w:t xml:space="preserve">Count </w:t>
      </w:r>
      <w:r w:rsidRPr="005B46B6">
        <w:rPr>
          <w:rStyle w:val="Emphasis"/>
        </w:rPr>
        <w:t>weeds</w:t>
      </w:r>
      <w:r w:rsidRPr="005B46B6">
        <w:rPr>
          <w:rStyle w:val="StyleUnderline"/>
        </w:rPr>
        <w:t xml:space="preserve"> and </w:t>
      </w:r>
      <w:r w:rsidRPr="005B46B6">
        <w:rPr>
          <w:rStyle w:val="Emphasis"/>
        </w:rPr>
        <w:t>insect pests</w:t>
      </w:r>
      <w:r w:rsidRPr="005B46B6">
        <w:rPr>
          <w:rStyle w:val="StyleUnderline"/>
        </w:rPr>
        <w:t xml:space="preserve"> among the </w:t>
      </w:r>
      <w:r w:rsidRPr="005B46B6">
        <w:rPr>
          <w:rStyle w:val="Emphasis"/>
        </w:rPr>
        <w:t>beneficiaries of climate change</w:t>
      </w:r>
      <w:r w:rsidRPr="005B46B6">
        <w:rPr>
          <w:sz w:val="16"/>
        </w:rPr>
        <w:t xml:space="preserve">. Meanwhile, the </w:t>
      </w:r>
      <w:r w:rsidRPr="005B46B6">
        <w:rPr>
          <w:rStyle w:val="StyleUnderline"/>
        </w:rPr>
        <w:t>crops</w:t>
      </w:r>
      <w:r w:rsidRPr="005B46B6">
        <w:rPr>
          <w:sz w:val="16"/>
        </w:rPr>
        <w:t xml:space="preserve"> we need </w:t>
      </w:r>
      <w:r w:rsidRPr="005B46B6">
        <w:rPr>
          <w:rStyle w:val="StyleUnderline"/>
        </w:rPr>
        <w:t xml:space="preserve">will have </w:t>
      </w:r>
      <w:r w:rsidRPr="005B46B6">
        <w:rPr>
          <w:rStyle w:val="Emphasis"/>
        </w:rPr>
        <w:t>fewer nutrients</w:t>
      </w:r>
      <w:r w:rsidRPr="005B46B6">
        <w:rPr>
          <w:sz w:val="16"/>
        </w:rPr>
        <w:t xml:space="preserve"> that make them beneficial, scientists revealed this week. </w:t>
      </w:r>
      <w:r w:rsidRPr="005B46B6">
        <w:rPr>
          <w:rStyle w:val="Emphasis"/>
          <w:b/>
        </w:rPr>
        <w:t>At the root of the problem: Rising carbon dioxide levels</w:t>
      </w:r>
      <w:r w:rsidRPr="005B46B6">
        <w:rPr>
          <w:sz w:val="16"/>
        </w:rPr>
        <w:t xml:space="preserve">, warming temperatures and more frequent </w:t>
      </w:r>
      <w:r w:rsidRPr="005B46B6">
        <w:rPr>
          <w:rStyle w:val="Emphasis"/>
        </w:rPr>
        <w:t>extreme weather events</w:t>
      </w:r>
      <w:r w:rsidRPr="005B46B6">
        <w:rPr>
          <w:rStyle w:val="StyleUnderline"/>
        </w:rPr>
        <w:t xml:space="preserve"> do not treat all plants, insects and soil nutrients equally</w:t>
      </w:r>
      <w:r w:rsidRPr="005B46B6">
        <w:rPr>
          <w:sz w:val="16"/>
        </w:rPr>
        <w:t>, according to a new federal climate report and a Harvard University study. "</w:t>
      </w:r>
      <w:r w:rsidRPr="005B46B6">
        <w:rPr>
          <w:rStyle w:val="Emphasis"/>
          <w:b/>
        </w:rPr>
        <w:t>Weeds are going to be winners</w:t>
      </w:r>
      <w:r w:rsidRPr="005B46B6">
        <w:rPr>
          <w:sz w:val="16"/>
        </w:rPr>
        <w:t xml:space="preserve"> under any climate change scenario that we anticipate," said Lewis Ziska, a plant physiologist at the U.S. Department of Agriculture's crop systems and global change program, and co-author of the National Climate Assessment released Tuesday. </w:t>
      </w:r>
      <w:r w:rsidRPr="005B46B6">
        <w:rPr>
          <w:rStyle w:val="Emphasis"/>
          <w:b/>
        </w:rPr>
        <w:t>Crop-devouring insects, too</w:t>
      </w:r>
      <w:r w:rsidRPr="005B46B6">
        <w:rPr>
          <w:sz w:val="16"/>
        </w:rPr>
        <w:t xml:space="preserve">, </w:t>
      </w:r>
      <w:r w:rsidRPr="005B46B6">
        <w:rPr>
          <w:rStyle w:val="StyleUnderline"/>
        </w:rPr>
        <w:t>are predicted to win</w:t>
      </w:r>
      <w:r w:rsidRPr="005B46B6">
        <w:rPr>
          <w:sz w:val="16"/>
        </w:rPr>
        <w:t xml:space="preserve">. Ultimately, </w:t>
      </w:r>
      <w:r w:rsidRPr="005B46B6">
        <w:rPr>
          <w:rStyle w:val="Emphasis"/>
          <w:b/>
        </w:rPr>
        <w:t>the biggest losers may be us</w:t>
      </w:r>
      <w:r w:rsidRPr="005B46B6">
        <w:rPr>
          <w:sz w:val="16"/>
        </w:rPr>
        <w:t>. April was the first month in human history when carbon dioxide levels averaged greater than 400 parts per million in the atmosphere. It's an arbitrary but ominous milestone, according to experts, who forecast concentrations of the greenhouse gas will surpass 550 parts per million within the next 40 years. Both food crops and their</w:t>
      </w:r>
      <w:r w:rsidRPr="005B46B6">
        <w:rPr>
          <w:rStyle w:val="StyleUnderline"/>
        </w:rPr>
        <w:t xml:space="preserve"> weedy nemeses </w:t>
      </w:r>
      <w:r w:rsidRPr="005B46B6">
        <w:rPr>
          <w:sz w:val="16"/>
        </w:rPr>
        <w:t xml:space="preserve">thrive on carbon dioxide. It's the core ingredient of photosynthesis, the process by which a plant coverts energy from the sun into sugar to grow. Yet some plants </w:t>
      </w:r>
      <w:r w:rsidRPr="005B46B6">
        <w:rPr>
          <w:rStyle w:val="StyleUnderline"/>
        </w:rPr>
        <w:t xml:space="preserve">turn the gas into a </w:t>
      </w:r>
      <w:r w:rsidRPr="005B46B6">
        <w:rPr>
          <w:rStyle w:val="Emphasis"/>
        </w:rPr>
        <w:t>competitive edge</w:t>
      </w:r>
      <w:r w:rsidRPr="005B46B6">
        <w:rPr>
          <w:rStyle w:val="StyleUnderline"/>
        </w:rPr>
        <w:t xml:space="preserve"> more efficiently than others</w:t>
      </w:r>
      <w:r w:rsidRPr="005B46B6">
        <w:rPr>
          <w:sz w:val="16"/>
        </w:rPr>
        <w:t xml:space="preserve">. "A lot of our worst </w:t>
      </w:r>
      <w:r w:rsidRPr="005B46B6">
        <w:rPr>
          <w:rStyle w:val="StyleUnderline"/>
        </w:rPr>
        <w:t xml:space="preserve">weeds benefit </w:t>
      </w:r>
      <w:r w:rsidRPr="005B46B6">
        <w:rPr>
          <w:rStyle w:val="Emphasis"/>
        </w:rPr>
        <w:t>the most</w:t>
      </w:r>
      <w:r w:rsidRPr="005B46B6">
        <w:rPr>
          <w:rStyle w:val="StyleUnderline"/>
        </w:rPr>
        <w:t xml:space="preserve"> from high carbon dioxide</w:t>
      </w:r>
      <w:r w:rsidRPr="005B46B6">
        <w:rPr>
          <w:sz w:val="16"/>
        </w:rPr>
        <w:t xml:space="preserve">," said David Wolfe, an expert in climate change and plant physiology at Cornell University in Ithaca, New York. What's more, many </w:t>
      </w:r>
      <w:r w:rsidRPr="005B46B6">
        <w:rPr>
          <w:rStyle w:val="StyleUnderline"/>
        </w:rPr>
        <w:t xml:space="preserve">weeds are </w:t>
      </w:r>
      <w:r w:rsidRPr="005B46B6">
        <w:rPr>
          <w:rStyle w:val="Emphasis"/>
        </w:rPr>
        <w:t>incredibly adaptive</w:t>
      </w:r>
      <w:r w:rsidRPr="005B46B6">
        <w:rPr>
          <w:rStyle w:val="StyleUnderline"/>
        </w:rPr>
        <w:t xml:space="preserve"> to environmental changes</w:t>
      </w:r>
      <w:r w:rsidRPr="005B46B6">
        <w:rPr>
          <w:sz w:val="16"/>
        </w:rPr>
        <w:t xml:space="preserve"> -- warmer temperatures, or extreme events such as droughts or floods -- </w:t>
      </w:r>
      <w:r w:rsidRPr="005B46B6">
        <w:rPr>
          <w:rStyle w:val="StyleUnderline"/>
        </w:rPr>
        <w:t xml:space="preserve">which may help them </w:t>
      </w:r>
      <w:r w:rsidRPr="005B46B6">
        <w:rPr>
          <w:rStyle w:val="Emphasis"/>
          <w:b/>
        </w:rPr>
        <w:t>further choke out critical crops</w:t>
      </w:r>
      <w:r w:rsidRPr="005B46B6">
        <w:rPr>
          <w:sz w:val="16"/>
        </w:rPr>
        <w:t xml:space="preserve">, experts noted. Still, Ziska said he sees a "silver lining" in weeds' resiliency. "Many of these adaptive weeds are cousins to crops," he said. "So, we're trying to identify their beneficial characteristics and then transfer them into crops such as wheat, oats, barley or rice." </w:t>
      </w:r>
      <w:r w:rsidRPr="005B46B6">
        <w:rPr>
          <w:rStyle w:val="Emphasis"/>
        </w:rPr>
        <w:t>Insect pests</w:t>
      </w:r>
      <w:r w:rsidRPr="005B46B6">
        <w:rPr>
          <w:sz w:val="16"/>
        </w:rPr>
        <w:t xml:space="preserve">, even more than weeds, </w:t>
      </w:r>
      <w:r w:rsidRPr="005B46B6">
        <w:rPr>
          <w:rStyle w:val="Emphasis"/>
        </w:rPr>
        <w:t>thrive in warmer temperatures</w:t>
      </w:r>
      <w:r w:rsidRPr="005B46B6">
        <w:rPr>
          <w:sz w:val="16"/>
        </w:rPr>
        <w:t xml:space="preserve">, </w:t>
      </w:r>
      <w:r w:rsidRPr="005B46B6">
        <w:rPr>
          <w:rStyle w:val="StyleUnderline"/>
        </w:rPr>
        <w:t xml:space="preserve">which can increase the </w:t>
      </w:r>
      <w:r w:rsidRPr="005B46B6">
        <w:rPr>
          <w:rStyle w:val="Emphasis"/>
        </w:rPr>
        <w:t>speed</w:t>
      </w:r>
      <w:r w:rsidRPr="005B46B6">
        <w:rPr>
          <w:rStyle w:val="StyleUnderline"/>
        </w:rPr>
        <w:t xml:space="preserve"> at which the menaces </w:t>
      </w:r>
      <w:r w:rsidRPr="005B46B6">
        <w:rPr>
          <w:rStyle w:val="Emphasis"/>
        </w:rPr>
        <w:t>grow and reproduce</w:t>
      </w:r>
      <w:r w:rsidRPr="005B46B6">
        <w:rPr>
          <w:rStyle w:val="StyleUnderline"/>
        </w:rPr>
        <w:t xml:space="preserve">, and the chances that their progeny will survive to </w:t>
      </w:r>
      <w:r w:rsidRPr="005B46B6">
        <w:rPr>
          <w:rStyle w:val="Emphasis"/>
        </w:rPr>
        <w:t>continue feeding on and infecting crops with harmful bacteria, viruses and fungi</w:t>
      </w:r>
      <w:r w:rsidRPr="005B46B6">
        <w:rPr>
          <w:sz w:val="16"/>
        </w:rPr>
        <w:t xml:space="preserve">. Some of the pests are already expanding into territories -- such as the Northeast -- that were once too cold to host them, Wolfe said. </w:t>
      </w:r>
    </w:p>
    <w:p w:rsidR="00371E8A" w:rsidRPr="005B46B6" w:rsidRDefault="00371E8A" w:rsidP="002547E1">
      <w:pPr>
        <w:spacing w:after="0"/>
      </w:pPr>
    </w:p>
    <w:p w:rsidR="000A4255" w:rsidRPr="005B46B6" w:rsidRDefault="00A1147E" w:rsidP="002547E1">
      <w:pPr>
        <w:pStyle w:val="Heading1"/>
        <w:spacing w:before="0"/>
      </w:pPr>
      <w:r w:rsidRPr="005B46B6">
        <w:t>--</w:t>
      </w:r>
      <w:r w:rsidR="00371E8A" w:rsidRPr="005B46B6">
        <w:t>nutrition</w:t>
      </w:r>
    </w:p>
    <w:p w:rsidR="002253D3" w:rsidRPr="005B46B6" w:rsidRDefault="002253D3" w:rsidP="002547E1">
      <w:pPr>
        <w:spacing w:after="0"/>
        <w:rPr>
          <w:b/>
        </w:rPr>
      </w:pPr>
    </w:p>
    <w:p w:rsidR="00F20C14" w:rsidRPr="005B46B6" w:rsidRDefault="00F20C14" w:rsidP="002547E1">
      <w:pPr>
        <w:spacing w:after="0"/>
        <w:rPr>
          <w:b/>
        </w:rPr>
      </w:pPr>
      <w:r w:rsidRPr="005B46B6">
        <w:rPr>
          <w:b/>
        </w:rPr>
        <w:t xml:space="preserve">Rising CO2 alters plant chemistry so that a </w:t>
      </w:r>
      <w:r w:rsidRPr="005B46B6">
        <w:rPr>
          <w:b/>
          <w:u w:val="single"/>
        </w:rPr>
        <w:t>tradeoff</w:t>
      </w:r>
      <w:r w:rsidRPr="005B46B6">
        <w:rPr>
          <w:b/>
        </w:rPr>
        <w:t xml:space="preserve"> occurs with </w:t>
      </w:r>
      <w:r w:rsidRPr="005B46B6">
        <w:rPr>
          <w:b/>
          <w:u w:val="single"/>
        </w:rPr>
        <w:t>growth and nutrition</w:t>
      </w:r>
    </w:p>
    <w:p w:rsidR="00743CB0" w:rsidRPr="005B46B6" w:rsidRDefault="00743CB0" w:rsidP="002547E1">
      <w:pPr>
        <w:spacing w:after="0"/>
      </w:pPr>
      <w:r w:rsidRPr="005B46B6">
        <w:rPr>
          <w:b/>
        </w:rPr>
        <w:t>Peeples 5/09</w:t>
      </w:r>
      <w:r w:rsidRPr="005B46B6">
        <w:t>/14 – Huffington Post, citing Harvard University study, Lewis Ziska – Ph.D., Crop Systems and Global Change Laboratory, and David Wolfe – Professor of Horticulture at Cornell (Lynne, “Climate Change Will Strengthen Pests, Weaken Crops, Studies Say”, http://www.huffingtonpost.com/2014/05/09/climate-change-crops-agriculture-public-health_n_5289109.html, RSpec)</w:t>
      </w:r>
    </w:p>
    <w:p w:rsidR="00743CB0" w:rsidRPr="005B46B6" w:rsidRDefault="00743CB0" w:rsidP="002547E1">
      <w:pPr>
        <w:spacing w:after="0"/>
        <w:rPr>
          <w:sz w:val="16"/>
        </w:rPr>
      </w:pPr>
      <w:r w:rsidRPr="005B46B6">
        <w:rPr>
          <w:sz w:val="16"/>
        </w:rPr>
        <w:t xml:space="preserve">A DROP IN QUALITY </w:t>
      </w:r>
      <w:r w:rsidRPr="005B46B6">
        <w:rPr>
          <w:rStyle w:val="StyleUnderline"/>
        </w:rPr>
        <w:t>A study</w:t>
      </w:r>
      <w:r w:rsidRPr="005B46B6">
        <w:rPr>
          <w:sz w:val="16"/>
        </w:rPr>
        <w:t xml:space="preserve"> published in the journal Nature on Wednesday </w:t>
      </w:r>
      <w:r w:rsidRPr="005B46B6">
        <w:rPr>
          <w:rStyle w:val="StyleUnderline"/>
        </w:rPr>
        <w:t>warns of</w:t>
      </w:r>
      <w:r w:rsidRPr="005B46B6">
        <w:rPr>
          <w:sz w:val="16"/>
        </w:rPr>
        <w:t xml:space="preserve"> yet another public health </w:t>
      </w:r>
      <w:r w:rsidRPr="005B46B6">
        <w:rPr>
          <w:rStyle w:val="StyleUnderline"/>
        </w:rPr>
        <w:t xml:space="preserve">threat from </w:t>
      </w:r>
      <w:r w:rsidRPr="005B46B6">
        <w:rPr>
          <w:rStyle w:val="Emphasis"/>
        </w:rPr>
        <w:t>rising carbon dioxide</w:t>
      </w:r>
      <w:r w:rsidRPr="005B46B6">
        <w:rPr>
          <w:rStyle w:val="StyleUnderline"/>
        </w:rPr>
        <w:t xml:space="preserve">: </w:t>
      </w:r>
      <w:r w:rsidRPr="005B46B6">
        <w:rPr>
          <w:rStyle w:val="Emphasis"/>
        </w:rPr>
        <w:t>Fewer nutrients</w:t>
      </w:r>
      <w:r w:rsidRPr="005B46B6">
        <w:rPr>
          <w:rStyle w:val="StyleUnderline"/>
        </w:rPr>
        <w:t xml:space="preserve"> in important food crops</w:t>
      </w:r>
      <w:r w:rsidRPr="005B46B6">
        <w:rPr>
          <w:sz w:val="16"/>
        </w:rPr>
        <w:t xml:space="preserve">, including wheat, rice and soybeans. In other words, it's not just quantity, but also </w:t>
      </w:r>
      <w:r w:rsidRPr="005B46B6">
        <w:rPr>
          <w:rStyle w:val="StyleUnderline"/>
        </w:rPr>
        <w:t>quality</w:t>
      </w:r>
      <w:r w:rsidRPr="005B46B6">
        <w:rPr>
          <w:sz w:val="16"/>
        </w:rPr>
        <w:t xml:space="preserve"> that </w:t>
      </w:r>
      <w:r w:rsidRPr="005B46B6">
        <w:rPr>
          <w:rStyle w:val="StyleUnderline"/>
        </w:rPr>
        <w:t>is at stake</w:t>
      </w:r>
      <w:r w:rsidRPr="005B46B6">
        <w:rPr>
          <w:sz w:val="16"/>
        </w:rPr>
        <w:t xml:space="preserve">. </w:t>
      </w:r>
      <w:r w:rsidRPr="005B46B6">
        <w:rPr>
          <w:rStyle w:val="StyleUnderline"/>
        </w:rPr>
        <w:t>Researchers</w:t>
      </w:r>
      <w:r w:rsidRPr="005B46B6">
        <w:rPr>
          <w:sz w:val="16"/>
        </w:rPr>
        <w:t xml:space="preserve"> simulated conditions expected by mid-century and </w:t>
      </w:r>
      <w:r w:rsidRPr="005B46B6">
        <w:rPr>
          <w:rStyle w:val="StyleUnderline"/>
        </w:rPr>
        <w:t xml:space="preserve">found </w:t>
      </w:r>
      <w:r w:rsidRPr="005B46B6">
        <w:rPr>
          <w:rStyle w:val="Emphasis"/>
          <w:b/>
        </w:rPr>
        <w:t>significant reductions in zinc, iron and protein</w:t>
      </w:r>
      <w:r w:rsidRPr="005B46B6">
        <w:rPr>
          <w:sz w:val="16"/>
        </w:rPr>
        <w:t>. "The nutritional impacts of these large environmental perturbations is one of the biggest public health challenges we face," said Dr. Samuel Myers, an environmental health expert at the Harvard School of Public Health and lead author on the paper. Nearly 2 billion of the world's people receive the majority of their zinc and iron from food crops. The minerals are critical for a healthy, functioning body -- everything from the immune system to the brain. A lack of protein is also dangerous, and can lead to stunted growth and losses in muscle mass, including a weakened heart. "</w:t>
      </w:r>
      <w:r w:rsidRPr="005B46B6">
        <w:rPr>
          <w:rStyle w:val="StyleUnderline"/>
        </w:rPr>
        <w:t xml:space="preserve">We can now produce more calories than we need to feed every person on the planet, but what we really have a problem with is </w:t>
      </w:r>
      <w:r w:rsidRPr="005B46B6">
        <w:rPr>
          <w:rStyle w:val="Emphasis"/>
        </w:rPr>
        <w:t>malnutrition</w:t>
      </w:r>
      <w:r w:rsidRPr="005B46B6">
        <w:rPr>
          <w:sz w:val="16"/>
        </w:rPr>
        <w:t xml:space="preserve">," added Cornell's Wolfe. </w:t>
      </w:r>
      <w:r w:rsidRPr="005B46B6">
        <w:rPr>
          <w:rStyle w:val="StyleUnderline"/>
        </w:rPr>
        <w:t>"</w:t>
      </w:r>
      <w:r w:rsidRPr="005B46B6">
        <w:rPr>
          <w:rStyle w:val="Emphasis"/>
          <w:b/>
        </w:rPr>
        <w:t>A higher carbon dioxide world is going to work against us</w:t>
      </w:r>
      <w:r w:rsidRPr="005B46B6">
        <w:rPr>
          <w:rStyle w:val="StyleUnderline"/>
        </w:rPr>
        <w:t>." Carbon dioxide may help a plant produce more sugars, starches and other high-energy carbohydrates. A resulting low</w:t>
      </w:r>
      <w:r w:rsidRPr="005B46B6">
        <w:rPr>
          <w:rStyle w:val="Emphasis"/>
        </w:rPr>
        <w:t>-level swap of protein for carbohydrates</w:t>
      </w:r>
      <w:r w:rsidRPr="005B46B6">
        <w:rPr>
          <w:rStyle w:val="StyleUnderline"/>
        </w:rPr>
        <w:t xml:space="preserve"> may increase risks</w:t>
      </w:r>
      <w:r w:rsidRPr="005B46B6">
        <w:rPr>
          <w:sz w:val="16"/>
        </w:rPr>
        <w:t xml:space="preserve"> of obesity, diabetes, heart disease and other chronic diseases in both the developed and developing worlds, Myers said.</w:t>
      </w:r>
    </w:p>
    <w:p w:rsidR="00A1147E" w:rsidRPr="005B46B6" w:rsidRDefault="00A1147E" w:rsidP="002547E1">
      <w:pPr>
        <w:spacing w:after="0"/>
      </w:pPr>
    </w:p>
    <w:p w:rsidR="003A47C0" w:rsidRPr="005B46B6" w:rsidRDefault="003B2AF9" w:rsidP="002547E1">
      <w:pPr>
        <w:spacing w:after="0"/>
        <w:rPr>
          <w:b/>
        </w:rPr>
      </w:pPr>
      <w:r w:rsidRPr="005B46B6">
        <w:rPr>
          <w:b/>
        </w:rPr>
        <w:t xml:space="preserve">CO2 decreases plant </w:t>
      </w:r>
      <w:r w:rsidRPr="005B46B6">
        <w:rPr>
          <w:b/>
          <w:u w:val="single"/>
        </w:rPr>
        <w:t>protein</w:t>
      </w:r>
      <w:r w:rsidRPr="005B46B6">
        <w:rPr>
          <w:b/>
        </w:rPr>
        <w:t xml:space="preserve"> and </w:t>
      </w:r>
      <w:r w:rsidRPr="005B46B6">
        <w:rPr>
          <w:b/>
          <w:u w:val="single"/>
        </w:rPr>
        <w:t>nutrition</w:t>
      </w:r>
      <w:r w:rsidRPr="005B46B6">
        <w:rPr>
          <w:b/>
        </w:rPr>
        <w:t xml:space="preserve"> – that forces insects to eat </w:t>
      </w:r>
      <w:r w:rsidRPr="005B46B6">
        <w:rPr>
          <w:b/>
          <w:u w:val="single"/>
        </w:rPr>
        <w:t>more than usual</w:t>
      </w:r>
    </w:p>
    <w:p w:rsidR="00E90E6E" w:rsidRPr="005B46B6" w:rsidRDefault="00E90E6E" w:rsidP="002547E1">
      <w:pPr>
        <w:spacing w:after="0"/>
      </w:pPr>
      <w:r w:rsidRPr="005B46B6">
        <w:rPr>
          <w:b/>
        </w:rPr>
        <w:t xml:space="preserve">Yin et al. </w:t>
      </w:r>
      <w:r w:rsidR="00743CB0" w:rsidRPr="005B46B6">
        <w:rPr>
          <w:b/>
        </w:rPr>
        <w:t>4/1/</w:t>
      </w:r>
      <w:r w:rsidRPr="005B46B6">
        <w:t>14</w:t>
      </w:r>
      <w:r w:rsidR="00355C25" w:rsidRPr="005B46B6">
        <w:t xml:space="preserve"> (</w:t>
      </w:r>
      <w:r w:rsidRPr="005B46B6">
        <w:t>Jin Yin</w:t>
      </w:r>
      <w:r w:rsidR="00355C25" w:rsidRPr="005B46B6">
        <w:t xml:space="preserve">, Yucheng Sun, </w:t>
      </w:r>
      <w:r w:rsidRPr="005B46B6">
        <w:t>and Feng Ge –</w:t>
      </w:r>
      <w:r w:rsidR="00355C25" w:rsidRPr="005B46B6">
        <w:t xml:space="preserve"> State Key Laboratory of Integrated Management of Pest Insects and Rodents, Institute of Zoology</w:t>
      </w:r>
      <w:r w:rsidRPr="005B46B6">
        <w:t xml:space="preserve">, </w:t>
      </w:r>
      <w:r w:rsidR="00355C25" w:rsidRPr="005B46B6">
        <w:t xml:space="preserve">Chinese Academy of Sciences, </w:t>
      </w:r>
      <w:r w:rsidRPr="005B46B6">
        <w:t xml:space="preserve">“Reduced plant nutrition under elevated CO2 depresses the immunocompetence of cotton bollworm against its endoparasite”, </w:t>
      </w:r>
      <w:r w:rsidR="003A47C0" w:rsidRPr="005B46B6">
        <w:t>Science Reports 4, 4/1/14, RSpec)</w:t>
      </w:r>
    </w:p>
    <w:p w:rsidR="00A1147E" w:rsidRPr="005B46B6" w:rsidRDefault="00A1147E" w:rsidP="002547E1">
      <w:pPr>
        <w:spacing w:after="0"/>
        <w:rPr>
          <w:sz w:val="16"/>
        </w:rPr>
      </w:pPr>
      <w:r w:rsidRPr="005B46B6">
        <w:rPr>
          <w:rStyle w:val="Emphasis"/>
        </w:rPr>
        <w:t>Elevated CO2</w:t>
      </w:r>
      <w:r w:rsidRPr="005B46B6">
        <w:rPr>
          <w:rStyle w:val="StyleUnderline"/>
        </w:rPr>
        <w:t xml:space="preserve"> alters the chemical composition of plant tissue</w:t>
      </w:r>
      <w:r w:rsidRPr="005B46B6">
        <w:rPr>
          <w:sz w:val="16"/>
        </w:rPr>
        <w:t xml:space="preserve">23. In response to atmospheric CO2 enrichment, </w:t>
      </w:r>
      <w:r w:rsidRPr="005B46B6">
        <w:rPr>
          <w:rStyle w:val="StyleUnderline"/>
        </w:rPr>
        <w:t xml:space="preserve">most plants </w:t>
      </w:r>
      <w:r w:rsidRPr="005B46B6">
        <w:rPr>
          <w:rStyle w:val="Emphasis"/>
        </w:rPr>
        <w:t>decrease the N and protein</w:t>
      </w:r>
      <w:r w:rsidRPr="005B46B6">
        <w:rPr>
          <w:rStyle w:val="StyleUnderline"/>
        </w:rPr>
        <w:t xml:space="preserve"> concentration of their larger foliage in order to sequester carbon</w:t>
      </w:r>
      <w:r w:rsidRPr="005B46B6">
        <w:rPr>
          <w:sz w:val="16"/>
        </w:rPr>
        <w:t xml:space="preserve">, </w:t>
      </w:r>
      <w:r w:rsidRPr="005B46B6">
        <w:rPr>
          <w:rStyle w:val="StyleUnderline"/>
        </w:rPr>
        <w:t>which</w:t>
      </w:r>
      <w:r w:rsidRPr="005B46B6">
        <w:rPr>
          <w:sz w:val="16"/>
        </w:rPr>
        <w:t xml:space="preserve">, in turn, </w:t>
      </w:r>
      <w:r w:rsidRPr="005B46B6">
        <w:rPr>
          <w:rStyle w:val="StyleUnderline"/>
        </w:rPr>
        <w:t xml:space="preserve">changes the </w:t>
      </w:r>
      <w:r w:rsidRPr="005B46B6">
        <w:rPr>
          <w:rStyle w:val="Emphasis"/>
        </w:rPr>
        <w:t>syntheses of nutrients</w:t>
      </w:r>
      <w:r w:rsidRPr="005B46B6">
        <w:rPr>
          <w:rStyle w:val="StyleUnderline"/>
        </w:rPr>
        <w:t xml:space="preserve"> and secondary metabolites in the plant</w:t>
      </w:r>
      <w:r w:rsidRPr="005B46B6">
        <w:rPr>
          <w:sz w:val="16"/>
        </w:rPr>
        <w:t xml:space="preserve">. </w:t>
      </w:r>
      <w:r w:rsidRPr="005B46B6">
        <w:rPr>
          <w:rStyle w:val="Emphasis"/>
          <w:b/>
        </w:rPr>
        <w:t>N is the most important limiting resource for herbivorous insec</w:t>
      </w:r>
      <w:r w:rsidRPr="005B46B6">
        <w:rPr>
          <w:rStyle w:val="StyleUnderline"/>
        </w:rPr>
        <w:t>t</w:t>
      </w:r>
      <w:r w:rsidRPr="005B46B6">
        <w:rPr>
          <w:sz w:val="16"/>
        </w:rPr>
        <w:t xml:space="preserve">s24, </w:t>
      </w:r>
      <w:r w:rsidRPr="005B46B6">
        <w:rPr>
          <w:rStyle w:val="StyleUnderline"/>
        </w:rPr>
        <w:t>and</w:t>
      </w:r>
      <w:r w:rsidRPr="005B46B6">
        <w:rPr>
          <w:sz w:val="16"/>
        </w:rPr>
        <w:t xml:space="preserve"> a decrease in the foliar N of host plants </w:t>
      </w:r>
      <w:r w:rsidRPr="005B46B6">
        <w:rPr>
          <w:rStyle w:val="StyleUnderline"/>
        </w:rPr>
        <w:t xml:space="preserve">could limit </w:t>
      </w:r>
      <w:r w:rsidRPr="005B46B6">
        <w:rPr>
          <w:rStyle w:val="Emphasis"/>
        </w:rPr>
        <w:t>insect growth</w:t>
      </w:r>
      <w:r w:rsidRPr="005B46B6">
        <w:rPr>
          <w:rStyle w:val="StyleUnderline"/>
        </w:rPr>
        <w:t xml:space="preserve"> and development</w:t>
      </w:r>
      <w:r w:rsidRPr="005B46B6">
        <w:rPr>
          <w:sz w:val="16"/>
        </w:rPr>
        <w:t xml:space="preserve">, decrease the survival rates of phytophagous insects, and further depress the defense capability of herbivore insects against their natural enemies25, 26. European grape berry moths, Eupoecilia ambiguella, were reared on five semi-artificial diets, and changes in the concentration of hemocytes and prophenoloxidase (PPO) activity were measured after a bacterial immune challenge. The result showed that the </w:t>
      </w:r>
      <w:r w:rsidRPr="005B46B6">
        <w:rPr>
          <w:rStyle w:val="StyleUnderline"/>
        </w:rPr>
        <w:t>nutritional quality of diets significantly affected</w:t>
      </w:r>
      <w:r w:rsidRPr="005B46B6">
        <w:rPr>
          <w:sz w:val="16"/>
        </w:rPr>
        <w:t xml:space="preserve"> the immune defenses of the </w:t>
      </w:r>
      <w:r w:rsidRPr="005B46B6">
        <w:rPr>
          <w:rStyle w:val="StyleUnderline"/>
        </w:rPr>
        <w:t>larvae</w:t>
      </w:r>
      <w:r w:rsidRPr="005B46B6">
        <w:rPr>
          <w:sz w:val="16"/>
        </w:rPr>
        <w:t>26.</w:t>
      </w:r>
    </w:p>
    <w:p w:rsidR="000013E0" w:rsidRPr="005B46B6" w:rsidRDefault="000013E0" w:rsidP="002547E1">
      <w:pPr>
        <w:spacing w:after="0"/>
        <w:rPr>
          <w:sz w:val="16"/>
        </w:rPr>
      </w:pPr>
    </w:p>
    <w:p w:rsidR="000013E0" w:rsidRPr="005B46B6" w:rsidRDefault="000013E0" w:rsidP="002547E1">
      <w:pPr>
        <w:spacing w:after="0"/>
        <w:rPr>
          <w:rStyle w:val="Style13ptBold"/>
        </w:rPr>
      </w:pPr>
      <w:r w:rsidRPr="005B46B6">
        <w:rPr>
          <w:rStyle w:val="Style13ptBold"/>
        </w:rPr>
        <w:t>CO2 is bad for crops--- kills nutrition</w:t>
      </w:r>
    </w:p>
    <w:p w:rsidR="000013E0" w:rsidRPr="005B46B6" w:rsidRDefault="000013E0" w:rsidP="002547E1">
      <w:pPr>
        <w:spacing w:after="0"/>
        <w:rPr>
          <w:rStyle w:val="Style13ptBold"/>
        </w:rPr>
      </w:pPr>
      <w:r w:rsidRPr="005B46B6">
        <w:rPr>
          <w:rStyle w:val="Style13ptBold"/>
        </w:rPr>
        <w:t>Berwyn, 14</w:t>
      </w:r>
      <w:r w:rsidRPr="005B46B6">
        <w:t>--- reporter at boulder weekly citing peerreviewed report (5/14/14, Bob, “Rising CO2 levels to cut key nutrients in global crops”, http://www.boulderweekly.com/article-12866-rising-co2-levels-to-cut-key-nutrients-in-global-crops.html,RE)</w:t>
      </w:r>
    </w:p>
    <w:p w:rsidR="000013E0" w:rsidRPr="005B46B6" w:rsidRDefault="000013E0" w:rsidP="002547E1">
      <w:pPr>
        <w:spacing w:after="0"/>
        <w:rPr>
          <w:rStyle w:val="StyleUnderline"/>
        </w:rPr>
      </w:pPr>
      <w:r w:rsidRPr="005B46B6">
        <w:rPr>
          <w:rStyle w:val="StyleUnderline"/>
        </w:rPr>
        <w:t xml:space="preserve">New research studying 41 strains of six different crops on three continents that was published May 7 in the scientific journal, </w:t>
      </w:r>
      <w:r w:rsidRPr="005B46B6">
        <w:rPr>
          <w:rStyle w:val="Emphasis"/>
        </w:rPr>
        <w:t>Nature, shows that as concentrations of atmospheric carbon dioxide increase, the nutritional content of key food crops will drop</w:t>
      </w:r>
      <w:r w:rsidRPr="005B46B6">
        <w:rPr>
          <w:sz w:val="16"/>
        </w:rPr>
        <w:t xml:space="preserve">, </w:t>
      </w:r>
      <w:r w:rsidRPr="005B46B6">
        <w:rPr>
          <w:rStyle w:val="Emphasis"/>
        </w:rPr>
        <w:t>exacerbating hunger woes for millions of people worldwide</w:t>
      </w:r>
      <w:r w:rsidRPr="005B46B6">
        <w:rPr>
          <w:sz w:val="16"/>
        </w:rPr>
        <w:t xml:space="preserve">. In some crops, </w:t>
      </w:r>
      <w:r w:rsidRPr="005B46B6">
        <w:rPr>
          <w:rStyle w:val="StyleUnderline"/>
        </w:rPr>
        <w:t>concentrations of nutrients could drop by as much as 10 percent when CO2 levels rise to 500 parts per million by mid-century. Harvard University public health researcher Samuel Myers says that the new research once and for all resolves questions about the impacts of CO2 on major food crops.</w:t>
      </w:r>
      <w:r w:rsidRPr="005B46B6">
        <w:rPr>
          <w:sz w:val="16"/>
        </w:rPr>
        <w:t xml:space="preserve"> “Already, two billion people are suffering from zinc and iron deficiencies. That equals 63 million life years lost,” Myers says, explaining </w:t>
      </w:r>
      <w:r w:rsidRPr="005B46B6">
        <w:rPr>
          <w:rStyle w:val="StyleUnderline"/>
        </w:rPr>
        <w:t xml:space="preserve">that the grains most affected by increased greenhouse gas emissions are exactly the ones that provide those nutrients. </w:t>
      </w:r>
      <w:r w:rsidRPr="005B46B6">
        <w:rPr>
          <w:sz w:val="16"/>
        </w:rPr>
        <w:t>“This is a huge public health problem today ... These are grains and legumes that people rely on for nutrition,” he says. “</w:t>
      </w:r>
      <w:r w:rsidRPr="005B46B6">
        <w:rPr>
          <w:rStyle w:val="StyleUnderline"/>
        </w:rPr>
        <w:t xml:space="preserve">Humanity is conducting a global experiment by rapidly altering the environmental conditions on the only habitable planet we know. As this experiment unfolds, there will undoubtedly be many surprises. Finding out that rising </w:t>
      </w:r>
      <w:r w:rsidRPr="005B46B6">
        <w:rPr>
          <w:rStyle w:val="Emphasis"/>
        </w:rPr>
        <w:t>CO2 threatens human nutrition is one such surprise</w:t>
      </w:r>
      <w:r w:rsidRPr="005B46B6">
        <w:rPr>
          <w:sz w:val="16"/>
        </w:rPr>
        <w:t xml:space="preserve">,” he says. “There’s no debate about what’s happening to CO2 </w:t>
      </w:r>
      <w:r w:rsidRPr="005B46B6">
        <w:rPr>
          <w:rStyle w:val="StyleUnderline"/>
        </w:rPr>
        <w:t>— it will continue to rise up to 550 ppm sometime in the next 40 years. Whether you believe in the greenhouse effect or not, this is the reality of what’s going to happen,</w:t>
      </w:r>
      <w:r w:rsidRPr="005B46B6">
        <w:rPr>
          <w:sz w:val="16"/>
        </w:rPr>
        <w:t xml:space="preserve">” he says, urging food policy experts to calculate the findings into their equations for trying to feed the world. Previous studies had shown similar effects, but were partly dismissed because they were conducted in greenhouses rather than in the open air. The new study used breakthrough technology that enables crops to be grown outdoors under simulated high CO2 conditions in 10- to 15-foot diameter circles, ringed by carbon dioxide emitting jets and wind and CO2 sensor in the center. After studying a wide variety of crops around the world and in different growing seasons, Myers says there is little doubt about the results, calling on agricultural researchers to try and develop crop strains that can thrive under conditions expected mid-century. Combined with other expected impacts, including reduced yields overall, food impacts could outweigh many other effects of global warming says </w:t>
      </w:r>
      <w:r w:rsidRPr="005B46B6">
        <w:rPr>
          <w:rStyle w:val="StyleUnderline"/>
        </w:rPr>
        <w:t xml:space="preserve">Howard Frumkin, dean of the University of Washington School of Health. Frumkin was not involved directly with the new CO2 study, but authored the health section of the National Climate Assessment released last week. </w:t>
      </w:r>
      <w:r w:rsidRPr="005B46B6">
        <w:rPr>
          <w:sz w:val="16"/>
        </w:rPr>
        <w:t>“In the big picture, looking at all the health impacts of climate change, the food impacts will be one of the biggest over time,” Frumkin says. “There has been a lot of focus on heatwaves and wildfires,” he continues, acknowledging that those events can affect thousands or even tens of thousands of people. “</w:t>
      </w:r>
      <w:r w:rsidRPr="005B46B6">
        <w:rPr>
          <w:rStyle w:val="StyleUnderline"/>
        </w:rPr>
        <w:t xml:space="preserve">But food issues could potentially be threatening millions and tens of millions. The biggest problem is the reduction in productivity,” </w:t>
      </w:r>
      <w:r w:rsidRPr="005B46B6">
        <w:rPr>
          <w:sz w:val="16"/>
        </w:rPr>
        <w:t>he says. “</w:t>
      </w:r>
      <w:r w:rsidRPr="005B46B6">
        <w:rPr>
          <w:rStyle w:val="StyleUnderline"/>
        </w:rPr>
        <w:t xml:space="preserve">Whole areas of the world will be much less able to produce food. Similarly, increasing CO2 in the world’s oceans will change marine cycles and affect people who depend on subsistence fishing.” </w:t>
      </w:r>
      <w:r w:rsidRPr="005B46B6">
        <w:rPr>
          <w:sz w:val="16"/>
        </w:rPr>
        <w:t xml:space="preserve">The climate assessment explains there may be some short-term changes wrought by climate change that could benefit some agricultural sectors, but that, by mid-century, nearly all the subsequent impacts are expected to be negative. In terms of agriculture, at least, there is reason to hope that humanity can adjust. “We’re pretty good at adapting,” Frumkin says, explaining that farmers have long been manipulating crops to maximize production and optimize crops for local and regional conditions. </w:t>
      </w:r>
      <w:r w:rsidRPr="005B46B6">
        <w:rPr>
          <w:rStyle w:val="StyleUnderline"/>
        </w:rPr>
        <w:t>Myers says wheat and rice were most affected by increasing CO2 levels. Zinc, iron and protein concentrations in wheat grains grown at sites with increased CO2 were reduced by 9.3 percent, 5.1</w:t>
      </w:r>
      <w:r w:rsidRPr="005B46B6">
        <w:rPr>
          <w:sz w:val="16"/>
        </w:rPr>
        <w:t xml:space="preserve"> percent and 6.3 percent respectively, compared with wheat grown at ambient CO2. Zinc and iron were also significantly reduced in legumes; protein was not. </w:t>
      </w:r>
      <w:r w:rsidRPr="005B46B6">
        <w:rPr>
          <w:rStyle w:val="StyleUnderline"/>
        </w:rPr>
        <w:t>The finding that so-called C3 grains and legumes (wheat, rice, soybeans and peas, for example) lo</w:t>
      </w:r>
      <w:r w:rsidRPr="005B46B6">
        <w:rPr>
          <w:rStyle w:val="Emphasis"/>
        </w:rPr>
        <w:t>st iron and zinc at elevated CO2 is significant</w:t>
      </w:r>
      <w:r w:rsidRPr="005B46B6">
        <w:rPr>
          <w:sz w:val="16"/>
        </w:rPr>
        <w:t xml:space="preserve">. Myers and his colleagues estimate that </w:t>
      </w:r>
      <w:r w:rsidRPr="005B46B6">
        <w:rPr>
          <w:rStyle w:val="StyleUnderline"/>
        </w:rPr>
        <w:t>two to three billion people around the world receive 70 percent or more of their dietary zinc and/or iron from C3 crops</w:t>
      </w:r>
      <w:r w:rsidRPr="005B46B6">
        <w:rPr>
          <w:sz w:val="16"/>
        </w:rPr>
        <w:t xml:space="preserve">, particularly in the developing world, where zinc and iron deficiency is already a major health concern. The researchers were surprised to find that zinc and iron varied substantially across cultivars of </w:t>
      </w:r>
      <w:r w:rsidRPr="005B46B6">
        <w:rPr>
          <w:rStyle w:val="StyleUnderline"/>
        </w:rPr>
        <w:t>rice. That finding suggests that there could be an opportunity to breed reduced sensitivity to the effect of elevated CO2 into crop cultivars in the future. Over time, climate change is expected to increase the annual variation in crop and livestock production because of its effects on weather patterns and because of increases in some types of extreme</w:t>
      </w:r>
      <w:r w:rsidRPr="005B46B6">
        <w:rPr>
          <w:sz w:val="16"/>
        </w:rPr>
        <w:t xml:space="preserve"> </w:t>
      </w:r>
      <w:r w:rsidRPr="005B46B6">
        <w:rPr>
          <w:rStyle w:val="StyleUnderline"/>
        </w:rPr>
        <w:t>weather events. Overall implications for production are for increased uncertainty in production totals</w:t>
      </w:r>
      <w:r w:rsidRPr="005B46B6">
        <w:rPr>
          <w:sz w:val="16"/>
        </w:rPr>
        <w:t xml:space="preserve">, which affects both domestic and international markets and food prices. Recent analysis suggests </w:t>
      </w:r>
      <w:r w:rsidRPr="005B46B6">
        <w:rPr>
          <w:rStyle w:val="Emphasis"/>
        </w:rPr>
        <w:t>that climate change has an outsized influence on year-to-year swings in corn prices in the United States.</w:t>
      </w:r>
      <w:r w:rsidRPr="005B46B6">
        <w:rPr>
          <w:sz w:val="16"/>
        </w:rPr>
        <w:t xml:space="preserve"> </w:t>
      </w:r>
      <w:r w:rsidRPr="005B46B6">
        <w:rPr>
          <w:rStyle w:val="StyleUnderline"/>
        </w:rPr>
        <w:t>Increased heat waves and the potential for other extreme weather events also has the potential to disrupt animal production. For cattle that breed during spring and summer, exposure to high temperatures reduces conception rates. Livestock and dairy production are more affected by the number of days of extreme heat than by increases in average temperature. Elevated humidity exacerbates the impact of high temperatures on animal health and performance.</w:t>
      </w:r>
    </w:p>
    <w:p w:rsidR="00FF7047" w:rsidRPr="005B46B6" w:rsidRDefault="00FF7047" w:rsidP="002547E1">
      <w:pPr>
        <w:spacing w:after="0"/>
        <w:rPr>
          <w:b/>
        </w:rPr>
      </w:pPr>
      <w:r w:rsidRPr="005B46B6">
        <w:rPr>
          <w:b/>
        </w:rPr>
        <w:t xml:space="preserve">The newest studies prove elevated CO2 decrease food quality—warming inhibits the conversion of nitrate into protein </w:t>
      </w:r>
    </w:p>
    <w:p w:rsidR="00FF7047" w:rsidRPr="005B46B6" w:rsidRDefault="00FF7047" w:rsidP="002547E1">
      <w:pPr>
        <w:spacing w:after="0"/>
      </w:pPr>
      <w:r w:rsidRPr="005B46B6">
        <w:rPr>
          <w:rStyle w:val="Style13ptBold"/>
        </w:rPr>
        <w:t xml:space="preserve">University of California—Davis 14, </w:t>
      </w:r>
      <w:r w:rsidRPr="005B46B6">
        <w:t xml:space="preserve">UC Davis is a global community of individuals united to better humanity and our natural world while seeking solutions to some of our most pressing challenges. Located near the California state capital, UC Davis has more than 34,000 students, and the full-time equivalent of 4,100 faculty and other academics and 17,400 staff. The campus has an annual research budget of over $750 million, a comprehensive health system and about two dozen specialized research centers. The university offers interdisciplinary graduate study and 99 undergraduate majors in four colleges and six professional schools (UC Davis, “Field study shows why food quality will suffer with rising CO2,” 4/7/14, </w:t>
      </w:r>
      <w:hyperlink r:id="rId115" w:history="1">
        <w:r w:rsidRPr="005B46B6">
          <w:rPr>
            <w:rStyle w:val="Hyperlink"/>
          </w:rPr>
          <w:t>http://news.ucdavis.edu/search/news_detail.lasso?id=10886)//ADravid</w:t>
        </w:r>
      </w:hyperlink>
      <w:r w:rsidRPr="005B46B6">
        <w:t xml:space="preserve"> </w:t>
      </w:r>
    </w:p>
    <w:p w:rsidR="00FF7047" w:rsidRPr="005B46B6" w:rsidRDefault="00FF7047" w:rsidP="002547E1">
      <w:pPr>
        <w:spacing w:after="0"/>
      </w:pPr>
      <w:r w:rsidRPr="005B46B6">
        <w:rPr>
          <w:sz w:val="12"/>
          <w:szCs w:val="12"/>
        </w:rPr>
        <w:t>For the first time,</w:t>
      </w:r>
      <w:r w:rsidRPr="005B46B6">
        <w:t xml:space="preserve"> </w:t>
      </w:r>
      <w:r w:rsidRPr="005B46B6">
        <w:rPr>
          <w:rStyle w:val="StyleUnderline"/>
        </w:rPr>
        <w:t xml:space="preserve">a field test has demonstrated that elevated levels of carbon dioxide inhibit plants’ assimilation of nitrate into proteins, indicating that </w:t>
      </w:r>
      <w:r w:rsidRPr="005B46B6">
        <w:rPr>
          <w:rStyle w:val="Emphasis"/>
        </w:rPr>
        <w:t>the nutritional quality of food crops is at risk as climate change intensifies</w:t>
      </w:r>
      <w:r w:rsidRPr="005B46B6">
        <w:rPr>
          <w:rStyle w:val="StyleUnderline"/>
        </w:rPr>
        <w:t>.</w:t>
      </w:r>
      <w:r w:rsidRPr="005B46B6">
        <w:t xml:space="preserve"> </w:t>
      </w:r>
      <w:r w:rsidRPr="005B46B6">
        <w:rPr>
          <w:rStyle w:val="StyleUnderline"/>
        </w:rPr>
        <w:t>Findings from this wheat field-test study, led by a University of California, Davis, plant scientist, are reported online</w:t>
      </w:r>
      <w:r w:rsidRPr="005B46B6">
        <w:t xml:space="preserve"> </w:t>
      </w:r>
      <w:r w:rsidRPr="005B46B6">
        <w:rPr>
          <w:sz w:val="12"/>
          <w:szCs w:val="12"/>
        </w:rPr>
        <w:t>in the journal Nature Climate Change.</w:t>
      </w:r>
      <w:r w:rsidRPr="005B46B6">
        <w:t xml:space="preserve"> “</w:t>
      </w:r>
      <w:r w:rsidRPr="005B46B6">
        <w:rPr>
          <w:rStyle w:val="StyleUnderline"/>
        </w:rPr>
        <w:t>Food quality is declining under the rising levels of atmospheric carbon dioxide that we are experiencing,”</w:t>
      </w:r>
      <w:r w:rsidRPr="005B46B6">
        <w:t xml:space="preserve"> </w:t>
      </w:r>
      <w:r w:rsidRPr="005B46B6">
        <w:rPr>
          <w:sz w:val="12"/>
          <w:szCs w:val="12"/>
        </w:rPr>
        <w:t>said lead author Arnold Bloom, a professor in the Department of Plant Sciences.</w:t>
      </w:r>
      <w:r w:rsidRPr="005B46B6">
        <w:t xml:space="preserve"> “</w:t>
      </w:r>
      <w:r w:rsidRPr="005B46B6">
        <w:rPr>
          <w:rStyle w:val="StyleUnderline"/>
        </w:rPr>
        <w:t xml:space="preserve">Several explanations for this decline have been put forward, but this is the first study to demonstrate that </w:t>
      </w:r>
      <w:r w:rsidRPr="005B46B6">
        <w:rPr>
          <w:rStyle w:val="Emphasis"/>
        </w:rPr>
        <w:t>elevated carbon dioxide inhibits the conversion of nitrate into protein in a field-grown crop,</w:t>
      </w:r>
      <w:r w:rsidRPr="005B46B6">
        <w:t xml:space="preserve">” </w:t>
      </w:r>
      <w:r w:rsidRPr="005B46B6">
        <w:rPr>
          <w:sz w:val="12"/>
          <w:szCs w:val="12"/>
        </w:rPr>
        <w:t xml:space="preserve">he said. </w:t>
      </w:r>
      <w:r w:rsidRPr="005B46B6">
        <w:rPr>
          <w:rStyle w:val="StyleUnderline"/>
        </w:rPr>
        <w:t>The assimilation, or processing, of nitrogen plays a key role in the plant’s growth and productivity.</w:t>
      </w:r>
      <w:r w:rsidRPr="005B46B6">
        <w:rPr>
          <w:sz w:val="12"/>
          <w:szCs w:val="12"/>
        </w:rPr>
        <w:t xml:space="preserve"> In food crops, it is especially important because </w:t>
      </w:r>
      <w:r w:rsidRPr="005B46B6">
        <w:rPr>
          <w:rStyle w:val="Emphasis"/>
        </w:rPr>
        <w:t>plants use nitrogen to produce the proteins that are vital for human nutrition.</w:t>
      </w:r>
      <w:r w:rsidRPr="005B46B6">
        <w:t xml:space="preserve"> </w:t>
      </w:r>
      <w:r w:rsidRPr="005B46B6">
        <w:rPr>
          <w:rStyle w:val="StyleUnderline"/>
        </w:rPr>
        <w:t>Wheat, in particular, provides nearly one-fourth of all protein in the global human diet.</w:t>
      </w:r>
      <w:r w:rsidRPr="005B46B6">
        <w:t xml:space="preserve"> </w:t>
      </w:r>
      <w:r w:rsidRPr="005B46B6">
        <w:rPr>
          <w:sz w:val="12"/>
          <w:szCs w:val="12"/>
        </w:rPr>
        <w:t>Many previous laboratory studies had demonstrated that elevated levels of atmospheric carbon dioxide inhibited nitrate assimilation in the leaves of grain and non-legume plants; however there had been no verification of this relationship in field-grown plants. Wheat field study</w:t>
      </w:r>
      <w:r w:rsidRPr="005B46B6">
        <w:t xml:space="preserve"> </w:t>
      </w:r>
      <w:r w:rsidRPr="005B46B6">
        <w:rPr>
          <w:rStyle w:val="StyleUnderline"/>
        </w:rPr>
        <w:t xml:space="preserve">To observe the response of wheat to different levels of atmospheric carbon dioxide, the researchers examined samples of wheat that had been grown in 1996 and 1997 </w:t>
      </w:r>
      <w:r w:rsidRPr="005B46B6">
        <w:rPr>
          <w:sz w:val="12"/>
          <w:szCs w:val="12"/>
        </w:rPr>
        <w:t>in the Maricopa Agricultural Center near Phoenix, Ariz</w:t>
      </w:r>
      <w:r w:rsidRPr="005B46B6">
        <w:t xml:space="preserve">. </w:t>
      </w:r>
      <w:r w:rsidRPr="005B46B6">
        <w:rPr>
          <w:rStyle w:val="StyleUnderline"/>
        </w:rPr>
        <w:t>At that time, carbon dioxide-enriched air was released in the fields, creating an elevated level of atmospheric carbon at the test plots</w:t>
      </w:r>
      <w:r w:rsidRPr="005B46B6">
        <w:t xml:space="preserve">, </w:t>
      </w:r>
      <w:r w:rsidRPr="005B46B6">
        <w:rPr>
          <w:sz w:val="12"/>
          <w:szCs w:val="12"/>
        </w:rPr>
        <w:t xml:space="preserve">similar to what is now expected to be present in the next few decades. </w:t>
      </w:r>
      <w:r w:rsidRPr="005B46B6">
        <w:rPr>
          <w:rStyle w:val="StyleUnderline"/>
        </w:rPr>
        <w:t>Control plantings of wheat were also grown in the ambient, untreated level of carbon dioxide</w:t>
      </w:r>
      <w:r w:rsidRPr="005B46B6">
        <w:t xml:space="preserve">. </w:t>
      </w:r>
      <w:r w:rsidRPr="005B46B6">
        <w:rPr>
          <w:sz w:val="12"/>
          <w:szCs w:val="12"/>
        </w:rPr>
        <w:t xml:space="preserve">Leaf material harvested from the various wheat tests plots was immediately placed on ice, and then was oven dried and stored in vacuum-sealed containers to minimize changes over time in various nitrogen compounds. A fast-forward through more than a decade found Bloom and the current research team able to conduct chemical analyses that were not available at the time the experimental wheat plants were harvested. In the recent study, </w:t>
      </w:r>
      <w:r w:rsidRPr="005B46B6">
        <w:rPr>
          <w:rStyle w:val="StyleUnderline"/>
        </w:rPr>
        <w:t>the researchers documented that three different measures of nitrate assimilation affirmed that the elevated level of atmospheric carbon dioxide had inhibited nitrate assimilation into protein in the field-grown wheat.</w:t>
      </w:r>
      <w:r w:rsidRPr="005B46B6">
        <w:rPr>
          <w:sz w:val="12"/>
          <w:szCs w:val="12"/>
        </w:rPr>
        <w:t xml:space="preserve"> “These field results are consistent with findings from previous laboratory studies, which showed that there are several physiological mechanisms responsible for carbon dioxide’s inhibition of nitrate assimilation in leaves,” Bloom said. 3 percent protein decline expected Bloom noted that other studies also have shown that protein concentrations in the grain of wheat, rice and barley — as well as in potato tubers — decline, on average, by approximately 8 percent under elevated levels of atmospheric carbon dioxide. </w:t>
      </w:r>
      <w:r w:rsidRPr="005B46B6">
        <w:t>“</w:t>
      </w:r>
      <w:r w:rsidRPr="005B46B6">
        <w:rPr>
          <w:rStyle w:val="StyleUnderline"/>
        </w:rPr>
        <w:t>When this decline is factored into the respective portion of dietary protein that humans derive from these various crops, it becomes clear that the overall amount of protein available for human consumption may drop</w:t>
      </w:r>
      <w:r w:rsidRPr="005B46B6">
        <w:t xml:space="preserve"> </w:t>
      </w:r>
      <w:r w:rsidRPr="005B46B6">
        <w:rPr>
          <w:sz w:val="12"/>
          <w:szCs w:val="12"/>
        </w:rPr>
        <w:t>by about 3 percent as atmospheric carbon dioxide reaches the levels anticipated to occur during the next few decades,” Bloom said. While heavy nitrogen fertilization could partially compensate for this decline in food quality, it would also have negative consequences including higher costs, more nitrate leaching into groundwater and increased emissions of the greenhouse gas nitrous oxide, he said. In addition to Bloom, the research team on this study included Martin Burger, currently in UC Davis’ Department of Land, Air and Water Resources; and Bruce A. Kimball and Paul J. Pinter, both of the U.S. Department of Agriculture’s U.S. Arid-Land Agricultural Research Center in Maricopa, Ariz. Funding for the study was provided by the National Science Foundation and the National Research Initiative competitive grants program of the U.S. Department of Agriculture’s National Institute of Food and Agriculture</w:t>
      </w:r>
      <w:r w:rsidRPr="005B46B6">
        <w:t>.</w:t>
      </w:r>
    </w:p>
    <w:p w:rsidR="000013E0" w:rsidRPr="005B46B6" w:rsidRDefault="000013E0" w:rsidP="002547E1">
      <w:pPr>
        <w:spacing w:after="0"/>
        <w:rPr>
          <w:sz w:val="16"/>
        </w:rPr>
      </w:pPr>
    </w:p>
    <w:p w:rsidR="00A1147E" w:rsidRPr="005B46B6" w:rsidRDefault="007B6EA5" w:rsidP="002547E1">
      <w:pPr>
        <w:pStyle w:val="Heading1"/>
        <w:spacing w:before="0"/>
      </w:pPr>
      <w:r w:rsidRPr="005B46B6">
        <w:t>--</w:t>
      </w:r>
      <w:r w:rsidR="00F416CC" w:rsidRPr="005B46B6">
        <w:t>pests</w:t>
      </w:r>
    </w:p>
    <w:p w:rsidR="003367AB" w:rsidRPr="005B46B6" w:rsidRDefault="003367AB" w:rsidP="002547E1">
      <w:pPr>
        <w:spacing w:after="0"/>
      </w:pPr>
    </w:p>
    <w:p w:rsidR="003367AB" w:rsidRPr="005B46B6" w:rsidRDefault="003367AB" w:rsidP="002547E1">
      <w:pPr>
        <w:spacing w:after="0"/>
        <w:rPr>
          <w:b/>
          <w:u w:val="single"/>
        </w:rPr>
      </w:pPr>
      <w:r w:rsidRPr="005B46B6">
        <w:rPr>
          <w:b/>
        </w:rPr>
        <w:t xml:space="preserve">Pests comparatively </w:t>
      </w:r>
      <w:r w:rsidRPr="005B46B6">
        <w:rPr>
          <w:b/>
          <w:u w:val="single"/>
        </w:rPr>
        <w:t>outweigh</w:t>
      </w:r>
    </w:p>
    <w:p w:rsidR="003367AB" w:rsidRPr="005B46B6" w:rsidRDefault="003367AB" w:rsidP="002547E1">
      <w:pPr>
        <w:spacing w:after="0"/>
      </w:pPr>
      <w:r w:rsidRPr="005B46B6">
        <w:rPr>
          <w:b/>
        </w:rPr>
        <w:t>Johnson and Riegler 13</w:t>
      </w:r>
      <w:r w:rsidRPr="005B46B6">
        <w:t xml:space="preserve"> (Scott Johnson and Markus Riegler, “Root Damage by Insects Reverses the Effects of Elevated Atmospheric CO2 on Eucalypt Seedlings”, 11/18/13, PLOS, peer reviewed, RSpec)</w:t>
      </w:r>
    </w:p>
    <w:p w:rsidR="003367AB" w:rsidRPr="005B46B6" w:rsidRDefault="003367AB" w:rsidP="002547E1">
      <w:pPr>
        <w:spacing w:after="0"/>
        <w:rPr>
          <w:sz w:val="16"/>
        </w:rPr>
      </w:pPr>
      <w:r w:rsidRPr="005B46B6">
        <w:rPr>
          <w:sz w:val="16"/>
        </w:rPr>
        <w:t xml:space="preserve">This study has illustrated the potential for </w:t>
      </w:r>
      <w:r w:rsidRPr="005B46B6">
        <w:rPr>
          <w:rStyle w:val="StyleUnderline"/>
        </w:rPr>
        <w:t>soil-dwelling insect herbivores</w:t>
      </w:r>
      <w:r w:rsidRPr="005B46B6">
        <w:rPr>
          <w:sz w:val="16"/>
        </w:rPr>
        <w:t xml:space="preserve"> to </w:t>
      </w:r>
      <w:r w:rsidRPr="005B46B6">
        <w:rPr>
          <w:rStyle w:val="StyleUnderline"/>
        </w:rPr>
        <w:t xml:space="preserve">arrest or </w:t>
      </w:r>
      <w:r w:rsidRPr="005B46B6">
        <w:rPr>
          <w:rStyle w:val="Emphasis"/>
        </w:rPr>
        <w:t>reverse the effects of eCO2</w:t>
      </w:r>
      <w:r w:rsidRPr="005B46B6">
        <w:rPr>
          <w:rStyle w:val="StyleUnderline"/>
        </w:rPr>
        <w:t xml:space="preserve"> on plant physiology and </w:t>
      </w:r>
      <w:r w:rsidRPr="005B46B6">
        <w:rPr>
          <w:rStyle w:val="Emphasis"/>
        </w:rPr>
        <w:t>biomass accumulation</w:t>
      </w:r>
      <w:r w:rsidRPr="005B46B6">
        <w:rPr>
          <w:rStyle w:val="StyleUnderline"/>
        </w:rPr>
        <w:t>.</w:t>
      </w:r>
      <w:r w:rsidRPr="005B46B6">
        <w:rPr>
          <w:sz w:val="16"/>
        </w:rPr>
        <w:t xml:space="preserve"> Our results suggest that </w:t>
      </w:r>
      <w:r w:rsidRPr="005B46B6">
        <w:rPr>
          <w:rStyle w:val="Emphasis"/>
        </w:rPr>
        <w:t>root damage</w:t>
      </w:r>
      <w:r w:rsidRPr="005B46B6">
        <w:rPr>
          <w:rStyle w:val="StyleUnderline"/>
        </w:rPr>
        <w:t xml:space="preserve"> by these insects</w:t>
      </w:r>
      <w:r w:rsidRPr="005B46B6">
        <w:rPr>
          <w:sz w:val="16"/>
        </w:rPr>
        <w:t xml:space="preserve"> (arising through herbivory and mechanical attrition) </w:t>
      </w:r>
      <w:r w:rsidRPr="005B46B6">
        <w:rPr>
          <w:rStyle w:val="Emphasis"/>
        </w:rPr>
        <w:t>impaired water uptake</w:t>
      </w:r>
      <w:r w:rsidRPr="005B46B6">
        <w:rPr>
          <w:rStyle w:val="StyleUnderline"/>
        </w:rPr>
        <w:t xml:space="preserve"> which</w:t>
      </w:r>
      <w:r w:rsidRPr="005B46B6">
        <w:rPr>
          <w:sz w:val="16"/>
        </w:rPr>
        <w:t xml:space="preserve"> may have </w:t>
      </w:r>
      <w:r w:rsidRPr="005B46B6">
        <w:rPr>
          <w:rStyle w:val="Emphasis"/>
        </w:rPr>
        <w:t>curtailed photosynthesis activity</w:t>
      </w:r>
      <w:r w:rsidRPr="005B46B6">
        <w:rPr>
          <w:rStyle w:val="StyleUnderline"/>
        </w:rPr>
        <w:t xml:space="preserve"> and limited the plant’s capacity for biomass accumulation at eCO2</w:t>
      </w:r>
      <w:r w:rsidRPr="005B46B6">
        <w:rPr>
          <w:sz w:val="16"/>
        </w:rPr>
        <w:t xml:space="preserve">. The recent revelation that the majority of root herbivores reduce plant photosynthesis rates (by an average of 12%), whereas defoliators do the opposite [19], suggests that </w:t>
      </w:r>
      <w:r w:rsidRPr="005B46B6">
        <w:rPr>
          <w:rStyle w:val="StyleUnderline"/>
        </w:rPr>
        <w:t xml:space="preserve">belowground herbivores might have </w:t>
      </w:r>
      <w:r w:rsidRPr="005B46B6">
        <w:rPr>
          <w:rStyle w:val="Emphasis"/>
        </w:rPr>
        <w:t>more scope</w:t>
      </w:r>
      <w:r w:rsidRPr="005B46B6">
        <w:rPr>
          <w:rStyle w:val="StyleUnderline"/>
        </w:rPr>
        <w:t xml:space="preserve"> for </w:t>
      </w:r>
      <w:r w:rsidRPr="005B46B6">
        <w:rPr>
          <w:rStyle w:val="Emphasis"/>
        </w:rPr>
        <w:t>modifying plant responses to eCO2</w:t>
      </w:r>
      <w:r w:rsidRPr="005B46B6">
        <w:rPr>
          <w:sz w:val="16"/>
        </w:rPr>
        <w:t xml:space="preserve"> than aboveground herbivores. The present study provides some empirical basis for developing and testing hypotheses about how root damage by soil-dwelling insects may moderate plant responses to eCO2.</w:t>
      </w:r>
    </w:p>
    <w:p w:rsidR="00797490" w:rsidRPr="005B46B6" w:rsidRDefault="00797490" w:rsidP="002547E1">
      <w:pPr>
        <w:pStyle w:val="Heading1"/>
        <w:spacing w:before="0"/>
      </w:pPr>
      <w:r w:rsidRPr="005B46B6">
        <w:t>--weeds</w:t>
      </w:r>
    </w:p>
    <w:p w:rsidR="00797490" w:rsidRPr="005B46B6" w:rsidRDefault="00797490" w:rsidP="002547E1">
      <w:pPr>
        <w:spacing w:after="0"/>
      </w:pPr>
    </w:p>
    <w:p w:rsidR="00797490" w:rsidRPr="005B46B6" w:rsidRDefault="00797490" w:rsidP="002547E1">
      <w:pPr>
        <w:spacing w:after="0"/>
        <w:rPr>
          <w:rStyle w:val="Style13ptBold"/>
        </w:rPr>
      </w:pPr>
      <w:r w:rsidRPr="005B46B6">
        <w:rPr>
          <w:rStyle w:val="Style13ptBold"/>
        </w:rPr>
        <w:t>CO2 increases weeds --- kills plants</w:t>
      </w:r>
    </w:p>
    <w:p w:rsidR="00797490" w:rsidRPr="005B46B6" w:rsidRDefault="00797490" w:rsidP="002547E1">
      <w:pPr>
        <w:spacing w:after="0"/>
        <w:rPr>
          <w:rStyle w:val="Style13ptBold"/>
        </w:rPr>
      </w:pPr>
      <w:r w:rsidRPr="005B46B6">
        <w:rPr>
          <w:rStyle w:val="Style13ptBold"/>
        </w:rPr>
        <w:t xml:space="preserve">Runyon, 14 </w:t>
      </w:r>
      <w:r w:rsidRPr="005B46B6">
        <w:t xml:space="preserve">--- reporter for NPR (3/25/14, Luke, “In Ranchers Vs. Weeds, Climate Change Gives Weeds An Edge”, </w:t>
      </w:r>
      <w:hyperlink r:id="rId116" w:history="1">
        <w:r w:rsidRPr="005B46B6">
          <w:rPr>
            <w:rStyle w:val="Hyperlink"/>
          </w:rPr>
          <w:t>http://www.npr.org/blogs/thesalt/2014/03/25/294351697/ranchers-brace-for-weed-invasion-as-climate-change-takes-hold</w:t>
        </w:r>
      </w:hyperlink>
      <w:r w:rsidRPr="005B46B6">
        <w:t>, RE)</w:t>
      </w:r>
    </w:p>
    <w:p w:rsidR="00797490" w:rsidRPr="005B46B6" w:rsidRDefault="00797490" w:rsidP="002547E1">
      <w:pPr>
        <w:spacing w:after="0"/>
        <w:rPr>
          <w:sz w:val="16"/>
        </w:rPr>
      </w:pPr>
      <w:r w:rsidRPr="005B46B6">
        <w:rPr>
          <w:rStyle w:val="StyleUnderline"/>
        </w:rPr>
        <w:t xml:space="preserve">Most climate models paint a bleak picture of the Great Plains a century from now as a hot region besieged by heavy rainstorms and flooding. </w:t>
      </w:r>
      <w:r w:rsidRPr="005B46B6">
        <w:rPr>
          <w:sz w:val="16"/>
        </w:rPr>
        <w:t xml:space="preserve">And </w:t>
      </w:r>
      <w:r w:rsidRPr="005B46B6">
        <w:rPr>
          <w:rStyle w:val="Emphasis"/>
        </w:rPr>
        <w:t>new studies suggest that climate change may bring farmers another headache: more invasive plants.</w:t>
      </w:r>
      <w:r w:rsidRPr="005B46B6">
        <w:rPr>
          <w:sz w:val="16"/>
        </w:rPr>
        <w:t xml:space="preserve"> Ask most Midwestern and Rocky Mountain ranchers about </w:t>
      </w:r>
      <w:r w:rsidRPr="005B46B6">
        <w:rPr>
          <w:rStyle w:val="StyleUnderline"/>
        </w:rPr>
        <w:t>the weeds they pull their hair out over and be prepared for a long list.</w:t>
      </w:r>
      <w:r w:rsidRPr="005B46B6">
        <w:rPr>
          <w:sz w:val="16"/>
        </w:rPr>
        <w:t xml:space="preserve"> There's cheat grass in Nebraska, red brome in Utah and yellow star thistle in California. And they can't count on cattle to gobble them up. Depending on the plant, most cattle either don't want to eat it or could get sick if they do. "You kinda have to teach them about a new plant," says Ellen Nelson, a rancher in north-central Colorado who has a weed problem. "I've gotten some of them to eat some, but in general, that's a hard one." </w:t>
      </w:r>
      <w:r w:rsidRPr="005B46B6">
        <w:rPr>
          <w:rStyle w:val="StyleUnderline"/>
        </w:rPr>
        <w:t>As climate change takes hold, it's likely to only get worse, not just for Nelson, but for ranchers across the country</w:t>
      </w:r>
      <w:r w:rsidRPr="005B46B6">
        <w:rPr>
          <w:sz w:val="16"/>
        </w:rPr>
        <w:t xml:space="preserve">. In 2005, U.S. Department of </w:t>
      </w:r>
      <w:r w:rsidRPr="005B46B6">
        <w:rPr>
          <w:rStyle w:val="StyleUnderline"/>
        </w:rPr>
        <w:t xml:space="preserve">Agriculture research ecologist Dana Blumenthal set out to find out just how it will get worse. </w:t>
      </w:r>
      <w:r w:rsidRPr="005B46B6">
        <w:rPr>
          <w:sz w:val="16"/>
        </w:rPr>
        <w:t>Specifically</w:t>
      </w:r>
      <w:r w:rsidRPr="005B46B6">
        <w:rPr>
          <w:rStyle w:val="StyleUnderline"/>
        </w:rPr>
        <w:t>, he wanted to know what effect climate change will have on a noxious weed</w:t>
      </w:r>
      <w:r w:rsidRPr="005B46B6">
        <w:rPr>
          <w:sz w:val="16"/>
        </w:rPr>
        <w:t xml:space="preserve"> called Dalmatian </w:t>
      </w:r>
      <w:r w:rsidRPr="005B46B6">
        <w:rPr>
          <w:rStyle w:val="StyleUnderline"/>
        </w:rPr>
        <w:t>toadflax that's encroached on grasslands in 32 U.S. states. For about eight years Blumenthal and his team simulated one possible future climate in the Wyoming grassland. They used a heating apparatus to keep test plots warmer than normal, and pumped carbon dioxide into the air surrounding the toadflax. The warming and CO2 weren't set at doomsday levels, but rather conservative levels</w:t>
      </w:r>
      <w:r w:rsidRPr="005B46B6">
        <w:rPr>
          <w:sz w:val="16"/>
        </w:rPr>
        <w:t xml:space="preserve"> Blumenthal says the Plains could see within a century. </w:t>
      </w:r>
      <w:r w:rsidRPr="005B46B6">
        <w:rPr>
          <w:rStyle w:val="StyleUnderline"/>
        </w:rPr>
        <w:t xml:space="preserve">Under those conditions, Dalmatian toadflax flourished, growing in size 13-fold and producing more seeds. </w:t>
      </w:r>
      <w:r w:rsidRPr="005B46B6">
        <w:rPr>
          <w:sz w:val="16"/>
        </w:rPr>
        <w:t>"</w:t>
      </w:r>
      <w:r w:rsidRPr="005B46B6">
        <w:rPr>
          <w:rStyle w:val="StyleUnderline"/>
        </w:rPr>
        <w:t xml:space="preserve">The simplest reason that invasive species are likely to do well under future conditions is that they are pretty much by definition good at dealing with change," Blumenthal said. </w:t>
      </w:r>
      <w:r w:rsidRPr="005B46B6">
        <w:rPr>
          <w:sz w:val="16"/>
        </w:rPr>
        <w:t xml:space="preserve">That's why Dalmatian toadflax could be emblematic of an even larger problem. </w:t>
      </w:r>
      <w:r w:rsidRPr="005B46B6">
        <w:rPr>
          <w:rStyle w:val="Emphasis"/>
        </w:rPr>
        <w:t xml:space="preserve">Invasive species are invasive because they can adapt quickly. </w:t>
      </w:r>
      <w:r w:rsidRPr="005B46B6">
        <w:rPr>
          <w:sz w:val="16"/>
        </w:rPr>
        <w:t xml:space="preserve">Similar field studies across the country have shown </w:t>
      </w:r>
      <w:r w:rsidRPr="005B46B6">
        <w:rPr>
          <w:rStyle w:val="StyleUnderline"/>
        </w:rPr>
        <w:t>other nasty weeds do well in warmer, more CO2-heavy conditions</w:t>
      </w:r>
      <w:r w:rsidRPr="005B46B6">
        <w:rPr>
          <w:sz w:val="16"/>
        </w:rPr>
        <w:t xml:space="preserve">. </w:t>
      </w:r>
      <w:r w:rsidRPr="005B46B6">
        <w:rPr>
          <w:rStyle w:val="StyleUnderline"/>
        </w:rPr>
        <w:t>Blumenthal's results were published in the journal</w:t>
      </w:r>
      <w:r w:rsidRPr="005B46B6">
        <w:rPr>
          <w:sz w:val="16"/>
        </w:rPr>
        <w:t xml:space="preserve"> New Phytologist late last year. He says </w:t>
      </w:r>
      <w:r w:rsidRPr="005B46B6">
        <w:rPr>
          <w:rStyle w:val="StyleUnderline"/>
        </w:rPr>
        <w:t>there is a trend toward global climate change increasing invasion, but scientists need more data to make solid predictions</w:t>
      </w:r>
      <w:r w:rsidRPr="005B46B6">
        <w:rPr>
          <w:sz w:val="16"/>
        </w:rPr>
        <w:t xml:space="preserve">. </w:t>
      </w:r>
      <w:r w:rsidRPr="005B46B6">
        <w:rPr>
          <w:rStyle w:val="StyleUnderline"/>
        </w:rPr>
        <w:t xml:space="preserve">"There are going to be cases of invasive species, some of which we care a lot about, becoming much more problematic, </w:t>
      </w:r>
      <w:r w:rsidRPr="005B46B6">
        <w:rPr>
          <w:sz w:val="16"/>
        </w:rPr>
        <w:t>and there are going to be cases of invasive species retreating from where they now exist," Blumenthal said. "We don't know enough to say how common this is going to be yet."</w:t>
      </w:r>
    </w:p>
    <w:p w:rsidR="00797490" w:rsidRPr="005B46B6" w:rsidRDefault="00797490" w:rsidP="002547E1">
      <w:pPr>
        <w:spacing w:after="0"/>
      </w:pPr>
    </w:p>
    <w:p w:rsidR="00612D45" w:rsidRPr="005B46B6" w:rsidRDefault="00593B55" w:rsidP="002547E1">
      <w:pPr>
        <w:pStyle w:val="Heading1"/>
        <w:spacing w:before="0"/>
      </w:pPr>
      <w:r w:rsidRPr="005B46B6">
        <w:t>--invasive species</w:t>
      </w:r>
    </w:p>
    <w:p w:rsidR="00593B55" w:rsidRPr="005B46B6" w:rsidRDefault="00593B55" w:rsidP="002547E1">
      <w:pPr>
        <w:spacing w:after="0"/>
      </w:pPr>
    </w:p>
    <w:p w:rsidR="006A3095" w:rsidRPr="005B46B6" w:rsidRDefault="006A3095" w:rsidP="002547E1">
      <w:pPr>
        <w:spacing w:after="0"/>
        <w:rPr>
          <w:b/>
        </w:rPr>
      </w:pPr>
      <w:r w:rsidRPr="005B46B6">
        <w:rPr>
          <w:b/>
        </w:rPr>
        <w:t xml:space="preserve">Elevated CO2 promotes </w:t>
      </w:r>
      <w:r w:rsidRPr="005B46B6">
        <w:rPr>
          <w:b/>
          <w:u w:val="single"/>
        </w:rPr>
        <w:t>invasive species</w:t>
      </w:r>
      <w:r w:rsidRPr="005B46B6">
        <w:rPr>
          <w:b/>
        </w:rPr>
        <w:t xml:space="preserve"> – </w:t>
      </w:r>
      <w:r w:rsidRPr="005B46B6">
        <w:rPr>
          <w:b/>
          <w:u w:val="single"/>
        </w:rPr>
        <w:t>collapses biodiversity</w:t>
      </w:r>
    </w:p>
    <w:p w:rsidR="008332F5" w:rsidRPr="005B46B6" w:rsidRDefault="000C7AC3" w:rsidP="002547E1">
      <w:pPr>
        <w:spacing w:after="0"/>
      </w:pPr>
      <w:r w:rsidRPr="005B46B6">
        <w:rPr>
          <w:b/>
        </w:rPr>
        <w:t>Blumenthal et al. 13</w:t>
      </w:r>
      <w:r w:rsidRPr="005B46B6">
        <w:t xml:space="preserve"> </w:t>
      </w:r>
      <w:r w:rsidR="008332F5" w:rsidRPr="005B46B6">
        <w:t>(</w:t>
      </w:r>
      <w:r w:rsidR="005A6245" w:rsidRPr="005B46B6">
        <w:t xml:space="preserve">Dana </w:t>
      </w:r>
      <w:r w:rsidR="008332F5" w:rsidRPr="005B46B6">
        <w:t>Blumenthal</w:t>
      </w:r>
      <w:r w:rsidR="007823C8" w:rsidRPr="005B46B6">
        <w:t xml:space="preserve"> – Ph.D., Research Ecologist at the USDA</w:t>
      </w:r>
      <w:r w:rsidR="008332F5" w:rsidRPr="005B46B6">
        <w:t>, Vıctor Resco</w:t>
      </w:r>
      <w:r w:rsidR="007823C8" w:rsidRPr="005B46B6">
        <w:t xml:space="preserve"> – Ph.D. Rangeland Ecology, M.S. Forest Engineering, </w:t>
      </w:r>
      <w:r w:rsidR="005A6245" w:rsidRPr="005B46B6">
        <w:t xml:space="preserve">, Jack </w:t>
      </w:r>
      <w:r w:rsidR="008332F5" w:rsidRPr="005B46B6">
        <w:t>Morgan</w:t>
      </w:r>
      <w:r w:rsidR="00E439A3" w:rsidRPr="005B46B6">
        <w:t xml:space="preserve"> – Plant Physiologist at the USDA</w:t>
      </w:r>
      <w:r w:rsidR="008332F5" w:rsidRPr="005B46B6">
        <w:t>, David Williams</w:t>
      </w:r>
      <w:r w:rsidR="00E439A3" w:rsidRPr="005B46B6">
        <w:t xml:space="preserve"> – Professor of Plant Isotope Ecology at University of Wyoming, </w:t>
      </w:r>
      <w:r w:rsidR="008332F5" w:rsidRPr="005B46B6">
        <w:t>, Daniel LeCain</w:t>
      </w:r>
      <w:r w:rsidR="00DE7DF7" w:rsidRPr="005B46B6">
        <w:t xml:space="preserve"> – Plant Physiologist at the USDA</w:t>
      </w:r>
      <w:r w:rsidR="008332F5" w:rsidRPr="005B46B6">
        <w:t>, Erik Hardy</w:t>
      </w:r>
      <w:r w:rsidRPr="005B46B6">
        <w:t xml:space="preserve">, </w:t>
      </w:r>
      <w:r w:rsidR="002D7A00" w:rsidRPr="005B46B6">
        <w:t>Elise Pendall</w:t>
      </w:r>
      <w:r w:rsidRPr="005B46B6">
        <w:t xml:space="preserve">, and </w:t>
      </w:r>
      <w:r w:rsidR="002D7A00" w:rsidRPr="005B46B6">
        <w:t>Emma Bladyka</w:t>
      </w:r>
      <w:r w:rsidR="005A6245" w:rsidRPr="005B46B6">
        <w:t xml:space="preserve"> </w:t>
      </w:r>
      <w:r w:rsidR="007977C5" w:rsidRPr="005B46B6">
        <w:t>“Invasive forb benefits from water savings by native plants and</w:t>
      </w:r>
      <w:r w:rsidRPr="005B46B6">
        <w:t xml:space="preserve"> </w:t>
      </w:r>
      <w:r w:rsidR="007977C5" w:rsidRPr="005B46B6">
        <w:t xml:space="preserve">carbon fertilization under elevated CO2 and warming”, </w:t>
      </w:r>
      <w:r w:rsidR="005A6245" w:rsidRPr="005B46B6">
        <w:t>New Phytologist, 2013, 200: 1156–1165, Wiley Online Library, RSpec</w:t>
      </w:r>
      <w:r w:rsidRPr="005B46B6">
        <w:t>)</w:t>
      </w:r>
      <w:r w:rsidR="008332F5" w:rsidRPr="005B46B6">
        <w:t xml:space="preserve"> </w:t>
      </w:r>
    </w:p>
    <w:p w:rsidR="00593B55" w:rsidRPr="005B46B6" w:rsidRDefault="00593B55" w:rsidP="002547E1">
      <w:pPr>
        <w:spacing w:after="0"/>
        <w:rPr>
          <w:sz w:val="16"/>
        </w:rPr>
      </w:pPr>
      <w:r w:rsidRPr="005B46B6">
        <w:rPr>
          <w:rStyle w:val="Emphasis"/>
        </w:rPr>
        <w:t>Global change</w:t>
      </w:r>
      <w:r w:rsidRPr="005B46B6">
        <w:rPr>
          <w:sz w:val="16"/>
          <w:szCs w:val="16"/>
          <w:u w:val="single"/>
        </w:rPr>
        <w:t xml:space="preserve"> </w:t>
      </w:r>
      <w:r w:rsidRPr="005B46B6">
        <w:rPr>
          <w:u w:val="single"/>
        </w:rPr>
        <w:t>and</w:t>
      </w:r>
      <w:r w:rsidRPr="005B46B6">
        <w:t xml:space="preserve"> </w:t>
      </w:r>
      <w:r w:rsidRPr="005B46B6">
        <w:rPr>
          <w:rStyle w:val="Emphasis"/>
          <w:b/>
        </w:rPr>
        <w:t>biological invasion</w:t>
      </w:r>
      <w:r w:rsidRPr="005B46B6">
        <w:rPr>
          <w:sz w:val="16"/>
        </w:rPr>
        <w:t xml:space="preserve">, </w:t>
      </w:r>
      <w:r w:rsidRPr="005B46B6">
        <w:rPr>
          <w:rStyle w:val="StyleUnderline"/>
        </w:rPr>
        <w:t>which</w:t>
      </w:r>
      <w:r w:rsidRPr="005B46B6">
        <w:rPr>
          <w:sz w:val="16"/>
        </w:rPr>
        <w:t xml:space="preserve"> individually</w:t>
      </w:r>
      <w:r w:rsidR="0029310C" w:rsidRPr="005B46B6">
        <w:rPr>
          <w:sz w:val="16"/>
        </w:rPr>
        <w:t xml:space="preserve"> </w:t>
      </w:r>
      <w:r w:rsidRPr="005B46B6">
        <w:rPr>
          <w:rStyle w:val="Emphasis"/>
          <w:b/>
        </w:rPr>
        <w:t>threaten biodiversity</w:t>
      </w:r>
      <w:r w:rsidRPr="005B46B6">
        <w:rPr>
          <w:sz w:val="16"/>
        </w:rPr>
        <w:t xml:space="preserve"> and economic productivity, </w:t>
      </w:r>
      <w:r w:rsidRPr="005B46B6">
        <w:rPr>
          <w:rStyle w:val="StyleUnderline"/>
        </w:rPr>
        <w:t>are</w:t>
      </w:r>
      <w:r w:rsidRPr="005B46B6">
        <w:rPr>
          <w:sz w:val="16"/>
        </w:rPr>
        <w:t xml:space="preserve"> also </w:t>
      </w:r>
      <w:r w:rsidRPr="005B46B6">
        <w:rPr>
          <w:rStyle w:val="Emphasis"/>
        </w:rPr>
        <w:t>likely</w:t>
      </w:r>
      <w:r w:rsidR="0029310C" w:rsidRPr="005B46B6">
        <w:rPr>
          <w:rStyle w:val="Emphasis"/>
        </w:rPr>
        <w:t xml:space="preserve"> </w:t>
      </w:r>
      <w:r w:rsidRPr="005B46B6">
        <w:rPr>
          <w:rStyle w:val="Emphasis"/>
        </w:rPr>
        <w:t>to interact</w:t>
      </w:r>
      <w:r w:rsidRPr="005B46B6">
        <w:rPr>
          <w:sz w:val="16"/>
        </w:rPr>
        <w:t xml:space="preserve"> (Dukes &amp; Mooney, 1999; Richardson et al., 2000;</w:t>
      </w:r>
      <w:r w:rsidR="0029310C" w:rsidRPr="005B46B6">
        <w:rPr>
          <w:sz w:val="16"/>
        </w:rPr>
        <w:t xml:space="preserve"> </w:t>
      </w:r>
      <w:r w:rsidRPr="005B46B6">
        <w:rPr>
          <w:sz w:val="16"/>
        </w:rPr>
        <w:t>Vila et al., 2007). While these interactions will vary widely with</w:t>
      </w:r>
      <w:r w:rsidR="0029310C" w:rsidRPr="005B46B6">
        <w:rPr>
          <w:sz w:val="16"/>
        </w:rPr>
        <w:t xml:space="preserve"> </w:t>
      </w:r>
      <w:r w:rsidRPr="005B46B6">
        <w:rPr>
          <w:sz w:val="16"/>
        </w:rPr>
        <w:t xml:space="preserve">the type of global change, invasive species, and ecosystem, </w:t>
      </w:r>
      <w:r w:rsidRPr="005B46B6">
        <w:rPr>
          <w:rStyle w:val="StyleUnderline"/>
        </w:rPr>
        <w:t>global</w:t>
      </w:r>
      <w:r w:rsidR="0029310C" w:rsidRPr="005B46B6">
        <w:rPr>
          <w:rStyle w:val="StyleUnderline"/>
        </w:rPr>
        <w:t xml:space="preserve"> </w:t>
      </w:r>
      <w:r w:rsidRPr="005B46B6">
        <w:rPr>
          <w:rStyle w:val="StyleUnderline"/>
        </w:rPr>
        <w:t>change</w:t>
      </w:r>
      <w:r w:rsidRPr="005B46B6">
        <w:rPr>
          <w:sz w:val="16"/>
        </w:rPr>
        <w:t xml:space="preserve"> may </w:t>
      </w:r>
      <w:r w:rsidRPr="005B46B6">
        <w:rPr>
          <w:rStyle w:val="Emphasis"/>
        </w:rPr>
        <w:t>more often promote</w:t>
      </w:r>
      <w:r w:rsidRPr="005B46B6">
        <w:rPr>
          <w:rStyle w:val="StyleUnderline"/>
        </w:rPr>
        <w:t xml:space="preserve"> than inhibit </w:t>
      </w:r>
      <w:r w:rsidRPr="005B46B6">
        <w:rPr>
          <w:rStyle w:val="Emphasis"/>
        </w:rPr>
        <w:t>plant invasion</w:t>
      </w:r>
      <w:r w:rsidRPr="005B46B6">
        <w:rPr>
          <w:sz w:val="16"/>
        </w:rPr>
        <w:t>.</w:t>
      </w:r>
      <w:r w:rsidR="0029310C" w:rsidRPr="005B46B6">
        <w:rPr>
          <w:sz w:val="16"/>
        </w:rPr>
        <w:t xml:space="preserve"> </w:t>
      </w:r>
      <w:r w:rsidRPr="005B46B6">
        <w:rPr>
          <w:rStyle w:val="StyleUnderline"/>
        </w:rPr>
        <w:t xml:space="preserve">Invasive plants have </w:t>
      </w:r>
      <w:r w:rsidRPr="005B46B6">
        <w:rPr>
          <w:rStyle w:val="Emphasis"/>
        </w:rPr>
        <w:t>successfully colonized</w:t>
      </w:r>
      <w:r w:rsidRPr="005B46B6">
        <w:rPr>
          <w:rStyle w:val="StyleUnderline"/>
        </w:rPr>
        <w:t xml:space="preserve"> novel environments</w:t>
      </w:r>
      <w:r w:rsidRPr="005B46B6">
        <w:rPr>
          <w:sz w:val="16"/>
        </w:rPr>
        <w:t>,</w:t>
      </w:r>
      <w:r w:rsidR="0029310C" w:rsidRPr="005B46B6">
        <w:rPr>
          <w:sz w:val="16"/>
        </w:rPr>
        <w:t xml:space="preserve"> </w:t>
      </w:r>
      <w:r w:rsidRPr="005B46B6">
        <w:rPr>
          <w:rStyle w:val="StyleUnderline"/>
        </w:rPr>
        <w:t>and</w:t>
      </w:r>
      <w:r w:rsidRPr="005B46B6">
        <w:rPr>
          <w:sz w:val="16"/>
        </w:rPr>
        <w:t xml:space="preserve"> may therefore </w:t>
      </w:r>
      <w:r w:rsidRPr="005B46B6">
        <w:rPr>
          <w:rStyle w:val="StyleUnderline"/>
        </w:rPr>
        <w:t>have traits that confer success in novel environments</w:t>
      </w:r>
      <w:r w:rsidR="0029310C" w:rsidRPr="005B46B6">
        <w:rPr>
          <w:rStyle w:val="StyleUnderline"/>
        </w:rPr>
        <w:t xml:space="preserve"> </w:t>
      </w:r>
      <w:r w:rsidRPr="005B46B6">
        <w:rPr>
          <w:rStyle w:val="StyleUnderline"/>
        </w:rPr>
        <w:t>created by global change</w:t>
      </w:r>
      <w:r w:rsidRPr="005B46B6">
        <w:rPr>
          <w:sz w:val="16"/>
        </w:rPr>
        <w:t xml:space="preserve"> (Dukes &amp; Mooney, 1999).</w:t>
      </w:r>
      <w:r w:rsidR="0029310C" w:rsidRPr="005B46B6">
        <w:rPr>
          <w:sz w:val="16"/>
        </w:rPr>
        <w:t xml:space="preserve"> </w:t>
      </w:r>
      <w:r w:rsidRPr="005B46B6">
        <w:rPr>
          <w:rStyle w:val="StyleUnderline"/>
        </w:rPr>
        <w:t xml:space="preserve">Invasive plants also tend to respond </w:t>
      </w:r>
      <w:r w:rsidRPr="005B46B6">
        <w:rPr>
          <w:rStyle w:val="Emphasis"/>
        </w:rPr>
        <w:t>more positively than noninvasive</w:t>
      </w:r>
      <w:r w:rsidR="0029310C" w:rsidRPr="005B46B6">
        <w:rPr>
          <w:rStyle w:val="Emphasis"/>
        </w:rPr>
        <w:t xml:space="preserve"> </w:t>
      </w:r>
      <w:r w:rsidRPr="005B46B6">
        <w:rPr>
          <w:rStyle w:val="Emphasis"/>
        </w:rPr>
        <w:t>plants</w:t>
      </w:r>
      <w:r w:rsidRPr="005B46B6">
        <w:rPr>
          <w:rStyle w:val="StyleUnderline"/>
        </w:rPr>
        <w:t xml:space="preserve"> to changes that increase </w:t>
      </w:r>
      <w:r w:rsidRPr="005B46B6">
        <w:rPr>
          <w:rStyle w:val="Emphasis"/>
        </w:rPr>
        <w:t>resource availability</w:t>
      </w:r>
      <w:r w:rsidRPr="005B46B6">
        <w:rPr>
          <w:rStyle w:val="StyleUnderline"/>
        </w:rPr>
        <w:t>, such</w:t>
      </w:r>
      <w:r w:rsidR="0029310C" w:rsidRPr="005B46B6">
        <w:rPr>
          <w:rStyle w:val="StyleUnderline"/>
        </w:rPr>
        <w:t xml:space="preserve"> </w:t>
      </w:r>
      <w:r w:rsidRPr="005B46B6">
        <w:rPr>
          <w:rStyle w:val="StyleUnderline"/>
        </w:rPr>
        <w:t xml:space="preserve">as </w:t>
      </w:r>
      <w:r w:rsidRPr="005B46B6">
        <w:rPr>
          <w:rStyle w:val="Emphasis"/>
        </w:rPr>
        <w:t>elevated atmospheric CO2</w:t>
      </w:r>
      <w:r w:rsidRPr="005B46B6">
        <w:rPr>
          <w:rStyle w:val="StyleUnderline"/>
        </w:rPr>
        <w:t xml:space="preserve">, </w:t>
      </w:r>
      <w:r w:rsidRPr="005B46B6">
        <w:rPr>
          <w:rStyle w:val="Emphasis"/>
        </w:rPr>
        <w:t>increased nitrogen</w:t>
      </w:r>
      <w:r w:rsidRPr="005B46B6">
        <w:rPr>
          <w:rStyle w:val="StyleUnderline"/>
        </w:rPr>
        <w:t xml:space="preserve"> (N) deposition,</w:t>
      </w:r>
      <w:r w:rsidR="0029310C" w:rsidRPr="005B46B6">
        <w:rPr>
          <w:rStyle w:val="StyleUnderline"/>
        </w:rPr>
        <w:t xml:space="preserve"> </w:t>
      </w:r>
      <w:r w:rsidRPr="005B46B6">
        <w:rPr>
          <w:rStyle w:val="StyleUnderline"/>
        </w:rPr>
        <w:t xml:space="preserve">and </w:t>
      </w:r>
      <w:r w:rsidRPr="005B46B6">
        <w:rPr>
          <w:rStyle w:val="Emphasis"/>
        </w:rPr>
        <w:t>disturbances</w:t>
      </w:r>
      <w:r w:rsidRPr="005B46B6">
        <w:rPr>
          <w:rStyle w:val="StyleUnderline"/>
        </w:rPr>
        <w:t xml:space="preserve"> associated with </w:t>
      </w:r>
      <w:r w:rsidRPr="005B46B6">
        <w:rPr>
          <w:rStyle w:val="Emphasis"/>
        </w:rPr>
        <w:t>land-use change</w:t>
      </w:r>
      <w:r w:rsidRPr="005B46B6">
        <w:rPr>
          <w:sz w:val="16"/>
        </w:rPr>
        <w:t xml:space="preserve"> (Davis et al.,</w:t>
      </w:r>
      <w:r w:rsidR="0029310C" w:rsidRPr="005B46B6">
        <w:rPr>
          <w:sz w:val="16"/>
        </w:rPr>
        <w:t xml:space="preserve"> </w:t>
      </w:r>
      <w:r w:rsidRPr="005B46B6">
        <w:rPr>
          <w:sz w:val="16"/>
        </w:rPr>
        <w:t>2000; Daehler, 2003; Blumenthal et al., 2009; Bradley et al.,</w:t>
      </w:r>
      <w:r w:rsidR="0029310C" w:rsidRPr="005B46B6">
        <w:rPr>
          <w:sz w:val="16"/>
        </w:rPr>
        <w:t xml:space="preserve"> </w:t>
      </w:r>
      <w:r w:rsidRPr="005B46B6">
        <w:rPr>
          <w:sz w:val="16"/>
        </w:rPr>
        <w:t>2010; Gonzalez et al., 2010; van Kleunen et al., 2010).</w:t>
      </w:r>
    </w:p>
    <w:p w:rsidR="00E21F8B" w:rsidRPr="005B46B6" w:rsidRDefault="00E21F8B" w:rsidP="002547E1">
      <w:pPr>
        <w:spacing w:after="0"/>
        <w:rPr>
          <w:sz w:val="16"/>
        </w:rPr>
      </w:pPr>
    </w:p>
    <w:p w:rsidR="0029310C" w:rsidRPr="005B46B6" w:rsidRDefault="006A3095" w:rsidP="002547E1">
      <w:pPr>
        <w:spacing w:after="0"/>
        <w:rPr>
          <w:b/>
          <w:u w:val="single"/>
        </w:rPr>
      </w:pPr>
      <w:r w:rsidRPr="005B46B6">
        <w:rPr>
          <w:b/>
          <w:u w:val="single"/>
        </w:rPr>
        <w:t>Studies prove</w:t>
      </w:r>
      <w:r w:rsidRPr="005B46B6">
        <w:rPr>
          <w:b/>
        </w:rPr>
        <w:t xml:space="preserve"> – increase CO2 will </w:t>
      </w:r>
      <w:r w:rsidRPr="005B46B6">
        <w:rPr>
          <w:b/>
          <w:u w:val="single"/>
        </w:rPr>
        <w:t>crowd-out native plants</w:t>
      </w:r>
    </w:p>
    <w:p w:rsidR="000C7AC3" w:rsidRPr="005B46B6" w:rsidRDefault="000C7AC3" w:rsidP="002547E1">
      <w:pPr>
        <w:spacing w:after="0"/>
      </w:pPr>
      <w:r w:rsidRPr="005B46B6">
        <w:rPr>
          <w:b/>
        </w:rPr>
        <w:t>Blumenthal et al. 13</w:t>
      </w:r>
      <w:r w:rsidRPr="005B46B6">
        <w:t xml:space="preserve"> (Dana Blumenthal – Ph.D., Research Ecologist at the USDA, Vıctor Resco – Ph.D. Rangeland Ecology, M.S. Forest Engineering, , Jack Morgan – Plant Physiologist at the USDA, David Williams – Professor of Plant Isotope Ecology at University of Wyoming, , Daniel LeCain – Plant Physiologist at the USDA, Erik Hardy, Elise Pendall, and Emma Bladyka “Invasive forb benefits from water savings by native plants and carbon fertilization under elevated CO2 and warming”, New Phytologist, 2013, 200: 1156–1165, Wiley Online Library, RSpec) </w:t>
      </w:r>
    </w:p>
    <w:p w:rsidR="0029310C" w:rsidRPr="005B46B6" w:rsidRDefault="0029310C" w:rsidP="002547E1">
      <w:pPr>
        <w:spacing w:after="0"/>
        <w:rPr>
          <w:sz w:val="16"/>
        </w:rPr>
      </w:pPr>
      <w:r w:rsidRPr="005B46B6">
        <w:rPr>
          <w:sz w:val="16"/>
        </w:rPr>
        <w:t xml:space="preserve">Among global changes, increases in atmospheric CO2 concentration and climate warming are the most global and predictable (Solomon et al., 2007). Although both elevated CO2 and warming can influence plant invasion, it remains difficult to predict the direction and magnitude of their effects, particularly their combined effects (Walther et al., 2009; Bradley et al., 2010;Sorte et al., 2013). </w:t>
      </w:r>
      <w:r w:rsidRPr="005B46B6">
        <w:rPr>
          <w:rStyle w:val="Emphasis"/>
          <w:b/>
        </w:rPr>
        <w:t>Elevated CO2</w:t>
      </w:r>
      <w:r w:rsidRPr="005B46B6">
        <w:rPr>
          <w:rStyle w:val="StyleUnderline"/>
          <w:u w:val="none"/>
        </w:rPr>
        <w:t xml:space="preserve"> </w:t>
      </w:r>
      <w:r w:rsidRPr="005B46B6">
        <w:rPr>
          <w:rStyle w:val="StyleUnderline"/>
          <w:sz w:val="16"/>
          <w:szCs w:val="16"/>
          <w:u w:val="none"/>
        </w:rPr>
        <w:t>commonly</w:t>
      </w:r>
      <w:r w:rsidRPr="005B46B6">
        <w:rPr>
          <w:rStyle w:val="StyleUnderline"/>
        </w:rPr>
        <w:t xml:space="preserve"> </w:t>
      </w:r>
      <w:r w:rsidRPr="005B46B6">
        <w:rPr>
          <w:rStyle w:val="Emphasis"/>
          <w:b/>
        </w:rPr>
        <w:t>increases photosynthesis and growth of invasive plants</w:t>
      </w:r>
      <w:r w:rsidRPr="005B46B6">
        <w:rPr>
          <w:sz w:val="16"/>
        </w:rPr>
        <w:t xml:space="preserve"> (Ziska, 2003; Song et al., 2009; Manea &amp; Leishman, 2011). Whether or not elevated CO2 favors invasive species over native species is less clear. </w:t>
      </w:r>
      <w:r w:rsidRPr="005B46B6">
        <w:rPr>
          <w:rStyle w:val="Emphasis"/>
        </w:rPr>
        <w:t>Meta-analyses</w:t>
      </w:r>
      <w:r w:rsidRPr="005B46B6">
        <w:rPr>
          <w:rStyle w:val="StyleUnderline"/>
        </w:rPr>
        <w:t xml:space="preserve"> have found</w:t>
      </w:r>
      <w:r w:rsidRPr="005B46B6">
        <w:rPr>
          <w:sz w:val="16"/>
        </w:rPr>
        <w:t xml:space="preserve"> either similar CO2 responses in invasive and noninvasive species (Dukes, 2000) or </w:t>
      </w:r>
      <w:r w:rsidRPr="005B46B6">
        <w:rPr>
          <w:rStyle w:val="StyleUnderline"/>
        </w:rPr>
        <w:t xml:space="preserve">trends toward </w:t>
      </w:r>
      <w:r w:rsidRPr="005B46B6">
        <w:rPr>
          <w:rStyle w:val="Emphasis"/>
        </w:rPr>
        <w:t>stronger</w:t>
      </w:r>
      <w:r w:rsidRPr="005B46B6">
        <w:rPr>
          <w:rStyle w:val="StyleUnderline"/>
        </w:rPr>
        <w:t xml:space="preserve"> CO2 responses in </w:t>
      </w:r>
      <w:r w:rsidRPr="005B46B6">
        <w:rPr>
          <w:rStyle w:val="Emphasis"/>
        </w:rPr>
        <w:t>invasive</w:t>
      </w:r>
      <w:r w:rsidRPr="005B46B6">
        <w:rPr>
          <w:rStyle w:val="StyleUnderline"/>
        </w:rPr>
        <w:t xml:space="preserve"> than co-occurring native species</w:t>
      </w:r>
      <w:r w:rsidRPr="005B46B6">
        <w:rPr>
          <w:sz w:val="16"/>
        </w:rPr>
        <w:t xml:space="preserve"> (Sorte et al., 2013). Of the few field studies conducted </w:t>
      </w:r>
      <w:r w:rsidRPr="005B46B6">
        <w:rPr>
          <w:rStyle w:val="StyleUnderline"/>
        </w:rPr>
        <w:t xml:space="preserve">under </w:t>
      </w:r>
      <w:r w:rsidRPr="005B46B6">
        <w:rPr>
          <w:rStyle w:val="Emphasis"/>
        </w:rPr>
        <w:t>competitive conditions</w:t>
      </w:r>
      <w:r w:rsidRPr="005B46B6">
        <w:rPr>
          <w:sz w:val="16"/>
        </w:rPr>
        <w:t xml:space="preserve">, several (Smith et al., 2000; H€attenschwiler &amp; K€orner, 2003; Dukes et al., 2011), but not all (Williams et al., 2007), have found elevated </w:t>
      </w:r>
      <w:r w:rsidRPr="005B46B6">
        <w:rPr>
          <w:rStyle w:val="Emphasis"/>
        </w:rPr>
        <w:t>CO2</w:t>
      </w:r>
      <w:r w:rsidRPr="005B46B6">
        <w:rPr>
          <w:sz w:val="16"/>
        </w:rPr>
        <w:t xml:space="preserve"> to </w:t>
      </w:r>
      <w:r w:rsidRPr="005B46B6">
        <w:rPr>
          <w:rStyle w:val="Emphasis"/>
        </w:rPr>
        <w:t>favor invasive over native species</w:t>
      </w:r>
      <w:r w:rsidRPr="005B46B6">
        <w:rPr>
          <w:sz w:val="16"/>
        </w:rPr>
        <w:t xml:space="preserve">. For example, </w:t>
      </w:r>
      <w:r w:rsidRPr="005B46B6">
        <w:rPr>
          <w:rStyle w:val="StyleUnderline"/>
        </w:rPr>
        <w:t xml:space="preserve">in the Mojave Desert, elevated CO2 more than doubled above-ground biomass and tripled seed production of the invasive </w:t>
      </w:r>
      <w:r w:rsidRPr="005B46B6">
        <w:rPr>
          <w:sz w:val="16"/>
        </w:rPr>
        <w:t xml:space="preserve">grass Bromus madritensis, </w:t>
      </w:r>
      <w:r w:rsidRPr="005B46B6">
        <w:rPr>
          <w:rStyle w:val="StyleUnderline"/>
        </w:rPr>
        <w:t xml:space="preserve">but had only </w:t>
      </w:r>
      <w:r w:rsidRPr="005B46B6">
        <w:rPr>
          <w:rStyle w:val="Emphasis"/>
        </w:rPr>
        <w:t>minor effects on native annuals</w:t>
      </w:r>
      <w:r w:rsidRPr="005B46B6">
        <w:rPr>
          <w:sz w:val="16"/>
        </w:rPr>
        <w:t xml:space="preserve"> (Smith et al., 2000). It is not clear why some invasive species are so responsive to elevated CO2. Several potential </w:t>
      </w:r>
      <w:r w:rsidRPr="005B46B6">
        <w:rPr>
          <w:rStyle w:val="StyleUnderline"/>
        </w:rPr>
        <w:t xml:space="preserve">mechanisms involve </w:t>
      </w:r>
      <w:r w:rsidRPr="005B46B6">
        <w:rPr>
          <w:rStyle w:val="Emphasis"/>
        </w:rPr>
        <w:t>intrinsically high growth rates</w:t>
      </w:r>
      <w:r w:rsidRPr="005B46B6">
        <w:rPr>
          <w:rStyle w:val="StyleUnderline"/>
        </w:rPr>
        <w:t xml:space="preserve">, which may allow invasive species to maintain </w:t>
      </w:r>
      <w:r w:rsidRPr="005B46B6">
        <w:rPr>
          <w:rStyle w:val="Emphasis"/>
        </w:rPr>
        <w:t>strong carbon</w:t>
      </w:r>
      <w:r w:rsidRPr="005B46B6">
        <w:rPr>
          <w:rStyle w:val="StyleUnderline"/>
        </w:rPr>
        <w:t xml:space="preserve"> </w:t>
      </w:r>
      <w:r w:rsidRPr="005B46B6">
        <w:rPr>
          <w:rStyle w:val="StyleUnderline"/>
          <w:sz w:val="14"/>
          <w:szCs w:val="14"/>
          <w:u w:val="none"/>
        </w:rPr>
        <w:t>(C)</w:t>
      </w:r>
      <w:r w:rsidRPr="005B46B6">
        <w:rPr>
          <w:rStyle w:val="Emphasis"/>
        </w:rPr>
        <w:t xml:space="preserve"> sinks</w:t>
      </w:r>
      <w:r w:rsidRPr="005B46B6">
        <w:rPr>
          <w:rStyle w:val="StyleUnderline"/>
        </w:rPr>
        <w:t xml:space="preserve">, </w:t>
      </w:r>
      <w:r w:rsidRPr="005B46B6">
        <w:rPr>
          <w:rStyle w:val="Emphasis"/>
        </w:rPr>
        <w:t>high photosynthetic rates</w:t>
      </w:r>
      <w:r w:rsidRPr="005B46B6">
        <w:rPr>
          <w:rStyle w:val="StyleUnderline"/>
        </w:rPr>
        <w:t xml:space="preserve">, and/or </w:t>
      </w:r>
      <w:r w:rsidRPr="005B46B6">
        <w:rPr>
          <w:rStyle w:val="Emphasis"/>
        </w:rPr>
        <w:t>low construction costs</w:t>
      </w:r>
      <w:r w:rsidRPr="005B46B6">
        <w:rPr>
          <w:rStyle w:val="StyleUnderline"/>
        </w:rPr>
        <w:t xml:space="preserve"> under elevated CO2</w:t>
      </w:r>
      <w:r w:rsidRPr="005B46B6">
        <w:rPr>
          <w:sz w:val="16"/>
        </w:rPr>
        <w:t xml:space="preserve"> (Nagel et al., 2004; Song et al., 2009, 2010; K€orner, 2011; Manea &amp; Leishman, 2011). Fast-growing species tend to respond strongly to elevated CO2, but this advantage is less apparent incompetitive environments (Hunt et al., 1993; Poorter &amp; Navas, 2003; Manea &amp; Leishman, 2011).</w:t>
      </w:r>
    </w:p>
    <w:p w:rsidR="00593B55" w:rsidRPr="005B46B6" w:rsidRDefault="00F27777" w:rsidP="002547E1">
      <w:pPr>
        <w:pStyle w:val="Heading1"/>
        <w:spacing w:before="0"/>
      </w:pPr>
      <w:r w:rsidRPr="005B46B6">
        <w:t>--at: soybeans</w:t>
      </w:r>
    </w:p>
    <w:p w:rsidR="00F27777" w:rsidRPr="005B46B6" w:rsidRDefault="00F27777" w:rsidP="002547E1">
      <w:pPr>
        <w:spacing w:after="0"/>
      </w:pPr>
    </w:p>
    <w:p w:rsidR="00F27777" w:rsidRPr="005B46B6" w:rsidRDefault="00F27777" w:rsidP="002547E1">
      <w:pPr>
        <w:spacing w:after="0"/>
        <w:rPr>
          <w:b/>
        </w:rPr>
      </w:pPr>
      <w:r w:rsidRPr="005B46B6">
        <w:rPr>
          <w:b/>
        </w:rPr>
        <w:t>Increased CO2 kills soybeans and causes starvation – none of your defense about climate change applies</w:t>
      </w:r>
    </w:p>
    <w:p w:rsidR="00F27777" w:rsidRPr="005B46B6" w:rsidRDefault="00F27777" w:rsidP="002547E1">
      <w:pPr>
        <w:spacing w:after="0"/>
        <w:rPr>
          <w:sz w:val="16"/>
          <w:szCs w:val="16"/>
        </w:rPr>
      </w:pPr>
      <w:r w:rsidRPr="005B46B6">
        <w:rPr>
          <w:b/>
          <w:sz w:val="26"/>
          <w:szCs w:val="26"/>
          <w:u w:val="single"/>
        </w:rPr>
        <w:t>Mozes 14</w:t>
      </w:r>
      <w:r w:rsidRPr="005B46B6">
        <w:rPr>
          <w:b/>
          <w:sz w:val="16"/>
          <w:szCs w:val="16"/>
          <w:u w:val="single"/>
        </w:rPr>
        <w:t>(</w:t>
      </w:r>
      <w:r w:rsidRPr="005B46B6">
        <w:rPr>
          <w:sz w:val="16"/>
          <w:szCs w:val="16"/>
        </w:rPr>
        <w:t xml:space="preserve">Alan Mozes, HealthDay Reporter, "Could Rising Carbon Dioxide Levels Strip Foods of Some Nutrients?" May 7, 2014 </w:t>
      </w:r>
      <w:hyperlink r:id="rId117" w:history="1">
        <w:r w:rsidRPr="005B46B6">
          <w:rPr>
            <w:rStyle w:val="Hyperlink"/>
            <w:sz w:val="16"/>
            <w:szCs w:val="16"/>
          </w:rPr>
          <w:t>http://www.medicinenet.com/script/main/art.asp?articlekey=178366</w:t>
        </w:r>
      </w:hyperlink>
      <w:r w:rsidRPr="005B46B6">
        <w:rPr>
          <w:sz w:val="16"/>
          <w:szCs w:val="16"/>
        </w:rPr>
        <w:t>, RLA)</w:t>
      </w:r>
    </w:p>
    <w:p w:rsidR="00F27777" w:rsidRPr="005B46B6" w:rsidRDefault="00F27777" w:rsidP="002547E1">
      <w:pPr>
        <w:spacing w:after="0"/>
      </w:pPr>
      <w:r w:rsidRPr="005B46B6">
        <w:t xml:space="preserve">WEDNESDAY, May 7, 2014 (HealthDay News) </w:t>
      </w:r>
      <w:r w:rsidRPr="005B46B6">
        <w:rPr>
          <w:rStyle w:val="StyleUnderline"/>
        </w:rPr>
        <w:t>-- As carbon dioxide levels continue to rise around the globe, a new food investigation contends that many of the world's crops will lose vital nutrients.¶ T</w:t>
      </w:r>
      <w:r w:rsidRPr="005B46B6">
        <w:t xml:space="preserve">he new </w:t>
      </w:r>
      <w:r w:rsidRPr="005B46B6">
        <w:rPr>
          <w:rStyle w:val="StyleUnderline"/>
        </w:rPr>
        <w:t>analysis looks at how nutrients found in staple foods, such as wheat, rice, maize, sorghum, soybeans and field peas, hold up when exposed to the amount of carbon dioxide (CO2)</w:t>
      </w:r>
      <w:r w:rsidRPr="005B46B6">
        <w:t xml:space="preserve"> </w:t>
      </w:r>
      <w:r w:rsidRPr="005B46B6">
        <w:rPr>
          <w:sz w:val="16"/>
          <w:szCs w:val="16"/>
        </w:rPr>
        <w:t>that's expected to be in the atmosphere by the year 2050.¶ "The bottom-line is that our work shows that</w:t>
      </w:r>
      <w:r w:rsidRPr="005B46B6">
        <w:t xml:space="preserve"> </w:t>
      </w:r>
      <w:r w:rsidRPr="005B46B6">
        <w:rPr>
          <w:rStyle w:val="StyleUnderline"/>
        </w:rPr>
        <w:t>by 2050 a big chunk of the world's caloric intake will have lost a significant amount of nutrients like zinc and iron that are very important for human nutrition,"</w:t>
      </w:r>
      <w:r w:rsidRPr="005B46B6">
        <w:t xml:space="preserve"> </w:t>
      </w:r>
      <w:r w:rsidRPr="005B46B6">
        <w:rPr>
          <w:sz w:val="16"/>
          <w:szCs w:val="16"/>
        </w:rPr>
        <w:t>said lead author Dr. Samuel Myers, a research scientist and instructor in medicine at the Harvard School of Public Health.¶ "Why this matters is because</w:t>
      </w:r>
      <w:r w:rsidRPr="005B46B6">
        <w:t xml:space="preserve"> </w:t>
      </w:r>
      <w:r w:rsidRPr="005B46B6">
        <w:rPr>
          <w:rStyle w:val="StyleUnderline"/>
        </w:rPr>
        <w:t>large vitamin and mineral deficiencies already exist today in about 2 billion people</w:t>
      </w:r>
      <w:r w:rsidRPr="005B46B6">
        <w:t xml:space="preserve">," Myers added. "And </w:t>
      </w:r>
      <w:r w:rsidRPr="005B46B6">
        <w:rPr>
          <w:rStyle w:val="StyleUnderline"/>
        </w:rPr>
        <w:t>the burden of disease associated with these deficiencies is already enormous, particularly in developing countries.</w:t>
      </w:r>
      <w:r w:rsidRPr="005B46B6">
        <w:t xml:space="preserve"> "</w:t>
      </w:r>
      <w:r w:rsidRPr="005B46B6">
        <w:rPr>
          <w:sz w:val="16"/>
          <w:szCs w:val="16"/>
        </w:rPr>
        <w:t>It's also the case that about 1.9 billion people now receive at least 70 percent of their dietary iron or zinc or both from staple crops like legumes and grains. So we have a major global health problem that's set to get much worse," he said.¶ Myers and colleagues reported their findings in a research letter published online May 7 in Nature.¶ Carbon dioxide is a gas that's naturally present in the atmosphere. But, it's also produced as a result of human activities, such as creating electricity and driving cars, according to the U.S. Environmental Protection Agency (EPA). The majority of CO2 now in the atmosphere comes from human activities, according to the EPA. CO2 is one of the heat-trapping gases that's contributing to climate change.¶ Currently, global carbon dioxide levels hover at around 400 parts per million. This compares with the roughly 280 parts per million level seen during the pre-industrial age, according to Myers.¶ "But most experts believe that the world will see 550 parts per million by 2050," he said</w:t>
      </w:r>
      <w:r w:rsidRPr="005B46B6">
        <w:rPr>
          <w:rStyle w:val="StyleUnderline"/>
        </w:rPr>
        <w:t xml:space="preserve">.¶ Based on that assumption, the study team established seven agricultural sites across Australia, Japan and the United States. In turn, 41 versions of grains and legumes were planted in open-air conditions, with CO2 levels set between 546 and 586 parts per million. Nutritional testing revealed that some crops -- such as sorghum and maize -- fared better than others, probably due to pre-existing CO2 exposure, the study authors suggested. </w:t>
      </w:r>
      <w:r w:rsidRPr="005B46B6">
        <w:t>Some forms of rice also seemed to hang on to their nutritional content despite elevated CO2 levels.</w:t>
      </w:r>
      <w:r w:rsidRPr="005B46B6">
        <w:rPr>
          <w:sz w:val="12"/>
        </w:rPr>
        <w:t xml:space="preserve">¶ </w:t>
      </w:r>
      <w:r w:rsidRPr="005B46B6">
        <w:t xml:space="preserve">But, </w:t>
      </w:r>
      <w:r w:rsidRPr="005B46B6">
        <w:rPr>
          <w:rStyle w:val="StyleUnderline"/>
        </w:rPr>
        <w:t>many varieties of rice, wheat, peas and soybeans lost significant amounts of iron and zinc. Zinc levels in wheat, for example, dropped by more than 9 percent, with iron dropping by 5 percent. Wheat also saw protein levels fall off by more than 6 percent, the investigators found.</w:t>
      </w:r>
      <w:r w:rsidRPr="005B46B6">
        <w:rPr>
          <w:sz w:val="12"/>
        </w:rPr>
        <w:t xml:space="preserve">¶ </w:t>
      </w:r>
      <w:r w:rsidRPr="005B46B6">
        <w:t>In the end, Myers' team concluded that the nutritional threat posed by carbon dioxide is all too real.</w:t>
      </w:r>
      <w:r w:rsidRPr="005B46B6">
        <w:rPr>
          <w:sz w:val="12"/>
        </w:rPr>
        <w:t xml:space="preserve">¶ </w:t>
      </w:r>
      <w:r w:rsidRPr="005B46B6">
        <w:t>"</w:t>
      </w:r>
      <w:r w:rsidRPr="005B46B6">
        <w:rPr>
          <w:rStyle w:val="Emphasis"/>
        </w:rPr>
        <w:t>And I think it's very important not to conflate the CO2 issue with climate change,"</w:t>
      </w:r>
      <w:r w:rsidRPr="005B46B6">
        <w:t xml:space="preserve"> he said. "</w:t>
      </w:r>
      <w:r w:rsidRPr="005B46B6">
        <w:rPr>
          <w:rStyle w:val="StyleUnderline"/>
        </w:rPr>
        <w:t xml:space="preserve">Because while climate change is, for some, a matter of vigorous debate in terms of how it will unfold, there is no debate about the simple fact that CO2 in the atmosphere is rising. It's rising. And the nutritional impact we have identified here is entirely dependent on that rise, and nothing else."¶ </w:t>
      </w:r>
      <w:r w:rsidRPr="005B46B6">
        <w:rPr>
          <w:sz w:val="16"/>
          <w:szCs w:val="16"/>
        </w:rPr>
        <w:t>So is a nutritional calamity inevitable?¶ "There are two possible avenues to address the issue," Myers said. "One is to try to contain CO2 levels. But the problem is that the CO2 levels that most people believe we'll see by 2050 are expected regardless of any efforts to mitigate against climate change that might theoretically be taken now, because most of the efforts being discussed are about trying to reduce even higher levels of CO2 in the future." Myers acknowledged the importance of trying to reduce CO2 levels, but "unless we develop some completely unanticipated technology to remove CO2 from the atmosphere in huge amounts, the nutritional impact we saw will come into play," he said.¶ "The other avenue is to try and reduce vulnerability by developing crop breeds that are less sensitive to this effect," he suggested. "And there is some grounds for believing that's possible, by, for example, bio-fortifying grains with additional amounts of iron and zinc. Or, on the other hand, launching aggressive global mineral supplementation programs. All of this might help."¶ Lona Sandon, a registered dietician and assistant professor of clinical nutrition at the University of Texas Southwestern Medical Center at Dallas, said the situation sounded like "big trouble," given how critical iron and zinc are to health.¶ "Both are essential nutrients," she said. "Without adequate iron we don't effectively produce red blood cells, which are essential for oxygen delivery to the body's tissues. This can turn into anemia, which causes fatigue and greatly impedes quality of life."¶ And,</w:t>
      </w:r>
      <w:r w:rsidRPr="005B46B6">
        <w:t xml:space="preserve"> "</w:t>
      </w:r>
      <w:r w:rsidRPr="005B46B6">
        <w:rPr>
          <w:rStyle w:val="StyleUnderline"/>
        </w:rPr>
        <w:t>zinc is critical for a functioning immune system. Without it you can't fight off a cold or infection, or heal wounds," Sandon added. "So clearly what this study is saying is that we have a big, big problem," she said.</w:t>
      </w:r>
    </w:p>
    <w:p w:rsidR="00F27777" w:rsidRPr="005B46B6" w:rsidRDefault="00F27777" w:rsidP="002547E1">
      <w:pPr>
        <w:spacing w:after="0"/>
      </w:pPr>
    </w:p>
    <w:p w:rsidR="009E3ACC" w:rsidRPr="005B46B6" w:rsidRDefault="009E3ACC" w:rsidP="002547E1">
      <w:pPr>
        <w:pStyle w:val="Heading1"/>
        <w:spacing w:before="0"/>
      </w:pPr>
      <w:r w:rsidRPr="005B46B6">
        <w:t>--at: soybeans/c3</w:t>
      </w:r>
    </w:p>
    <w:p w:rsidR="009E3ACC" w:rsidRPr="005B46B6" w:rsidRDefault="009E3ACC" w:rsidP="002547E1">
      <w:pPr>
        <w:spacing w:after="0"/>
      </w:pPr>
    </w:p>
    <w:p w:rsidR="009E3ACC" w:rsidRPr="005B46B6" w:rsidRDefault="009E3ACC" w:rsidP="002547E1">
      <w:pPr>
        <w:spacing w:after="0"/>
        <w:rPr>
          <w:b/>
        </w:rPr>
      </w:pPr>
      <w:r w:rsidRPr="005B46B6">
        <w:rPr>
          <w:b/>
        </w:rPr>
        <w:t xml:space="preserve">Increased CO2 levels fail to catalyze C3 and soybean growth—experiments and models show that higher temperatures lead to lower yields </w:t>
      </w:r>
    </w:p>
    <w:p w:rsidR="009E3ACC" w:rsidRPr="005B46B6" w:rsidRDefault="009E3ACC" w:rsidP="002547E1">
      <w:pPr>
        <w:spacing w:after="0"/>
      </w:pPr>
      <w:r w:rsidRPr="005B46B6">
        <w:rPr>
          <w:rStyle w:val="Style13ptBold"/>
        </w:rPr>
        <w:t xml:space="preserve">Minorsky 13, </w:t>
      </w:r>
      <w:r w:rsidRPr="005B46B6">
        <w:t xml:space="preserve">Writes and features editor for Plant Physiology; Professor of Biology at Mercy College (Peter, “Global Warming Projected to Decrease Soybean Production,” American Society of Plant Biologists, 2013, </w:t>
      </w:r>
      <w:hyperlink r:id="rId118" w:history="1">
        <w:r w:rsidRPr="005B46B6">
          <w:rPr>
            <w:rStyle w:val="Hyperlink"/>
          </w:rPr>
          <w:t>http://www.plantphysiol.org/content/162/1/1.full.pdf+html)//ADravid</w:t>
        </w:r>
      </w:hyperlink>
      <w:r w:rsidRPr="005B46B6">
        <w:t xml:space="preserve"> </w:t>
      </w:r>
    </w:p>
    <w:p w:rsidR="009E3ACC" w:rsidRPr="005B46B6" w:rsidRDefault="009E3ACC" w:rsidP="002547E1">
      <w:pPr>
        <w:spacing w:after="0"/>
      </w:pPr>
      <w:r w:rsidRPr="005B46B6">
        <w:rPr>
          <w:rStyle w:val="Emphasis"/>
        </w:rPr>
        <w:t>Global Warming Projected to Decrease Soybean Production</w:t>
      </w:r>
      <w:r w:rsidRPr="005B46B6">
        <w:t xml:space="preserve"> </w:t>
      </w:r>
      <w:r w:rsidRPr="005B46B6">
        <w:rPr>
          <w:rStyle w:val="StyleUnderline"/>
        </w:rPr>
        <w:t>The global atmospheric carbon dioxide concentration</w:t>
      </w:r>
      <w:r w:rsidRPr="005B46B6">
        <w:t xml:space="preserve"> </w:t>
      </w:r>
      <w:r w:rsidRPr="005B46B6">
        <w:rPr>
          <w:sz w:val="12"/>
          <w:szCs w:val="12"/>
        </w:rPr>
        <w:t>([CO 2 ])</w:t>
      </w:r>
      <w:r w:rsidRPr="005B46B6">
        <w:t xml:space="preserve"> </w:t>
      </w:r>
      <w:r w:rsidRPr="005B46B6">
        <w:rPr>
          <w:rStyle w:val="StyleUnderline"/>
        </w:rPr>
        <w:t>is predicted to increase</w:t>
      </w:r>
      <w:r w:rsidRPr="005B46B6">
        <w:t xml:space="preserve"> </w:t>
      </w:r>
      <w:r w:rsidRPr="005B46B6">
        <w:rPr>
          <w:sz w:val="12"/>
          <w:szCs w:val="12"/>
        </w:rPr>
        <w:t>2- to 3-fold by 2100.</w:t>
      </w:r>
      <w:r w:rsidRPr="005B46B6">
        <w:t xml:space="preserve"> </w:t>
      </w:r>
      <w:r w:rsidRPr="005B46B6">
        <w:rPr>
          <w:rStyle w:val="StyleUnderline"/>
        </w:rPr>
        <w:t>This increase</w:t>
      </w:r>
      <w:r w:rsidRPr="005B46B6">
        <w:t xml:space="preserve"> in </w:t>
      </w:r>
      <w:r w:rsidRPr="005B46B6">
        <w:rPr>
          <w:sz w:val="12"/>
          <w:szCs w:val="12"/>
        </w:rPr>
        <w:t>[CO 2 ],</w:t>
      </w:r>
      <w:r w:rsidRPr="005B46B6">
        <w:t xml:space="preserve"> </w:t>
      </w:r>
      <w:r w:rsidRPr="005B46B6">
        <w:rPr>
          <w:rStyle w:val="StyleUnderline"/>
        </w:rPr>
        <w:t>coupled with the continued accumulation of other greenhouses gases</w:t>
      </w:r>
      <w:r w:rsidRPr="005B46B6">
        <w:t xml:space="preserve"> in the atmosphere, </w:t>
      </w:r>
      <w:r w:rsidRPr="005B46B6">
        <w:rPr>
          <w:rStyle w:val="StyleUnderline"/>
        </w:rPr>
        <w:t>is predicted to increase the global average temperatures</w:t>
      </w:r>
      <w:r w:rsidRPr="005B46B6">
        <w:t xml:space="preserve"> </w:t>
      </w:r>
      <w:r w:rsidRPr="005B46B6">
        <w:rPr>
          <w:sz w:val="12"/>
          <w:szCs w:val="12"/>
        </w:rPr>
        <w:t>between 2.4˚C to 6.4˚C by the end of the century.</w:t>
      </w:r>
      <w:r w:rsidRPr="005B46B6">
        <w:t xml:space="preserve"> </w:t>
      </w:r>
      <w:r w:rsidRPr="005B46B6">
        <w:rPr>
          <w:rStyle w:val="StyleUnderline"/>
        </w:rPr>
        <w:t>The combined changes in the atmospheric composition and climate are likely to impart signiﬁcant effects on terrestrial ecosystems because both CO 2 and temperature are critical determinants of photosynthetic rates</w:t>
      </w:r>
      <w:r w:rsidRPr="005B46B6">
        <w:t xml:space="preserve">. </w:t>
      </w:r>
      <w:r w:rsidRPr="005B46B6">
        <w:rPr>
          <w:sz w:val="12"/>
          <w:szCs w:val="12"/>
        </w:rPr>
        <w:t>Extensive evidence shows that increasing [CO 2 ] stimulates, and increasing temperature decreases, both net photosynthetic carbon assimilation and biomass production in C 3 plants. The interactive effects of the two major global change factors, rising [CO 2 ] and warming, have not been investigated by a direct manipulative experiment under ﬁeld conditions for any crop</w:t>
      </w:r>
      <w:r w:rsidRPr="005B46B6">
        <w:rPr>
          <w:rStyle w:val="StyleUnderline"/>
        </w:rPr>
        <w:t>. The Soybean Free Air CO 2 Enrichment research facility was developed to address the molecular, physiological, and growth responses of soybean</w:t>
      </w:r>
      <w:r w:rsidRPr="005B46B6">
        <w:t xml:space="preserve"> </w:t>
      </w:r>
      <w:r w:rsidRPr="005B46B6">
        <w:rPr>
          <w:sz w:val="12"/>
          <w:szCs w:val="12"/>
        </w:rPr>
        <w:t xml:space="preserve">(Glycine max) </w:t>
      </w:r>
      <w:r w:rsidRPr="005B46B6">
        <w:rPr>
          <w:rStyle w:val="StyleUnderline"/>
        </w:rPr>
        <w:t>and maize</w:t>
      </w:r>
      <w:r w:rsidRPr="005B46B6">
        <w:t xml:space="preserve"> </w:t>
      </w:r>
      <w:r w:rsidRPr="005B46B6">
        <w:rPr>
          <w:sz w:val="12"/>
          <w:szCs w:val="12"/>
        </w:rPr>
        <w:t xml:space="preserve">(Zea mays) </w:t>
      </w:r>
      <w:r w:rsidRPr="005B46B6">
        <w:rPr>
          <w:rStyle w:val="StyleUnderline"/>
        </w:rPr>
        <w:t>to global change through the use of the Free Air CO 2 Enrichment technology</w:t>
      </w:r>
      <w:r w:rsidRPr="005B46B6">
        <w:t xml:space="preserve">. </w:t>
      </w:r>
      <w:r w:rsidRPr="005B46B6">
        <w:rPr>
          <w:rStyle w:val="StyleUnderline"/>
        </w:rPr>
        <w:t>This technology provides in-ﬁeld fumigation of carbon dioxide to simulate future atmospheric conditions while growing crops under otherwise natural ﬁeld conditions using current agronomic practices</w:t>
      </w:r>
      <w:r w:rsidRPr="005B46B6">
        <w:t xml:space="preserve">. </w:t>
      </w:r>
      <w:r w:rsidRPr="005B46B6">
        <w:rPr>
          <w:sz w:val="12"/>
          <w:szCs w:val="12"/>
        </w:rPr>
        <w:t>Ruiz-Vera et al. (pp. 410–423) have now</w:t>
      </w:r>
      <w:r w:rsidRPr="005B46B6">
        <w:t xml:space="preserve"> </w:t>
      </w:r>
      <w:r w:rsidRPr="005B46B6">
        <w:rPr>
          <w:rStyle w:val="StyleUnderline"/>
        </w:rPr>
        <w:t xml:space="preserve">studied the interactive effect of both elevated </w:t>
      </w:r>
      <w:r w:rsidRPr="005B46B6">
        <w:rPr>
          <w:sz w:val="12"/>
          <w:szCs w:val="12"/>
        </w:rPr>
        <w:t xml:space="preserve">[CO 2 ] (approximately 585 mmol mol 21 ) </w:t>
      </w:r>
      <w:r w:rsidRPr="005B46B6">
        <w:rPr>
          <w:rStyle w:val="StyleUnderline"/>
        </w:rPr>
        <w:t>and temperature</w:t>
      </w:r>
      <w:r w:rsidRPr="005B46B6">
        <w:t xml:space="preserve"> </w:t>
      </w:r>
      <w:r w:rsidRPr="005B46B6">
        <w:rPr>
          <w:sz w:val="12"/>
          <w:szCs w:val="12"/>
        </w:rPr>
        <w:t xml:space="preserve">(13.5˚C) </w:t>
      </w:r>
      <w:r w:rsidRPr="005B46B6">
        <w:rPr>
          <w:rStyle w:val="StyleUnderline"/>
        </w:rPr>
        <w:t>on soybean, and the news is not good</w:t>
      </w:r>
      <w:r w:rsidRPr="005B46B6">
        <w:t xml:space="preserve">. </w:t>
      </w:r>
      <w:r w:rsidRPr="005B46B6">
        <w:rPr>
          <w:sz w:val="12"/>
          <w:szCs w:val="12"/>
        </w:rPr>
        <w:t>They measured carbon assimilation, bio- mass, and yield over two growing seasons in the Soybean Free Air CO 2 Enrichment facility.</w:t>
      </w:r>
      <w:r w:rsidRPr="005B46B6">
        <w:t xml:space="preserve"> </w:t>
      </w:r>
      <w:r w:rsidRPr="005B46B6">
        <w:rPr>
          <w:rStyle w:val="Emphasis"/>
        </w:rPr>
        <w:t>Elevated temperatures caused lower carbon assimilation, which was largely attributable to declines in stomatal conductance and intercellular carbon dioxide and led in turn to lower yields</w:t>
      </w:r>
      <w:r w:rsidRPr="005B46B6">
        <w:rPr>
          <w:rStyle w:val="StyleUnderline"/>
        </w:rPr>
        <w:t>. In 2011, the warmer of the two years, there were no observed increases in yield in the elevated temperature plots regardless of whether [CO 2 ] was elevated.</w:t>
      </w:r>
      <w:r w:rsidRPr="005B46B6">
        <w:t xml:space="preserve"> </w:t>
      </w:r>
      <w:r w:rsidRPr="005B46B6">
        <w:rPr>
          <w:sz w:val="12"/>
          <w:szCs w:val="12"/>
        </w:rPr>
        <w:t>These results provide a better under- standing of the physiological responses of soybean to future climate change conditions and suggest</w:t>
      </w:r>
      <w:r w:rsidRPr="005B46B6">
        <w:t xml:space="preserve"> that </w:t>
      </w:r>
      <w:r w:rsidRPr="005B46B6">
        <w:rPr>
          <w:rStyle w:val="Emphasis"/>
        </w:rPr>
        <w:t>the potential is limited for elevated [CO 2 ] to mitigate the inﬂuence of rising temperatures on photosynthesis, growth, and yields of C3 crops.</w:t>
      </w:r>
    </w:p>
    <w:p w:rsidR="009E3ACC" w:rsidRPr="005B46B6" w:rsidRDefault="009E3ACC" w:rsidP="002547E1">
      <w:pPr>
        <w:spacing w:after="0"/>
      </w:pPr>
    </w:p>
    <w:p w:rsidR="00F27777" w:rsidRPr="005B46B6" w:rsidRDefault="007B6EA5" w:rsidP="002547E1">
      <w:pPr>
        <w:pStyle w:val="Heading1"/>
        <w:spacing w:before="0"/>
      </w:pPr>
      <w:r w:rsidRPr="005B46B6">
        <w:t>--warming turns ag</w:t>
      </w:r>
    </w:p>
    <w:p w:rsidR="007B6EA5" w:rsidRPr="005B46B6" w:rsidRDefault="007B6EA5" w:rsidP="002547E1">
      <w:pPr>
        <w:spacing w:after="0"/>
      </w:pPr>
    </w:p>
    <w:p w:rsidR="007B6EA5" w:rsidRPr="005B46B6" w:rsidRDefault="007B6EA5" w:rsidP="002547E1">
      <w:pPr>
        <w:spacing w:after="0"/>
        <w:rPr>
          <w:b/>
        </w:rPr>
      </w:pPr>
      <w:r w:rsidRPr="005B46B6">
        <w:rPr>
          <w:b/>
        </w:rPr>
        <w:t>Regression models mathematically prove warming would have devastating effects on agriculture – prefer robust data</w:t>
      </w:r>
    </w:p>
    <w:p w:rsidR="007B6EA5" w:rsidRPr="005B46B6" w:rsidRDefault="007B6EA5" w:rsidP="002547E1">
      <w:pPr>
        <w:spacing w:after="0"/>
        <w:rPr>
          <w:rStyle w:val="StyleUnderline"/>
          <w:u w:val="none"/>
        </w:rPr>
      </w:pPr>
      <w:r w:rsidRPr="005B46B6">
        <w:rPr>
          <w:rStyle w:val="StyleUnderline"/>
          <w:b/>
          <w:szCs w:val="26"/>
          <w:u w:val="none"/>
        </w:rPr>
        <w:t>Schlenker 02</w:t>
      </w:r>
      <w:r w:rsidRPr="005B46B6">
        <w:rPr>
          <w:rStyle w:val="StyleUnderline"/>
          <w:sz w:val="16"/>
          <w:szCs w:val="16"/>
          <w:u w:val="none"/>
        </w:rPr>
        <w:t>(Wolfram Schlenker, Associate Professor School of International and Public Affairs , Columbia, W. Michael Hanemann. Chancellor's Professor Department of Agricultural &amp; Resource Economics University of California, and Anthony C. Fisher. Professor of Agricultural and Resource Economics. 207 Giannini Hall. University of California. Berkeley,”Will U.S. Agriculture Really Benefit from Global Warming?¶ Accounting for Irrigation in the Hedonic Approach.”</w:t>
      </w:r>
      <w:r w:rsidRPr="005B46B6">
        <w:rPr>
          <w:rStyle w:val="StyleUnderline"/>
          <w:sz w:val="16"/>
          <w:szCs w:val="16"/>
          <w:u w:val="none"/>
        </w:rPr>
        <w:cr/>
        <w:t>2003, RLA)</w:t>
      </w:r>
      <w:r w:rsidRPr="005B46B6">
        <w:rPr>
          <w:rStyle w:val="StyleUnderline"/>
          <w:u w:val="none"/>
        </w:rPr>
        <w:t xml:space="preserve"> </w:t>
      </w:r>
    </w:p>
    <w:p w:rsidR="007B6EA5" w:rsidRPr="005B46B6" w:rsidRDefault="007B6EA5" w:rsidP="002547E1">
      <w:pPr>
        <w:spacing w:after="0"/>
      </w:pPr>
    </w:p>
    <w:p w:rsidR="007B6EA5" w:rsidRPr="005B46B6" w:rsidRDefault="007B6EA5" w:rsidP="002547E1">
      <w:pPr>
        <w:spacing w:after="0"/>
        <w:rPr>
          <w:sz w:val="16"/>
          <w:szCs w:val="16"/>
        </w:rPr>
      </w:pPr>
      <w:r w:rsidRPr="005B46B6">
        <w:rPr>
          <w:rStyle w:val="StyleUnderline"/>
        </w:rPr>
        <w:t>We turn next to the estimates of the impact of global warming on agriculture in the¶ dryland, non-urban counties, using only these counties to estimate the hedonic farmland¶ value regression equation</w:t>
      </w:r>
      <w:r w:rsidRPr="005B46B6">
        <w:t>. The truncated impact estimates for these counties are displayed</w:t>
      </w:r>
      <w:r w:rsidRPr="005B46B6">
        <w:rPr>
          <w:sz w:val="12"/>
        </w:rPr>
        <w:t xml:space="preserve">¶ </w:t>
      </w:r>
      <w:r w:rsidRPr="005B46B6">
        <w:t xml:space="preserve">in Table 4 and Figure 2. </w:t>
      </w:r>
      <w:r w:rsidRPr="005B46B6">
        <w:rPr>
          <w:rStyle w:val="StyleUnderline"/>
        </w:rPr>
        <w:t>When the data used in estimation are conﬁned to dryland, non-urban counties, the impact estimates under the diﬀerent weighting models converge dramatically,¶ as do the OLS and bootstrap distributions. This robustness with respect to alternative¶ weighting schemes is consistent with our surmise that separating observations on dryland¶ from irrigated counties eliminates a speciﬁcation error that arises when they are pooled</w:t>
      </w:r>
      <w:r w:rsidRPr="005B46B6">
        <w:t>.21</w:t>
      </w:r>
      <w:r w:rsidRPr="005B46B6">
        <w:rPr>
          <w:sz w:val="12"/>
        </w:rPr>
        <w:t xml:space="preserve">¶ </w:t>
      </w:r>
      <w:r w:rsidRPr="005B46B6">
        <w:rPr>
          <w:sz w:val="16"/>
          <w:szCs w:val="16"/>
        </w:rPr>
        <w:t xml:space="preserve">For dryland, non-urban counties, under all models, </w:t>
      </w:r>
      <w:r w:rsidRPr="005B46B6">
        <w:rPr>
          <w:rStyle w:val="Emphasis"/>
        </w:rPr>
        <w:t xml:space="preserve">agriculture is predicted to suﬀer¶ from the benchmark climate change scenario associated with a doubling of greenhouse gas¶ concentrations.22 </w:t>
      </w:r>
      <w:r w:rsidRPr="005B46B6">
        <w:rPr>
          <w:sz w:val="16"/>
          <w:szCs w:val="16"/>
        </w:rPr>
        <w:t>The estimated loss in annual proﬁt comes to about $5.3-5.4 billion; this¶ result is signiﬁcant at the 1 percent level.23The estimates of climate change impacts in Table 4 and Figure 2 account only for dryland,¶ non-urban counties. Climate change will also aﬀect irrigated and urban counties but, because¶ of the data problems discussed above, our present analysis cannot quantify this impact.¶ Instead, we oﬀer a few general observations.</w:t>
      </w:r>
      <w:r w:rsidRPr="005B46B6">
        <w:t xml:space="preserve"> </w:t>
      </w:r>
      <w:r w:rsidRPr="005B46B6">
        <w:rPr>
          <w:rStyle w:val="StyleUnderline"/>
        </w:rPr>
        <w:t>As noted in Table 3, both the cropland and the¶ crop revenue models estimated by MNS using all counties combined lead to the conclusion¶ that climate change will harm counties with irrigated agriculture</w:t>
      </w:r>
      <w:r w:rsidRPr="005B46B6">
        <w:t xml:space="preserve">. </w:t>
      </w:r>
      <w:r w:rsidRPr="005B46B6">
        <w:rPr>
          <w:sz w:val="16"/>
          <w:szCs w:val="16"/>
        </w:rPr>
        <w:t>Although we believe these¶ estimates are not reliable, the direction of the impact, at least, is plausible. This is because</w:t>
      </w:r>
      <w:r w:rsidRPr="005B46B6">
        <w:rPr>
          <w:sz w:val="12"/>
        </w:rPr>
        <w:t xml:space="preserve">¶ </w:t>
      </w:r>
      <w:r w:rsidRPr="005B46B6">
        <w:rPr>
          <w:rStyle w:val="StyleUnderline"/>
        </w:rPr>
        <w:t>it appears that climate change will cause an increased water shortage in a number of these¶ counties</w:t>
      </w:r>
      <w:r w:rsidRPr="005B46B6">
        <w:t xml:space="preserve">. </w:t>
      </w:r>
      <w:r w:rsidRPr="005B46B6">
        <w:rPr>
          <w:sz w:val="16"/>
          <w:szCs w:val="16"/>
        </w:rPr>
        <w:t>On the one hand, higher temperatures signiﬁcantly raise crop ET, which has two¶ eﬀects. First, it is likely to lead to a switch to irrigated farming in some dryland areas if¶ the increase in ET cannot be met by natural rainfall. Second, it will increase the amount of¶ water applied per acre in irrigated areas. On the other hand</w:t>
      </w:r>
      <w:r w:rsidRPr="005B46B6">
        <w:t xml:space="preserve">, </w:t>
      </w:r>
      <w:r w:rsidRPr="005B46B6">
        <w:rPr>
          <w:rStyle w:val="StyleUnderline"/>
        </w:rPr>
        <w:t>hydrological studies suggest¶ that climate change will lead to a reduction in the eﬀective supply of surface water in some¶ of these areas, including the Columbia River Basin and the Sacramento-San Joaquin River¶</w:t>
      </w:r>
      <w:r w:rsidRPr="005B46B6">
        <w:rPr>
          <w:sz w:val="12"/>
        </w:rPr>
        <w:t xml:space="preserve"> </w:t>
      </w:r>
      <w:r w:rsidRPr="005B46B6">
        <w:t xml:space="preserve">Basin.24 Thus, </w:t>
      </w:r>
      <w:r w:rsidRPr="005B46B6">
        <w:rPr>
          <w:rStyle w:val="StyleUnderline"/>
        </w:rPr>
        <w:t>the overall eﬀect is likely to be increased water shortage. This could be met</w:t>
      </w:r>
      <w:r w:rsidRPr="005B46B6">
        <w:rPr>
          <w:sz w:val="12"/>
        </w:rPr>
        <w:t xml:space="preserve">¶ </w:t>
      </w:r>
      <w:r w:rsidRPr="005B46B6">
        <w:t xml:space="preserve">in various ways - </w:t>
      </w:r>
      <w:r w:rsidRPr="005B46B6">
        <w:rPr>
          <w:rStyle w:val="StyleUnderline"/>
        </w:rPr>
        <w:t>by developing new surface water storage and conveyance facilities</w:t>
      </w:r>
      <w:r w:rsidRPr="005B46B6">
        <w:rPr>
          <w:sz w:val="16"/>
          <w:szCs w:val="16"/>
        </w:rPr>
        <w:t>, through¶ water rights reallocation and water marketing, through increased conservation, or throughland retirement. However, these</w:t>
      </w:r>
      <w:r w:rsidRPr="005B46B6">
        <w:t xml:space="preserve"> </w:t>
      </w:r>
      <w:r w:rsidRPr="005B46B6">
        <w:rPr>
          <w:rStyle w:val="StyleUnderline"/>
        </w:rPr>
        <w:t>solutions are likely to entail economic costs that are not¶ fully reﬂected in the hedonic farmland value regression equation estimated by MNS.</w:t>
      </w:r>
      <w:r w:rsidRPr="005B46B6">
        <w:t xml:space="preserve"> </w:t>
      </w:r>
      <w:r w:rsidRPr="005B46B6">
        <w:rPr>
          <w:sz w:val="16"/>
          <w:szCs w:val="16"/>
        </w:rPr>
        <w:t>Some of the costs will be borne by urban water users and, because of the way surface water is¶ priced in most of the U.S. West, the full cost of supplying agricultural users is generally not¶ completely capitalized in current farmland values.</w:t>
      </w:r>
      <w:r w:rsidRPr="005B46B6">
        <w:t xml:space="preserve"> </w:t>
      </w:r>
      <w:r w:rsidRPr="005B46B6">
        <w:rPr>
          <w:rStyle w:val="Emphasis"/>
        </w:rPr>
        <w:t>The bottom line is that the economic¶ cost of climate change in irrigated areas could be substantial</w:t>
      </w:r>
      <w:r w:rsidRPr="005B46B6">
        <w:rPr>
          <w:sz w:val="16"/>
          <w:szCs w:val="16"/>
        </w:rPr>
        <w:t>.</w:t>
      </w:r>
      <w:r w:rsidRPr="005B46B6">
        <w:t xml:space="preserve"> </w:t>
      </w:r>
      <w:r w:rsidRPr="005B46B6">
        <w:rPr>
          <w:sz w:val="16"/>
          <w:szCs w:val="16"/>
        </w:rPr>
        <w:t>A region-speciﬁc analysis¶ accounting for the relevant hydrology and institutional framework of water deliveries will be¶ required to evaluate these costs in more detail.</w:t>
      </w:r>
    </w:p>
    <w:p w:rsidR="00575E75" w:rsidRPr="005B46B6" w:rsidRDefault="00575E75" w:rsidP="002547E1">
      <w:pPr>
        <w:spacing w:after="0"/>
        <w:rPr>
          <w:rStyle w:val="Style13ptBold"/>
        </w:rPr>
      </w:pPr>
      <w:r w:rsidRPr="005B46B6">
        <w:rPr>
          <w:rStyle w:val="Style13ptBold"/>
        </w:rPr>
        <w:t>Climate change decimates food supply</w:t>
      </w:r>
    </w:p>
    <w:p w:rsidR="00575E75" w:rsidRPr="005B46B6" w:rsidRDefault="00575E75" w:rsidP="002547E1">
      <w:pPr>
        <w:spacing w:after="0"/>
      </w:pPr>
      <w:r w:rsidRPr="005B46B6">
        <w:rPr>
          <w:rStyle w:val="Style13ptBold"/>
        </w:rPr>
        <w:t xml:space="preserve">Gillis, 13 </w:t>
      </w:r>
      <w:r w:rsidRPr="005B46B6">
        <w:t xml:space="preserve">--- Editor at NYT (Justin, “Climate Change Seen Posing Risk to Food Supplies”, </w:t>
      </w:r>
      <w:hyperlink r:id="rId119" w:history="1">
        <w:r w:rsidRPr="005B46B6">
          <w:rPr>
            <w:rStyle w:val="Hyperlink"/>
          </w:rPr>
          <w:t>http://www.nytimes.com/2013/11/02/science/earth/science-panel-warns-of-risks-to-food-supply-from-climate-change.html?_r=0</w:t>
        </w:r>
      </w:hyperlink>
      <w:r w:rsidRPr="005B46B6">
        <w:t>, RE)</w:t>
      </w:r>
    </w:p>
    <w:p w:rsidR="00575E75" w:rsidRPr="005B46B6" w:rsidRDefault="00575E75" w:rsidP="002547E1">
      <w:pPr>
        <w:spacing w:after="0"/>
        <w:rPr>
          <w:rStyle w:val="StyleUnderline"/>
          <w:sz w:val="16"/>
          <w:u w:val="none"/>
        </w:rPr>
      </w:pPr>
      <w:r w:rsidRPr="005B46B6">
        <w:rPr>
          <w:rStyle w:val="Emphasis"/>
        </w:rPr>
        <w:t>Climate change will pose sharp risks to the world’s food supply in coming</w:t>
      </w:r>
      <w:r w:rsidRPr="005B46B6">
        <w:rPr>
          <w:rStyle w:val="StyleUnderline"/>
        </w:rPr>
        <w:t xml:space="preserve"> decades, potentially undermining crop production and driving up prices at a time when the demand for food is expected to soar, scientists have found. </w:t>
      </w:r>
      <w:r w:rsidRPr="005B46B6">
        <w:rPr>
          <w:rStyle w:val="StyleUnderline"/>
          <w:sz w:val="16"/>
          <w:u w:val="none"/>
        </w:rPr>
        <w:t xml:space="preserve">In a departure from an earlier assessment, the scientists concluded that rising temperatures will have some beneficial effects on crops in some places, but </w:t>
      </w:r>
      <w:r w:rsidRPr="005B46B6">
        <w:rPr>
          <w:rStyle w:val="StyleUnderline"/>
        </w:rPr>
        <w:t>that globally they will make it harder for crops to thrive — perhaps reducing production over all by as much as 2 percent each decade for the rest of this century, compared with what it would be without climate change</w:t>
      </w:r>
      <w:r w:rsidRPr="005B46B6">
        <w:rPr>
          <w:rStyle w:val="StyleUnderline"/>
          <w:sz w:val="16"/>
          <w:u w:val="none"/>
        </w:rPr>
        <w:t xml:space="preserve">. And, the scientists say, </w:t>
      </w:r>
      <w:r w:rsidRPr="005B46B6">
        <w:rPr>
          <w:rStyle w:val="StyleUnderline"/>
        </w:rPr>
        <w:t xml:space="preserve">they are already seeing the harmful effects in some regions. </w:t>
      </w:r>
      <w:r w:rsidRPr="005B46B6">
        <w:rPr>
          <w:rStyle w:val="StyleUnderline"/>
          <w:sz w:val="16"/>
          <w:u w:val="none"/>
        </w:rPr>
        <w:t xml:space="preserve">The warnings come in a leaked draft of a report under development by a United Nations panel, the Intergovernmental Panel on Climate Change. The document is not final and could change before it is released in March. </w:t>
      </w:r>
      <w:r w:rsidRPr="005B46B6">
        <w:rPr>
          <w:rStyle w:val="StyleUnderline"/>
        </w:rPr>
        <w:t>The report also finds other sweeping impacts from climate change already occurring across the planet, and warns that these are likely to intensify as human emissions of greenhouse gases continue to rise</w:t>
      </w:r>
      <w:r w:rsidRPr="005B46B6">
        <w:rPr>
          <w:rStyle w:val="StyleUnderline"/>
          <w:sz w:val="16"/>
          <w:u w:val="none"/>
        </w:rPr>
        <w:t xml:space="preserve">. </w:t>
      </w:r>
      <w:r w:rsidRPr="005B46B6">
        <w:rPr>
          <w:rStyle w:val="StyleUnderline"/>
        </w:rPr>
        <w:t>The scientists describe a natural world in turmoil as plant</w:t>
      </w:r>
      <w:r w:rsidRPr="005B46B6">
        <w:rPr>
          <w:rStyle w:val="StyleUnderline"/>
          <w:sz w:val="16"/>
          <w:u w:val="none"/>
        </w:rPr>
        <w:t xml:space="preserve">s and animals </w:t>
      </w:r>
      <w:r w:rsidRPr="005B46B6">
        <w:rPr>
          <w:rStyle w:val="Emphasis"/>
        </w:rPr>
        <w:t xml:space="preserve">colonize new areas to escape rising temperatures, and warn that many could become extinct. </w:t>
      </w:r>
      <w:r w:rsidRPr="005B46B6">
        <w:rPr>
          <w:rStyle w:val="StyleUnderline"/>
        </w:rPr>
        <w:t>The warning on the food supply is the sharpest in tone the panel has issued.</w:t>
      </w:r>
      <w:r w:rsidRPr="005B46B6">
        <w:rPr>
          <w:rStyle w:val="StyleUnderline"/>
          <w:sz w:val="16"/>
          <w:u w:val="none"/>
        </w:rPr>
        <w:t xml:space="preserve"> Its previous report, in 2007, was more hopeful</w:t>
      </w:r>
      <w:r w:rsidRPr="005B46B6">
        <w:rPr>
          <w:rStyle w:val="StyleUnderline"/>
        </w:rPr>
        <w:t>. While it did warn of risks and potential losses in output, particularly in the tropics, that report found that gains in production</w:t>
      </w:r>
      <w:r w:rsidRPr="005B46B6">
        <w:rPr>
          <w:rStyle w:val="StyleUnderline"/>
          <w:sz w:val="16"/>
          <w:u w:val="none"/>
        </w:rPr>
        <w:t xml:space="preserve"> at higher latitudes would most likely offset the losses and ensure an adequate global supply. </w:t>
      </w:r>
      <w:r w:rsidRPr="005B46B6">
        <w:rPr>
          <w:rStyle w:val="StyleUnderline"/>
        </w:rPr>
        <w:t>The new tone reflects a large body of research in recent years that has shown how sensitive crops appear to be to heat waves.</w:t>
      </w:r>
      <w:r w:rsidRPr="005B46B6">
        <w:rPr>
          <w:rStyle w:val="StyleUnderline"/>
          <w:sz w:val="16"/>
          <w:u w:val="none"/>
        </w:rPr>
        <w:t xml:space="preserve"> The recent work also challenges previous assumptions about how much food production could increase in coming decades because of higher carbon dioxide levels in the atmosphere. The gas, though it is the main reason for global warming, also acts as a kind of fertilizer for plants. The Intergovernmental Panel on Climate Change is the principal scientific body charged with reviewing and assessing climate science, then issuing reports about the risks to the world’s governments. Its main reports come out every five to six years. The group won the Nobel Peace Prize, along with Al Gore, in 2007 for its efforts. Hundreds of billions of dollars are being spent every year to reduce emissions in response to past findings from the group, though many analysts have said these efforts are so far inadequate to head off drastic climatic changes later in the century. </w:t>
      </w:r>
      <w:r w:rsidRPr="005B46B6">
        <w:rPr>
          <w:rStyle w:val="StyleUnderline"/>
        </w:rPr>
        <w:t xml:space="preserve">On the food supply, the new report finds that benefits from global warming may be seen in some areas, like northern lands that are now marginal for food production. But it adds that over all, global warming could reduce agricultural production by as much as 2 percent each decade for the rest of this century. </w:t>
      </w:r>
      <w:r w:rsidRPr="005B46B6">
        <w:rPr>
          <w:rStyle w:val="StyleUnderline"/>
          <w:sz w:val="16"/>
          <w:u w:val="none"/>
        </w:rPr>
        <w:t xml:space="preserve">During that period, </w:t>
      </w:r>
      <w:r w:rsidRPr="005B46B6">
        <w:rPr>
          <w:rStyle w:val="StyleUnderline"/>
        </w:rPr>
        <w:t>demand is expected to rise as much as 14 percent each decade</w:t>
      </w:r>
      <w:r w:rsidRPr="005B46B6">
        <w:rPr>
          <w:rStyle w:val="StyleUnderline"/>
          <w:sz w:val="16"/>
          <w:u w:val="none"/>
        </w:rPr>
        <w:t xml:space="preserve">, the report found, as the world population is projected to grow to 9.6 billion in 2050, from 7.2 billion today, according to the United Nations, and as many of those people in developing countries acquire the money to eat richer diets. </w:t>
      </w:r>
      <w:r w:rsidRPr="005B46B6">
        <w:rPr>
          <w:rStyle w:val="StyleUnderline"/>
        </w:rPr>
        <w:t>Any shortfall would lead to rising food prices that would hit the world’s poor hardest, as has already occurred from price increases of recent years. Research has found that climate change, particularly severe heat waves, was a factor in those price spikes. The agricultural risks “are greatest for tropical countries, given projected impacts that exceed adaptive capacity and higher poverty rates compared with temperate regions,” the draft report finds.</w:t>
      </w:r>
      <w:r w:rsidRPr="005B46B6">
        <w:rPr>
          <w:rStyle w:val="StyleUnderline"/>
          <w:sz w:val="16"/>
          <w:u w:val="none"/>
        </w:rPr>
        <w:t xml:space="preserve"> \</w:t>
      </w:r>
    </w:p>
    <w:p w:rsidR="007B6EA5" w:rsidRPr="005B46B6" w:rsidRDefault="007B6EA5" w:rsidP="002547E1">
      <w:pPr>
        <w:spacing w:after="0"/>
      </w:pPr>
      <w:bookmarkStart w:id="0" w:name="_GoBack"/>
      <w:bookmarkEnd w:id="0"/>
    </w:p>
    <w:sectPr w:rsidR="007B6EA5" w:rsidRPr="005B4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4184348"/>
    <w:docVar w:name="VerbatimVersion" w:val="5.0"/>
  </w:docVars>
  <w:rsids>
    <w:rsidRoot w:val="000E7A40"/>
    <w:rsid w:val="000013E0"/>
    <w:rsid w:val="000048BB"/>
    <w:rsid w:val="00012636"/>
    <w:rsid w:val="000139A3"/>
    <w:rsid w:val="000163E7"/>
    <w:rsid w:val="000169AD"/>
    <w:rsid w:val="0005381D"/>
    <w:rsid w:val="00055382"/>
    <w:rsid w:val="000577F4"/>
    <w:rsid w:val="00073226"/>
    <w:rsid w:val="00075356"/>
    <w:rsid w:val="00080801"/>
    <w:rsid w:val="00092274"/>
    <w:rsid w:val="000A4255"/>
    <w:rsid w:val="000A4686"/>
    <w:rsid w:val="000B58A9"/>
    <w:rsid w:val="000B7A43"/>
    <w:rsid w:val="000C7AC3"/>
    <w:rsid w:val="000E506C"/>
    <w:rsid w:val="000E7A40"/>
    <w:rsid w:val="00100833"/>
    <w:rsid w:val="00104529"/>
    <w:rsid w:val="00107DF9"/>
    <w:rsid w:val="0012237A"/>
    <w:rsid w:val="001228BD"/>
    <w:rsid w:val="00141B59"/>
    <w:rsid w:val="00145F5A"/>
    <w:rsid w:val="001476EE"/>
    <w:rsid w:val="001569E1"/>
    <w:rsid w:val="00174731"/>
    <w:rsid w:val="00176CB8"/>
    <w:rsid w:val="00177B7D"/>
    <w:rsid w:val="001819DB"/>
    <w:rsid w:val="0018322D"/>
    <w:rsid w:val="00184774"/>
    <w:rsid w:val="00185112"/>
    <w:rsid w:val="00192B55"/>
    <w:rsid w:val="001A26BD"/>
    <w:rsid w:val="001A3AD4"/>
    <w:rsid w:val="001B5776"/>
    <w:rsid w:val="001D162E"/>
    <w:rsid w:val="001D469A"/>
    <w:rsid w:val="001D7E54"/>
    <w:rsid w:val="001E17D9"/>
    <w:rsid w:val="001E2428"/>
    <w:rsid w:val="00216791"/>
    <w:rsid w:val="002253D3"/>
    <w:rsid w:val="00226CAB"/>
    <w:rsid w:val="00251FC7"/>
    <w:rsid w:val="002547E1"/>
    <w:rsid w:val="002573BD"/>
    <w:rsid w:val="0025775F"/>
    <w:rsid w:val="00260EDD"/>
    <w:rsid w:val="00262B8C"/>
    <w:rsid w:val="00284607"/>
    <w:rsid w:val="002855A7"/>
    <w:rsid w:val="0029310C"/>
    <w:rsid w:val="002A5D32"/>
    <w:rsid w:val="002B0562"/>
    <w:rsid w:val="002B1257"/>
    <w:rsid w:val="002B1469"/>
    <w:rsid w:val="002B4959"/>
    <w:rsid w:val="002B58D0"/>
    <w:rsid w:val="002C2338"/>
    <w:rsid w:val="002D7A00"/>
    <w:rsid w:val="002E0C1D"/>
    <w:rsid w:val="002E16A7"/>
    <w:rsid w:val="002E196A"/>
    <w:rsid w:val="002E61BA"/>
    <w:rsid w:val="002F4A55"/>
    <w:rsid w:val="002F6838"/>
    <w:rsid w:val="002F71AB"/>
    <w:rsid w:val="00303DAF"/>
    <w:rsid w:val="0031003A"/>
    <w:rsid w:val="00315690"/>
    <w:rsid w:val="00325646"/>
    <w:rsid w:val="00327854"/>
    <w:rsid w:val="00333355"/>
    <w:rsid w:val="003337C3"/>
    <w:rsid w:val="003342EC"/>
    <w:rsid w:val="003367AB"/>
    <w:rsid w:val="003369FC"/>
    <w:rsid w:val="00355C25"/>
    <w:rsid w:val="0036345F"/>
    <w:rsid w:val="00367658"/>
    <w:rsid w:val="00371E8A"/>
    <w:rsid w:val="00374CDB"/>
    <w:rsid w:val="0037543C"/>
    <w:rsid w:val="003813FB"/>
    <w:rsid w:val="0038316F"/>
    <w:rsid w:val="003858D9"/>
    <w:rsid w:val="0038608D"/>
    <w:rsid w:val="003902BA"/>
    <w:rsid w:val="003A09E2"/>
    <w:rsid w:val="003A47C0"/>
    <w:rsid w:val="003B2AF9"/>
    <w:rsid w:val="003B606E"/>
    <w:rsid w:val="003C2608"/>
    <w:rsid w:val="003E7949"/>
    <w:rsid w:val="003F2055"/>
    <w:rsid w:val="003F4BD8"/>
    <w:rsid w:val="003F71D4"/>
    <w:rsid w:val="00406FF6"/>
    <w:rsid w:val="00407037"/>
    <w:rsid w:val="00415664"/>
    <w:rsid w:val="00423364"/>
    <w:rsid w:val="00426CD8"/>
    <w:rsid w:val="0044085C"/>
    <w:rsid w:val="00441950"/>
    <w:rsid w:val="00446C08"/>
    <w:rsid w:val="00455C87"/>
    <w:rsid w:val="004605D6"/>
    <w:rsid w:val="004609F3"/>
    <w:rsid w:val="004626F2"/>
    <w:rsid w:val="00494471"/>
    <w:rsid w:val="0049527F"/>
    <w:rsid w:val="004A0735"/>
    <w:rsid w:val="004B6C22"/>
    <w:rsid w:val="004C216B"/>
    <w:rsid w:val="004C60E8"/>
    <w:rsid w:val="004D6F4C"/>
    <w:rsid w:val="004E1981"/>
    <w:rsid w:val="004E3579"/>
    <w:rsid w:val="004F0BB6"/>
    <w:rsid w:val="004F39E0"/>
    <w:rsid w:val="0050539B"/>
    <w:rsid w:val="00525BDA"/>
    <w:rsid w:val="00537BD5"/>
    <w:rsid w:val="00544232"/>
    <w:rsid w:val="0056447D"/>
    <w:rsid w:val="00566852"/>
    <w:rsid w:val="00575E75"/>
    <w:rsid w:val="00582A88"/>
    <w:rsid w:val="00583B52"/>
    <w:rsid w:val="00593B55"/>
    <w:rsid w:val="005A6245"/>
    <w:rsid w:val="005B46B6"/>
    <w:rsid w:val="005C78BD"/>
    <w:rsid w:val="0060151B"/>
    <w:rsid w:val="00603091"/>
    <w:rsid w:val="0060551F"/>
    <w:rsid w:val="006065BD"/>
    <w:rsid w:val="006103A7"/>
    <w:rsid w:val="00612D45"/>
    <w:rsid w:val="006161D0"/>
    <w:rsid w:val="00617F52"/>
    <w:rsid w:val="00627558"/>
    <w:rsid w:val="0065581C"/>
    <w:rsid w:val="00655A5A"/>
    <w:rsid w:val="00663517"/>
    <w:rsid w:val="00665003"/>
    <w:rsid w:val="006A3095"/>
    <w:rsid w:val="006A4223"/>
    <w:rsid w:val="006A4DF7"/>
    <w:rsid w:val="006C497C"/>
    <w:rsid w:val="006C604C"/>
    <w:rsid w:val="006D02DF"/>
    <w:rsid w:val="006D4486"/>
    <w:rsid w:val="006F2DBE"/>
    <w:rsid w:val="00700B2B"/>
    <w:rsid w:val="00712465"/>
    <w:rsid w:val="00714EFD"/>
    <w:rsid w:val="0074092E"/>
    <w:rsid w:val="007432AC"/>
    <w:rsid w:val="00743CB0"/>
    <w:rsid w:val="00746B51"/>
    <w:rsid w:val="00753213"/>
    <w:rsid w:val="00755760"/>
    <w:rsid w:val="007606CC"/>
    <w:rsid w:val="0076159C"/>
    <w:rsid w:val="00780351"/>
    <w:rsid w:val="007823C8"/>
    <w:rsid w:val="007855F2"/>
    <w:rsid w:val="00797490"/>
    <w:rsid w:val="007977C5"/>
    <w:rsid w:val="007A4BCB"/>
    <w:rsid w:val="007B6EA5"/>
    <w:rsid w:val="007B766C"/>
    <w:rsid w:val="007D1AF3"/>
    <w:rsid w:val="007D600F"/>
    <w:rsid w:val="007E7B42"/>
    <w:rsid w:val="007F2B63"/>
    <w:rsid w:val="007F5B66"/>
    <w:rsid w:val="007F609D"/>
    <w:rsid w:val="007F624F"/>
    <w:rsid w:val="007F719D"/>
    <w:rsid w:val="00804559"/>
    <w:rsid w:val="00823A1C"/>
    <w:rsid w:val="008310A9"/>
    <w:rsid w:val="008332F5"/>
    <w:rsid w:val="00834214"/>
    <w:rsid w:val="00845075"/>
    <w:rsid w:val="00845B9D"/>
    <w:rsid w:val="008525F0"/>
    <w:rsid w:val="00860984"/>
    <w:rsid w:val="00873223"/>
    <w:rsid w:val="0087631A"/>
    <w:rsid w:val="00892B3D"/>
    <w:rsid w:val="008B2F36"/>
    <w:rsid w:val="008B3ECB"/>
    <w:rsid w:val="008B437E"/>
    <w:rsid w:val="008B74B3"/>
    <w:rsid w:val="008C162D"/>
    <w:rsid w:val="008C1B2E"/>
    <w:rsid w:val="008D0805"/>
    <w:rsid w:val="008D4EF9"/>
    <w:rsid w:val="008F735A"/>
    <w:rsid w:val="008F7491"/>
    <w:rsid w:val="00906CD7"/>
    <w:rsid w:val="00907D44"/>
    <w:rsid w:val="00912C50"/>
    <w:rsid w:val="00913B40"/>
    <w:rsid w:val="0091627E"/>
    <w:rsid w:val="009167E4"/>
    <w:rsid w:val="0093597F"/>
    <w:rsid w:val="00943592"/>
    <w:rsid w:val="00947701"/>
    <w:rsid w:val="009758C1"/>
    <w:rsid w:val="00980F84"/>
    <w:rsid w:val="0098451E"/>
    <w:rsid w:val="009B7EE0"/>
    <w:rsid w:val="009D079B"/>
    <w:rsid w:val="009D1F72"/>
    <w:rsid w:val="009E1922"/>
    <w:rsid w:val="009E3ACC"/>
    <w:rsid w:val="009E5F4F"/>
    <w:rsid w:val="009F1352"/>
    <w:rsid w:val="009F6909"/>
    <w:rsid w:val="00A00627"/>
    <w:rsid w:val="00A04CBA"/>
    <w:rsid w:val="00A1147E"/>
    <w:rsid w:val="00A123BC"/>
    <w:rsid w:val="00A31A56"/>
    <w:rsid w:val="00A47F16"/>
    <w:rsid w:val="00A568BD"/>
    <w:rsid w:val="00A56F95"/>
    <w:rsid w:val="00A60A99"/>
    <w:rsid w:val="00A82124"/>
    <w:rsid w:val="00A93661"/>
    <w:rsid w:val="00A943A9"/>
    <w:rsid w:val="00A949BB"/>
    <w:rsid w:val="00A94BFA"/>
    <w:rsid w:val="00A95652"/>
    <w:rsid w:val="00A95CBB"/>
    <w:rsid w:val="00A97767"/>
    <w:rsid w:val="00AA5D3E"/>
    <w:rsid w:val="00AC0890"/>
    <w:rsid w:val="00AC189F"/>
    <w:rsid w:val="00AD2B0B"/>
    <w:rsid w:val="00AD2B44"/>
    <w:rsid w:val="00AD39E1"/>
    <w:rsid w:val="00AD49F7"/>
    <w:rsid w:val="00AD768B"/>
    <w:rsid w:val="00AE3CD5"/>
    <w:rsid w:val="00B03EE1"/>
    <w:rsid w:val="00B13D97"/>
    <w:rsid w:val="00B21D4B"/>
    <w:rsid w:val="00B222B7"/>
    <w:rsid w:val="00B33C6D"/>
    <w:rsid w:val="00B34105"/>
    <w:rsid w:val="00B355E1"/>
    <w:rsid w:val="00B4508F"/>
    <w:rsid w:val="00B72E8F"/>
    <w:rsid w:val="00B8057C"/>
    <w:rsid w:val="00B811D0"/>
    <w:rsid w:val="00B85624"/>
    <w:rsid w:val="00B9010F"/>
    <w:rsid w:val="00BA4D64"/>
    <w:rsid w:val="00BB3BA4"/>
    <w:rsid w:val="00BD03A4"/>
    <w:rsid w:val="00BD627A"/>
    <w:rsid w:val="00BF3C96"/>
    <w:rsid w:val="00BF593B"/>
    <w:rsid w:val="00C03266"/>
    <w:rsid w:val="00C14472"/>
    <w:rsid w:val="00C41DBC"/>
    <w:rsid w:val="00C44DB2"/>
    <w:rsid w:val="00C636D6"/>
    <w:rsid w:val="00C75DA3"/>
    <w:rsid w:val="00C83417"/>
    <w:rsid w:val="00C84A8F"/>
    <w:rsid w:val="00CA1EC3"/>
    <w:rsid w:val="00CB5126"/>
    <w:rsid w:val="00CC1F9F"/>
    <w:rsid w:val="00CC5DF2"/>
    <w:rsid w:val="00CC6C17"/>
    <w:rsid w:val="00CD193D"/>
    <w:rsid w:val="00CD3FB8"/>
    <w:rsid w:val="00CD736E"/>
    <w:rsid w:val="00CE161E"/>
    <w:rsid w:val="00CE29F7"/>
    <w:rsid w:val="00CF59A8"/>
    <w:rsid w:val="00D325A9"/>
    <w:rsid w:val="00D36A8A"/>
    <w:rsid w:val="00D64D2F"/>
    <w:rsid w:val="00D71170"/>
    <w:rsid w:val="00D7373E"/>
    <w:rsid w:val="00D8439E"/>
    <w:rsid w:val="00D86BAA"/>
    <w:rsid w:val="00D86F48"/>
    <w:rsid w:val="00D87217"/>
    <w:rsid w:val="00DA3889"/>
    <w:rsid w:val="00DA6538"/>
    <w:rsid w:val="00DB4923"/>
    <w:rsid w:val="00DB4FBA"/>
    <w:rsid w:val="00DB52B0"/>
    <w:rsid w:val="00DC60DA"/>
    <w:rsid w:val="00DE7DF7"/>
    <w:rsid w:val="00DF5A68"/>
    <w:rsid w:val="00E03B65"/>
    <w:rsid w:val="00E04132"/>
    <w:rsid w:val="00E11E73"/>
    <w:rsid w:val="00E1390F"/>
    <w:rsid w:val="00E17E11"/>
    <w:rsid w:val="00E21F8B"/>
    <w:rsid w:val="00E25C9D"/>
    <w:rsid w:val="00E37585"/>
    <w:rsid w:val="00E439A3"/>
    <w:rsid w:val="00E60137"/>
    <w:rsid w:val="00E643A4"/>
    <w:rsid w:val="00E649D2"/>
    <w:rsid w:val="00E7640C"/>
    <w:rsid w:val="00E90E6E"/>
    <w:rsid w:val="00E92F08"/>
    <w:rsid w:val="00EA26E3"/>
    <w:rsid w:val="00EB30C5"/>
    <w:rsid w:val="00EB46DD"/>
    <w:rsid w:val="00EB6142"/>
    <w:rsid w:val="00EB77E8"/>
    <w:rsid w:val="00EC0B97"/>
    <w:rsid w:val="00EC1D9A"/>
    <w:rsid w:val="00EC4D77"/>
    <w:rsid w:val="00ED040D"/>
    <w:rsid w:val="00ED30CF"/>
    <w:rsid w:val="00ED5F42"/>
    <w:rsid w:val="00EE107E"/>
    <w:rsid w:val="00EE7A5A"/>
    <w:rsid w:val="00EF01BA"/>
    <w:rsid w:val="00EF1223"/>
    <w:rsid w:val="00F05950"/>
    <w:rsid w:val="00F14940"/>
    <w:rsid w:val="00F16D9E"/>
    <w:rsid w:val="00F176EF"/>
    <w:rsid w:val="00F201A9"/>
    <w:rsid w:val="00F20C14"/>
    <w:rsid w:val="00F27777"/>
    <w:rsid w:val="00F40373"/>
    <w:rsid w:val="00F416CC"/>
    <w:rsid w:val="00F43EA1"/>
    <w:rsid w:val="00F52C1B"/>
    <w:rsid w:val="00F637BF"/>
    <w:rsid w:val="00F73AEA"/>
    <w:rsid w:val="00F82E61"/>
    <w:rsid w:val="00F857C9"/>
    <w:rsid w:val="00F949CC"/>
    <w:rsid w:val="00F97E51"/>
    <w:rsid w:val="00FA5954"/>
    <w:rsid w:val="00FA6509"/>
    <w:rsid w:val="00FB0304"/>
    <w:rsid w:val="00FC0826"/>
    <w:rsid w:val="00FC4C2D"/>
    <w:rsid w:val="00FC7D13"/>
    <w:rsid w:val="00FD20EF"/>
    <w:rsid w:val="00FD5522"/>
    <w:rsid w:val="00FE63B5"/>
    <w:rsid w:val="00FF53A6"/>
    <w:rsid w:val="00FF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B46B6"/>
    <w:rPr>
      <w:rFonts w:ascii="Georgia" w:hAnsi="Georgia"/>
    </w:rPr>
  </w:style>
  <w:style w:type="paragraph" w:styleId="Heading1">
    <w:name w:val="heading 1"/>
    <w:aliases w:val="Pocket"/>
    <w:basedOn w:val="Normal"/>
    <w:next w:val="Normal"/>
    <w:link w:val="Heading1Char"/>
    <w:autoRedefine/>
    <w:qFormat/>
    <w:rsid w:val="005B46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B46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B46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B46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4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6B6"/>
  </w:style>
  <w:style w:type="character" w:customStyle="1" w:styleId="Heading1Char">
    <w:name w:val="Heading 1 Char"/>
    <w:aliases w:val="Pocket Char"/>
    <w:basedOn w:val="DefaultParagraphFont"/>
    <w:link w:val="Heading1"/>
    <w:rsid w:val="005B46B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46B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46B6"/>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B46B6"/>
    <w:rPr>
      <w:rFonts w:ascii="Georgia" w:eastAsiaTheme="majorEastAsia" w:hAnsi="Georgia" w:cstheme="majorBidi"/>
      <w:b/>
      <w:iCs/>
      <w:sz w:val="26"/>
    </w:rPr>
  </w:style>
  <w:style w:type="character" w:styleId="Emphasis">
    <w:name w:val="Emphasis"/>
    <w:aliases w:val="Minimized,Highlighted,emphasis in card,Evidence,minimized,tag2,Size 10,Underlined,CD Card,ED - Tag,emphasis,Bold Underline,Emphasis!!,small,Qualifications,bold underline,normal card text,Shrunk,qualifications in card,qualifications,Style1"/>
    <w:basedOn w:val="DefaultParagraphFont"/>
    <w:uiPriority w:val="7"/>
    <w:qFormat/>
    <w:rsid w:val="005B46B6"/>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B46B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Intense Emphasis11,Intense Emphasis3,c"/>
    <w:basedOn w:val="DefaultParagraphFont"/>
    <w:uiPriority w:val="6"/>
    <w:qFormat/>
    <w:rsid w:val="005B46B6"/>
    <w:rPr>
      <w:b w:val="0"/>
      <w:sz w:val="22"/>
      <w:u w:val="single"/>
    </w:rPr>
  </w:style>
  <w:style w:type="character" w:styleId="Hyperlink">
    <w:name w:val="Hyperlink"/>
    <w:aliases w:val="heading 1 (block title),Important,Read,Card Text,Internet Link"/>
    <w:basedOn w:val="DefaultParagraphFont"/>
    <w:uiPriority w:val="99"/>
    <w:unhideWhenUsed/>
    <w:rsid w:val="005B46B6"/>
    <w:rPr>
      <w:color w:val="auto"/>
      <w:u w:val="none"/>
    </w:rPr>
  </w:style>
  <w:style w:type="character" w:styleId="FollowedHyperlink">
    <w:name w:val="FollowedHyperlink"/>
    <w:basedOn w:val="DefaultParagraphFont"/>
    <w:uiPriority w:val="99"/>
    <w:semiHidden/>
    <w:unhideWhenUsed/>
    <w:rsid w:val="005B46B6"/>
    <w:rPr>
      <w:color w:val="auto"/>
      <w:u w:val="none"/>
    </w:rPr>
  </w:style>
  <w:style w:type="paragraph" w:styleId="NormalWeb">
    <w:name w:val="Normal (Web)"/>
    <w:basedOn w:val="Normal"/>
    <w:uiPriority w:val="99"/>
    <w:semiHidden/>
    <w:unhideWhenUsed/>
    <w:rsid w:val="002F71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3E7949"/>
    <w:rPr>
      <w:u w:val="single"/>
    </w:rPr>
  </w:style>
  <w:style w:type="paragraph" w:customStyle="1" w:styleId="Card">
    <w:name w:val="Card"/>
    <w:aliases w:val="No Spacing11,No Spacing21,No Spacing4,No Spacing111111,Medium Grid 21,No Spacing5,No Spacing31,No Spacing22,No Spacing111,No Spacing1111,No Spacing11111,No Spacing3,No Spacing2,Read stuff,No Spacing41,No Spacing112,No Spacing1121,nonunderlined"/>
    <w:basedOn w:val="Normal"/>
    <w:link w:val="CardChar"/>
    <w:qFormat/>
    <w:rsid w:val="002E196A"/>
    <w:pPr>
      <w:spacing w:after="0" w:line="240" w:lineRule="auto"/>
      <w:ind w:left="288" w:right="288"/>
    </w:pPr>
    <w:rPr>
      <w:rFonts w:cs="Calibri"/>
      <w:sz w:val="16"/>
    </w:rPr>
  </w:style>
  <w:style w:type="character" w:customStyle="1" w:styleId="CardChar">
    <w:name w:val="Card Char"/>
    <w:aliases w:val="No Spacing Char,CD - Cite Char,Dont use Char,Tag and Cite Char,Debate Text Char,Underlined Char,No Spacing11 Char,Read stuff Char,No Spacing Char1,Tag Title Char,No Spacing111 Char,No Spacing2 Char,Heading,TAG Ch"/>
    <w:basedOn w:val="DefaultParagraphFont"/>
    <w:link w:val="Card"/>
    <w:qFormat/>
    <w:rsid w:val="002E196A"/>
    <w:rPr>
      <w:rFonts w:ascii="Georgia" w:hAnsi="Georgia" w:cs="Calibri"/>
      <w:sz w:val="16"/>
    </w:rPr>
  </w:style>
  <w:style w:type="paragraph" w:styleId="BalloonText">
    <w:name w:val="Balloon Text"/>
    <w:basedOn w:val="Normal"/>
    <w:link w:val="BalloonTextChar"/>
    <w:uiPriority w:val="99"/>
    <w:semiHidden/>
    <w:unhideWhenUsed/>
    <w:rsid w:val="000013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3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B46B6"/>
    <w:rPr>
      <w:rFonts w:ascii="Georgia" w:hAnsi="Georgia"/>
    </w:rPr>
  </w:style>
  <w:style w:type="paragraph" w:styleId="Heading1">
    <w:name w:val="heading 1"/>
    <w:aliases w:val="Pocket"/>
    <w:basedOn w:val="Normal"/>
    <w:next w:val="Normal"/>
    <w:link w:val="Heading1Char"/>
    <w:autoRedefine/>
    <w:qFormat/>
    <w:rsid w:val="005B46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B46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B46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B46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4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6B6"/>
  </w:style>
  <w:style w:type="character" w:customStyle="1" w:styleId="Heading1Char">
    <w:name w:val="Heading 1 Char"/>
    <w:aliases w:val="Pocket Char"/>
    <w:basedOn w:val="DefaultParagraphFont"/>
    <w:link w:val="Heading1"/>
    <w:rsid w:val="005B46B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46B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46B6"/>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B46B6"/>
    <w:rPr>
      <w:rFonts w:ascii="Georgia" w:eastAsiaTheme="majorEastAsia" w:hAnsi="Georgia" w:cstheme="majorBidi"/>
      <w:b/>
      <w:iCs/>
      <w:sz w:val="26"/>
    </w:rPr>
  </w:style>
  <w:style w:type="character" w:styleId="Emphasis">
    <w:name w:val="Emphasis"/>
    <w:aliases w:val="Minimized,Highlighted,emphasis in card,Evidence,minimized,tag2,Size 10,Underlined,CD Card,ED - Tag,emphasis,Bold Underline,Emphasis!!,small,Qualifications,bold underline,normal card text,Shrunk,qualifications in card,qualifications,Style1"/>
    <w:basedOn w:val="DefaultParagraphFont"/>
    <w:uiPriority w:val="7"/>
    <w:qFormat/>
    <w:rsid w:val="005B46B6"/>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B46B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Intense Emphasis11,Intense Emphasis3,c"/>
    <w:basedOn w:val="DefaultParagraphFont"/>
    <w:uiPriority w:val="6"/>
    <w:qFormat/>
    <w:rsid w:val="005B46B6"/>
    <w:rPr>
      <w:b w:val="0"/>
      <w:sz w:val="22"/>
      <w:u w:val="single"/>
    </w:rPr>
  </w:style>
  <w:style w:type="character" w:styleId="Hyperlink">
    <w:name w:val="Hyperlink"/>
    <w:aliases w:val="heading 1 (block title),Important,Read,Card Text,Internet Link"/>
    <w:basedOn w:val="DefaultParagraphFont"/>
    <w:uiPriority w:val="99"/>
    <w:unhideWhenUsed/>
    <w:rsid w:val="005B46B6"/>
    <w:rPr>
      <w:color w:val="auto"/>
      <w:u w:val="none"/>
    </w:rPr>
  </w:style>
  <w:style w:type="character" w:styleId="FollowedHyperlink">
    <w:name w:val="FollowedHyperlink"/>
    <w:basedOn w:val="DefaultParagraphFont"/>
    <w:uiPriority w:val="99"/>
    <w:semiHidden/>
    <w:unhideWhenUsed/>
    <w:rsid w:val="005B46B6"/>
    <w:rPr>
      <w:color w:val="auto"/>
      <w:u w:val="none"/>
    </w:rPr>
  </w:style>
  <w:style w:type="paragraph" w:styleId="NormalWeb">
    <w:name w:val="Normal (Web)"/>
    <w:basedOn w:val="Normal"/>
    <w:uiPriority w:val="99"/>
    <w:semiHidden/>
    <w:unhideWhenUsed/>
    <w:rsid w:val="002F71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3E7949"/>
    <w:rPr>
      <w:u w:val="single"/>
    </w:rPr>
  </w:style>
  <w:style w:type="paragraph" w:customStyle="1" w:styleId="Card">
    <w:name w:val="Card"/>
    <w:aliases w:val="No Spacing11,No Spacing21,No Spacing4,No Spacing111111,Medium Grid 21,No Spacing5,No Spacing31,No Spacing22,No Spacing111,No Spacing1111,No Spacing11111,No Spacing3,No Spacing2,Read stuff,No Spacing41,No Spacing112,No Spacing1121,nonunderlined"/>
    <w:basedOn w:val="Normal"/>
    <w:link w:val="CardChar"/>
    <w:qFormat/>
    <w:rsid w:val="002E196A"/>
    <w:pPr>
      <w:spacing w:after="0" w:line="240" w:lineRule="auto"/>
      <w:ind w:left="288" w:right="288"/>
    </w:pPr>
    <w:rPr>
      <w:rFonts w:cs="Calibri"/>
      <w:sz w:val="16"/>
    </w:rPr>
  </w:style>
  <w:style w:type="character" w:customStyle="1" w:styleId="CardChar">
    <w:name w:val="Card Char"/>
    <w:aliases w:val="No Spacing Char,CD - Cite Char,Dont use Char,Tag and Cite Char,Debate Text Char,Underlined Char,No Spacing11 Char,Read stuff Char,No Spacing Char1,Tag Title Char,No Spacing111 Char,No Spacing2 Char,Heading,TAG Ch"/>
    <w:basedOn w:val="DefaultParagraphFont"/>
    <w:link w:val="Card"/>
    <w:qFormat/>
    <w:rsid w:val="002E196A"/>
    <w:rPr>
      <w:rFonts w:ascii="Georgia" w:hAnsi="Georgia" w:cs="Calibri"/>
      <w:sz w:val="16"/>
    </w:rPr>
  </w:style>
  <w:style w:type="paragraph" w:styleId="BalloonText">
    <w:name w:val="Balloon Text"/>
    <w:basedOn w:val="Normal"/>
    <w:link w:val="BalloonTextChar"/>
    <w:uiPriority w:val="99"/>
    <w:semiHidden/>
    <w:unhideWhenUsed/>
    <w:rsid w:val="000013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3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865019">
      <w:bodyDiv w:val="1"/>
      <w:marLeft w:val="0"/>
      <w:marRight w:val="0"/>
      <w:marTop w:val="0"/>
      <w:marBottom w:val="0"/>
      <w:divBdr>
        <w:top w:val="none" w:sz="0" w:space="0" w:color="auto"/>
        <w:left w:val="none" w:sz="0" w:space="0" w:color="auto"/>
        <w:bottom w:val="none" w:sz="0" w:space="0" w:color="auto"/>
        <w:right w:val="none" w:sz="0" w:space="0" w:color="auto"/>
      </w:divBdr>
    </w:div>
    <w:div w:id="1078601190">
      <w:bodyDiv w:val="1"/>
      <w:marLeft w:val="0"/>
      <w:marRight w:val="0"/>
      <w:marTop w:val="0"/>
      <w:marBottom w:val="0"/>
      <w:divBdr>
        <w:top w:val="none" w:sz="0" w:space="0" w:color="auto"/>
        <w:left w:val="none" w:sz="0" w:space="0" w:color="auto"/>
        <w:bottom w:val="none" w:sz="0" w:space="0" w:color="auto"/>
        <w:right w:val="none" w:sz="0" w:space="0" w:color="auto"/>
      </w:divBdr>
    </w:div>
    <w:div w:id="1084375130">
      <w:bodyDiv w:val="1"/>
      <w:marLeft w:val="0"/>
      <w:marRight w:val="0"/>
      <w:marTop w:val="0"/>
      <w:marBottom w:val="0"/>
      <w:divBdr>
        <w:top w:val="none" w:sz="0" w:space="0" w:color="auto"/>
        <w:left w:val="none" w:sz="0" w:space="0" w:color="auto"/>
        <w:bottom w:val="none" w:sz="0" w:space="0" w:color="auto"/>
        <w:right w:val="none" w:sz="0" w:space="0" w:color="auto"/>
      </w:divBdr>
    </w:div>
    <w:div w:id="1935281883">
      <w:bodyDiv w:val="1"/>
      <w:marLeft w:val="0"/>
      <w:marRight w:val="0"/>
      <w:marTop w:val="0"/>
      <w:marBottom w:val="0"/>
      <w:divBdr>
        <w:top w:val="none" w:sz="0" w:space="0" w:color="auto"/>
        <w:left w:val="none" w:sz="0" w:space="0" w:color="auto"/>
        <w:bottom w:val="none" w:sz="0" w:space="0" w:color="auto"/>
        <w:right w:val="none" w:sz="0" w:space="0" w:color="auto"/>
      </w:divBdr>
    </w:div>
    <w:div w:id="1974291479">
      <w:bodyDiv w:val="1"/>
      <w:marLeft w:val="0"/>
      <w:marRight w:val="0"/>
      <w:marTop w:val="0"/>
      <w:marBottom w:val="0"/>
      <w:divBdr>
        <w:top w:val="none" w:sz="0" w:space="0" w:color="auto"/>
        <w:left w:val="none" w:sz="0" w:space="0" w:color="auto"/>
        <w:bottom w:val="none" w:sz="0" w:space="0" w:color="auto"/>
        <w:right w:val="none" w:sz="0" w:space="0" w:color="auto"/>
      </w:divBdr>
    </w:div>
    <w:div w:id="211126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ature.com/nclimate/journal/v3/n1/full/nclimate1783.html" TargetMode="External"/><Relationship Id="rId117" Type="http://schemas.openxmlformats.org/officeDocument/2006/relationships/hyperlink" Target="http://www.medicinenet.com/script/main/art.asp?articlekey=178366" TargetMode="External"/><Relationship Id="rId21" Type="http://schemas.openxmlformats.org/officeDocument/2006/relationships/hyperlink" Target="http://www.nature.com/nclimate/journal/v3/n1/full/nclimate1783.html" TargetMode="External"/><Relationship Id="rId42" Type="http://schemas.openxmlformats.org/officeDocument/2006/relationships/hyperlink" Target="http://www.nature.com/nclimate/journal/v3/n1/fig_tab/nclimate1783_F1.html" TargetMode="External"/><Relationship Id="rId47"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 Id="rId112" Type="http://schemas.openxmlformats.org/officeDocument/2006/relationships/hyperlink" Target="http://theconversation.com/whos-your-expert-the-difference-between-peer-review-and-rhetoric-1550" TargetMode="External"/><Relationship Id="rId16" Type="http://schemas.openxmlformats.org/officeDocument/2006/relationships/hyperlink" Target="http://search.proquest.com.proxy.lib.umich.edu/docview/1312443314?pq-origsite=summon" TargetMode="External"/><Relationship Id="rId107" Type="http://schemas.openxmlformats.org/officeDocument/2006/relationships/hyperlink" Target="http://www.nytimes.com/2014/05/07/science/earth/climate-change-report.html?_r=0" TargetMode="External"/><Relationship Id="rId11" Type="http://schemas.openxmlformats.org/officeDocument/2006/relationships/hyperlink" Target="http://thinkprogress.org/climate/2014/04/22/3429380/el-nino-global-warming-temperature-record/" TargetMode="External"/><Relationship Id="rId32" Type="http://schemas.openxmlformats.org/officeDocument/2006/relationships/hyperlink" Target="http://www.nature.com/nclimate/journal/v3/n1/full/nclimate1783.html" TargetMode="External"/><Relationship Id="rId37"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102" Type="http://schemas.openxmlformats.org/officeDocument/2006/relationships/hyperlink" Target="http://www.nytimes.com/2014/05/14/us/politics/climate-change-deemed-growing-security-threat-by-military-researchers.html?_r=0" TargetMode="External"/><Relationship Id="rId5" Type="http://schemas.openxmlformats.org/officeDocument/2006/relationships/settings" Target="settings.xml"/><Relationship Id="rId6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90"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19" Type="http://schemas.openxmlformats.org/officeDocument/2006/relationships/hyperlink" Target="http://www.nature.com/nclimate/journal/v3/n1/full/nclimate1783.html" TargetMode="External"/><Relationship Id="rId14" Type="http://schemas.openxmlformats.org/officeDocument/2006/relationships/hyperlink" Target="http://www.skepticalscience.com/CFCs-global-warming-advanced.htm" TargetMode="External"/><Relationship Id="rId22" Type="http://schemas.openxmlformats.org/officeDocument/2006/relationships/hyperlink" Target="http://www.nature.com/nclimate/journal/v3/n1/full/nclimate1783.html" TargetMode="External"/><Relationship Id="rId27" Type="http://schemas.openxmlformats.org/officeDocument/2006/relationships/hyperlink" Target="http://www.nature.com/nclimate/journal/v3/n1/full/nclimate1783.html" TargetMode="External"/><Relationship Id="rId30" Type="http://schemas.openxmlformats.org/officeDocument/2006/relationships/hyperlink" Target="http://www.nature.com/nclimate/journal/v3/n1/full/nclimate1783.html" TargetMode="External"/><Relationship Id="rId35"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ig_tab/nclimate1783_ft.html" TargetMode="External"/><Relationship Id="rId48" Type="http://schemas.openxmlformats.org/officeDocument/2006/relationships/hyperlink" Target="http://www.nature.com/nclimate/journal/v3/n1/fig_tab/nclimate1783_ft.html" TargetMode="External"/><Relationship Id="rId56"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100" Type="http://schemas.openxmlformats.org/officeDocument/2006/relationships/hyperlink" Target="http://timesofindia.indiatimes.com/home/environment/global-warming/South-Asia-needs-to-unite-on-climate-change/articleshow/33097177.cms" TargetMode="External"/><Relationship Id="rId105" Type="http://schemas.openxmlformats.org/officeDocument/2006/relationships/hyperlink" Target="http://www.rtcc.org/2014/03/06/us-military-says-climate-change-could-increase-wars-conflict/" TargetMode="External"/><Relationship Id="rId113" Type="http://schemas.openxmlformats.org/officeDocument/2006/relationships/hyperlink" Target="http://blogs.discovermagazine.com/badastronomy/2012/02/15/breaking-news-a-look-behind-the-curtain-of-the-heartland-institutes-climate-change-spin/" TargetMode="External"/><Relationship Id="rId118" Type="http://schemas.openxmlformats.org/officeDocument/2006/relationships/hyperlink" Target="http://www.plantphysiol.org/content/162/1/1.full.pdf+html)//ADravid" TargetMode="External"/><Relationship Id="rId8" Type="http://schemas.openxmlformats.org/officeDocument/2006/relationships/hyperlink" Target="http://www.astrobio.net/topic/solar-system/earth/climate/new-study-shows-global-warming-is-not-natural/" TargetMode="External"/><Relationship Id="rId5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80"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theguardian.com/environment/climate-consensus-97-per-cent/2014/jan/09/global-warming-humans-not-sun" TargetMode="External"/><Relationship Id="rId17" Type="http://schemas.openxmlformats.org/officeDocument/2006/relationships/hyperlink" Target="http://www.nature.com/nclimate/journal/v3/n1/full/nclimate1783.html" TargetMode="External"/><Relationship Id="rId25" Type="http://schemas.openxmlformats.org/officeDocument/2006/relationships/hyperlink" Target="http://www.nature.com/nclimate/journal/v3/n1/full/nclimate1783.html" TargetMode="External"/><Relationship Id="rId33" Type="http://schemas.openxmlformats.org/officeDocument/2006/relationships/hyperlink" Target="http://www.nature.com/nclimate/journal/v3/n1/full/nclimate1783.html" TargetMode="External"/><Relationship Id="rId38" Type="http://schemas.openxmlformats.org/officeDocument/2006/relationships/hyperlink" Target="http://www.nature.com/nclimate/journal/v3/n1/full/nclimate1783.html" TargetMode="External"/><Relationship Id="rId46" Type="http://schemas.openxmlformats.org/officeDocument/2006/relationships/hyperlink" Target="http://www.nature.com/nclimate/journal/v3/n1/fig_tab/nclimate1783_F2.html" TargetMode="External"/><Relationship Id="rId59"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103" Type="http://schemas.openxmlformats.org/officeDocument/2006/relationships/hyperlink" Target="http://www.bu.edu/sph/files/2012/12/Roberts_2011_Multipolarity_and_the_new_world_disorder_-_US_hegemonic_decline_and_the_fragmentation_of_the_global_climate_regime.pdf" TargetMode="External"/><Relationship Id="rId108" Type="http://schemas.openxmlformats.org/officeDocument/2006/relationships/hyperlink" Target="http://thecontributor.com/why-climate-deniers-have-no-scientific-credibility-one-pie-chart" TargetMode="External"/><Relationship Id="rId116" Type="http://schemas.openxmlformats.org/officeDocument/2006/relationships/hyperlink" Target="http://www.npr.org/blogs/thesalt/2014/03/25/294351697/ranchers-brace-for-weed-invasion-as-climate-change-takes-hold" TargetMode="External"/><Relationship Id="rId20" Type="http://schemas.openxmlformats.org/officeDocument/2006/relationships/hyperlink" Target="http://www.nature.com/nclimate/journal/v3/n1/full/nclimate1783.html" TargetMode="External"/><Relationship Id="rId41"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70"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111" Type="http://schemas.openxmlformats.org/officeDocument/2006/relationships/hyperlink" Target="http://theenergycollective.com/josephromm/381526/97-watch-john-oliver-s-hilarious-statistically-representative-climate-change-deba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skepticalscience.com/nuclear.html" TargetMode="External"/><Relationship Id="rId23" Type="http://schemas.openxmlformats.org/officeDocument/2006/relationships/hyperlink" Target="http://www.nature.com/nclimate/journal/v3/n1/full/nclimate1783.html" TargetMode="External"/><Relationship Id="rId28" Type="http://schemas.openxmlformats.org/officeDocument/2006/relationships/hyperlink" Target="http://www.nature.com/nclimate/journal/v3/n1/full/nclimate1783.html" TargetMode="External"/><Relationship Id="rId36" Type="http://schemas.openxmlformats.org/officeDocument/2006/relationships/hyperlink" Target="http://www.nature.com/nclimate/journal/v3/n1/full/nclimate1783.html" TargetMode="External"/><Relationship Id="rId49"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106" Type="http://schemas.openxmlformats.org/officeDocument/2006/relationships/hyperlink" Target="http://www.independent.co.uk/environment/water-wars-climate-change-may-spark-conflict-467957.html" TargetMode="External"/><Relationship Id="rId114" Type="http://schemas.openxmlformats.org/officeDocument/2006/relationships/hyperlink" Target="http://www.motherjones.com/environment/2009/12/dirty-dozen-climate-change-denial-11-idso-family%20%20" TargetMode="External"/><Relationship Id="rId119" Type="http://schemas.openxmlformats.org/officeDocument/2006/relationships/hyperlink" Target="http://www.nytimes.com/2013/11/02/science/earth/science-panel-warns-of-risks-to-food-supply-from-climate-change.html?_r=0" TargetMode="External"/><Relationship Id="rId10" Type="http://schemas.openxmlformats.org/officeDocument/2006/relationships/hyperlink" Target="http://www.skepticalscience.com/urban-heat-island-effect-intermediate.htm" TargetMode="External"/><Relationship Id="rId31" Type="http://schemas.openxmlformats.org/officeDocument/2006/relationships/hyperlink" Target="http://www.nature.com/nclimate/journal/v3/n1/full/nclimate1783.html" TargetMode="External"/><Relationship Id="rId44"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ull/nclimate1783.html" TargetMode="External"/><Relationship Id="rId60"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9" Type="http://schemas.openxmlformats.org/officeDocument/2006/relationships/hyperlink" Target="http://www.jus.uio.no/english/research/news-and-events/events/conferences/2014/wccl-cmdc/wccl/papers/ws4/w4-lin.pdf" TargetMode="External"/><Relationship Id="rId101" Type="http://schemas.openxmlformats.org/officeDocument/2006/relationships/hyperlink" Target="http://www.oxfam.org/sites/www.oxfam.org/files/ib-growing-disruption-climate-change-230913-en.pdf" TargetMode="External"/><Relationship Id="rId4" Type="http://schemas.microsoft.com/office/2007/relationships/stylesWithEffects" Target="stylesWithEffects.xml"/><Relationship Id="rId9" Type="http://schemas.openxmlformats.org/officeDocument/2006/relationships/hyperlink" Target="http://digitalcommons.pace.edu/cgi/viewcontent.cgi?article=1858&amp;context=lawfaculty" TargetMode="External"/><Relationship Id="rId13" Type="http://schemas.openxmlformats.org/officeDocument/2006/relationships/hyperlink" Target="http://thinkprogress.org/climate/2014/03/26/3417812/el-nino-extreme-weather-global-temperature/" TargetMode="External"/><Relationship Id="rId18" Type="http://schemas.openxmlformats.org/officeDocument/2006/relationships/hyperlink" Target="http://www.nature.com/nclimate/journal/v3/n1/full/nclimate1783.html" TargetMode="External"/><Relationship Id="rId39" Type="http://schemas.openxmlformats.org/officeDocument/2006/relationships/hyperlink" Target="http://www.nature.com/nclimate/journal/v3/n1/full/nclimate1783.html" TargetMode="External"/><Relationship Id="rId109" Type="http://schemas.openxmlformats.org/officeDocument/2006/relationships/hyperlink" Target="http://www.theguardian.com/environment/climate-consensus-97-per-cent/2014/may/28/wall-street-journal-denies-global-warming-consensus" TargetMode="External"/><Relationship Id="rId34" Type="http://schemas.openxmlformats.org/officeDocument/2006/relationships/hyperlink" Target="http://www.nature.com/nclimate/journal/v3/n1/full/nclimate1783.html" TargetMode="External"/><Relationship Id="rId50"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104" Type="http://schemas.openxmlformats.org/officeDocument/2006/relationships/hyperlink" Target="http://www.brookings.edu/~/media/research/files/papers/2007/2/trade%20antholis%20opp08/pb_tradeandclimate_antholis_talbott.pdf" TargetMode="External"/><Relationship Id="rId120" Type="http://schemas.openxmlformats.org/officeDocument/2006/relationships/fontTable" Target="fontTable.xml"/><Relationship Id="rId7" Type="http://schemas.openxmlformats.org/officeDocument/2006/relationships/hyperlink" Target="http://www.theguardian.com/environment/climate-consensus-97-per-cent/2014/jan/09/global-warming-humans-not-sun" TargetMode="External"/><Relationship Id="rId7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2" Type="http://schemas.openxmlformats.org/officeDocument/2006/relationships/numbering" Target="numbering.xml"/><Relationship Id="rId29" Type="http://schemas.openxmlformats.org/officeDocument/2006/relationships/hyperlink" Target="http://www.nature.com/nclimate/journal/v3/n1/full/nclimate1783.html" TargetMode="External"/><Relationship Id="rId24" Type="http://schemas.openxmlformats.org/officeDocument/2006/relationships/hyperlink" Target="http://www.nature.com/nclimate/journal/v3/n1/full/nclimate1783.html" TargetMode="External"/><Relationship Id="rId40"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110" Type="http://schemas.openxmlformats.org/officeDocument/2006/relationships/hyperlink" Target="http://www.theguardian.com/environment/climate-consensus-97-per-cent/2013/oct/11/climate-change-political-media-ipcc-coverage)//ADravid" TargetMode="External"/><Relationship Id="rId115" Type="http://schemas.openxmlformats.org/officeDocument/2006/relationships/hyperlink" Target="http://news.ucdavis.edu/search/news_detail.lasso?id=10886)//ADrav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668DB-D765-4655-891E-2A8AD67C8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179</TotalTime>
  <Pages>24</Pages>
  <Words>40244</Words>
  <Characters>229395</Characters>
  <Application>Microsoft Office Word</Application>
  <DocSecurity>0</DocSecurity>
  <Lines>1911</Lines>
  <Paragraphs>538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269101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 Team 2012</dc:creator>
  <cp:keywords>5.0</cp:keywords>
  <cp:lastModifiedBy>RES, Team 2012</cp:lastModifiedBy>
  <cp:revision>20</cp:revision>
  <dcterms:created xsi:type="dcterms:W3CDTF">2014-07-09T18:30:00Z</dcterms:created>
  <dcterms:modified xsi:type="dcterms:W3CDTF">2014-07-11T18:09:00Z</dcterms:modified>
</cp:coreProperties>
</file>