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CE14C9" w14:textId="77777777" w:rsidR="00B2595E" w:rsidRDefault="00B2595E" w:rsidP="00244528">
      <w:pPr>
        <w:pStyle w:val="Heading1"/>
      </w:pPr>
      <w:r>
        <w:t>NEG – Methane hydrates – HSS 2014</w:t>
      </w:r>
    </w:p>
    <w:p w14:paraId="0DCE14CA" w14:textId="77777777" w:rsidR="00B541D0" w:rsidRDefault="00B541D0" w:rsidP="00B541D0">
      <w:pPr>
        <w:pStyle w:val="Heading1"/>
      </w:pPr>
      <w:r>
        <w:t>CX questions</w:t>
      </w:r>
    </w:p>
    <w:p w14:paraId="0DCE14CB" w14:textId="77777777" w:rsidR="00B541D0" w:rsidRDefault="00B541D0" w:rsidP="00B541D0"/>
    <w:p w14:paraId="0DCE14CC" w14:textId="77777777" w:rsidR="00B541D0" w:rsidRDefault="00B541D0" w:rsidP="00B541D0">
      <w:pPr>
        <w:pStyle w:val="Heading4"/>
      </w:pPr>
      <w:r>
        <w:t>CX questions/explanation?</w:t>
      </w:r>
    </w:p>
    <w:p w14:paraId="0DCE14CD" w14:textId="77777777" w:rsidR="00B541D0" w:rsidRDefault="00B541D0" w:rsidP="00B541D0">
      <w:pPr>
        <w:pStyle w:val="NormalWeb"/>
        <w:shd w:val="clear" w:color="auto" w:fill="FFFFFF"/>
        <w:spacing w:before="0" w:beforeAutospacing="0" w:after="0" w:afterAutospacing="0" w:line="270" w:lineRule="atLeast"/>
        <w:textAlignment w:val="baseline"/>
        <w:rPr>
          <w:rFonts w:ascii="Verdana" w:hAnsi="Verdana"/>
          <w:color w:val="1F1F1F"/>
          <w:sz w:val="21"/>
          <w:szCs w:val="21"/>
        </w:rPr>
      </w:pPr>
      <w:r>
        <w:rPr>
          <w:rFonts w:ascii="Verdana" w:hAnsi="Verdana"/>
          <w:color w:val="000000"/>
          <w:sz w:val="21"/>
          <w:szCs w:val="21"/>
          <w:bdr w:val="none" w:sz="0" w:space="0" w:color="auto" w:frame="1"/>
        </w:rPr>
        <w:t>You don’t have to be a scientist to see how difficult the problem is: </w:t>
      </w:r>
    </w:p>
    <w:p w14:paraId="0DCE14CE" w14:textId="77777777" w:rsidR="00B541D0" w:rsidRDefault="00B541D0" w:rsidP="00B541D0">
      <w:pPr>
        <w:numPr>
          <w:ilvl w:val="0"/>
          <w:numId w:val="11"/>
        </w:numPr>
        <w:spacing w:after="0" w:line="270" w:lineRule="atLeast"/>
        <w:ind w:left="360"/>
        <w:textAlignment w:val="baseline"/>
        <w:rPr>
          <w:rFonts w:ascii="Verdana" w:hAnsi="Verdana"/>
          <w:color w:val="1F1F1F"/>
          <w:sz w:val="21"/>
          <w:szCs w:val="21"/>
        </w:rPr>
      </w:pPr>
      <w:r>
        <w:rPr>
          <w:rFonts w:ascii="Verdana" w:hAnsi="Verdana"/>
          <w:color w:val="000000"/>
          <w:sz w:val="21"/>
          <w:szCs w:val="21"/>
          <w:bdr w:val="none" w:sz="0" w:space="0" w:color="auto" w:frame="1"/>
        </w:rPr>
        <w:t>Somehow you’ve got to capture the energy in thousands of square miles of exploding grains of sugar that erupt into a gas 164 times their size. </w:t>
      </w:r>
    </w:p>
    <w:p w14:paraId="0DCE14CF" w14:textId="77777777" w:rsidR="00B541D0" w:rsidRDefault="00B541D0" w:rsidP="00B541D0">
      <w:pPr>
        <w:numPr>
          <w:ilvl w:val="0"/>
          <w:numId w:val="11"/>
        </w:numPr>
        <w:spacing w:after="0" w:line="270" w:lineRule="atLeast"/>
        <w:ind w:left="360"/>
        <w:textAlignment w:val="baseline"/>
        <w:rPr>
          <w:rFonts w:ascii="Verdana" w:hAnsi="Verdana"/>
          <w:color w:val="1F1F1F"/>
          <w:sz w:val="21"/>
          <w:szCs w:val="21"/>
        </w:rPr>
      </w:pPr>
      <w:r>
        <w:rPr>
          <w:rFonts w:ascii="Verdana" w:hAnsi="Verdana"/>
          <w:color w:val="1F1F1F"/>
          <w:sz w:val="21"/>
          <w:szCs w:val="21"/>
        </w:rPr>
        <w:t>There are huge deposits of natural gas that are easier to get at and far more valuable that aren’t being exploited because they’re stranded (not near pipeline infrastructure), so who’s going to invest in a resource of much lower quality at the bottom of the pyramid with such dismal prospects?</w:t>
      </w:r>
    </w:p>
    <w:p w14:paraId="0DCE14D0" w14:textId="77DEDEDB" w:rsidR="00B541D0" w:rsidRDefault="00C5233B" w:rsidP="00B541D0">
      <w:pPr>
        <w:numPr>
          <w:ilvl w:val="0"/>
          <w:numId w:val="11"/>
        </w:numPr>
        <w:spacing w:after="0" w:line="270" w:lineRule="atLeast"/>
        <w:ind w:left="360"/>
        <w:textAlignment w:val="baseline"/>
        <w:rPr>
          <w:rFonts w:ascii="Verdana" w:hAnsi="Verdana"/>
          <w:color w:val="1F1F1F"/>
          <w:sz w:val="21"/>
          <w:szCs w:val="21"/>
        </w:rPr>
      </w:pPr>
      <w:hyperlink r:id="rId9" w:history="1">
        <w:r w:rsidR="00B541D0">
          <w:rPr>
            <w:rStyle w:val="Hyperlink"/>
            <w:rFonts w:ascii="Verdana" w:hAnsi="Verdana"/>
            <w:color w:val="743399"/>
            <w:sz w:val="21"/>
            <w:szCs w:val="21"/>
            <w:bdr w:val="none" w:sz="0" w:space="0" w:color="auto" w:frame="1"/>
          </w:rPr>
          <w:t>We can’t even drill for oil in most of the Arctic</w:t>
        </w:r>
      </w:hyperlink>
      <w:r w:rsidR="00B541D0">
        <w:rPr>
          <w:rStyle w:val="apple-converted-space"/>
          <w:rFonts w:ascii="Verdana" w:hAnsi="Verdana"/>
          <w:color w:val="1F1F1F"/>
          <w:sz w:val="21"/>
          <w:szCs w:val="21"/>
        </w:rPr>
        <w:t> </w:t>
      </w:r>
      <w:r w:rsidR="00B541D0">
        <w:rPr>
          <w:rFonts w:ascii="Verdana" w:hAnsi="Verdana"/>
          <w:color w:val="1F1F1F"/>
          <w:sz w:val="21"/>
          <w:szCs w:val="21"/>
        </w:rPr>
        <w:t>(Patzek) which is where a lot of the methane hydrates are, and that infrastructure has to be there to even think of trying to get at the methane hydrates.</w:t>
      </w:r>
      <w:r w:rsidR="008E5014">
        <w:rPr>
          <w:rFonts w:ascii="Verdana" w:hAnsi="Verdana"/>
          <w:color w:val="1F1F1F"/>
          <w:sz w:val="21"/>
          <w:szCs w:val="21"/>
        </w:rPr>
        <w:t xml:space="preserve"> </w:t>
      </w:r>
    </w:p>
    <w:p w14:paraId="0DCE14D1" w14:textId="77777777" w:rsidR="00B541D0" w:rsidRDefault="00B541D0" w:rsidP="00B541D0">
      <w:pPr>
        <w:numPr>
          <w:ilvl w:val="0"/>
          <w:numId w:val="11"/>
        </w:numPr>
        <w:spacing w:after="0" w:line="270" w:lineRule="atLeast"/>
        <w:ind w:left="360"/>
        <w:textAlignment w:val="baseline"/>
        <w:rPr>
          <w:rFonts w:ascii="Verdana" w:hAnsi="Verdana"/>
          <w:color w:val="1F1F1F"/>
          <w:sz w:val="21"/>
          <w:szCs w:val="21"/>
        </w:rPr>
      </w:pPr>
      <w:r>
        <w:rPr>
          <w:rFonts w:ascii="Verdana" w:hAnsi="Verdana"/>
          <w:color w:val="000000"/>
          <w:sz w:val="21"/>
          <w:szCs w:val="21"/>
          <w:bdr w:val="none" w:sz="0" w:space="0" w:color="auto" w:frame="1"/>
        </w:rPr>
        <w:t>Most of the hydrates are in a thin film on the deep ocean floor.  Are you going to build a thousand square mile blanket to trap the bubbles like a school of fish? Or use expensive fracking &amp; coalbed methane techniques?</w:t>
      </w:r>
    </w:p>
    <w:p w14:paraId="0DCE14D2" w14:textId="77777777" w:rsidR="00B541D0" w:rsidRDefault="00B541D0" w:rsidP="00B541D0">
      <w:pPr>
        <w:numPr>
          <w:ilvl w:val="0"/>
          <w:numId w:val="11"/>
        </w:numPr>
        <w:spacing w:after="0" w:line="270" w:lineRule="atLeast"/>
        <w:ind w:left="360"/>
        <w:textAlignment w:val="baseline"/>
        <w:rPr>
          <w:rFonts w:ascii="Verdana" w:hAnsi="Verdana"/>
          <w:color w:val="1F1F1F"/>
          <w:sz w:val="21"/>
          <w:szCs w:val="21"/>
        </w:rPr>
      </w:pPr>
      <w:r>
        <w:rPr>
          <w:rFonts w:ascii="Verdana" w:hAnsi="Verdana"/>
          <w:color w:val="1F1F1F"/>
          <w:sz w:val="21"/>
          <w:szCs w:val="21"/>
        </w:rPr>
        <w:t>Permafrost gas hydrate is so shallow there’s not enough pressure to get it to flow fast enough to be worth mining</w:t>
      </w:r>
    </w:p>
    <w:p w14:paraId="0DCE14D6" w14:textId="77777777" w:rsidR="00B541D0" w:rsidRPr="00533079" w:rsidRDefault="00B541D0" w:rsidP="00B541D0"/>
    <w:p w14:paraId="0DCE14D7" w14:textId="77777777" w:rsidR="00B2595E" w:rsidRDefault="00B2595E" w:rsidP="00E62FF3"/>
    <w:p w14:paraId="0DCE14D8" w14:textId="77777777" w:rsidR="00A95652" w:rsidRDefault="00244528" w:rsidP="00244528">
      <w:pPr>
        <w:pStyle w:val="Heading1"/>
      </w:pPr>
      <w:r>
        <w:t>Case</w:t>
      </w:r>
    </w:p>
    <w:p w14:paraId="0DCE14D9" w14:textId="77777777" w:rsidR="00244528" w:rsidRDefault="00244528" w:rsidP="00244528"/>
    <w:p w14:paraId="0DCE14FF" w14:textId="77777777" w:rsidR="00244528" w:rsidRDefault="00244528" w:rsidP="00755F01">
      <w:pPr>
        <w:pStyle w:val="Heading1"/>
      </w:pPr>
      <w:r>
        <w:t>Warming</w:t>
      </w:r>
    </w:p>
    <w:p w14:paraId="42188B95" w14:textId="77777777" w:rsidR="00E62FF3" w:rsidRDefault="00E62FF3" w:rsidP="00E62FF3">
      <w:pPr>
        <w:pStyle w:val="Heading3"/>
      </w:pPr>
      <w:r>
        <w:t xml:space="preserve">1NC – no venting now </w:t>
      </w:r>
    </w:p>
    <w:p w14:paraId="42AFA019" w14:textId="77777777" w:rsidR="00E62FF3" w:rsidRDefault="00E62FF3" w:rsidP="00E62FF3"/>
    <w:p w14:paraId="669DC5F5" w14:textId="77777777" w:rsidR="00E62FF3" w:rsidRDefault="00E62FF3" w:rsidP="00E62FF3">
      <w:pPr>
        <w:pStyle w:val="Heading4"/>
        <w:rPr>
          <w:u w:val="single"/>
        </w:rPr>
      </w:pPr>
      <w:r>
        <w:t xml:space="preserve">No internal link – 1AC studies use </w:t>
      </w:r>
      <w:r>
        <w:rPr>
          <w:u w:val="single"/>
        </w:rPr>
        <w:t>stupidly short</w:t>
      </w:r>
      <w:r>
        <w:t xml:space="preserve"> timeframes when discussing warming – methane will be released over </w:t>
      </w:r>
      <w:r>
        <w:rPr>
          <w:u w:val="single"/>
        </w:rPr>
        <w:t>centuries</w:t>
      </w:r>
      <w:r>
        <w:t xml:space="preserve">, not </w:t>
      </w:r>
      <w:r>
        <w:rPr>
          <w:u w:val="single"/>
        </w:rPr>
        <w:t>years</w:t>
      </w:r>
    </w:p>
    <w:p w14:paraId="4DC030E7" w14:textId="77777777" w:rsidR="00E62FF3" w:rsidRPr="001405D6" w:rsidRDefault="00E62FF3" w:rsidP="00E62FF3">
      <w:pPr>
        <w:rPr>
          <w:rStyle w:val="Style13ptBold"/>
          <w:b w:val="0"/>
          <w:bCs w:val="0"/>
          <w:sz w:val="22"/>
        </w:rPr>
      </w:pPr>
      <w:r>
        <w:rPr>
          <w:rStyle w:val="Style13ptBold"/>
        </w:rPr>
        <w:t>Mooney 13</w:t>
      </w:r>
      <w:r w:rsidRPr="001405D6">
        <w:t xml:space="preserve"> </w:t>
      </w:r>
      <w:r>
        <w:t xml:space="preserve">(Chris, internally cites experts including Gavin Schmidt, a climate scientist from NASA’s Goddard Institute for Space Studies, Mother Jones, August 8, 2013, “How Much Should You Worry About an Arctic Methane Bomb?,” </w:t>
      </w:r>
      <w:hyperlink r:id="rId10" w:history="1">
        <w:r w:rsidRPr="007B4C5C">
          <w:rPr>
            <w:rStyle w:val="Hyperlink"/>
          </w:rPr>
          <w:t>http://www.motherjones.com/environment/2013/08/arctic-methane-hydrate-catastrophe</w:t>
        </w:r>
      </w:hyperlink>
      <w:r>
        <w:t>, alp)</w:t>
      </w:r>
      <w:r>
        <w:rPr>
          <w:rStyle w:val="Style13ptBold"/>
        </w:rPr>
        <w:t xml:space="preserve"> </w:t>
      </w:r>
    </w:p>
    <w:p w14:paraId="6120F325" w14:textId="77777777" w:rsidR="00E62FF3" w:rsidRDefault="00E62FF3" w:rsidP="00E62FF3">
      <w:pPr>
        <w:rPr>
          <w:rStyle w:val="StyleUnderline"/>
        </w:rPr>
      </w:pPr>
      <w:r w:rsidRPr="001405D6">
        <w:rPr>
          <w:rStyle w:val="StyleUnderline"/>
        </w:rPr>
        <w:t>According to the Nature commentary</w:t>
      </w:r>
      <w:r w:rsidRPr="001405D6">
        <w:t xml:space="preserve">, that </w:t>
      </w:r>
      <w:r w:rsidRPr="001405D6">
        <w:rPr>
          <w:rStyle w:val="StyleUnderline"/>
        </w:rPr>
        <w:t>methane "is likely to be emitted as the seabed warms</w:t>
      </w:r>
      <w:r w:rsidRPr="001405D6">
        <w:t xml:space="preserve">, either </w:t>
      </w:r>
      <w:r w:rsidRPr="001405D6">
        <w:rPr>
          <w:rStyle w:val="StyleUnderline"/>
        </w:rPr>
        <w:t>steadily over 50 years or suddenly." Such are the scientific assumptions behind the paper's</w:t>
      </w:r>
      <w:r w:rsidRPr="001405D6">
        <w:t xml:space="preserve"> economic </w:t>
      </w:r>
      <w:r w:rsidRPr="001405D6">
        <w:rPr>
          <w:rStyle w:val="StyleUnderline"/>
        </w:rPr>
        <w:t>analysis. But are those</w:t>
      </w:r>
      <w:r w:rsidRPr="001405D6">
        <w:t xml:space="preserve"> assumptions </w:t>
      </w:r>
      <w:r w:rsidRPr="001405D6">
        <w:rPr>
          <w:rStyle w:val="StyleUnderline"/>
        </w:rPr>
        <w:t>realistic</w:t>
      </w:r>
      <w:r w:rsidRPr="001405D6">
        <w:t>—and could that much methane really be released suddenly from the Arctic?</w:t>
      </w:r>
      <w:r>
        <w:t xml:space="preserve"> </w:t>
      </w:r>
      <w:r w:rsidRPr="001405D6">
        <w:rPr>
          <w:rStyle w:val="StyleUnderline"/>
        </w:rPr>
        <w:t>A number of prominent scientists and methane experts</w:t>
      </w:r>
      <w:r w:rsidRPr="001405D6">
        <w:t xml:space="preserve"> interviewed for this article </w:t>
      </w:r>
      <w:r w:rsidRPr="001405D6">
        <w:rPr>
          <w:rStyle w:val="StyleUnderline"/>
        </w:rPr>
        <w:t>voiced strong skepticism about the Nature paper. "The scenario they used is so unlikely as to be completely pointless talking about," says</w:t>
      </w:r>
      <w:r w:rsidRPr="001405D6">
        <w:t xml:space="preserve"> Gavin </w:t>
      </w:r>
      <w:r w:rsidRPr="001405D6">
        <w:rPr>
          <w:rStyle w:val="StyleUnderline"/>
        </w:rPr>
        <w:t>Schmidt</w:t>
      </w:r>
      <w:r w:rsidRPr="001405D6">
        <w:t>, a noted climate researcher at the NASA Goddard Institute for Space Studies in New York.</w:t>
      </w:r>
      <w:r>
        <w:t xml:space="preserve"> </w:t>
      </w:r>
      <w:r w:rsidRPr="001405D6">
        <w:t xml:space="preserve">Schmidt is hardly the only skeptic. "I don't have any problem with 50 gigatons, but </w:t>
      </w:r>
      <w:r w:rsidRPr="001405D6">
        <w:rPr>
          <w:rStyle w:val="StyleUnderline"/>
        </w:rPr>
        <w:t>they've got the time scale all wrong," adds</w:t>
      </w:r>
      <w:r w:rsidRPr="001405D6">
        <w:t xml:space="preserve"> David </w:t>
      </w:r>
      <w:r w:rsidRPr="001405D6">
        <w:rPr>
          <w:rStyle w:val="StyleUnderline"/>
        </w:rPr>
        <w:t>Archer, a geoscientist</w:t>
      </w:r>
      <w:r w:rsidRPr="001405D6">
        <w:t xml:space="preserve"> and expert on methane </w:t>
      </w:r>
      <w:r w:rsidRPr="001405D6">
        <w:rPr>
          <w:rStyle w:val="StyleUnderline"/>
        </w:rPr>
        <w:t>at the University of Chicago. "I would envision something like that coming out</w:t>
      </w:r>
      <w:r w:rsidRPr="001405D6">
        <w:t xml:space="preserve">, you know, </w:t>
      </w:r>
      <w:r w:rsidRPr="001405D6">
        <w:rPr>
          <w:rStyle w:val="StyleUnderline"/>
        </w:rPr>
        <w:t>over</w:t>
      </w:r>
      <w:r w:rsidRPr="001405D6">
        <w:t xml:space="preserve"> the </w:t>
      </w:r>
      <w:r w:rsidRPr="001405D6">
        <w:rPr>
          <w:rStyle w:val="StyleUnderline"/>
        </w:rPr>
        <w:t>centuries."</w:t>
      </w:r>
    </w:p>
    <w:p w14:paraId="481CBB7E" w14:textId="77777777" w:rsidR="00E62FF3" w:rsidRDefault="00E62FF3" w:rsidP="00E62FF3"/>
    <w:p w14:paraId="0DCE1506" w14:textId="77777777" w:rsidR="00E33645" w:rsidRDefault="00E33645" w:rsidP="00250902">
      <w:pPr>
        <w:pStyle w:val="Heading3"/>
      </w:pPr>
      <w:r>
        <w:t xml:space="preserve">1NC – too deep </w:t>
      </w:r>
    </w:p>
    <w:p w14:paraId="0DCE1507" w14:textId="77777777" w:rsidR="00E33645" w:rsidRPr="00E33645" w:rsidRDefault="00E33645" w:rsidP="00E33645"/>
    <w:p w14:paraId="0DCE1508" w14:textId="77777777" w:rsidR="00741F9B" w:rsidRDefault="00741F9B" w:rsidP="00741F9B">
      <w:pPr>
        <w:pStyle w:val="Heading4"/>
        <w:rPr>
          <w:rStyle w:val="StyleUnderline"/>
          <w:u w:val="none"/>
        </w:rPr>
      </w:pPr>
      <w:r>
        <w:rPr>
          <w:rStyle w:val="StyleUnderline"/>
          <w:u w:val="none"/>
        </w:rPr>
        <w:t xml:space="preserve">Hydrates are </w:t>
      </w:r>
      <w:r>
        <w:rPr>
          <w:rStyle w:val="StyleUnderline"/>
        </w:rPr>
        <w:t>too deep</w:t>
      </w:r>
      <w:r>
        <w:rPr>
          <w:rStyle w:val="StyleUnderline"/>
          <w:u w:val="none"/>
        </w:rPr>
        <w:t xml:space="preserve"> to be affected by warming – land hydrates are an alt cause</w:t>
      </w:r>
    </w:p>
    <w:p w14:paraId="0DCE1509" w14:textId="77777777" w:rsidR="00741F9B" w:rsidRDefault="00741F9B" w:rsidP="00741F9B">
      <w:r>
        <w:rPr>
          <w:rStyle w:val="Style13ptBold"/>
        </w:rPr>
        <w:t>Mooney 13</w:t>
      </w:r>
      <w:r w:rsidRPr="001405D6">
        <w:t xml:space="preserve"> </w:t>
      </w:r>
      <w:r>
        <w:t xml:space="preserve">(Chris, internally cites experts including Gavin Schmidt, a climate scientist from NASA’s Goddard Institute for Space Studies, Mother Jones, August 8, 2013, “How Much Should You Worry About an Arctic Methane Bomb?,” </w:t>
      </w:r>
      <w:hyperlink r:id="rId11" w:history="1">
        <w:r w:rsidRPr="007B4C5C">
          <w:rPr>
            <w:rStyle w:val="Hyperlink"/>
          </w:rPr>
          <w:t>http://www.motherjones.com/environment/2013/08/arctic-methane-hydrate-catastrophe</w:t>
        </w:r>
      </w:hyperlink>
      <w:r>
        <w:t>, alp)</w:t>
      </w:r>
    </w:p>
    <w:p w14:paraId="0DCE150A" w14:textId="77777777" w:rsidR="00741F9B" w:rsidRDefault="00741F9B" w:rsidP="00741F9B">
      <w:pPr>
        <w:tabs>
          <w:tab w:val="left" w:pos="7560"/>
        </w:tabs>
        <w:rPr>
          <w:rStyle w:val="StyleUnderline"/>
        </w:rPr>
      </w:pPr>
      <w:r>
        <w:t xml:space="preserve">And </w:t>
      </w:r>
      <w:r w:rsidRPr="009A78B3">
        <w:rPr>
          <w:rStyle w:val="StyleUnderline"/>
        </w:rPr>
        <w:t>that's just the first reason</w:t>
      </w:r>
      <w:r>
        <w:t xml:space="preserve"> that </w:t>
      </w:r>
      <w:r w:rsidRPr="009A78B3">
        <w:rPr>
          <w:rStyle w:val="StyleUnderline"/>
        </w:rPr>
        <w:t>many scientists are skeptical. According to</w:t>
      </w:r>
      <w:r>
        <w:t xml:space="preserve"> Carolyn </w:t>
      </w:r>
      <w:r w:rsidRPr="009A78B3">
        <w:rPr>
          <w:rStyle w:val="StyleUnderline"/>
        </w:rPr>
        <w:t>Ruppel, who heads the Gas Hydrates Project at the US Geological Survey, there just isn't that much vulnerable methane in submerged permafrost</w:t>
      </w:r>
      <w:r>
        <w:t xml:space="preserve"> to begin with. "We think very little hydrate on this planet is associated with permafrost, either subsea or terrestrial," she says. Inspired in part by the Shakhova research, </w:t>
      </w:r>
      <w:r w:rsidRPr="009A78B3">
        <w:rPr>
          <w:rStyle w:val="StyleUnderline"/>
        </w:rPr>
        <w:t>the USGS undertook to study the continental shelves of the Beaufort Sea, off Alaska</w:t>
      </w:r>
      <w:r>
        <w:t xml:space="preserve"> and Canada. </w:t>
      </w:r>
      <w:r w:rsidRPr="009A78B3">
        <w:rPr>
          <w:rStyle w:val="StyleUnderline"/>
        </w:rPr>
        <w:t>"We set out to test this idea that</w:t>
      </w:r>
      <w:r>
        <w:t xml:space="preserve"> all of the </w:t>
      </w:r>
      <w:r w:rsidRPr="009A78B3">
        <w:rPr>
          <w:rStyle w:val="StyleUnderline"/>
        </w:rPr>
        <w:t>Arctic shelves were going to have high methane emissions,"</w:t>
      </w:r>
      <w:r>
        <w:t xml:space="preserve"> she says. "And </w:t>
      </w:r>
      <w:r w:rsidRPr="009A78B3">
        <w:rPr>
          <w:rStyle w:val="StyleUnderline"/>
        </w:rPr>
        <w:t>at least for the</w:t>
      </w:r>
      <w:r>
        <w:t xml:space="preserve"> US </w:t>
      </w:r>
      <w:r w:rsidRPr="009A78B3">
        <w:rPr>
          <w:rStyle w:val="StyleUnderline"/>
        </w:rPr>
        <w:t>Beaufort</w:t>
      </w:r>
      <w:r>
        <w:t xml:space="preserve"> shelf, </w:t>
      </w:r>
      <w:r w:rsidRPr="009A78B3">
        <w:rPr>
          <w:rStyle w:val="StyleUnderline"/>
        </w:rPr>
        <w:t>we're not seeing them."</w:t>
      </w:r>
      <w:r w:rsidRPr="009A78B3">
        <w:t xml:space="preserve"> </w:t>
      </w:r>
      <w:r>
        <w:t xml:space="preserve">Ruppel acknowledges that due to Arctic warming, </w:t>
      </w:r>
      <w:r w:rsidRPr="009A78B3">
        <w:rPr>
          <w:rStyle w:val="StyleUnderline"/>
        </w:rPr>
        <w:t>more methane is going to be released</w:t>
      </w:r>
      <w:r>
        <w:t xml:space="preserve">, much of it </w:t>
      </w:r>
      <w:r w:rsidRPr="009A78B3">
        <w:rPr>
          <w:rStyle w:val="StyleUnderline"/>
        </w:rPr>
        <w:t>from permafrost on land. But</w:t>
      </w:r>
      <w:r>
        <w:t xml:space="preserve">, she continues, </w:t>
      </w:r>
      <w:r w:rsidRPr="009A78B3">
        <w:rPr>
          <w:rStyle w:val="StyleUnderline"/>
        </w:rPr>
        <w:t>"I would say one of the least likely sources is methane gas hydrates. You are limited by the laws of physics,"</w:t>
      </w:r>
      <w:r>
        <w:t xml:space="preserve"> she adds—noting that the beginning of the zone of stability for these hydrates is some 220 meters deep. That's a recurrent refrain among skeptics—they say </w:t>
      </w:r>
      <w:r w:rsidRPr="009A78B3">
        <w:rPr>
          <w:rStyle w:val="StyleUnderline"/>
        </w:rPr>
        <w:t>hydrates just can't form above a certain depth, and warming can't</w:t>
      </w:r>
      <w:r>
        <w:t xml:space="preserve"> penetrate such a </w:t>
      </w:r>
      <w:r w:rsidRPr="009A78B3">
        <w:rPr>
          <w:rStyle w:val="StyleUnderline"/>
        </w:rPr>
        <w:t>depth very quickly.</w:t>
      </w:r>
      <w:r>
        <w:t xml:space="preserve"> "You've got to go from the sea floor of 50 meters depth, down to 200 meters where the hydrate is," explains the University of Chicago's David Archer. "So </w:t>
      </w:r>
      <w:r w:rsidRPr="009A78B3">
        <w:rPr>
          <w:rStyle w:val="StyleUnderline"/>
        </w:rPr>
        <w:t>that just takes a long time."</w:t>
      </w:r>
    </w:p>
    <w:p w14:paraId="0DCE150B" w14:textId="77777777" w:rsidR="00741F9B" w:rsidRDefault="00741F9B" w:rsidP="00741F9B">
      <w:pPr>
        <w:tabs>
          <w:tab w:val="left" w:pos="7560"/>
        </w:tabs>
        <w:rPr>
          <w:rStyle w:val="StyleUnderline"/>
        </w:rPr>
      </w:pPr>
    </w:p>
    <w:p w14:paraId="0DCE150C" w14:textId="77777777" w:rsidR="00E33645" w:rsidRPr="00E33645" w:rsidRDefault="00E33645" w:rsidP="00250902">
      <w:pPr>
        <w:pStyle w:val="Heading3"/>
        <w:rPr>
          <w:rStyle w:val="StyleUnderline"/>
          <w:sz w:val="32"/>
        </w:rPr>
      </w:pPr>
      <w:r w:rsidRPr="00E33645">
        <w:rPr>
          <w:rStyle w:val="StyleUnderline"/>
          <w:sz w:val="32"/>
        </w:rPr>
        <w:t xml:space="preserve">1NC – bacteria check </w:t>
      </w:r>
    </w:p>
    <w:p w14:paraId="0DCE150D" w14:textId="77777777" w:rsidR="00741F9B" w:rsidRDefault="00741F9B" w:rsidP="00741F9B">
      <w:pPr>
        <w:pStyle w:val="Heading4"/>
      </w:pPr>
      <w:r>
        <w:t>Bacteria check massive methane release</w:t>
      </w:r>
    </w:p>
    <w:p w14:paraId="0DCE150E" w14:textId="77777777" w:rsidR="00741F9B" w:rsidRDefault="00741F9B" w:rsidP="00741F9B">
      <w:r>
        <w:rPr>
          <w:rStyle w:val="Style13ptBold"/>
        </w:rPr>
        <w:t>Mooney 13</w:t>
      </w:r>
      <w:r w:rsidRPr="001405D6">
        <w:t xml:space="preserve"> </w:t>
      </w:r>
      <w:r>
        <w:t xml:space="preserve">(Chris, internally cites experts including Gavin Schmidt, a climate scientist from NASA’s Goddard Institute for Space Studies, Mother Jones, August 8, 2013, “How Much Should You Worry About an Arctic Methane Bomb?,” </w:t>
      </w:r>
      <w:hyperlink r:id="rId12" w:history="1">
        <w:r w:rsidRPr="007B4C5C">
          <w:rPr>
            <w:rStyle w:val="Hyperlink"/>
          </w:rPr>
          <w:t>http://www.motherjones.com/environment/2013/08/arctic-methane-hydrate-catastrophe</w:t>
        </w:r>
      </w:hyperlink>
      <w:r>
        <w:t>, alp)</w:t>
      </w:r>
    </w:p>
    <w:p w14:paraId="0DCE150F" w14:textId="77777777" w:rsidR="00741F9B" w:rsidRDefault="00741F9B" w:rsidP="00741F9B">
      <w:r>
        <w:t xml:space="preserve">Nonetheless, </w:t>
      </w:r>
      <w:r w:rsidRPr="007966A6">
        <w:rPr>
          <w:rStyle w:val="StyleUnderline"/>
        </w:rPr>
        <w:t>imagine</w:t>
      </w:r>
      <w:r>
        <w:t xml:space="preserve"> that </w:t>
      </w:r>
      <w:r w:rsidRPr="007966A6">
        <w:rPr>
          <w:rStyle w:val="StyleUnderline"/>
        </w:rPr>
        <w:t>methane</w:t>
      </w:r>
      <w:r>
        <w:t xml:space="preserve"> gas </w:t>
      </w:r>
      <w:r w:rsidRPr="007966A6">
        <w:rPr>
          <w:rStyle w:val="StyleUnderline"/>
        </w:rPr>
        <w:t>from melted hydrate makes it to the sea floor. It</w:t>
      </w:r>
      <w:r>
        <w:t xml:space="preserve"> now </w:t>
      </w:r>
      <w:r w:rsidRPr="007966A6">
        <w:rPr>
          <w:rStyle w:val="StyleUnderline"/>
        </w:rPr>
        <w:t>exists as bubbles with</w:t>
      </w:r>
      <w:r>
        <w:t xml:space="preserve">, say, </w:t>
      </w:r>
      <w:r w:rsidRPr="007966A6">
        <w:rPr>
          <w:rStyle w:val="StyleUnderline"/>
        </w:rPr>
        <w:t>50 meters to go before they reach the</w:t>
      </w:r>
      <w:r>
        <w:t xml:space="preserve"> sea </w:t>
      </w:r>
      <w:r w:rsidRPr="007966A6">
        <w:rPr>
          <w:rStyle w:val="StyleUnderline"/>
        </w:rPr>
        <w:t>surface. Most of the bubbles won't make it</w:t>
      </w:r>
      <w:r>
        <w:t xml:space="preserve">, say scientists: </w:t>
      </w:r>
      <w:r w:rsidRPr="007966A6">
        <w:rPr>
          <w:rStyle w:val="StyleUnderline"/>
        </w:rPr>
        <w:t>They'll be dissolved in seawater, and then the methane will be broken down by microorganisms over a period of months.</w:t>
      </w:r>
      <w:r>
        <w:t xml:space="preserve"> "If methane is in the ocean water column, most of it doesn't get out," </w:t>
      </w:r>
      <w:r w:rsidRPr="007966A6">
        <w:rPr>
          <w:rStyle w:val="StyleUnderline"/>
        </w:rPr>
        <w:t>explains</w:t>
      </w:r>
      <w:r>
        <w:t xml:space="preserve"> Bill </w:t>
      </w:r>
      <w:r w:rsidRPr="007966A6">
        <w:rPr>
          <w:rStyle w:val="StyleUnderline"/>
        </w:rPr>
        <w:t>Reeburgh, a professor of earth system science at the University of California</w:t>
      </w:r>
      <w:r>
        <w:t xml:space="preserve">-Irvine </w:t>
      </w:r>
      <w:r w:rsidRPr="007966A6">
        <w:rPr>
          <w:rStyle w:val="StyleUnderline"/>
        </w:rPr>
        <w:t>who has spent his career studying methane. "Most of it is oxidized" by bacteria, which turn it into carbon dioxide and water,</w:t>
      </w:r>
      <w:r>
        <w:t xml:space="preserve"> Reeburgh continues. "So all these stories about seeps, people seem to think the bubbles go straight to the atmosphere, and they don't." </w:t>
      </w:r>
      <w:r w:rsidRPr="007966A6">
        <w:rPr>
          <w:rStyle w:val="StyleUnderline"/>
        </w:rPr>
        <w:t>In other words, while the</w:t>
      </w:r>
      <w:r>
        <w:t xml:space="preserve"> waters of the East </w:t>
      </w:r>
      <w:r w:rsidRPr="007966A6">
        <w:rPr>
          <w:rStyle w:val="StyleUnderline"/>
        </w:rPr>
        <w:t>Siberian Sea may be full of dissolved methane,</w:t>
      </w:r>
      <w:r>
        <w:t xml:space="preserve"> for many scientists </w:t>
      </w:r>
      <w:r w:rsidRPr="007966A6">
        <w:rPr>
          <w:rStyle w:val="StyleUnderline"/>
        </w:rPr>
        <w:t>that doesn't prove that hydrates have been disturbed, or that the Arctic is starting to vent</w:t>
      </w:r>
      <w:r>
        <w:t xml:space="preserve"> large amounts of </w:t>
      </w:r>
      <w:r w:rsidRPr="007966A6">
        <w:rPr>
          <w:rStyle w:val="StyleUnderline"/>
        </w:rPr>
        <w:t>methane</w:t>
      </w:r>
      <w:r>
        <w:t xml:space="preserve"> from below the sea floor </w:t>
      </w:r>
      <w:r w:rsidRPr="007966A6">
        <w:rPr>
          <w:rStyle w:val="StyleUnderline"/>
        </w:rPr>
        <w:t>into the atmosphere.</w:t>
      </w:r>
      <w:r>
        <w:t xml:space="preserve"> Not yet, anyway.</w:t>
      </w:r>
    </w:p>
    <w:p w14:paraId="0DCE1510" w14:textId="77777777" w:rsidR="00741F9B" w:rsidRDefault="00CF47DE" w:rsidP="00250902">
      <w:pPr>
        <w:pStyle w:val="Heading3"/>
      </w:pPr>
      <w:r>
        <w:t>1NC – not enough hydrates</w:t>
      </w:r>
    </w:p>
    <w:p w14:paraId="0DCE1511" w14:textId="77777777" w:rsidR="00CF47DE" w:rsidRDefault="00CF47DE" w:rsidP="00CF47DE"/>
    <w:p w14:paraId="0DCE1512" w14:textId="77777777" w:rsidR="00CF47DE" w:rsidRDefault="00CF47DE" w:rsidP="00CF47DE">
      <w:pPr>
        <w:pStyle w:val="Heading4"/>
      </w:pPr>
      <w:r>
        <w:t>Arctic hydrates drilling can’t solve the advantages – too little methane; status quo efforts solve otherwise</w:t>
      </w:r>
    </w:p>
    <w:p w14:paraId="0DCE1513" w14:textId="77777777" w:rsidR="00CF47DE" w:rsidRPr="007E7EA2" w:rsidRDefault="00CF47DE" w:rsidP="00CF47DE">
      <w:pPr>
        <w:rPr>
          <w:rStyle w:val="Style13ptBold"/>
        </w:rPr>
      </w:pPr>
      <w:r>
        <w:rPr>
          <w:rStyle w:val="Style13ptBold"/>
        </w:rPr>
        <w:t>Ruppel 11</w:t>
      </w:r>
      <w:r w:rsidRPr="007E7EA2">
        <w:t xml:space="preserve"> </w:t>
      </w:r>
      <w:r>
        <w:t xml:space="preserve">(Carolyn, PhD in solid earth geophysics and geology from the Massachusetts Institute of Technology, chief of the US Geological Survey’s Gas Hydrates Project, member of the US Geological Survey at Woods Hole, MIT Energy Initiative, 2011, “Methane Hydrates and the Future of Natural Gas,” </w:t>
      </w:r>
      <w:hyperlink r:id="rId13" w:history="1">
        <w:r w:rsidRPr="007B4C5C">
          <w:rPr>
            <w:rStyle w:val="Hyperlink"/>
          </w:rPr>
          <w:t>https://mitei.mit.edu/system/files/Supplementary_Paper_SP_2_4_Hydrates.pdf</w:t>
        </w:r>
      </w:hyperlink>
      <w:r>
        <w:t>, alp)</w:t>
      </w:r>
    </w:p>
    <w:p w14:paraId="0DCE1514" w14:textId="77777777" w:rsidR="00CF47DE" w:rsidRDefault="00CF47DE" w:rsidP="00CF47DE">
      <w:r w:rsidRPr="00443825">
        <w:rPr>
          <w:rStyle w:val="StyleUnderline"/>
        </w:rPr>
        <w:t>At the top of the pyramid lie high permeability sediments in permafrost areas.</w:t>
      </w:r>
      <w:r>
        <w:t xml:space="preserve"> Despite the relatively small amount of gas hydrate in these settings globally, permafrost-associated gas hydrates will probably be the ﬁrst to be commercialized, particularly in areas with well- developed infrastructure for conventional hydrocarbon extraction (e.g., Alaskan North Slope). </w:t>
      </w:r>
      <w:r w:rsidRPr="00443825">
        <w:rPr>
          <w:rStyle w:val="StyleUnderline"/>
        </w:rPr>
        <w:t>The gas produced in these settings would</w:t>
      </w:r>
      <w:r>
        <w:t xml:space="preserve"> most likely be used to </w:t>
      </w:r>
      <w:r w:rsidRPr="00443825">
        <w:rPr>
          <w:rStyle w:val="StyleUnderline"/>
        </w:rPr>
        <w:t>meet on-site power needs</w:t>
      </w:r>
      <w:r>
        <w:t xml:space="preserve"> (Howe, 2004; Hancock et al., 2004). To date, </w:t>
      </w:r>
      <w:r w:rsidRPr="00443825">
        <w:rPr>
          <w:rStyle w:val="StyleUnderline"/>
        </w:rPr>
        <w:t>these permafrost-associated deposits are the only places where production of gas from veriﬁable dissociation of gas hydrates has ever been documented. Short-term</w:t>
      </w:r>
      <w:r>
        <w:t xml:space="preserve"> (i.e., several days) </w:t>
      </w:r>
      <w:r w:rsidRPr="00443825">
        <w:rPr>
          <w:rStyle w:val="StyleUnderline"/>
        </w:rPr>
        <w:t>production tests were carried out</w:t>
      </w:r>
      <w:r>
        <w:t xml:space="preserve"> at the Mallik well in the Mackenzie Delta area of Canada in 2002 and 2007 (Dallimore and Collett, 2005; Hancock et al., 2005; Takahisa, 2005; Kurihara et al., 2008) and at the Mt. Elbert (Milne Point) site on the Alaskan North Slope in 2008 (e.g., Hunter et al., 2011). Within the next few years, DOE and its partners plan a longer-term (i.e., probably longer than a year) research test to determine appropriate conditions for gas production from methane hydrates in permafrost-associated sediments in Prudhoe Bay, Alaska.</w:t>
      </w:r>
    </w:p>
    <w:p w14:paraId="0DCE1515" w14:textId="77777777" w:rsidR="009F0B7E" w:rsidRDefault="009F0B7E" w:rsidP="00250902">
      <w:pPr>
        <w:pStyle w:val="Heading3"/>
      </w:pPr>
      <w:r>
        <w:t xml:space="preserve">1NC – at: CCS internal link </w:t>
      </w:r>
    </w:p>
    <w:p w14:paraId="0DCE1516" w14:textId="77777777" w:rsidR="009F0B7E" w:rsidRDefault="009F0B7E" w:rsidP="009F0B7E"/>
    <w:p w14:paraId="0DCE1517" w14:textId="77777777" w:rsidR="009F0B7E" w:rsidRDefault="009F0B7E" w:rsidP="009F0B7E">
      <w:pPr>
        <w:pStyle w:val="Heading4"/>
      </w:pPr>
      <w:r>
        <w:t>Sequestering CO2 doesn’t solve warming</w:t>
      </w:r>
    </w:p>
    <w:p w14:paraId="0DCE1518" w14:textId="77777777" w:rsidR="009F0B7E" w:rsidRPr="00132314" w:rsidRDefault="009F0B7E" w:rsidP="009F0B7E">
      <w:pPr>
        <w:rPr>
          <w:rStyle w:val="Style13ptBold"/>
          <w:b w:val="0"/>
          <w:bCs w:val="0"/>
          <w:sz w:val="22"/>
        </w:rPr>
      </w:pPr>
      <w:r>
        <w:rPr>
          <w:rStyle w:val="Style13ptBold"/>
        </w:rPr>
        <w:t>Moeller 12</w:t>
      </w:r>
      <w:r w:rsidRPr="00132314">
        <w:t xml:space="preserve"> </w:t>
      </w:r>
      <w:r>
        <w:t xml:space="preserve">(Holly, graduate student in ecology and evolution at Stanford University, author for the MIT Newspaper The Tech, MA in Biological Oceanography from the Massachusetts Institute of Technology, Science 2.0, May 10, 2012, “Blowing Hot Air: The Methane Hydrate Delusion,” </w:t>
      </w:r>
      <w:hyperlink r:id="rId14" w:history="1">
        <w:r w:rsidRPr="00C62A9E">
          <w:rPr>
            <w:rStyle w:val="Hyperlink"/>
          </w:rPr>
          <w:t>http://www.science20.com/seeing_green/blowing_hot_air_methane_hydrate_delusion-89822</w:t>
        </w:r>
      </w:hyperlink>
      <w:r>
        <w:t>, alp)</w:t>
      </w:r>
    </w:p>
    <w:p w14:paraId="0DCE1519" w14:textId="77777777" w:rsidR="009F0B7E" w:rsidRPr="009F0B7E" w:rsidRDefault="009F0B7E" w:rsidP="009F0B7E">
      <w:pPr>
        <w:rPr>
          <w:sz w:val="26"/>
          <w:u w:val="single"/>
        </w:rPr>
      </w:pPr>
      <w:r w:rsidRPr="00132314">
        <w:rPr>
          <w:rStyle w:val="StyleUnderline"/>
        </w:rPr>
        <w:t>Burning fossil fuels</w:t>
      </w:r>
      <w:r>
        <w:t xml:space="preserve"> – oil, coal, and natural gas – </w:t>
      </w:r>
      <w:r w:rsidRPr="00132314">
        <w:rPr>
          <w:rStyle w:val="StyleUnderline"/>
        </w:rPr>
        <w:t>put us into our tenuous climatic position</w:t>
      </w:r>
      <w:r>
        <w:t xml:space="preserve"> in the first place. </w:t>
      </w:r>
      <w:r w:rsidRPr="00132314">
        <w:rPr>
          <w:rStyle w:val="StyleUnderline"/>
        </w:rPr>
        <w:t xml:space="preserve">Any CO2 we sequester during methane hydrate extraction will quickly be replaced through burning of the extracted methane. And the CO2 trap is only temporary: warmer polar temperatures will free it as surely as the presently trapped methane scientists are so concerned about. </w:t>
      </w:r>
    </w:p>
    <w:p w14:paraId="0DCE151A" w14:textId="77777777" w:rsidR="009F0B7E" w:rsidRDefault="00CD3888" w:rsidP="00250902">
      <w:pPr>
        <w:pStyle w:val="Heading3"/>
      </w:pPr>
      <w:r>
        <w:t>1NC – at: runaway warming</w:t>
      </w:r>
    </w:p>
    <w:p w14:paraId="0DCE151B" w14:textId="77777777" w:rsidR="00CD3888" w:rsidRDefault="00CD3888" w:rsidP="00CD3888"/>
    <w:p w14:paraId="0DCE151C" w14:textId="77777777" w:rsidR="00CD3888" w:rsidRDefault="00CD3888" w:rsidP="00CD3888">
      <w:pPr>
        <w:pStyle w:val="Heading4"/>
      </w:pPr>
      <w:r>
        <w:t>No runaway warming, methane becomes CO2 in the atmosphere</w:t>
      </w:r>
    </w:p>
    <w:p w14:paraId="0DCE151D" w14:textId="77777777" w:rsidR="00CD3888" w:rsidRDefault="00CD3888" w:rsidP="00CD3888">
      <w:r w:rsidRPr="00256D78">
        <w:rPr>
          <w:rStyle w:val="Style13ptBold"/>
        </w:rPr>
        <w:t>Ruppel and Noserale, 12</w:t>
      </w:r>
      <w:r>
        <w:t xml:space="preserve">- Dr. Ruppel is a Marine Geophysicist, has a </w:t>
      </w:r>
      <w:proofErr w:type="gramStart"/>
      <w:r>
        <w:t>Ph.D..</w:t>
      </w:r>
      <w:proofErr w:type="gramEnd"/>
      <w:r>
        <w:t xml:space="preserve"> from Massachusets Institute of Technology, associate professor in earth and atmospheric sciences at Georgia Teach and Diane Noserale is a geologist and information specialist fro the US Geological Survey (Carolyn and Diane, “Gas Hydrates and Climate Warming Why a Methane Catastrophe is Unlikely”, US Geological Survey, http://www.usgs.gov/blogs/features/usgs_science_pick/gas-hydrates-and-climate-warming/)//KC </w:t>
      </w:r>
    </w:p>
    <w:p w14:paraId="0DCE151E" w14:textId="77777777" w:rsidR="00CD3888" w:rsidRPr="001E5887" w:rsidRDefault="00CD3888" w:rsidP="00CD3888">
      <w:r w:rsidRPr="001E5887">
        <w:t xml:space="preserve">Gas hydrate researchers are examining the link between climate change and the stability of methane hydrate deposits. A warming climate could cause gas hydrates to break down (dissociate), releasing the methane that they now trap. Methane is a potent greenhouse gas. A given volume of methane causes 15 to 20 times more greenhouse gas warming than carbon dioxide, so the release of large quantities of methane to the atmosphere could exacerbate atmospheric warming and cause more gas hydrates to destabilize (fig. 4). A Chart showing how as climate warms, more hydrates melt, releasing more methane gas, which acts as a greenhouse gas, causing climatic warming, thus perpetuating the cycle. Some </w:t>
      </w:r>
      <w:r w:rsidRPr="001E5887">
        <w:rPr>
          <w:highlight w:val="cyan"/>
        </w:rPr>
        <w:t>r</w:t>
      </w:r>
      <w:r w:rsidRPr="001E5887">
        <w:rPr>
          <w:rStyle w:val="StyleUnderline"/>
          <w:highlight w:val="cyan"/>
        </w:rPr>
        <w:t>esearch suggests</w:t>
      </w:r>
      <w:r w:rsidRPr="001E5887">
        <w:rPr>
          <w:rStyle w:val="StyleUnderline"/>
        </w:rPr>
        <w:t xml:space="preserve"> that </w:t>
      </w:r>
      <w:r w:rsidRPr="001E5887">
        <w:rPr>
          <w:rStyle w:val="StyleUnderline"/>
          <w:highlight w:val="cyan"/>
        </w:rPr>
        <w:t>this has happened in the past.</w:t>
      </w:r>
      <w:r w:rsidRPr="001E5887">
        <w:rPr>
          <w:rStyle w:val="StyleUnderline"/>
        </w:rPr>
        <w:t xml:space="preserve"> </w:t>
      </w:r>
      <w:r w:rsidRPr="001E5887">
        <w:rPr>
          <w:rStyle w:val="StyleUnderline"/>
          <w:highlight w:val="cyan"/>
        </w:rPr>
        <w:t>Extreme warming</w:t>
      </w:r>
      <w:r w:rsidRPr="001E5887">
        <w:rPr>
          <w:rStyle w:val="StyleUnderline"/>
        </w:rPr>
        <w:t xml:space="preserve"> during the Paleocene-Eocene Thermal Maximum </w:t>
      </w:r>
      <w:r w:rsidRPr="001E5887">
        <w:rPr>
          <w:rStyle w:val="StyleUnderline"/>
          <w:highlight w:val="cyan"/>
        </w:rPr>
        <w:t>about 55 million years ago</w:t>
      </w:r>
      <w:r w:rsidRPr="001E5887">
        <w:rPr>
          <w:rStyle w:val="StyleUnderline"/>
        </w:rPr>
        <w:t xml:space="preserve"> </w:t>
      </w:r>
      <w:r w:rsidRPr="001E5887">
        <w:rPr>
          <w:rStyle w:val="StyleUnderline"/>
          <w:highlight w:val="cyan"/>
        </w:rPr>
        <w:t>may have been related to a</w:t>
      </w:r>
      <w:r w:rsidRPr="001E5887">
        <w:rPr>
          <w:rStyle w:val="StyleUnderline"/>
        </w:rPr>
        <w:t xml:space="preserve"> </w:t>
      </w:r>
      <w:r w:rsidRPr="001E5887">
        <w:rPr>
          <w:rStyle w:val="StyleUnderline"/>
          <w:highlight w:val="cyan"/>
        </w:rPr>
        <w:t>large-scale release of</w:t>
      </w:r>
      <w:r w:rsidRPr="001E5887">
        <w:rPr>
          <w:rStyle w:val="StyleUnderline"/>
        </w:rPr>
        <w:t xml:space="preserve"> global </w:t>
      </w:r>
      <w:r w:rsidRPr="001E5887">
        <w:rPr>
          <w:rStyle w:val="StyleUnderline"/>
          <w:highlight w:val="cyan"/>
        </w:rPr>
        <w:t>methane hydrate</w:t>
      </w:r>
      <w:r w:rsidRPr="001E5887">
        <w:rPr>
          <w:rStyle w:val="StyleUnderline"/>
        </w:rPr>
        <w:t>s.</w:t>
      </w:r>
      <w:r w:rsidRPr="001E5887">
        <w:t xml:space="preserve"> Some scientists have also advanced the Clathrate Gun Hypothesis to explain observations that may be consistent with repeated, catastrophic dissociation of gas hydrates and triggering of submarine landslides during the Late Quaternary (400,000 to 10,000 years ago). Methane in the Atmosphere: Current Observations The atmospheric concentration of methane, like that of carbon dioxide, has increased since the onset of the Industrial Revolution (fig. 5). Methane in the atmosphere comes from many sources, including wetlands, rice cultivation, termites, cows and other ruminants, forest fires, and fossil fuel production (fig. 6). </w:t>
      </w:r>
      <w:r w:rsidRPr="001E5887">
        <w:rPr>
          <w:rStyle w:val="StyleUnderline"/>
        </w:rPr>
        <w:t>Some researchers have estimated that up to 2 percent of atmospheric methane may originate with dissociation of global gas hydrates.</w:t>
      </w:r>
      <w:r w:rsidRPr="001E5887">
        <w:t xml:space="preserve"> Currently, </w:t>
      </w:r>
      <w:r w:rsidRPr="001E5887">
        <w:rPr>
          <w:rStyle w:val="StyleUnderline"/>
          <w:highlight w:val="cyan"/>
        </w:rPr>
        <w:t>scientists do not have a tool to say with certainty how much</w:t>
      </w:r>
      <w:r w:rsidRPr="001E5887">
        <w:t xml:space="preserve">, or if any, atmospheric </w:t>
      </w:r>
      <w:r w:rsidRPr="001E5887">
        <w:rPr>
          <w:rStyle w:val="StyleUnderline"/>
          <w:highlight w:val="cyan"/>
        </w:rPr>
        <w:t>methane comes from hydrates</w:t>
      </w:r>
      <w:r w:rsidRPr="001E5887">
        <w:rPr>
          <w:rStyle w:val="StyleUnderline"/>
        </w:rPr>
        <w:t>.</w:t>
      </w:r>
      <w:r w:rsidRPr="001E5887">
        <w:t xml:space="preserve"> </w:t>
      </w:r>
      <w:r w:rsidRPr="001E5887">
        <w:rPr>
          <w:rStyle w:val="StyleUnderline"/>
        </w:rPr>
        <w:t xml:space="preserve">Although </w:t>
      </w:r>
      <w:r w:rsidRPr="001E5887">
        <w:rPr>
          <w:rStyle w:val="StyleUnderline"/>
          <w:highlight w:val="cyan"/>
        </w:rPr>
        <w:t>methane</w:t>
      </w:r>
      <w:r w:rsidRPr="001E5887">
        <w:rPr>
          <w:rStyle w:val="StyleUnderline"/>
        </w:rPr>
        <w:t xml:space="preserve"> is a potent</w:t>
      </w:r>
      <w:r w:rsidRPr="001E5887">
        <w:t xml:space="preserve"> greenhouse gas</w:t>
      </w:r>
      <w:r w:rsidRPr="001E5887">
        <w:rPr>
          <w:rStyle w:val="StyleUnderline"/>
        </w:rPr>
        <w:t xml:space="preserve">, it </w:t>
      </w:r>
      <w:r w:rsidRPr="001E5887">
        <w:rPr>
          <w:rStyle w:val="StyleUnderline"/>
          <w:highlight w:val="cyan"/>
        </w:rPr>
        <w:t>does not remain in the atmosphere</w:t>
      </w:r>
      <w:r w:rsidRPr="001E5887">
        <w:rPr>
          <w:rStyle w:val="StyleUnderline"/>
        </w:rPr>
        <w:t xml:space="preserve"> for long</w:t>
      </w:r>
      <w:r w:rsidRPr="001E5887">
        <w:t xml:space="preserve">. </w:t>
      </w:r>
      <w:r w:rsidRPr="001E5887">
        <w:rPr>
          <w:rStyle w:val="StyleUnderline"/>
          <w:highlight w:val="cyan"/>
        </w:rPr>
        <w:t>Within about 10 years</w:t>
      </w:r>
      <w:r w:rsidRPr="001E5887">
        <w:rPr>
          <w:rStyle w:val="StyleUnderline"/>
        </w:rPr>
        <w:t xml:space="preserve">, </w:t>
      </w:r>
      <w:r w:rsidRPr="001E5887">
        <w:rPr>
          <w:rStyle w:val="StyleUnderline"/>
          <w:highlight w:val="cyan"/>
        </w:rPr>
        <w:t>it is transformed to carbon dioxide</w:t>
      </w:r>
      <w:r w:rsidRPr="001E5887">
        <w:rPr>
          <w:rStyle w:val="StyleUnderline"/>
        </w:rPr>
        <w:t>.</w:t>
      </w:r>
      <w:r w:rsidRPr="001E5887">
        <w:t xml:space="preserve"> Thus, </w:t>
      </w:r>
      <w:r w:rsidRPr="001E5887">
        <w:rPr>
          <w:rStyle w:val="StyleUnderline"/>
          <w:highlight w:val="cyan"/>
        </w:rPr>
        <w:t>methane that is released to the atmosphere</w:t>
      </w:r>
      <w:r w:rsidRPr="001E5887">
        <w:rPr>
          <w:rStyle w:val="StyleUnderline"/>
        </w:rPr>
        <w:t xml:space="preserve"> ultimately </w:t>
      </w:r>
      <w:r w:rsidRPr="001E5887">
        <w:rPr>
          <w:rStyle w:val="StyleUnderline"/>
          <w:highlight w:val="cyan"/>
        </w:rPr>
        <w:t>adds to</w:t>
      </w:r>
      <w:r w:rsidRPr="001E5887">
        <w:rPr>
          <w:rStyle w:val="StyleUnderline"/>
        </w:rPr>
        <w:t xml:space="preserve"> the amount of </w:t>
      </w:r>
      <w:r w:rsidRPr="001E5887">
        <w:rPr>
          <w:rStyle w:val="StyleUnderline"/>
          <w:highlight w:val="cyan"/>
        </w:rPr>
        <w:t>carbon dioxide</w:t>
      </w:r>
      <w:r w:rsidRPr="001E5887">
        <w:t xml:space="preserve">, the main greenhouse gas. Expected Impact of Warming Climate on Methane Hydrate Deposits For the most part, </w:t>
      </w:r>
      <w:r w:rsidRPr="001E5887">
        <w:rPr>
          <w:rStyle w:val="StyleUnderline"/>
          <w:highlight w:val="cyan"/>
        </w:rPr>
        <w:t>warmin</w:t>
      </w:r>
      <w:r w:rsidRPr="001E5887">
        <w:rPr>
          <w:rStyle w:val="StyleUnderline"/>
        </w:rPr>
        <w:t xml:space="preserve">g at </w:t>
      </w:r>
      <w:r w:rsidRPr="001E5887">
        <w:rPr>
          <w:rStyle w:val="StyleUnderline"/>
          <w:highlight w:val="cyan"/>
        </w:rPr>
        <w:t>rates documented by the Intergovernmental Panel on Climate Change</w:t>
      </w:r>
      <w:r w:rsidRPr="001E5887">
        <w:t xml:space="preserve"> for the 20th century </w:t>
      </w:r>
      <w:r w:rsidRPr="001E5887">
        <w:rPr>
          <w:rStyle w:val="StyleUnderline"/>
          <w:highlight w:val="cyan"/>
        </w:rPr>
        <w:t>should not lead to</w:t>
      </w:r>
      <w:r w:rsidRPr="001E5887">
        <w:rPr>
          <w:rStyle w:val="StyleUnderline"/>
        </w:rPr>
        <w:t xml:space="preserve"> catastrophic </w:t>
      </w:r>
      <w:r w:rsidRPr="001E5887">
        <w:rPr>
          <w:rStyle w:val="StyleUnderline"/>
          <w:highlight w:val="cyan"/>
        </w:rPr>
        <w:t>breakdown of methane hydrates or major leakage of methane</w:t>
      </w:r>
      <w:r w:rsidRPr="001E5887">
        <w:t xml:space="preserve"> to the ocean-atmosphere system from gas hydrates that dissociate. While </w:t>
      </w:r>
      <w:r w:rsidRPr="001E5887">
        <w:rPr>
          <w:rStyle w:val="StyleUnderline"/>
          <w:highlight w:val="cyan"/>
        </w:rPr>
        <w:t>the</w:t>
      </w:r>
      <w:r w:rsidRPr="001E5887">
        <w:rPr>
          <w:rStyle w:val="StyleUnderline"/>
        </w:rPr>
        <w:t xml:space="preserve"> vast </w:t>
      </w:r>
      <w:r w:rsidRPr="001E5887">
        <w:rPr>
          <w:rStyle w:val="StyleUnderline"/>
          <w:highlight w:val="cyan"/>
        </w:rPr>
        <w:t>majority of methane hydrates would require a sustained warming over thousands of years to trigger dissociation</w:t>
      </w:r>
      <w:r w:rsidRPr="001E5887">
        <w:t xml:space="preserve">, gas hydrates in some locations are dissociating now in response to short-term and long-term climate processes. </w:t>
      </w:r>
    </w:p>
    <w:p w14:paraId="0DCE151F" w14:textId="77777777" w:rsidR="00CD3888" w:rsidRPr="00CD3888" w:rsidRDefault="00CD3888" w:rsidP="00CD3888"/>
    <w:p w14:paraId="0DCE1520" w14:textId="77777777" w:rsidR="00CF47DE" w:rsidRDefault="00CF47DE" w:rsidP="00250902">
      <w:pPr>
        <w:pStyle w:val="Heading3"/>
      </w:pPr>
      <w:r>
        <w:t xml:space="preserve">1NC – accidents </w:t>
      </w:r>
      <w:r w:rsidR="00ED7FD8">
        <w:t>turn</w:t>
      </w:r>
    </w:p>
    <w:p w14:paraId="0DCE1521" w14:textId="77777777" w:rsidR="00CF47DE" w:rsidRDefault="00CF47DE" w:rsidP="00CF47DE"/>
    <w:p w14:paraId="0DCE1522" w14:textId="77777777" w:rsidR="00CF47DE" w:rsidRDefault="00CF47DE" w:rsidP="00CF47DE">
      <w:pPr>
        <w:pStyle w:val="Heading4"/>
      </w:pPr>
      <w:r>
        <w:t>Turn – aff triggers the methane gun – drilling causes landslides and earthquakes that disturb fragile methane crystals – only scenario for massive methane pulse</w:t>
      </w:r>
    </w:p>
    <w:p w14:paraId="0DCE1523" w14:textId="77777777" w:rsidR="00CF47DE" w:rsidRDefault="00CF47DE" w:rsidP="00CF47DE">
      <w:r>
        <w:rPr>
          <w:rStyle w:val="Style13ptBold"/>
        </w:rPr>
        <w:t>Koronowski 13</w:t>
      </w:r>
      <w:r w:rsidRPr="00183809">
        <w:t xml:space="preserve"> </w:t>
      </w:r>
      <w:r>
        <w:t xml:space="preserve">(Ryan, Think Progress, July 29, 2013, “‘Fire Ice’: Buried </w:t>
      </w:r>
      <w:proofErr w:type="gramStart"/>
      <w:r>
        <w:t>Under The</w:t>
      </w:r>
      <w:proofErr w:type="gramEnd"/>
      <w:r>
        <w:t xml:space="preserve"> Sea Floor, This New Fossil Fuel Source Could Be Disastrous For The Planet,” http://thinkprogress.org/climate/2013/07/29/2370661/methane-hydrates-potentially-massive-greenhouse-gas-on-the-sea-floor-faces-earthquakes-and-drilling/, alp)</w:t>
      </w:r>
    </w:p>
    <w:p w14:paraId="0DCE1524" w14:textId="77777777" w:rsidR="00CF47DE" w:rsidRDefault="00CF47DE" w:rsidP="00CF47DE">
      <w:pPr>
        <w:rPr>
          <w:rStyle w:val="StyleUnderline"/>
        </w:rPr>
      </w:pPr>
      <w:r w:rsidRPr="00183809">
        <w:t xml:space="preserve">Earlier this year, </w:t>
      </w:r>
      <w:r w:rsidRPr="00183809">
        <w:rPr>
          <w:rStyle w:val="StyleUnderline"/>
        </w:rPr>
        <w:t>Japanese researchers</w:t>
      </w:r>
      <w:r w:rsidRPr="00183809">
        <w:t xml:space="preserve"> successfully </w:t>
      </w:r>
      <w:r w:rsidRPr="00183809">
        <w:rPr>
          <w:rStyle w:val="StyleUnderline"/>
        </w:rPr>
        <w:t>tested a new process that extracted methane hydrate from the ocean floor for the first time. The director</w:t>
      </w:r>
      <w:r w:rsidRPr="00183809">
        <w:t xml:space="preserve"> of Japan’s Agency for Natural Resources </w:t>
      </w:r>
      <w:r w:rsidRPr="00183809">
        <w:rPr>
          <w:rStyle w:val="StyleUnderline"/>
        </w:rPr>
        <w:t>compared this to</w:t>
      </w:r>
      <w:r w:rsidRPr="00183809">
        <w:t xml:space="preserve"> the way </w:t>
      </w:r>
      <w:r w:rsidRPr="00183809">
        <w:rPr>
          <w:rStyle w:val="StyleUnderline"/>
        </w:rPr>
        <w:t>shale gas</w:t>
      </w:r>
      <w:r w:rsidRPr="00183809">
        <w:t xml:space="preserve"> was viewed a decade ago — too expensive for commercialization — but concluded “now it’s commercialized.” </w:t>
      </w:r>
      <w:r w:rsidRPr="00183809">
        <w:rPr>
          <w:rStyle w:val="StyleUnderline"/>
        </w:rPr>
        <w:t>This process does have similarities to fracking</w:t>
      </w:r>
      <w:r w:rsidRPr="00183809">
        <w:t xml:space="preserve">, but instead of pumping fracking fluid into the earth and exploding the rock, </w:t>
      </w:r>
      <w:r w:rsidRPr="00183809">
        <w:rPr>
          <w:rStyle w:val="StyleUnderline"/>
        </w:rPr>
        <w:t>it drills down to the seabed, relieves pressure on the hydrates, and dissolves the crystals into gas</w:t>
      </w:r>
      <w:r w:rsidRPr="00183809">
        <w:t xml:space="preserve"> and water for collection.</w:t>
      </w:r>
      <w:r>
        <w:t xml:space="preserve"> </w:t>
      </w:r>
      <w:r w:rsidRPr="00183809">
        <w:t>Ho</w:t>
      </w:r>
      <w:r w:rsidRPr="00183809">
        <w:rPr>
          <w:rStyle w:val="StyleUnderline"/>
        </w:rPr>
        <w:t>wever, harvesting methane hydrates poses the same risks faced by offshore oil drillers — pressure, drilling at depth, and the catastrophic ramifications of failure. If the drilling causes an underwater landslide, the methane could erupt to the surface all at once, a scenario called the “methane gun hypothesis.” This could release massive amounts of methane into the atmosphere, dealing a serious blow to cutting</w:t>
      </w:r>
      <w:r w:rsidRPr="00183809">
        <w:t xml:space="preserve"> carbon </w:t>
      </w:r>
      <w:r w:rsidRPr="00183809">
        <w:rPr>
          <w:rStyle w:val="StyleUnderline"/>
        </w:rPr>
        <w:t>emissions.</w:t>
      </w:r>
    </w:p>
    <w:p w14:paraId="0DCE1525" w14:textId="27186D87" w:rsidR="00E33645" w:rsidRDefault="003A40AF" w:rsidP="003A40AF">
      <w:pPr>
        <w:pStyle w:val="Heading3"/>
      </w:pPr>
      <w:r>
        <w:t>1NC- alt causes to Alaska</w:t>
      </w:r>
    </w:p>
    <w:p w14:paraId="4846473B" w14:textId="77777777" w:rsidR="003A40AF" w:rsidRDefault="003A40AF" w:rsidP="003A40AF">
      <w:pPr>
        <w:pStyle w:val="Heading4"/>
      </w:pPr>
      <w:r>
        <w:t>Alt causes to Alaska methane – land permafrost and Siberia</w:t>
      </w:r>
    </w:p>
    <w:p w14:paraId="4B278CFB" w14:textId="77777777" w:rsidR="003A40AF" w:rsidRPr="00F668F3" w:rsidRDefault="003A40AF" w:rsidP="003A40AF">
      <w:r>
        <w:rPr>
          <w:rStyle w:val="Style13ptBold"/>
        </w:rPr>
        <w:t xml:space="preserve">Pearce, ’09. </w:t>
      </w:r>
      <w:r w:rsidRPr="00BC4555">
        <w:t>Fred Pearce is an English author and journalist based in London. He is a science writer and has reported on the environment, popular science and development issues from 64 countries over the past 20 years. 25 March 2009. “Arctic meltdown is a threat to humanity.”</w:t>
      </w:r>
      <w:r>
        <w:t xml:space="preserve"> </w:t>
      </w:r>
      <w:r w:rsidRPr="0055619E">
        <w:t>http://www.sciencearchive.org.au/nova/newscientist/118ns_001.htm?q=nova/newscientist/118ns_001.htm</w:t>
      </w:r>
      <w:r>
        <w:t xml:space="preserve"> </w:t>
      </w:r>
      <w:r w:rsidRPr="00CE3C9F">
        <w:t xml:space="preserve">– clawan </w:t>
      </w:r>
    </w:p>
    <w:p w14:paraId="47585E43" w14:textId="77777777" w:rsidR="003A40AF" w:rsidRPr="002D0C58" w:rsidRDefault="003A40AF" w:rsidP="003A40AF">
      <w:pPr>
        <w:rPr>
          <w:rStyle w:val="StyleUnderline"/>
        </w:rPr>
      </w:pPr>
      <w:r w:rsidRPr="00EA3D29">
        <w:t xml:space="preserve">Changes in ocean currents, for instance, could disrupt the Asian monsoon, and nearly two billion people rely on those rains to grow their food. As if that wasn’t bad enough, it is also possible that </w:t>
      </w:r>
      <w:r w:rsidRPr="0086475E">
        <w:rPr>
          <w:rStyle w:val="StyleUnderline"/>
        </w:rPr>
        <w:t>positive feedback from the release of methane from melting permafrost could lead to runaway warming.</w:t>
      </w:r>
      <w:r>
        <w:rPr>
          <w:rStyle w:val="StyleUnderline"/>
        </w:rPr>
        <w:t xml:space="preserve"> </w:t>
      </w:r>
      <w:r w:rsidRPr="00EA3D29">
        <w:t xml:space="preserve">Runaway warming </w:t>
      </w:r>
      <w:proofErr w:type="gramStart"/>
      <w:r w:rsidRPr="00EA3D29">
        <w:t>The</w:t>
      </w:r>
      <w:proofErr w:type="gramEnd"/>
      <w:r w:rsidRPr="00EA3D29">
        <w:t xml:space="preserve"> danger is that </w:t>
      </w:r>
      <w:r w:rsidRPr="0086475E">
        <w:rPr>
          <w:rStyle w:val="StyleUnderline"/>
        </w:rPr>
        <w:t>if too much methane is released, the world will get hotter no matter how drastically we slash our greenhouse gas emissions.</w:t>
      </w:r>
      <w:r w:rsidRPr="00EA3D29">
        <w:t xml:space="preserve"> Recent studies suggest that </w:t>
      </w:r>
      <w:r w:rsidRPr="0086475E">
        <w:rPr>
          <w:rStyle w:val="StyleUnderline"/>
        </w:rPr>
        <w:t>emissions from melting permafrost could be far greater than once thought.</w:t>
      </w:r>
      <w:r w:rsidRPr="00EA3D29">
        <w:t xml:space="preserve"> And, although it is too early to be sure, some suspect this scenario is already starting to unfold: after remaining static for the past decade, methane levels have begun to rise again, and the source could be Arctic permafrost. What is certain is that the Arctic is warming faster than any other place on </w:t>
      </w:r>
      <w:proofErr w:type="gramStart"/>
      <w:r w:rsidRPr="00EA3D29">
        <w:t>Earth .</w:t>
      </w:r>
      <w:proofErr w:type="gramEnd"/>
      <w:r w:rsidRPr="00EA3D29">
        <w:t xml:space="preserve"> While the average global temperature has risen by less than 1 °C over the past three decades, there has been warming over much of the Arctic Ocean of around 3 °C. In some areas where the ice has been lost, temperatures have risen by 5 °C. This intense warming is not confined to the Arctic Ocean. It extends south, deep into the land masses of Siberia, Alaska, Canada, Greenland and Scandinavia, and to their snowfields, ice sheets and permafrost. In 2007, the North American Arctic was more than 2 °C warmer than the average for 1951 to 1980, and parts of Siberia over 3 °C warmer. In 2008, most of Siberia was 2 °C warmer than average (see map). Positive feedbacks </w:t>
      </w:r>
      <w:r w:rsidRPr="0086475E">
        <w:rPr>
          <w:rStyle w:val="StyleUnderline"/>
        </w:rPr>
        <w:t>Most of this is the result of positive feedbacks (see illustration) from lost ocean ice</w:t>
      </w:r>
      <w:r w:rsidRPr="00EA3D29">
        <w:t>, says David Lawrence of the National Center for Atmospheric Research in Boulder, Colorado. His modelling studies show that during periods of rapid sea-ice loss, warming extends some 1500 kilometres inland from the ice itself. “</w:t>
      </w:r>
      <w:r w:rsidRPr="0086475E">
        <w:rPr>
          <w:rStyle w:val="StyleUnderline"/>
        </w:rPr>
        <w:t>If sea-ice continues to contract rapidly over the next several years, Arctic land warming and permafrost thaw are likely to accelerate</w:t>
      </w:r>
      <w:r w:rsidRPr="00EA3D29">
        <w:t xml:space="preserve">,” he says. Changes in wind patterns may accelerate the warming even further. “Loss of summer sea ice means more heat is absorbed in the ocean, which is given back to the atmosphere in early winter, which changes the wind patterns, which favours additional sea ice loss,” says James Overland, an oceanographer at the Pacific Marine Environmental Laboratory in Seattle. “The potential big deal is that we now may be having a positive feedback between atmospheric wind patterns and continued loss of sea ice.” Incidentally, the changing winds might also be to blame for some of the cold and snowy weather in North America and China in recent winters, Overland says. Unusual poleward flows of warm air over Siberia have displaced cold air southwards on either side. Going global </w:t>
      </w:r>
      <w:r w:rsidRPr="002D0C58">
        <w:rPr>
          <w:rStyle w:val="StyleUnderline"/>
        </w:rPr>
        <w:t>The rapid warming in the Arctic</w:t>
      </w:r>
      <w:r w:rsidRPr="00EA3D29">
        <w:t xml:space="preserve"> means that a global temperature rise of 3 °C, likely this century, could translate into a 10 °C warming in the far north. Permafrost hundreds of metres deep will be at risk of thawing out. This </w:t>
      </w:r>
      <w:r w:rsidRPr="002D0C58">
        <w:rPr>
          <w:rStyle w:val="StyleUnderline"/>
        </w:rPr>
        <w:t>is where things go global. The Arctic is not just a reflective mirror that is cracking up. It is also a massive store of carbon and methane, locked into the frozen soils</w:t>
      </w:r>
      <w:r w:rsidRPr="00EA3D29">
        <w:t xml:space="preserve"> and buried in icy structures beneath the ocean bed. </w:t>
      </w:r>
      <w:r w:rsidRPr="002D0C58">
        <w:rPr>
          <w:rStyle w:val="StyleUnderline"/>
        </w:rPr>
        <w:t>A quarter of the land surface of the northern hemisphere contains permafrost</w:t>
      </w:r>
      <w:r w:rsidRPr="00EA3D29">
        <w:t xml:space="preserve">, permanently frozen soil, water and rock. In places, deep permafrost that formed during the last ice age, when the sea level was much lower, extends far out under the ocean, beneath the seabed. </w:t>
      </w:r>
      <w:r w:rsidRPr="002D0C58">
        <w:rPr>
          <w:rStyle w:val="StyleUnderline"/>
        </w:rPr>
        <w:t>Large areas of permafrost are already starting to melt,</w:t>
      </w:r>
      <w:r w:rsidRPr="00EA3D29">
        <w:t xml:space="preserve"> resulting in rapid erosion, buckled highways and pipelines, collapsing buildings and “drunken” forests. Locked away </w:t>
      </w:r>
      <w:proofErr w:type="gramStart"/>
      <w:r w:rsidRPr="00EA3D29">
        <w:t>The</w:t>
      </w:r>
      <w:proofErr w:type="gramEnd"/>
      <w:r w:rsidRPr="00EA3D29">
        <w:t xml:space="preserve"> real worry, though, is that </w:t>
      </w:r>
      <w:r w:rsidRPr="002D0C58">
        <w:rPr>
          <w:rStyle w:val="StyleUnderline"/>
        </w:rPr>
        <w:t>permafrost contains organic carbon</w:t>
      </w:r>
      <w:r w:rsidRPr="00EA3D29">
        <w:t xml:space="preserve"> in the form of long-dead plants and animals. Some of it, including the odd mammoth, has remained frozen for tens of thousands of years. </w:t>
      </w:r>
      <w:r w:rsidRPr="002D0C58">
        <w:rPr>
          <w:rStyle w:val="StyleUnderline"/>
        </w:rPr>
        <w:t>When the permafrost melts, much of this carbon is likely to be released into the atmosphere.</w:t>
      </w:r>
      <w:r>
        <w:rPr>
          <w:rStyle w:val="StyleUnderline"/>
        </w:rPr>
        <w:t xml:space="preserve"> </w:t>
      </w:r>
      <w:r w:rsidRPr="00EA3D29">
        <w:t xml:space="preserve">No one knows for sure how much carbon is locked away in permafrost, but it seems there is much more than we thought. An international study headed by Edward Schuur of the University of Florida last year doubled previous estimates of the carbon content of permafrost to about 1600 billion tonnes – roughly a third of all the carbon in the world’s soils and twice as much as is in the atmosphere. Time bomb Schuur estimates that 100 billion tonnes of this carbon could be released by thawing this century, based on standard scenarios. If that all emerged in the form of methane, it would have a warming effect equivalent to 270 years of carbon dioxide emissions at current levels. “It’s a kind of slow-motion time bomb,” he says. </w:t>
      </w:r>
      <w:r w:rsidRPr="002D0C58">
        <w:rPr>
          <w:rStyle w:val="StyleUnderline"/>
        </w:rPr>
        <w:t>One hotspot is the 40,000-year-old east Siberian permafrost region. It alone contains 500 billion tonnes of carbon</w:t>
      </w:r>
      <w:r w:rsidRPr="00EA3D29">
        <w:t xml:space="preserve">, says Philippe </w:t>
      </w:r>
      <w:proofErr w:type="gramStart"/>
      <w:r w:rsidRPr="00EA3D29">
        <w:t>Ciais ,</w:t>
      </w:r>
      <w:proofErr w:type="gramEnd"/>
      <w:r w:rsidRPr="00EA3D29">
        <w:t xml:space="preserve"> co-chair of the Global Carbon Project , a research network analysing the carbon cycle. </w:t>
      </w:r>
      <w:r w:rsidRPr="002D0C58">
        <w:rPr>
          <w:rStyle w:val="StyleUnderline"/>
        </w:rPr>
        <w:t>East Siberia was at times 7 °C warmer than normal during the summer of 2007, he says.</w:t>
      </w:r>
    </w:p>
    <w:p w14:paraId="24250B74" w14:textId="77777777" w:rsidR="003A40AF" w:rsidRDefault="003A40AF" w:rsidP="003A40AF"/>
    <w:p w14:paraId="1CC9D999" w14:textId="77777777" w:rsidR="003A40AF" w:rsidRPr="003A40AF" w:rsidRDefault="003A40AF" w:rsidP="003A40AF"/>
    <w:p w14:paraId="0DCE1526" w14:textId="77777777" w:rsidR="00741F9B" w:rsidRDefault="00741F9B" w:rsidP="00250902">
      <w:pPr>
        <w:pStyle w:val="Heading3"/>
      </w:pPr>
      <w:r>
        <w:t>2NC – no venting now</w:t>
      </w:r>
    </w:p>
    <w:p w14:paraId="0DCE1527" w14:textId="77777777" w:rsidR="00741F9B" w:rsidRDefault="00741F9B" w:rsidP="00741F9B"/>
    <w:p w14:paraId="0DCE1528" w14:textId="77777777" w:rsidR="00741F9B" w:rsidRDefault="00741F9B" w:rsidP="00741F9B">
      <w:pPr>
        <w:pStyle w:val="Heading4"/>
        <w:rPr>
          <w:rStyle w:val="StyleUnderline"/>
          <w:u w:val="none"/>
        </w:rPr>
      </w:pPr>
      <w:r>
        <w:rPr>
          <w:rStyle w:val="StyleUnderline"/>
          <w:u w:val="none"/>
        </w:rPr>
        <w:t>The arctic isn’t venting methane now – takes out uniqueness for the advantage</w:t>
      </w:r>
    </w:p>
    <w:p w14:paraId="0DCE1529" w14:textId="77777777" w:rsidR="00741F9B" w:rsidRDefault="00741F9B" w:rsidP="00741F9B">
      <w:r>
        <w:rPr>
          <w:rStyle w:val="Style13ptBold"/>
        </w:rPr>
        <w:t>Mooney 13</w:t>
      </w:r>
      <w:r w:rsidRPr="001405D6">
        <w:t xml:space="preserve"> </w:t>
      </w:r>
      <w:r>
        <w:t xml:space="preserve">(Chris, internally cites experts including Gavin Schmidt, a climate scientist from NASA’s Goddard Institute for Space Studies, Mother Jones, August 8, 2013, “How Much Should You Worry About an Arctic Methane Bomb?,” </w:t>
      </w:r>
      <w:hyperlink r:id="rId15" w:history="1">
        <w:r w:rsidRPr="007B4C5C">
          <w:rPr>
            <w:rStyle w:val="Hyperlink"/>
          </w:rPr>
          <w:t>http://www.motherjones.com/environment/2013/08/arctic-methane-hydrate-catastrophe</w:t>
        </w:r>
      </w:hyperlink>
      <w:r>
        <w:t>, alp)</w:t>
      </w:r>
    </w:p>
    <w:p w14:paraId="0DCE152A" w14:textId="77777777" w:rsidR="00741F9B" w:rsidRDefault="00741F9B" w:rsidP="00741F9B">
      <w:pPr>
        <w:rPr>
          <w:rStyle w:val="StyleUnderline"/>
        </w:rPr>
      </w:pPr>
      <w:r>
        <w:t xml:space="preserve">So </w:t>
      </w:r>
      <w:r w:rsidRPr="00E6453B">
        <w:rPr>
          <w:rStyle w:val="StyleUnderline"/>
        </w:rPr>
        <w:t>how much should we worry that these</w:t>
      </w:r>
      <w:r>
        <w:t xml:space="preserve"> particular methane </w:t>
      </w:r>
      <w:r w:rsidRPr="00E6453B">
        <w:rPr>
          <w:rStyle w:val="StyleUnderline"/>
        </w:rPr>
        <w:t>hydrates might melt</w:t>
      </w:r>
      <w:r>
        <w:t xml:space="preserve">, releasing gas that would then travel through both sediment and seawater to reach the atmosphere? That's where </w:t>
      </w:r>
      <w:r w:rsidRPr="00E6453B">
        <w:rPr>
          <w:rStyle w:val="StyleUnderline"/>
        </w:rPr>
        <w:t>the scientific debate begins</w:t>
      </w:r>
      <w:r>
        <w:t xml:space="preserve">—over both how much methane falls into this category, and how vulnerable it is to the warming that is now gripping the Arctic region. The </w:t>
      </w:r>
      <w:r w:rsidRPr="00E6453B">
        <w:rPr>
          <w:rStyle w:val="StyleUnderline"/>
        </w:rPr>
        <w:t>methane disaster concerns gained</w:t>
      </w:r>
      <w:r>
        <w:t xml:space="preserve"> major </w:t>
      </w:r>
      <w:r w:rsidRPr="00E6453B">
        <w:rPr>
          <w:rStyle w:val="StyleUnderline"/>
        </w:rPr>
        <w:t>prominence with a 2010 paper in Science by</w:t>
      </w:r>
      <w:r>
        <w:t xml:space="preserve"> University of Alaska-Fairbanks </w:t>
      </w:r>
      <w:r w:rsidRPr="00E6453B">
        <w:rPr>
          <w:rStyle w:val="StyleUnderline"/>
        </w:rPr>
        <w:t>researcher</w:t>
      </w:r>
      <w:r>
        <w:t xml:space="preserve"> Natalia </w:t>
      </w:r>
      <w:r w:rsidRPr="00E6453B">
        <w:rPr>
          <w:rStyle w:val="StyleUnderline"/>
        </w:rPr>
        <w:t>Shakhova and her colleagues</w:t>
      </w:r>
      <w:r>
        <w:t xml:space="preserve">, who examined methane emissions in a very remote area of the Arctic, the East Siberian Sea north of Russia. The continental shelf underlying this ocean is more than 2 million square kilometers in size, and its subsea permafrost lies only about 50 meters below the sea surface. </w:t>
      </w:r>
      <w:r w:rsidRPr="00E6453B">
        <w:rPr>
          <w:rStyle w:val="StyleUnderline"/>
        </w:rPr>
        <w:t>Traveling to the remote region in Russian ice-breakers, Shakhova's team sampled water content and air content at the sea surface repeatedly</w:t>
      </w:r>
      <w:r>
        <w:t xml:space="preserve">, over a series of years. </w:t>
      </w:r>
      <w:r w:rsidRPr="00E6453B">
        <w:rPr>
          <w:rStyle w:val="StyleUnderline"/>
        </w:rPr>
        <w:t>They found high concentrations of methane in the water—"50% of surface waters are supersaturated with methane,"</w:t>
      </w:r>
      <w:r>
        <w:t xml:space="preserve"> the paper reported—and some of the gas was also venting from the water into the atmosphere. Although the Science paper did not contain the figure, it seems clear that </w:t>
      </w:r>
      <w:r w:rsidRPr="00E6453B">
        <w:rPr>
          <w:rStyle w:val="StyleUnderline"/>
        </w:rPr>
        <w:t>Shakhova is the source for the idea that a 50-gigaton release of methane could occur in a short time frame.</w:t>
      </w:r>
      <w:r>
        <w:t xml:space="preserve"> Or as she put it in a 2008 abstract, "[W]e consider release of up to 50 Gt of predicted amount of hydrate storage as highly possible for abrupt release at any time," adding that this could lead to "catastrophic greenhouse warming." </w:t>
      </w:r>
      <w:r w:rsidRPr="00E6453B">
        <w:rPr>
          <w:rStyle w:val="StyleUnderline"/>
        </w:rPr>
        <w:t>The Nature paper cited another 2010 paper by Shakhova and her colleagues in the journal Doklady Earth Sciences, which uses the 50 gigaton figure in discussing possible methane emission</w:t>
      </w:r>
      <w:r>
        <w:t xml:space="preserve"> scenarios. Shakhova did not respond to several requests for comment for this article; her automatic email response said she out doing fieldwork. But Peter Wadhams, the Cambridge physicist who is a coauthor of the Nature paper, said that his work relied on that of Shakhova and her team because "they’ve done the most work there, working there every year, doing field observations…we would rather base it on the estimates of the people actually working there, rather than the people who aren’t working there." Here is a video of Shakhova discussing her research: The trouble is that at this point, </w:t>
      </w:r>
      <w:r w:rsidRPr="00E6453B">
        <w:rPr>
          <w:rStyle w:val="StyleUnderline"/>
        </w:rPr>
        <w:t>many other scientists don't accept that work—or rather, don't agree about its implications. None</w:t>
      </w:r>
      <w:r>
        <w:t xml:space="preserve"> seem to </w:t>
      </w:r>
      <w:r w:rsidRPr="00E6453B">
        <w:rPr>
          <w:rStyle w:val="StyleUnderline"/>
        </w:rPr>
        <w:t>dispute the actual measurements taken by Shakhova and her team, but as soon as the Science paper came out, a group of researchers questioned the idea that there was any cause for alarm. "A newly discovered [methane] source is not necessarily a changing source, much less</w:t>
      </w:r>
      <w:r>
        <w:t xml:space="preserve"> a source that is </w:t>
      </w:r>
      <w:r w:rsidRPr="00E6453B">
        <w:rPr>
          <w:rStyle w:val="StyleUnderline"/>
        </w:rPr>
        <w:t xml:space="preserve">changing in response to Arctic warming," </w:t>
      </w:r>
      <w:r w:rsidRPr="00E6453B">
        <w:t>they</w:t>
      </w:r>
      <w:r>
        <w:t xml:space="preserve"> wrote. </w:t>
      </w:r>
      <w:r w:rsidRPr="00E6453B">
        <w:rPr>
          <w:rStyle w:val="StyleUnderline"/>
        </w:rPr>
        <w:t>The implication is that</w:t>
      </w:r>
      <w:r>
        <w:t xml:space="preserve"> perhaps </w:t>
      </w:r>
      <w:r w:rsidRPr="00E6453B">
        <w:rPr>
          <w:rStyle w:val="StyleUnderline"/>
        </w:rPr>
        <w:t>methane has always been in the water at such levels, without methane hydrates having been disturbed</w:t>
      </w:r>
      <w:r>
        <w:t xml:space="preserve">—rather, the </w:t>
      </w:r>
      <w:r w:rsidRPr="00E6453B">
        <w:rPr>
          <w:rStyle w:val="StyleUnderline"/>
        </w:rPr>
        <w:t>methane may be from another source.</w:t>
      </w:r>
      <w:r>
        <w:t xml:space="preserve"> </w:t>
      </w:r>
      <w:r w:rsidRPr="00E6453B">
        <w:rPr>
          <w:rStyle w:val="StyleUnderline"/>
        </w:rPr>
        <w:t>According to one 2011 study</w:t>
      </w:r>
      <w:r>
        <w:t xml:space="preserve">, for instance, </w:t>
      </w:r>
      <w:r w:rsidRPr="00E6453B">
        <w:rPr>
          <w:rStyle w:val="StyleUnderline"/>
        </w:rPr>
        <w:t>the observed methane</w:t>
      </w:r>
      <w:r>
        <w:t xml:space="preserve"> probably </w:t>
      </w:r>
      <w:r w:rsidRPr="00E6453B">
        <w:rPr>
          <w:rStyle w:val="StyleUnderline"/>
        </w:rPr>
        <w:t>came not from hydrates, but simply</w:t>
      </w:r>
      <w:r>
        <w:t xml:space="preserve"> from </w:t>
      </w:r>
      <w:r w:rsidRPr="00E6453B">
        <w:rPr>
          <w:rStyle w:val="StyleUnderline"/>
        </w:rPr>
        <w:t>"the permafrost's still adjusting to its new aquatic conditions</w:t>
      </w:r>
      <w:r>
        <w:t xml:space="preserve">, even after 8,000 years." The </w:t>
      </w:r>
      <w:r w:rsidRPr="00E6453B">
        <w:rPr>
          <w:rStyle w:val="StyleUnderline"/>
        </w:rPr>
        <w:t>hydrates</w:t>
      </w:r>
      <w:r>
        <w:t xml:space="preserve">, in contrast, </w:t>
      </w:r>
      <w:r w:rsidRPr="00E6453B">
        <w:rPr>
          <w:rStyle w:val="StyleUnderline"/>
        </w:rPr>
        <w:t>are</w:t>
      </w:r>
      <w:r>
        <w:t xml:space="preserve"> thought to be </w:t>
      </w:r>
      <w:r w:rsidRPr="00E6453B">
        <w:rPr>
          <w:rStyle w:val="StyleUnderline"/>
        </w:rPr>
        <w:t>much deeper below the sea surface, due to</w:t>
      </w:r>
      <w:r>
        <w:t xml:space="preserve"> basic </w:t>
      </w:r>
      <w:r w:rsidRPr="00E6453B">
        <w:rPr>
          <w:rStyle w:val="StyleUnderline"/>
        </w:rPr>
        <w:t>physical constraints on their</w:t>
      </w:r>
      <w:r>
        <w:t xml:space="preserve"> formation and </w:t>
      </w:r>
      <w:r w:rsidRPr="00E6453B">
        <w:rPr>
          <w:rStyle w:val="StyleUnderline"/>
        </w:rPr>
        <w:t>stability.</w:t>
      </w:r>
      <w:r>
        <w:t xml:space="preserve"> According to the US Geological Survey, "in permafrost areas, methane hydrate is not stable until about 225 m depth." Indeed, </w:t>
      </w:r>
      <w:r w:rsidRPr="00E6453B">
        <w:rPr>
          <w:rStyle w:val="StyleUnderline"/>
        </w:rPr>
        <w:t>according to</w:t>
      </w:r>
      <w:r>
        <w:t xml:space="preserve"> Ed </w:t>
      </w:r>
      <w:r w:rsidRPr="00E6453B">
        <w:rPr>
          <w:rStyle w:val="StyleUnderline"/>
        </w:rPr>
        <w:t>Dlugokencky, who monitors global atmospheric methane levels at</w:t>
      </w:r>
      <w:r>
        <w:t xml:space="preserve"> the National Oceanic and Atmospheric Administration (</w:t>
      </w:r>
      <w:r w:rsidRPr="00E6453B">
        <w:rPr>
          <w:rStyle w:val="StyleUnderline"/>
        </w:rPr>
        <w:t>NOAA</w:t>
      </w:r>
      <w:r>
        <w:t xml:space="preserve">), </w:t>
      </w:r>
      <w:r w:rsidRPr="00E6453B">
        <w:rPr>
          <w:rStyle w:val="StyleUnderline"/>
        </w:rPr>
        <w:t>"so far, there has not been a significant increase in methane emissions in the Arctic."</w:t>
      </w:r>
      <w:r>
        <w:t xml:space="preserve"> In other words, </w:t>
      </w:r>
      <w:r w:rsidRPr="00E6453B">
        <w:rPr>
          <w:rStyle w:val="StyleUnderline"/>
        </w:rPr>
        <w:t>if methane is really starting to vent into the air in large quantities, Dlugokencky</w:t>
      </w:r>
      <w:r>
        <w:t xml:space="preserve"> says he </w:t>
      </w:r>
      <w:r w:rsidRPr="00E6453B">
        <w:rPr>
          <w:rStyle w:val="StyleUnderline"/>
        </w:rPr>
        <w:t>isn't seeing it.</w:t>
      </w:r>
    </w:p>
    <w:p w14:paraId="0DCE152B" w14:textId="77777777" w:rsidR="00741F9B" w:rsidRDefault="00741F9B" w:rsidP="00741F9B"/>
    <w:p w14:paraId="0DCE152C" w14:textId="77777777" w:rsidR="00FE6A13" w:rsidRPr="00FE6A13" w:rsidRDefault="00FE6A13" w:rsidP="00FE6A13">
      <w:pPr>
        <w:pStyle w:val="Heading4"/>
        <w:rPr>
          <w:rStyle w:val="StyleUnderline"/>
          <w:u w:val="none"/>
        </w:rPr>
      </w:pPr>
      <w:r>
        <w:rPr>
          <w:rStyle w:val="StyleUnderline"/>
          <w:u w:val="none"/>
        </w:rPr>
        <w:t xml:space="preserve">Hydrates are </w:t>
      </w:r>
      <w:r>
        <w:rPr>
          <w:rStyle w:val="StyleUnderline"/>
        </w:rPr>
        <w:t>too deep</w:t>
      </w:r>
      <w:r>
        <w:rPr>
          <w:rStyle w:val="StyleUnderline"/>
          <w:u w:val="none"/>
        </w:rPr>
        <w:t xml:space="preserve"> – their </w:t>
      </w:r>
      <w:proofErr w:type="gramStart"/>
      <w:r>
        <w:rPr>
          <w:rStyle w:val="StyleUnderline"/>
          <w:u w:val="none"/>
        </w:rPr>
        <w:t>ev</w:t>
      </w:r>
      <w:proofErr w:type="gramEnd"/>
      <w:r>
        <w:rPr>
          <w:rStyle w:val="StyleUnderline"/>
          <w:u w:val="none"/>
        </w:rPr>
        <w:t xml:space="preserve"> is speculation </w:t>
      </w:r>
    </w:p>
    <w:p w14:paraId="0DCE152D" w14:textId="77777777" w:rsidR="00FE6A13" w:rsidRPr="0098161F" w:rsidRDefault="00FE6A13" w:rsidP="00FE6A13">
      <w:pPr>
        <w:rPr>
          <w:rStyle w:val="Style13ptBold"/>
          <w:b w:val="0"/>
        </w:rPr>
      </w:pPr>
      <w:r w:rsidRPr="00564807">
        <w:rPr>
          <w:rStyle w:val="Style13ptBold"/>
        </w:rPr>
        <w:t xml:space="preserve">Archer 7 </w:t>
      </w:r>
      <w:r w:rsidRPr="0098161F">
        <w:rPr>
          <w:rStyle w:val="Style13ptBold"/>
          <w:b w:val="0"/>
        </w:rPr>
        <w:t xml:space="preserve">(D, University of Chicago, Department of the Geophysical Sciences, “Methane hydrate stability and anthropogenic climate change” // AK) </w:t>
      </w:r>
    </w:p>
    <w:p w14:paraId="0DCE152E" w14:textId="77777777" w:rsidR="00FE6A13" w:rsidRPr="005F5908" w:rsidRDefault="00FE6A13" w:rsidP="00FE6A13">
      <w:pPr>
        <w:rPr>
          <w:rStyle w:val="StyleUnderline"/>
          <w:sz w:val="16"/>
          <w:u w:val="none"/>
        </w:rPr>
      </w:pPr>
      <w:r w:rsidRPr="00072FB6">
        <w:rPr>
          <w:rStyle w:val="StyleUnderline"/>
        </w:rPr>
        <w:t>Hydrates are releasing methane to the atmosphere today in response to anthropogenic warming</w:t>
      </w:r>
      <w:r w:rsidRPr="005F5908">
        <w:rPr>
          <w:rStyle w:val="StyleUnderline"/>
          <w:sz w:val="16"/>
          <w:u w:val="none"/>
        </w:rPr>
        <w:t>, for example along the Arctic coastline of Siberia</w:t>
      </w:r>
      <w:r w:rsidRPr="00072FB6">
        <w:rPr>
          <w:rStyle w:val="StyleUnderline"/>
        </w:rPr>
        <w:t xml:space="preserve">. However most of the </w:t>
      </w:r>
      <w:r w:rsidRPr="00072FB6">
        <w:rPr>
          <w:rStyle w:val="StyleUnderline"/>
          <w:highlight w:val="green"/>
        </w:rPr>
        <w:t>hydrates are located at depths in</w:t>
      </w:r>
      <w:r w:rsidRPr="00072FB6">
        <w:rPr>
          <w:rStyle w:val="StyleUnderline"/>
        </w:rPr>
        <w:t xml:space="preserve"> soils and ocean </w:t>
      </w:r>
      <w:r w:rsidRPr="00072FB6">
        <w:rPr>
          <w:rStyle w:val="StyleUnderline"/>
          <w:highlight w:val="green"/>
        </w:rPr>
        <w:t>sediments where an- thropogenic warming</w:t>
      </w:r>
      <w:r w:rsidRPr="00072FB6">
        <w:rPr>
          <w:rStyle w:val="StyleUnderline"/>
        </w:rPr>
        <w:t xml:space="preserve"> and any possible methane release </w:t>
      </w:r>
      <w:r w:rsidRPr="00072FB6">
        <w:rPr>
          <w:rStyle w:val="StyleUnderline"/>
          <w:highlight w:val="green"/>
        </w:rPr>
        <w:t>will take place over time scales of millennia. Individual catas- trophic releases</w:t>
      </w:r>
      <w:r w:rsidRPr="00072FB6">
        <w:rPr>
          <w:rStyle w:val="StyleUnderline"/>
        </w:rPr>
        <w:t xml:space="preserve"> like landslides and pockmark explosions </w:t>
      </w:r>
      <w:r w:rsidRPr="00072FB6">
        <w:rPr>
          <w:rStyle w:val="StyleUnderline"/>
          <w:highlight w:val="green"/>
        </w:rPr>
        <w:t>are too small to reach a sizable fraction</w:t>
      </w:r>
      <w:r w:rsidRPr="00072FB6">
        <w:rPr>
          <w:rStyle w:val="StyleUnderline"/>
        </w:rPr>
        <w:t xml:space="preserve"> of the hydrates.</w:t>
      </w:r>
      <w:r w:rsidRPr="005F5908">
        <w:rPr>
          <w:rStyle w:val="StyleUnderline"/>
          <w:sz w:val="16"/>
          <w:u w:val="none"/>
        </w:rPr>
        <w:t xml:space="preserve"> The carbon isotopic excursion at the end of the Paleocene has been interpreted as the release of thousands of Gton C, pos- sibly from hydrates, but </w:t>
      </w:r>
      <w:r w:rsidRPr="00072FB6">
        <w:rPr>
          <w:rStyle w:val="StyleUnderline"/>
          <w:highlight w:val="green"/>
        </w:rPr>
        <w:t>the time scale</w:t>
      </w:r>
      <w:r w:rsidRPr="00072FB6">
        <w:rPr>
          <w:rStyle w:val="StyleUnderline"/>
        </w:rPr>
        <w:t xml:space="preserve"> of the release </w:t>
      </w:r>
      <w:r w:rsidRPr="00072FB6">
        <w:rPr>
          <w:rStyle w:val="StyleUnderline"/>
          <w:highlight w:val="green"/>
        </w:rPr>
        <w:t>appears to have been thousands of years, chronic rather than catas- trophic. The potential climate impact</w:t>
      </w:r>
      <w:r w:rsidRPr="00072FB6">
        <w:rPr>
          <w:rStyle w:val="StyleUnderline"/>
        </w:rPr>
        <w:t xml:space="preserve"> in the coming century from hydrate methane release </w:t>
      </w:r>
      <w:r w:rsidRPr="00072FB6">
        <w:rPr>
          <w:rStyle w:val="StyleUnderline"/>
          <w:highlight w:val="green"/>
        </w:rPr>
        <w:t>is speculative</w:t>
      </w:r>
      <w:r w:rsidRPr="005F5908">
        <w:rPr>
          <w:rStyle w:val="StyleUnderline"/>
          <w:sz w:val="16"/>
          <w:u w:val="none"/>
        </w:rPr>
        <w:t xml:space="preserve"> </w:t>
      </w:r>
      <w:r w:rsidRPr="00072FB6">
        <w:rPr>
          <w:rStyle w:val="StyleUnderline"/>
        </w:rPr>
        <w:t xml:space="preserve">but could be com- parable to climate feedbacks from the terrestrial biosphere and from peat, </w:t>
      </w:r>
      <w:r w:rsidRPr="00072FB6">
        <w:rPr>
          <w:rStyle w:val="StyleUnderline"/>
          <w:highlight w:val="green"/>
        </w:rPr>
        <w:t>significant but not catastrophic.</w:t>
      </w:r>
      <w:r w:rsidRPr="005F5908">
        <w:rPr>
          <w:rStyle w:val="StyleUnderline"/>
          <w:sz w:val="16"/>
          <w:u w:val="none"/>
        </w:rPr>
        <w:t xml:space="preserve"> On geologic timescales, it is conceivable that hydrates could release as much carbon to the atmosphere/ocean system as we do by fossil fuel combustion.</w:t>
      </w:r>
    </w:p>
    <w:p w14:paraId="0DCE152F" w14:textId="77777777" w:rsidR="00FE6A13" w:rsidRDefault="00FE6A13" w:rsidP="00741F9B"/>
    <w:p w14:paraId="0DCE1530" w14:textId="77777777" w:rsidR="00951649" w:rsidRDefault="00951649" w:rsidP="00250902">
      <w:pPr>
        <w:pStyle w:val="Heading3"/>
      </w:pPr>
      <w:r>
        <w:t xml:space="preserve">2NC – prefer our studies </w:t>
      </w:r>
    </w:p>
    <w:p w14:paraId="0DCE1531" w14:textId="77777777" w:rsidR="00CF47DE" w:rsidRPr="00CF47DE" w:rsidRDefault="00CF47DE" w:rsidP="00CF47DE"/>
    <w:p w14:paraId="0DCE1532" w14:textId="77777777" w:rsidR="00741F9B" w:rsidRDefault="00741F9B" w:rsidP="00741F9B">
      <w:pPr>
        <w:pStyle w:val="Heading4"/>
        <w:rPr>
          <w:rStyle w:val="StyleUnderline"/>
          <w:u w:val="none"/>
        </w:rPr>
      </w:pPr>
      <w:r w:rsidRPr="00226E72">
        <w:rPr>
          <w:rStyle w:val="StyleUnderline"/>
          <w:i/>
          <w:u w:val="none"/>
        </w:rPr>
        <w:t>Nature</w:t>
      </w:r>
      <w:r>
        <w:rPr>
          <w:rStyle w:val="StyleUnderline"/>
          <w:u w:val="none"/>
        </w:rPr>
        <w:t xml:space="preserve"> </w:t>
      </w:r>
      <w:r>
        <w:rPr>
          <w:rStyle w:val="StyleUnderline"/>
        </w:rPr>
        <w:t>agreed</w:t>
      </w:r>
      <w:r>
        <w:rPr>
          <w:rStyle w:val="StyleUnderline"/>
          <w:u w:val="none"/>
        </w:rPr>
        <w:t xml:space="preserve"> that the study the aff cites was BS</w:t>
      </w:r>
    </w:p>
    <w:p w14:paraId="0DCE1533" w14:textId="77777777" w:rsidR="00741F9B" w:rsidRDefault="00741F9B" w:rsidP="00741F9B">
      <w:r>
        <w:rPr>
          <w:rStyle w:val="Style13ptBold"/>
        </w:rPr>
        <w:t>Samenow 13</w:t>
      </w:r>
      <w:r w:rsidRPr="00226E72">
        <w:t xml:space="preserve"> </w:t>
      </w:r>
      <w:r>
        <w:t xml:space="preserve">(Jason, internally cites experts including the US government’s Climate Change Science Program and Dr. Carolyn Ruppel from the Woods Hole Oceanographic Institute’s US Geological Survey, Washington Post, July 25, 2013, “Methane mischief: misleading commentary published in Nature,” </w:t>
      </w:r>
      <w:hyperlink r:id="rId16" w:history="1">
        <w:r w:rsidRPr="007B4C5C">
          <w:rPr>
            <w:rStyle w:val="Hyperlink"/>
          </w:rPr>
          <w:t>http://www.washingtonpost.com/blogs/capital-weather-gang/wp/2013/07/25/methane-mischief-misleading-commentary-published-in-nature/</w:t>
        </w:r>
      </w:hyperlink>
      <w:r>
        <w:t>, alp)</w:t>
      </w:r>
    </w:p>
    <w:p w14:paraId="0DCE1534" w14:textId="77777777" w:rsidR="00741F9B" w:rsidRDefault="00741F9B" w:rsidP="00741F9B">
      <w:pPr>
        <w:rPr>
          <w:rStyle w:val="StyleUnderline"/>
        </w:rPr>
      </w:pPr>
      <w:r>
        <w:rPr>
          <w:rStyle w:val="Style13ptBold"/>
          <w:b w:val="0"/>
          <w:bCs w:val="0"/>
          <w:sz w:val="22"/>
        </w:rPr>
        <w:t xml:space="preserve">On the climate science blog Real Climate, in 2010, </w:t>
      </w:r>
      <w:r w:rsidRPr="00570F66">
        <w:rPr>
          <w:rStyle w:val="StyleUnderline"/>
        </w:rPr>
        <w:t>climate scientist</w:t>
      </w:r>
      <w:r>
        <w:rPr>
          <w:rStyle w:val="Style13ptBold"/>
          <w:b w:val="0"/>
          <w:bCs w:val="0"/>
          <w:sz w:val="22"/>
        </w:rPr>
        <w:t xml:space="preserve"> David Arch</w:t>
      </w:r>
      <w:r w:rsidRPr="00570F66">
        <w:rPr>
          <w:rStyle w:val="StyleUnderline"/>
        </w:rPr>
        <w:t>er writes: “For methane to be a game-changer in the future of Earth’s climate, it would have to degas to the atmosphere catastrophically, on a time scale that is faster than the decadal lifetime of methane in the air.</w:t>
      </w:r>
      <w:r>
        <w:rPr>
          <w:rStyle w:val="Style13ptBold"/>
          <w:b w:val="0"/>
          <w:bCs w:val="0"/>
          <w:sz w:val="22"/>
        </w:rPr>
        <w:t xml:space="preserve"> So far no one has seen or proposed a mechanism to make that happen.” And, </w:t>
      </w:r>
      <w:r w:rsidRPr="00570F66">
        <w:rPr>
          <w:rStyle w:val="StyleUnderline"/>
        </w:rPr>
        <w:t>here’s the kicker: Nature,</w:t>
      </w:r>
      <w:r w:rsidRPr="00570F66">
        <w:t xml:space="preserve"> the</w:t>
      </w:r>
      <w:r>
        <w:rPr>
          <w:rStyle w:val="Style13ptBold"/>
          <w:b w:val="0"/>
          <w:bCs w:val="0"/>
          <w:sz w:val="22"/>
        </w:rPr>
        <w:t xml:space="preserve"> same </w:t>
      </w:r>
      <w:r w:rsidRPr="00570F66">
        <w:t>organization which published</w:t>
      </w:r>
      <w:r>
        <w:rPr>
          <w:rStyle w:val="Style13ptBold"/>
          <w:b w:val="0"/>
          <w:bCs w:val="0"/>
          <w:sz w:val="22"/>
        </w:rPr>
        <w:t xml:space="preserve"> Wednesday’s commentary, </w:t>
      </w:r>
      <w:r w:rsidRPr="00570F66">
        <w:rPr>
          <w:rStyle w:val="StyleUnderline"/>
        </w:rPr>
        <w:t>published a scientific review of methane hydrates and climate change by</w:t>
      </w:r>
      <w:r>
        <w:rPr>
          <w:rStyle w:val="Style13ptBold"/>
          <w:b w:val="0"/>
          <w:bCs w:val="0"/>
          <w:sz w:val="22"/>
        </w:rPr>
        <w:t xml:space="preserve"> Carolyn </w:t>
      </w:r>
      <w:r w:rsidRPr="00570F66">
        <w:rPr>
          <w:rStyle w:val="StyleUnderline"/>
        </w:rPr>
        <w:t>Ruppel</w:t>
      </w:r>
      <w:r>
        <w:rPr>
          <w:rStyle w:val="Style13ptBold"/>
          <w:b w:val="0"/>
          <w:bCs w:val="0"/>
          <w:sz w:val="22"/>
        </w:rPr>
        <w:t xml:space="preserve"> in 2011 </w:t>
      </w:r>
      <w:r w:rsidRPr="00570F66">
        <w:rPr>
          <w:rStyle w:val="StyleUnderline"/>
        </w:rPr>
        <w:t>which suggests the scenario in said commentary is virtually impossible.</w:t>
      </w:r>
      <w:r>
        <w:rPr>
          <w:rStyle w:val="Style13ptBold"/>
          <w:b w:val="0"/>
          <w:bCs w:val="0"/>
          <w:sz w:val="22"/>
        </w:rPr>
        <w:t xml:space="preserve"> The review states: </w:t>
      </w:r>
      <w:r w:rsidRPr="00570F66">
        <w:rPr>
          <w:rStyle w:val="StyleUnderline"/>
        </w:rPr>
        <w:t>Catastrophic, widespread dissociation of methane gas hydrates will not be triggered by continued climate warming at contemporary rates</w:t>
      </w:r>
      <w:r>
        <w:rPr>
          <w:rStyle w:val="Style13ptBold"/>
          <w:b w:val="0"/>
          <w:bCs w:val="0"/>
          <w:sz w:val="22"/>
        </w:rPr>
        <w:t xml:space="preserve"> (0.2ºC per decade; IPCC 2007) over timescales of a few hundred years. </w:t>
      </w:r>
      <w:r w:rsidRPr="00570F66">
        <w:rPr>
          <w:rStyle w:val="StyleUnderline"/>
        </w:rPr>
        <w:t>Most of Earth’s</w:t>
      </w:r>
      <w:r>
        <w:rPr>
          <w:rStyle w:val="Style13ptBold"/>
          <w:b w:val="0"/>
          <w:bCs w:val="0"/>
          <w:sz w:val="22"/>
        </w:rPr>
        <w:t xml:space="preserve"> gas </w:t>
      </w:r>
      <w:r w:rsidRPr="00570F66">
        <w:rPr>
          <w:rStyle w:val="StyleUnderline"/>
        </w:rPr>
        <w:t>hydrates occur at low saturations and in sediments at such great depths below the seafloor</w:t>
      </w:r>
      <w:r>
        <w:rPr>
          <w:rStyle w:val="Style13ptBold"/>
          <w:b w:val="0"/>
          <w:bCs w:val="0"/>
          <w:sz w:val="22"/>
        </w:rPr>
        <w:t xml:space="preserve"> or onshore permafrost </w:t>
      </w:r>
      <w:r w:rsidRPr="00570F66">
        <w:rPr>
          <w:rStyle w:val="StyleUnderline"/>
        </w:rPr>
        <w:t>that they will barely be affected by warming</w:t>
      </w:r>
      <w:r>
        <w:rPr>
          <w:rStyle w:val="Style13ptBold"/>
          <w:b w:val="0"/>
          <w:bCs w:val="0"/>
          <w:sz w:val="22"/>
        </w:rPr>
        <w:t xml:space="preserve"> over even [1,000] yr. I emailed </w:t>
      </w:r>
      <w:r w:rsidRPr="00570F66">
        <w:rPr>
          <w:rStyle w:val="StyleUnderline"/>
        </w:rPr>
        <w:t>NOAA methane expert</w:t>
      </w:r>
      <w:r>
        <w:rPr>
          <w:rStyle w:val="Style13ptBold"/>
          <w:b w:val="0"/>
          <w:bCs w:val="0"/>
          <w:sz w:val="22"/>
        </w:rPr>
        <w:t xml:space="preserve"> Ed </w:t>
      </w:r>
      <w:r w:rsidRPr="00570F66">
        <w:rPr>
          <w:rStyle w:val="StyleUnderline"/>
        </w:rPr>
        <w:t>Dlugokencky</w:t>
      </w:r>
      <w:r>
        <w:rPr>
          <w:rStyle w:val="Style13ptBold"/>
          <w:b w:val="0"/>
          <w:bCs w:val="0"/>
          <w:sz w:val="22"/>
        </w:rPr>
        <w:t xml:space="preserve"> and asked him if he could reconcile what the climate science literature says about methane versus the assumptions guiding Wednesday’s Nature commentary. His response: “…our lab measures CH4 [methane] in air samples collected from sites around the world, including the Arctic. So far, </w:t>
      </w:r>
      <w:r w:rsidRPr="00570F66">
        <w:rPr>
          <w:rStyle w:val="StyleUnderline"/>
        </w:rPr>
        <w:t>we do not detect a permanent increase in CH4 emissions from natural Arctic CH4 sources</w:t>
      </w:r>
      <w:r>
        <w:rPr>
          <w:rStyle w:val="Style13ptBold"/>
          <w:b w:val="0"/>
          <w:bCs w:val="0"/>
          <w:sz w:val="22"/>
        </w:rPr>
        <w:t xml:space="preserve"> (wetlands in permafrost regions and ocean hydrates) from our data, </w:t>
      </w:r>
      <w:r w:rsidRPr="00570F66">
        <w:rPr>
          <w:rStyle w:val="StyleUnderline"/>
        </w:rPr>
        <w:t>despite Arctic warming over the past couple decades. I</w:t>
      </w:r>
      <w:r>
        <w:rPr>
          <w:rStyle w:val="Style13ptBold"/>
          <w:b w:val="0"/>
          <w:bCs w:val="0"/>
          <w:sz w:val="22"/>
        </w:rPr>
        <w:t xml:space="preserve"> tend to </w:t>
      </w:r>
      <w:r w:rsidRPr="00570F66">
        <w:rPr>
          <w:rStyle w:val="StyleUnderline"/>
        </w:rPr>
        <w:t>agree with the conclusions of</w:t>
      </w:r>
      <w:r>
        <w:rPr>
          <w:rStyle w:val="Style13ptBold"/>
          <w:b w:val="0"/>
          <w:bCs w:val="0"/>
          <w:sz w:val="22"/>
        </w:rPr>
        <w:t xml:space="preserve"> Carolyn </w:t>
      </w:r>
      <w:r w:rsidRPr="00570F66">
        <w:rPr>
          <w:rStyle w:val="StyleUnderline"/>
        </w:rPr>
        <w:t>Ruppel</w:t>
      </w:r>
      <w:r>
        <w:rPr>
          <w:rStyle w:val="Style13ptBold"/>
          <w:b w:val="0"/>
          <w:bCs w:val="0"/>
          <w:sz w:val="22"/>
        </w:rPr>
        <w:t xml:space="preserve"> [see above] and USCCSP SAP 3.4 Chapter 5 [the abrupt climate change report mentioned above] that </w:t>
      </w:r>
      <w:r w:rsidRPr="00570F66">
        <w:rPr>
          <w:rStyle w:val="StyleUnderline"/>
        </w:rPr>
        <w:t>increases in emissions as large as those suggested in the Nature article are unlikely.”</w:t>
      </w:r>
    </w:p>
    <w:p w14:paraId="0DCE1535" w14:textId="77777777" w:rsidR="00AE3063" w:rsidRPr="00570F66" w:rsidRDefault="00AE3063" w:rsidP="00741F9B">
      <w:pPr>
        <w:rPr>
          <w:rStyle w:val="StyleUnderline"/>
        </w:rPr>
      </w:pPr>
    </w:p>
    <w:p w14:paraId="0DCE1536" w14:textId="77777777" w:rsidR="00AE3063" w:rsidRDefault="00AE3063" w:rsidP="00AE3063">
      <w:pPr>
        <w:pStyle w:val="Heading4"/>
        <w:rPr>
          <w:rStyle w:val="Style13ptBold"/>
          <w:b/>
          <w:bCs w:val="0"/>
        </w:rPr>
      </w:pPr>
      <w:r>
        <w:rPr>
          <w:rStyle w:val="Style13ptBold"/>
          <w:b/>
          <w:bCs w:val="0"/>
        </w:rPr>
        <w:t>The woman whose work your study cites errs neg</w:t>
      </w:r>
    </w:p>
    <w:p w14:paraId="0DCE1537" w14:textId="77777777" w:rsidR="00AE3063" w:rsidRDefault="00AE3063" w:rsidP="00AE3063">
      <w:r>
        <w:rPr>
          <w:rStyle w:val="Style13ptBold"/>
        </w:rPr>
        <w:t>Samenow 13</w:t>
      </w:r>
      <w:r w:rsidRPr="00226E72">
        <w:t xml:space="preserve"> </w:t>
      </w:r>
      <w:r>
        <w:t xml:space="preserve">(Jason, internally cites experts including the US government’s Climate Change Science Program and Dr. Carolyn Ruppel from the Woods Hole Oceanographic Institute’s US Geological Survey, Washington Post, July 25, 2013, “Methane mischief: misleading commentary published in Nature,” </w:t>
      </w:r>
      <w:hyperlink r:id="rId17" w:history="1">
        <w:r w:rsidRPr="007B4C5C">
          <w:rPr>
            <w:rStyle w:val="Hyperlink"/>
          </w:rPr>
          <w:t>http://www.washingtonpost.com/blogs/capital-weather-gang/wp/2013/07/25/methane-mischief-misleading-commentary-published-in-nature/</w:t>
        </w:r>
      </w:hyperlink>
      <w:r>
        <w:t>, alp)</w:t>
      </w:r>
    </w:p>
    <w:p w14:paraId="0DCE1538" w14:textId="77777777" w:rsidR="00AE3063" w:rsidRPr="00570F66" w:rsidRDefault="00AE3063" w:rsidP="00AE3063">
      <w:r w:rsidRPr="004C0A82">
        <w:rPr>
          <w:rStyle w:val="StyleUnderline"/>
        </w:rPr>
        <w:t>Wadhams is</w:t>
      </w:r>
      <w:r>
        <w:t xml:space="preserve"> likely </w:t>
      </w:r>
      <w:r w:rsidRPr="004C0A82">
        <w:rPr>
          <w:rStyle w:val="StyleUnderline"/>
        </w:rPr>
        <w:t>referring to work done by Natalia Shakhova, whose studies published in 2010</w:t>
      </w:r>
      <w:r>
        <w:t xml:space="preserve"> (one of which his commentary cites) </w:t>
      </w:r>
      <w:r w:rsidRPr="004C0A82">
        <w:rPr>
          <w:rStyle w:val="StyleUnderline"/>
        </w:rPr>
        <w:t>proposed the possibility of a sudden release of methane</w:t>
      </w:r>
      <w:r>
        <w:t xml:space="preserve"> with “catastrophic consequences for the climate system.” But </w:t>
      </w:r>
      <w:r w:rsidRPr="004C0A82">
        <w:rPr>
          <w:rStyle w:val="StyleUnderline"/>
        </w:rPr>
        <w:t>even Shakhova’s work was heavily qualified. “There remains substantial uncertainty regarding several aspects of the</w:t>
      </w:r>
      <w:r>
        <w:t xml:space="preserve"> CH4 [</w:t>
      </w:r>
      <w:r w:rsidRPr="004C0A82">
        <w:rPr>
          <w:rStyle w:val="StyleUnderline"/>
        </w:rPr>
        <w:t>methane</w:t>
      </w:r>
      <w:r>
        <w:t xml:space="preserve">] </w:t>
      </w:r>
      <w:r w:rsidRPr="004C0A82">
        <w:rPr>
          <w:rStyle w:val="StyleUnderline"/>
        </w:rPr>
        <w:t>release</w:t>
      </w:r>
      <w:r>
        <w:t xml:space="preserve"> from the ESAS [East Siberian Arctic Shelf],” she writes in an article published in Science.</w:t>
      </w:r>
    </w:p>
    <w:p w14:paraId="0DCE1539" w14:textId="77777777" w:rsidR="00741F9B" w:rsidRDefault="000A10BD" w:rsidP="00250902">
      <w:pPr>
        <w:pStyle w:val="Heading3"/>
      </w:pPr>
      <w:r>
        <w:t xml:space="preserve">2NC – accidents turn </w:t>
      </w:r>
    </w:p>
    <w:p w14:paraId="0DCE153A" w14:textId="77777777" w:rsidR="000A10BD" w:rsidRDefault="000A10BD" w:rsidP="000A10BD"/>
    <w:p w14:paraId="0DCE153B" w14:textId="77777777" w:rsidR="000A10BD" w:rsidRDefault="000A10BD" w:rsidP="000A10BD">
      <w:pPr>
        <w:pStyle w:val="Heading4"/>
      </w:pPr>
      <w:r>
        <w:t xml:space="preserve">Drilling melts hydrates underwater – accelerates methane release </w:t>
      </w:r>
    </w:p>
    <w:p w14:paraId="0DCE153C" w14:textId="77777777" w:rsidR="000A10BD" w:rsidRDefault="000A10BD" w:rsidP="000A10BD">
      <w:r>
        <w:rPr>
          <w:rStyle w:val="Style13ptBold"/>
        </w:rPr>
        <w:t>Friedemann 4/28</w:t>
      </w:r>
      <w:r w:rsidRPr="00EC6EAD">
        <w:t xml:space="preserve"> </w:t>
      </w:r>
      <w:r>
        <w:t xml:space="preserve">(Alice, author of energyskeptic.com, in this article, she internally cites qualified sources, April 28, 2014, “Why we aren’t mining methane hydrates now. Or </w:t>
      </w:r>
      <w:proofErr w:type="gramStart"/>
      <w:r>
        <w:t>ever.,</w:t>
      </w:r>
      <w:proofErr w:type="gramEnd"/>
      <w:r>
        <w:t>” http://energyskeptic.com/2014/methane-hydrate-not-gonna-happen/ , alp)</w:t>
      </w:r>
    </w:p>
    <w:p w14:paraId="0DCE153D" w14:textId="77777777" w:rsidR="000A10BD" w:rsidRPr="00F56DBD" w:rsidRDefault="000A10BD" w:rsidP="000A10BD">
      <w:pPr>
        <w:rPr>
          <w:rStyle w:val="StyleUnderline"/>
        </w:rPr>
      </w:pPr>
      <w:r>
        <w:t xml:space="preserve">Eastman states that </w:t>
      </w:r>
      <w:r w:rsidRPr="00F56DBD">
        <w:rPr>
          <w:rStyle w:val="StyleUnderline"/>
        </w:rPr>
        <w:t>normally, the pressure of hundreds of meters of water</w:t>
      </w:r>
      <w:r w:rsidRPr="00F56DBD">
        <w:t xml:space="preserve"> </w:t>
      </w:r>
      <w:r>
        <w:t xml:space="preserve">above </w:t>
      </w:r>
      <w:r w:rsidRPr="00F56DBD">
        <w:rPr>
          <w:rStyle w:val="StyleUnderline"/>
        </w:rPr>
        <w:t>keeps the frozen methane stable. But heat flowing from oil drilling and pipelines has the potential to</w:t>
      </w:r>
      <w:r>
        <w:t xml:space="preserve"> slowly </w:t>
      </w:r>
      <w:r w:rsidRPr="00F56DBD">
        <w:rPr>
          <w:rStyle w:val="StyleUnderline"/>
        </w:rPr>
        <w:t>destabilize it,</w:t>
      </w:r>
      <w:r>
        <w:t xml:space="preserve"> with possibly disastrous results: </w:t>
      </w:r>
      <w:r w:rsidRPr="00F56DBD">
        <w:rPr>
          <w:rStyle w:val="StyleUnderline"/>
        </w:rPr>
        <w:t>melting hydrate might trigger underwater landslides as</w:t>
      </w:r>
      <w:r>
        <w:t xml:space="preserve"> it decomposes and </w:t>
      </w:r>
      <w:r w:rsidRPr="00F56DBD">
        <w:rPr>
          <w:rStyle w:val="StyleUnderline"/>
        </w:rPr>
        <w:t>the substrate becomes lubricated</w:t>
      </w:r>
      <w:r>
        <w:t xml:space="preserve">… 5) Which can Trigger Tsunamis </w:t>
      </w:r>
      <w:r w:rsidRPr="00F56DBD">
        <w:rPr>
          <w:rStyle w:val="StyleUnderline"/>
        </w:rPr>
        <w:t>Landslides can create tsunamis that might result in fatalities, long term health effects, and destruction of property and infrastructure.</w:t>
      </w:r>
    </w:p>
    <w:p w14:paraId="0DCE153E" w14:textId="77777777" w:rsidR="000A10BD" w:rsidRDefault="000A10BD" w:rsidP="000A10BD"/>
    <w:p w14:paraId="0DCE153F" w14:textId="77777777" w:rsidR="000A10BD" w:rsidRDefault="000A10BD" w:rsidP="000A10BD">
      <w:pPr>
        <w:pStyle w:val="Heading4"/>
      </w:pPr>
      <w:r>
        <w:t>Drilling accidents turn the advantage</w:t>
      </w:r>
    </w:p>
    <w:p w14:paraId="0DCE1540" w14:textId="77777777" w:rsidR="000A10BD" w:rsidRDefault="000A10BD" w:rsidP="000A10BD">
      <w:r>
        <w:rPr>
          <w:rStyle w:val="Style13ptBold"/>
        </w:rPr>
        <w:t>Lefebvre 13</w:t>
      </w:r>
      <w:r w:rsidRPr="009455E8">
        <w:t xml:space="preserve"> </w:t>
      </w:r>
      <w:r>
        <w:t xml:space="preserve">(Ben, Wall Street Journal, July 28, 2013, “Scientists Envision Fracking in Arctic and on Ocean Floor,” </w:t>
      </w:r>
      <w:hyperlink r:id="rId18" w:history="1">
        <w:r w:rsidRPr="007B4C5C">
          <w:rPr>
            <w:rStyle w:val="Hyperlink"/>
          </w:rPr>
          <w:t>http://online.wsj.com/news/articles/SB10001424127887324694904578600073042194096</w:t>
        </w:r>
      </w:hyperlink>
      <w:r>
        <w:t>, alp)</w:t>
      </w:r>
    </w:p>
    <w:p w14:paraId="0DCE1541" w14:textId="77777777" w:rsidR="000A10BD" w:rsidRPr="000A10BD" w:rsidRDefault="000A10BD" w:rsidP="000A10BD">
      <w:r w:rsidRPr="00C44EA6">
        <w:rPr>
          <w:rStyle w:val="StyleUnderline"/>
        </w:rPr>
        <w:t>Commercial production of methane hydrate is expected to take</w:t>
      </w:r>
      <w:r w:rsidRPr="00C44EA6">
        <w:t xml:space="preserve"> at least </w:t>
      </w:r>
      <w:r w:rsidRPr="00C44EA6">
        <w:rPr>
          <w:rStyle w:val="StyleUnderline"/>
        </w:rPr>
        <w:t>a decade—if it comes at all.</w:t>
      </w:r>
      <w:r w:rsidRPr="00C44EA6">
        <w:t xml:space="preserve"> Different technologies to harvest the gas are being tested, but so far </w:t>
      </w:r>
      <w:r w:rsidRPr="00C44EA6">
        <w:rPr>
          <w:rStyle w:val="StyleUnderline"/>
        </w:rPr>
        <w:t>no single approach has been perfected</w:t>
      </w:r>
      <w:r w:rsidRPr="00C44EA6">
        <w:t>, and it remains prohibitively expensive. But booming energy demand in Asia, which is spurring gigantic projects to liquefy natural gas in Australia, Canada and Africa, is also giving momentum to efforts to mine the frozen clumps of methane hydrate mixed deep in seafloor sediment.</w:t>
      </w:r>
      <w:r>
        <w:t xml:space="preserve"> </w:t>
      </w:r>
      <w:r w:rsidRPr="00C44EA6">
        <w:rPr>
          <w:rStyle w:val="StyleUnderline"/>
        </w:rPr>
        <w:t>The biggest concern is that the sediment that contains methane hydrate is inherently unstable, meaning a drilling accident could set off a landslide that sends massive amounts of methane—a potent greenhouse gas—bubbling up through the ocean and into the atmosphere. Oil and gas companies</w:t>
      </w:r>
      <w:r w:rsidRPr="00C44EA6">
        <w:t xml:space="preserve"> establishing deep-water drilling rigs </w:t>
      </w:r>
      <w:r w:rsidRPr="00C44EA6">
        <w:rPr>
          <w:rStyle w:val="StyleUnderline"/>
        </w:rPr>
        <w:t>normally</w:t>
      </w:r>
      <w:r w:rsidRPr="00C44EA6">
        <w:t xml:space="preserve"> look at </w:t>
      </w:r>
      <w:r w:rsidRPr="00C44EA6">
        <w:rPr>
          <w:rStyle w:val="StyleUnderline"/>
        </w:rPr>
        <w:t>avoid</w:t>
      </w:r>
      <w:r w:rsidRPr="00C44EA6">
        <w:t xml:space="preserve">ing </w:t>
      </w:r>
      <w:r w:rsidRPr="00C44EA6">
        <w:rPr>
          <w:rStyle w:val="StyleUnderline"/>
        </w:rPr>
        <w:t>methane-hydrate clusters, said</w:t>
      </w:r>
      <w:r w:rsidRPr="00C44EA6">
        <w:t xml:space="preserve"> Richard Charter, </w:t>
      </w:r>
      <w:r w:rsidRPr="00C44EA6">
        <w:rPr>
          <w:rStyle w:val="StyleUnderline"/>
        </w:rPr>
        <w:t>senior member of</w:t>
      </w:r>
      <w:r w:rsidRPr="00C44EA6">
        <w:t xml:space="preserve"> environmental group </w:t>
      </w:r>
      <w:r w:rsidRPr="00C44EA6">
        <w:rPr>
          <w:rStyle w:val="StyleUnderline"/>
        </w:rPr>
        <w:t>the Ocean Foundation,</w:t>
      </w:r>
      <w:r w:rsidRPr="00C44EA6">
        <w:t xml:space="preserve"> who has long studied methane hydrates.</w:t>
      </w:r>
    </w:p>
    <w:p w14:paraId="0DCE1542" w14:textId="77777777" w:rsidR="00244528" w:rsidRPr="00244528" w:rsidRDefault="00244528" w:rsidP="00244528"/>
    <w:p w14:paraId="0DCE1543" w14:textId="77777777" w:rsidR="00244528" w:rsidRDefault="00244528" w:rsidP="00244528"/>
    <w:p w14:paraId="0DCE1544" w14:textId="77777777" w:rsidR="009C7633" w:rsidRDefault="009C7633" w:rsidP="00250902">
      <w:pPr>
        <w:pStyle w:val="Heading3"/>
      </w:pPr>
      <w:r>
        <w:t>2NC – at: Mann article</w:t>
      </w:r>
    </w:p>
    <w:p w14:paraId="0DCE1545" w14:textId="77777777" w:rsidR="009C7633" w:rsidRDefault="009C7633" w:rsidP="009C7633"/>
    <w:p w14:paraId="0DCE1546" w14:textId="77777777" w:rsidR="009C7633" w:rsidRDefault="009C7633" w:rsidP="009C7633">
      <w:pPr>
        <w:pStyle w:val="Heading4"/>
      </w:pPr>
      <w:r>
        <w:t>Reject Mann’s solvency claims – grounded in speculation and fear of academic criticism, not hard data</w:t>
      </w:r>
    </w:p>
    <w:p w14:paraId="0DCE1547" w14:textId="77777777" w:rsidR="009C7633" w:rsidRPr="00BB6C86" w:rsidRDefault="009C7633" w:rsidP="009C7633">
      <w:pPr>
        <w:rPr>
          <w:rStyle w:val="Style13ptBold"/>
          <w:b w:val="0"/>
          <w:bCs w:val="0"/>
          <w:sz w:val="22"/>
        </w:rPr>
      </w:pPr>
      <w:r>
        <w:rPr>
          <w:rStyle w:val="Style13ptBold"/>
        </w:rPr>
        <w:t>Nelder 13</w:t>
      </w:r>
      <w:r w:rsidRPr="00BB6C86">
        <w:t xml:space="preserve"> </w:t>
      </w:r>
      <w:r>
        <w:t>(Christ, energy analyst and consultant, The Atlantic, May 2, 2013, “Are Methane Hydrates Really Going to Change Geopolitics</w:t>
      </w:r>
      <w:proofErr w:type="gramStart"/>
      <w:r>
        <w:t>?,</w:t>
      </w:r>
      <w:proofErr w:type="gramEnd"/>
      <w:r>
        <w:t xml:space="preserve">” </w:t>
      </w:r>
      <w:hyperlink r:id="rId19" w:history="1">
        <w:r w:rsidRPr="007B4C5C">
          <w:rPr>
            <w:rStyle w:val="Hyperlink"/>
          </w:rPr>
          <w:t>http://www.theatlantic.com/technology/archive/2013/05/are-methane-hydrates-really-going-to-change-geopolitics/275275/</w:t>
        </w:r>
      </w:hyperlink>
      <w:r>
        <w:t>, alp)</w:t>
      </w:r>
    </w:p>
    <w:p w14:paraId="0DCE1548" w14:textId="77777777" w:rsidR="009C7633" w:rsidRPr="00C87824" w:rsidRDefault="009C7633" w:rsidP="009C7633">
      <w:pPr>
        <w:rPr>
          <w:rStyle w:val="StyleUnderline"/>
        </w:rPr>
      </w:pPr>
      <w:r>
        <w:t xml:space="preserve">The recent </w:t>
      </w:r>
      <w:r w:rsidRPr="00C87824">
        <w:rPr>
          <w:rStyle w:val="StyleUnderline"/>
        </w:rPr>
        <w:t>achievements from combining horizontal drilling with</w:t>
      </w:r>
      <w:r>
        <w:t xml:space="preserve"> hydraulic </w:t>
      </w:r>
      <w:r w:rsidRPr="00C87824">
        <w:rPr>
          <w:rStyle w:val="StyleUnderline"/>
        </w:rPr>
        <w:t>fracturing are</w:t>
      </w:r>
      <w:r>
        <w:t xml:space="preserve"> indeed </w:t>
      </w:r>
      <w:r w:rsidRPr="00C87824">
        <w:rPr>
          <w:rStyle w:val="StyleUnderline"/>
        </w:rPr>
        <w:t>impressive</w:t>
      </w:r>
      <w:r>
        <w:t xml:space="preserve"> and have brought much-needed new volumes of liquid fuels to the thirsty U.S., which has long been the world's largest oil importer. (Shale gas is likewise an impressive accomplishment, but the U.S. was still a net gas importer in 2012, according to EIA data.) </w:t>
      </w:r>
      <w:r w:rsidRPr="00C87824">
        <w:rPr>
          <w:rStyle w:val="StyleUnderline"/>
        </w:rPr>
        <w:t>But these are not new technologies. The first horizontal well was drilled in the 1930s, and hydraulic fracturing was introduced in the</w:t>
      </w:r>
      <w:r>
        <w:t xml:space="preserve"> 19</w:t>
      </w:r>
      <w:r w:rsidRPr="00C87824">
        <w:rPr>
          <w:rStyle w:val="StyleUnderline"/>
        </w:rPr>
        <w:t>40s. Both technologies have been thoroughly applied and refined at scale in real-world circumstances</w:t>
      </w:r>
      <w:r>
        <w:t xml:space="preserve"> for many decades, with substantial federal support for research and development. </w:t>
      </w:r>
      <w:r w:rsidRPr="00C87824">
        <w:rPr>
          <w:rStyle w:val="StyleUnderline"/>
        </w:rPr>
        <w:t>Methane hydrate extraction, which is still in the early stages of testing and requires techniques that have only recently been attempted for the first time, is in no way comparable to tight oil and shale</w:t>
      </w:r>
      <w:r>
        <w:t xml:space="preserve"> gas </w:t>
      </w:r>
      <w:r w:rsidRPr="00C87824">
        <w:rPr>
          <w:rStyle w:val="StyleUnderline"/>
        </w:rPr>
        <w:t>extraction.</w:t>
      </w:r>
      <w:r>
        <w:t xml:space="preserve"> Methane </w:t>
      </w:r>
      <w:r w:rsidRPr="00C87824">
        <w:rPr>
          <w:rStyle w:val="StyleUnderline"/>
        </w:rPr>
        <w:t>hydrates are not "being developed in</w:t>
      </w:r>
      <w:r>
        <w:t xml:space="preserve"> much </w:t>
      </w:r>
      <w:r w:rsidRPr="00C87824">
        <w:rPr>
          <w:rStyle w:val="StyleUnderline"/>
        </w:rPr>
        <w:t>the same methodical way that shale</w:t>
      </w:r>
      <w:r>
        <w:t xml:space="preserve"> gas </w:t>
      </w:r>
      <w:r w:rsidRPr="00C87824">
        <w:rPr>
          <w:rStyle w:val="StyleUnderline"/>
        </w:rPr>
        <w:t>was developed</w:t>
      </w:r>
      <w:r>
        <w:t xml:space="preserve"> before it," and </w:t>
      </w:r>
      <w:r w:rsidRPr="00C87824">
        <w:rPr>
          <w:rStyle w:val="StyleUnderline"/>
        </w:rPr>
        <w:t>skepticism on methane hydrates isn't comparable to skepticism on shale gas. Skepticism isn't some fungible property of everything; facts about prices and production rates are essential.</w:t>
      </w:r>
      <w:r>
        <w:t xml:space="preserve"> Perhaps this is the real point of </w:t>
      </w:r>
      <w:r w:rsidRPr="00C87824">
        <w:rPr>
          <w:rStyle w:val="StyleUnderline"/>
        </w:rPr>
        <w:t>Mann's</w:t>
      </w:r>
      <w:r>
        <w:t xml:space="preserve"> take on these new technologies: He confesses that he </w:t>
      </w:r>
      <w:r w:rsidRPr="00C87824">
        <w:rPr>
          <w:rStyle w:val="StyleUnderline"/>
        </w:rPr>
        <w:t>does not want to "miss the boat" on methane hydrates as he did on shale</w:t>
      </w:r>
      <w:r>
        <w:t xml:space="preserve"> gas. </w:t>
      </w:r>
      <w:r w:rsidRPr="00C87824">
        <w:rPr>
          <w:rStyle w:val="StyleUnderline"/>
        </w:rPr>
        <w:t>That's a gambler's mentality, not a shrewd investor's.</w:t>
      </w:r>
    </w:p>
    <w:p w14:paraId="0DCE1549" w14:textId="77777777" w:rsidR="009C7633" w:rsidRPr="009C7633" w:rsidRDefault="009C7633" w:rsidP="009C7633"/>
    <w:p w14:paraId="1D16C426" w14:textId="77777777" w:rsidR="00120925" w:rsidRDefault="00120925" w:rsidP="00755F01">
      <w:pPr>
        <w:pStyle w:val="Heading1"/>
      </w:pPr>
    </w:p>
    <w:p w14:paraId="0DCE154A" w14:textId="77777777" w:rsidR="00244528" w:rsidRDefault="00244528" w:rsidP="00755F01">
      <w:pPr>
        <w:pStyle w:val="Heading1"/>
      </w:pPr>
      <w:r>
        <w:t>Natural gas</w:t>
      </w:r>
    </w:p>
    <w:p w14:paraId="645471E9" w14:textId="16A2EB1D" w:rsidR="00120925" w:rsidRPr="00120925" w:rsidRDefault="00120925" w:rsidP="00120925">
      <w:pPr>
        <w:pStyle w:val="Heading2"/>
      </w:pPr>
      <w:r>
        <w:t xml:space="preserve">Shale </w:t>
      </w:r>
    </w:p>
    <w:p w14:paraId="63FAD331" w14:textId="0322677E" w:rsidR="00120925" w:rsidRDefault="00120925" w:rsidP="00120925">
      <w:pPr>
        <w:pStyle w:val="Heading3"/>
      </w:pPr>
      <w:r>
        <w:t xml:space="preserve">1NC – shale frontline </w:t>
      </w:r>
    </w:p>
    <w:p w14:paraId="2884D86B" w14:textId="77777777" w:rsidR="00120925" w:rsidRDefault="00120925" w:rsidP="00120925"/>
    <w:p w14:paraId="0B6F3DA4" w14:textId="77777777" w:rsidR="00120925" w:rsidRDefault="00120925" w:rsidP="00120925">
      <w:pPr>
        <w:pStyle w:val="Heading4"/>
      </w:pPr>
      <w:r>
        <w:t>Shale boom sustainable – experts</w:t>
      </w:r>
    </w:p>
    <w:p w14:paraId="459C7BF8" w14:textId="77777777" w:rsidR="00120925" w:rsidRDefault="00120925" w:rsidP="00120925">
      <w:r>
        <w:rPr>
          <w:rStyle w:val="Style13ptBold"/>
        </w:rPr>
        <w:t>Blackmon 4/24</w:t>
      </w:r>
      <w:r w:rsidRPr="0013311D">
        <w:t xml:space="preserve"> </w:t>
      </w:r>
      <w:r>
        <w:t xml:space="preserve">(David, Energy </w:t>
      </w:r>
      <w:proofErr w:type="gramStart"/>
      <w:r>
        <w:t>In</w:t>
      </w:r>
      <w:proofErr w:type="gramEnd"/>
      <w:r>
        <w:t xml:space="preserve"> Depth, April 24, 2014, “Texas Oil Boom More Sustainable than Prior Cycles,” </w:t>
      </w:r>
      <w:hyperlink r:id="rId20" w:history="1">
        <w:r w:rsidRPr="00C62A9E">
          <w:rPr>
            <w:rStyle w:val="Hyperlink"/>
          </w:rPr>
          <w:t>http://energyindepth.org/texas/texas-oil-boom-sustainable/</w:t>
        </w:r>
      </w:hyperlink>
      <w:r>
        <w:t>, alp)</w:t>
      </w:r>
    </w:p>
    <w:p w14:paraId="1F4CA633" w14:textId="77777777" w:rsidR="00120925" w:rsidRPr="00CC7632" w:rsidRDefault="00120925" w:rsidP="00120925">
      <w:pPr>
        <w:rPr>
          <w:rStyle w:val="StyleUnderline"/>
        </w:rPr>
      </w:pPr>
      <w:r w:rsidRPr="00CC7632">
        <w:rPr>
          <w:rStyle w:val="StyleUnderline"/>
        </w:rPr>
        <w:t>People</w:t>
      </w:r>
      <w:r>
        <w:rPr>
          <w:rStyle w:val="Style13ptBold"/>
          <w:b w:val="0"/>
          <w:bCs w:val="0"/>
          <w:sz w:val="22"/>
        </w:rPr>
        <w:t xml:space="preserve"> often </w:t>
      </w:r>
      <w:r w:rsidRPr="00CC7632">
        <w:rPr>
          <w:rStyle w:val="StyleUnderline"/>
        </w:rPr>
        <w:t>ask how long we should expect the current boom in shale</w:t>
      </w:r>
      <w:r>
        <w:rPr>
          <w:rStyle w:val="Style13ptBold"/>
          <w:b w:val="0"/>
          <w:bCs w:val="0"/>
          <w:sz w:val="22"/>
        </w:rPr>
        <w:t xml:space="preserve"> oil and natural gas that is happening in Texas and </w:t>
      </w:r>
      <w:r w:rsidRPr="00CC7632">
        <w:rPr>
          <w:rStyle w:val="StyleUnderline"/>
        </w:rPr>
        <w:t>throughout much of the U</w:t>
      </w:r>
      <w:r>
        <w:rPr>
          <w:rStyle w:val="Style13ptBold"/>
          <w:b w:val="0"/>
          <w:bCs w:val="0"/>
          <w:sz w:val="22"/>
        </w:rPr>
        <w:t xml:space="preserve">nited </w:t>
      </w:r>
      <w:r w:rsidRPr="00CC7632">
        <w:rPr>
          <w:rStyle w:val="StyleUnderline"/>
        </w:rPr>
        <w:t>S</w:t>
      </w:r>
      <w:r>
        <w:rPr>
          <w:rStyle w:val="Style13ptBold"/>
          <w:b w:val="0"/>
          <w:bCs w:val="0"/>
          <w:sz w:val="22"/>
        </w:rPr>
        <w:t xml:space="preserve">tates </w:t>
      </w:r>
      <w:r w:rsidRPr="00CC7632">
        <w:rPr>
          <w:rStyle w:val="StyleUnderline"/>
        </w:rPr>
        <w:t>to last. The</w:t>
      </w:r>
      <w:r>
        <w:rPr>
          <w:rStyle w:val="Style13ptBold"/>
          <w:b w:val="0"/>
          <w:bCs w:val="0"/>
          <w:sz w:val="22"/>
        </w:rPr>
        <w:t xml:space="preserve"> correct </w:t>
      </w:r>
      <w:r w:rsidRPr="00CC7632">
        <w:rPr>
          <w:rStyle w:val="StyleUnderline"/>
        </w:rPr>
        <w:t>answer</w:t>
      </w:r>
      <w:r>
        <w:rPr>
          <w:rStyle w:val="Style13ptBold"/>
          <w:b w:val="0"/>
          <w:bCs w:val="0"/>
          <w:sz w:val="22"/>
        </w:rPr>
        <w:t xml:space="preserve"> today </w:t>
      </w:r>
      <w:r w:rsidRPr="00CC7632">
        <w:rPr>
          <w:rStyle w:val="StyleUnderline"/>
        </w:rPr>
        <w:t>will be some variation on the theme: “a very long time.”</w:t>
      </w:r>
      <w:r>
        <w:rPr>
          <w:rStyle w:val="Style13ptBold"/>
          <w:b w:val="0"/>
          <w:bCs w:val="0"/>
          <w:sz w:val="22"/>
        </w:rPr>
        <w:t xml:space="preserve"> One presenter at this week’s Eagle Ford Consortium Conference in San Antonio, Greg </w:t>
      </w:r>
      <w:r w:rsidRPr="00CC7632">
        <w:rPr>
          <w:rStyle w:val="StyleUnderline"/>
        </w:rPr>
        <w:t>Leveille of ConocoPhillips, told his audience that the</w:t>
      </w:r>
      <w:r>
        <w:rPr>
          <w:rStyle w:val="Style13ptBold"/>
          <w:b w:val="0"/>
          <w:bCs w:val="0"/>
          <w:sz w:val="22"/>
        </w:rPr>
        <w:t xml:space="preserve"> 25 county region that makes up the </w:t>
      </w:r>
      <w:r w:rsidRPr="00CC7632">
        <w:rPr>
          <w:rStyle w:val="StyleUnderline"/>
        </w:rPr>
        <w:t>Eagle Ford Shale play should expect to see “decades and decades” of production.</w:t>
      </w:r>
      <w:r>
        <w:rPr>
          <w:rStyle w:val="Style13ptBold"/>
          <w:b w:val="0"/>
          <w:bCs w:val="0"/>
          <w:sz w:val="22"/>
        </w:rPr>
        <w:t xml:space="preserve"> Local </w:t>
      </w:r>
      <w:r w:rsidRPr="00CC7632">
        <w:rPr>
          <w:rStyle w:val="StyleUnderline"/>
        </w:rPr>
        <w:t>citizens</w:t>
      </w:r>
      <w:r>
        <w:rPr>
          <w:rStyle w:val="Style13ptBold"/>
          <w:b w:val="0"/>
          <w:bCs w:val="0"/>
          <w:sz w:val="22"/>
        </w:rPr>
        <w:t xml:space="preserve"> in the Eagle Ford region, the Permian Basin of West Texas, and other significant shale plays around the country </w:t>
      </w:r>
      <w:r w:rsidRPr="00CC7632">
        <w:rPr>
          <w:rStyle w:val="StyleUnderline"/>
        </w:rPr>
        <w:t>naturally worry about when the next “bust” will come</w:t>
      </w:r>
      <w:r>
        <w:rPr>
          <w:rStyle w:val="Style13ptBold"/>
          <w:b w:val="0"/>
          <w:bCs w:val="0"/>
          <w:sz w:val="22"/>
        </w:rPr>
        <w:t xml:space="preserve">, which is not an unreasonable concern to have. After all, </w:t>
      </w:r>
      <w:r w:rsidRPr="00CC7632">
        <w:rPr>
          <w:rStyle w:val="StyleUnderline"/>
        </w:rPr>
        <w:t>conventional oil and gas booms in previous decades have</w:t>
      </w:r>
      <w:r>
        <w:rPr>
          <w:rStyle w:val="Style13ptBold"/>
          <w:b w:val="0"/>
          <w:bCs w:val="0"/>
          <w:sz w:val="22"/>
        </w:rPr>
        <w:t xml:space="preserve"> almost </w:t>
      </w:r>
      <w:r w:rsidRPr="00CC7632">
        <w:rPr>
          <w:rStyle w:val="StyleUnderline"/>
        </w:rPr>
        <w:t>always eventually wound down</w:t>
      </w:r>
      <w:r>
        <w:rPr>
          <w:rStyle w:val="Style13ptBold"/>
          <w:b w:val="0"/>
          <w:bCs w:val="0"/>
          <w:sz w:val="22"/>
        </w:rPr>
        <w:t xml:space="preserve"> into a bust at some level. </w:t>
      </w:r>
      <w:r w:rsidRPr="00CC7632">
        <w:rPr>
          <w:rStyle w:val="StyleUnderline"/>
        </w:rPr>
        <w:t>But there are many reasons to believe that the shale boom will be different, and</w:t>
      </w:r>
      <w:r>
        <w:rPr>
          <w:rStyle w:val="Style13ptBold"/>
          <w:b w:val="0"/>
          <w:bCs w:val="0"/>
          <w:sz w:val="22"/>
        </w:rPr>
        <w:t xml:space="preserve"> the </w:t>
      </w:r>
      <w:r w:rsidRPr="00CC7632">
        <w:rPr>
          <w:rStyle w:val="StyleUnderline"/>
        </w:rPr>
        <w:t>Eagle Ford</w:t>
      </w:r>
      <w:r>
        <w:rPr>
          <w:rStyle w:val="Style13ptBold"/>
          <w:b w:val="0"/>
          <w:bCs w:val="0"/>
          <w:sz w:val="22"/>
        </w:rPr>
        <w:t xml:space="preserve"> play </w:t>
      </w:r>
      <w:r w:rsidRPr="00CC7632">
        <w:rPr>
          <w:rStyle w:val="StyleUnderline"/>
        </w:rPr>
        <w:t>provides a very good example why.</w:t>
      </w:r>
      <w:r>
        <w:rPr>
          <w:rStyle w:val="Style13ptBold"/>
          <w:b w:val="0"/>
          <w:bCs w:val="0"/>
          <w:sz w:val="22"/>
        </w:rPr>
        <w:t xml:space="preserve"> As Leodoro Martinez, who chairs the Eagle Ford Consortium, told a reporter, “Everybody talks about boom and bust. We want to talk about the boom without having a bust.” The differences between today’s situation and that of prior booms are many. Start with the fact that </w:t>
      </w:r>
      <w:r w:rsidRPr="00CC7632">
        <w:rPr>
          <w:rStyle w:val="StyleUnderline"/>
        </w:rPr>
        <w:t>previous booms, like the oil boom of the</w:t>
      </w:r>
      <w:r>
        <w:rPr>
          <w:rStyle w:val="Style13ptBold"/>
          <w:b w:val="0"/>
          <w:bCs w:val="0"/>
          <w:sz w:val="22"/>
        </w:rPr>
        <w:t xml:space="preserve"> early 19</w:t>
      </w:r>
      <w:r w:rsidRPr="00CC7632">
        <w:rPr>
          <w:rStyle w:val="StyleUnderline"/>
        </w:rPr>
        <w:t>80s, came about due to high oil prices driven by restrictions in supply. The restrictions</w:t>
      </w:r>
      <w:r>
        <w:rPr>
          <w:rStyle w:val="Style13ptBold"/>
          <w:b w:val="0"/>
          <w:bCs w:val="0"/>
          <w:sz w:val="22"/>
        </w:rPr>
        <w:t xml:space="preserve"> in the 1980s </w:t>
      </w:r>
      <w:r w:rsidRPr="00CC7632">
        <w:rPr>
          <w:rStyle w:val="StyleUnderline"/>
        </w:rPr>
        <w:t>were artificially driven by OPEC, and prior booms came about simply due to a failure by the global industry to identify adequate new resources.</w:t>
      </w:r>
      <w:r>
        <w:rPr>
          <w:rStyle w:val="Style13ptBold"/>
          <w:b w:val="0"/>
          <w:bCs w:val="0"/>
          <w:sz w:val="22"/>
        </w:rPr>
        <w:t xml:space="preserve"> In every case, </w:t>
      </w:r>
      <w:r w:rsidRPr="00CC7632">
        <w:rPr>
          <w:rStyle w:val="StyleUnderline"/>
        </w:rPr>
        <w:t>you had rising demand and limited supplies</w:t>
      </w:r>
      <w:r>
        <w:rPr>
          <w:rStyle w:val="Style13ptBold"/>
          <w:b w:val="0"/>
          <w:bCs w:val="0"/>
          <w:sz w:val="22"/>
        </w:rPr>
        <w:t xml:space="preserve"> to meet it. Today’s boom in the United States is different in that </w:t>
      </w:r>
      <w:r w:rsidRPr="00CC7632">
        <w:rPr>
          <w:rStyle w:val="StyleUnderline"/>
        </w:rPr>
        <w:t>we now have rapidly rising domestic supplies meeting rising demand</w:t>
      </w:r>
      <w:r>
        <w:rPr>
          <w:rStyle w:val="Style13ptBold"/>
          <w:b w:val="0"/>
          <w:bCs w:val="0"/>
          <w:sz w:val="22"/>
        </w:rPr>
        <w:t xml:space="preserve"> (although domestic demand for some fuels, like gasoline, has actually leveled out in recent years). Where in the past the United States was forced to rely more and more heavily on imports from OPEC countries, </w:t>
      </w:r>
      <w:r w:rsidRPr="00CC7632">
        <w:rPr>
          <w:rStyle w:val="StyleUnderline"/>
        </w:rPr>
        <w:t>today’s shale boom is enabling our country to</w:t>
      </w:r>
      <w:r>
        <w:rPr>
          <w:rStyle w:val="Style13ptBold"/>
          <w:b w:val="0"/>
          <w:bCs w:val="0"/>
          <w:sz w:val="22"/>
        </w:rPr>
        <w:t xml:space="preserve"> actually </w:t>
      </w:r>
      <w:r w:rsidRPr="00CC7632">
        <w:rPr>
          <w:rStyle w:val="StyleUnderline"/>
        </w:rPr>
        <w:t>lower its imports on a daily basis</w:t>
      </w:r>
      <w:r>
        <w:rPr>
          <w:rStyle w:val="Style13ptBold"/>
          <w:b w:val="0"/>
          <w:bCs w:val="0"/>
          <w:sz w:val="22"/>
        </w:rPr>
        <w:t xml:space="preserve">, with our imports having been cut almost in half since 2007. In the meantime, rapidly rising demand in </w:t>
      </w:r>
      <w:r w:rsidRPr="00CC7632">
        <w:rPr>
          <w:rStyle w:val="StyleUnderline"/>
        </w:rPr>
        <w:t>China, Japan, India and the rest of the Pacific Rim is filling the void</w:t>
      </w:r>
      <w:r>
        <w:rPr>
          <w:rStyle w:val="Style13ptBold"/>
          <w:b w:val="0"/>
          <w:bCs w:val="0"/>
          <w:sz w:val="22"/>
        </w:rPr>
        <w:t xml:space="preserve"> in U.S. imports, consuming all the oil the OPEC countries and Russia can produce. </w:t>
      </w:r>
      <w:r w:rsidRPr="00CC7632">
        <w:rPr>
          <w:rStyle w:val="StyleUnderline"/>
        </w:rPr>
        <w:t>This</w:t>
      </w:r>
      <w:r>
        <w:rPr>
          <w:rStyle w:val="Style13ptBold"/>
          <w:b w:val="0"/>
          <w:bCs w:val="0"/>
          <w:sz w:val="22"/>
        </w:rPr>
        <w:t xml:space="preserve"> all </w:t>
      </w:r>
      <w:r w:rsidRPr="00CC7632">
        <w:rPr>
          <w:rStyle w:val="StyleUnderline"/>
        </w:rPr>
        <w:t>ensures the price of oil will remain healthy enough for the U.S. drilling boom to continue, even as the U</w:t>
      </w:r>
      <w:r>
        <w:rPr>
          <w:rStyle w:val="Style13ptBold"/>
          <w:b w:val="0"/>
          <w:bCs w:val="0"/>
          <w:sz w:val="22"/>
        </w:rPr>
        <w:t xml:space="preserve">nited </w:t>
      </w:r>
      <w:r w:rsidRPr="00CC7632">
        <w:rPr>
          <w:rStyle w:val="StyleUnderline"/>
        </w:rPr>
        <w:t>S</w:t>
      </w:r>
      <w:r>
        <w:rPr>
          <w:rStyle w:val="Style13ptBold"/>
          <w:b w:val="0"/>
          <w:bCs w:val="0"/>
          <w:sz w:val="22"/>
        </w:rPr>
        <w:t xml:space="preserve">tates </w:t>
      </w:r>
      <w:r w:rsidRPr="00CC7632">
        <w:rPr>
          <w:rStyle w:val="StyleUnderline"/>
        </w:rPr>
        <w:t>continues its path toward energy security</w:t>
      </w:r>
      <w:r>
        <w:rPr>
          <w:rStyle w:val="Style13ptBold"/>
          <w:b w:val="0"/>
          <w:bCs w:val="0"/>
          <w:sz w:val="22"/>
        </w:rPr>
        <w:t xml:space="preserve">, rather than away from it. And it is continuing in a huge way in Texas. Mr. Leveille projected that by the end of 2014, the state of Texas will most likely produce more oil on a daily basis than all the OPEC countries except for Saudi Arabia. Today, </w:t>
      </w:r>
      <w:r w:rsidRPr="00CC7632">
        <w:rPr>
          <w:rStyle w:val="StyleUnderline"/>
        </w:rPr>
        <w:t>Texas would rank ninth in the world in daily oil production if it were a separate country.</w:t>
      </w:r>
      <w:r>
        <w:rPr>
          <w:rStyle w:val="Style13ptBold"/>
          <w:b w:val="0"/>
          <w:bCs w:val="0"/>
          <w:sz w:val="22"/>
        </w:rPr>
        <w:t xml:space="preserve"> If Mr. Leveille’s projections hold, Texas would finish this year having moved up to number five on that list, behind only Russia, Saudia Arabia, the remainder of the United States, and China. The 3.4 million barrels of oil per day he estimates Texas’s oil production to reach by year’s end would represent a more than 150 percent increase over the state’s 2008 levels. Of course, any boom in any extractive industry comes with a set of local impacts, and traffic congestion has been one of the most significant impacts in the Eagle Ford region the last few years. However, Mr. Leveille told his audience that ConocoPhillips is doing its share to address that issue, having made a 40 percent reduction in the amount of oil it transports via truck in a single year. The company has also virtually eliminated the need to truck fresh water to hydraulic fracturing sites using a variety of alternative methods. Mr. Leveille summed up the magnitude of the Eagle Ford Shale by saying, “What you’re seeing unfold in the Eagle Ford is probably the greatest energy success story we will see in the 21st century.” Indeed, this oil and natural gas resource play has transformed a sleepy, rural, relatively poor region of South Texas into what has now been one of a handful of most significant economic development areas on Earth for the last half decade. </w:t>
      </w:r>
      <w:r w:rsidRPr="00CC7632">
        <w:rPr>
          <w:rStyle w:val="StyleUnderline"/>
        </w:rPr>
        <w:t>With a regional</w:t>
      </w:r>
      <w:r>
        <w:rPr>
          <w:rStyle w:val="Style13ptBold"/>
          <w:b w:val="0"/>
          <w:bCs w:val="0"/>
          <w:sz w:val="22"/>
        </w:rPr>
        <w:t xml:space="preserve"> Eagle Ford </w:t>
      </w:r>
      <w:r w:rsidRPr="00CC7632">
        <w:rPr>
          <w:rStyle w:val="StyleUnderline"/>
        </w:rPr>
        <w:t>rig count that has now held stable for three solid years, a steadily growing level of activity in several different oil plays in the vast Permian Basin, and a global supply and demand picture that shows no signs of shifting significantly</w:t>
      </w:r>
      <w:r>
        <w:rPr>
          <w:rStyle w:val="Style13ptBold"/>
          <w:b w:val="0"/>
          <w:bCs w:val="0"/>
          <w:sz w:val="22"/>
        </w:rPr>
        <w:t xml:space="preserve"> anytime soon, </w:t>
      </w:r>
      <w:r w:rsidRPr="00CC7632">
        <w:rPr>
          <w:rStyle w:val="StyleUnderline"/>
        </w:rPr>
        <w:t>we have every reason to expect the oil boom</w:t>
      </w:r>
      <w:r>
        <w:rPr>
          <w:rStyle w:val="Style13ptBold"/>
          <w:b w:val="0"/>
          <w:bCs w:val="0"/>
          <w:sz w:val="22"/>
        </w:rPr>
        <w:t xml:space="preserve"> in Texas and the rest of the United States </w:t>
      </w:r>
      <w:r w:rsidRPr="00CC7632">
        <w:rPr>
          <w:rStyle w:val="StyleUnderline"/>
        </w:rPr>
        <w:t>to continue for quite some time.</w:t>
      </w:r>
    </w:p>
    <w:p w14:paraId="5A90A27B" w14:textId="77777777" w:rsidR="00120925" w:rsidRDefault="00120925" w:rsidP="00120925"/>
    <w:p w14:paraId="79B62C1C" w14:textId="77777777" w:rsidR="00120925" w:rsidRDefault="00120925" w:rsidP="00120925">
      <w:pPr>
        <w:pStyle w:val="Heading4"/>
      </w:pPr>
      <w:r>
        <w:t>Alt cause – lack of pipeline infrastructure – supply is adequate</w:t>
      </w:r>
    </w:p>
    <w:p w14:paraId="5CC72FCC" w14:textId="77777777" w:rsidR="00120925" w:rsidRPr="003B0C23" w:rsidRDefault="00120925" w:rsidP="00120925">
      <w:pPr>
        <w:rPr>
          <w:rStyle w:val="Style13ptBold"/>
          <w:b w:val="0"/>
          <w:bCs w:val="0"/>
          <w:sz w:val="22"/>
        </w:rPr>
      </w:pPr>
      <w:r>
        <w:rPr>
          <w:rStyle w:val="Style13ptBold"/>
        </w:rPr>
        <w:t>Helman 2/8</w:t>
      </w:r>
      <w:r w:rsidRPr="003B0C23">
        <w:t xml:space="preserve"> </w:t>
      </w:r>
      <w:r>
        <w:t xml:space="preserve">(Christopher, Forbes staff, Forbes, February 8, 2014, “How Can </w:t>
      </w:r>
      <w:proofErr w:type="gramStart"/>
      <w:r>
        <w:t>A Nation Awash In</w:t>
      </w:r>
      <w:proofErr w:type="gramEnd"/>
      <w:r>
        <w:t xml:space="preserve"> Natural Gas Have Shortages? And What </w:t>
      </w:r>
      <w:proofErr w:type="gramStart"/>
      <w:r>
        <w:t>To Do About</w:t>
      </w:r>
      <w:proofErr w:type="gramEnd"/>
      <w:r>
        <w:t xml:space="preserve"> It.,” </w:t>
      </w:r>
      <w:hyperlink r:id="rId21" w:history="1">
        <w:r w:rsidRPr="00C62A9E">
          <w:rPr>
            <w:rStyle w:val="Hyperlink"/>
          </w:rPr>
          <w:t>http://www.forbes.com/sites/christopherhelman/2014/02/08/how-can-a-nation-awash-in-natural-gas-have-shortages-and-what-to-do-about-it/</w:t>
        </w:r>
      </w:hyperlink>
      <w:r>
        <w:t>, alp)</w:t>
      </w:r>
    </w:p>
    <w:p w14:paraId="6081883D" w14:textId="77777777" w:rsidR="00120925" w:rsidRPr="003E0159" w:rsidRDefault="00120925" w:rsidP="00120925">
      <w:r w:rsidRPr="003B0C23">
        <w:rPr>
          <w:rStyle w:val="StyleUnderline"/>
        </w:rPr>
        <w:t>So much for the wishful thinking that bountiful shale</w:t>
      </w:r>
      <w:r>
        <w:t xml:space="preserve"> gas </w:t>
      </w:r>
      <w:r w:rsidRPr="003B0C23">
        <w:rPr>
          <w:rStyle w:val="StyleUnderline"/>
        </w:rPr>
        <w:t>would moderate gas prices</w:t>
      </w:r>
      <w:r>
        <w:t xml:space="preserve"> for the foreseeable future. The truth is that </w:t>
      </w:r>
      <w:r w:rsidRPr="003B0C23">
        <w:rPr>
          <w:rStyle w:val="StyleUnderline"/>
        </w:rPr>
        <w:t>natgas is more expensive now (at $5.40 per mmbtu</w:t>
      </w:r>
      <w:r>
        <w:t xml:space="preserve"> for the front month NYMEX contracts) </w:t>
      </w:r>
      <w:r w:rsidRPr="003B0C23">
        <w:rPr>
          <w:rStyle w:val="StyleUnderline"/>
        </w:rPr>
        <w:t>than it’s been in four years.</w:t>
      </w:r>
      <w:r>
        <w:t xml:space="preserve"> Going into this winter </w:t>
      </w:r>
      <w:r w:rsidRPr="003B0C23">
        <w:rPr>
          <w:rStyle w:val="StyleUnderline"/>
        </w:rPr>
        <w:t>the amount of natural gas in storage was near record highs — more than 4 trillion cubic feet. Yet</w:t>
      </w:r>
      <w:r>
        <w:t xml:space="preserve"> analysts at Simmons &amp; Company figure </w:t>
      </w:r>
      <w:r w:rsidRPr="003B0C23">
        <w:rPr>
          <w:rStyle w:val="StyleUnderline"/>
        </w:rPr>
        <w:t>we’ll exit the winter</w:t>
      </w:r>
      <w:r>
        <w:t xml:space="preserve"> season </w:t>
      </w:r>
      <w:r w:rsidRPr="003B0C23">
        <w:rPr>
          <w:rStyle w:val="StyleUnderline"/>
        </w:rPr>
        <w:t>with just 1.1 trillion cubic feet left</w:t>
      </w:r>
      <w:r>
        <w:t xml:space="preserve"> in storage; that’</w:t>
      </w:r>
      <w:r w:rsidRPr="003B0C23">
        <w:t>s</w:t>
      </w:r>
      <w:r>
        <w:t xml:space="preserve"> </w:t>
      </w:r>
      <w:r w:rsidRPr="003B0C23">
        <w:rPr>
          <w:rStyle w:val="StyleUnderline"/>
        </w:rPr>
        <w:t>40% below the five year average.</w:t>
      </w:r>
      <w:r>
        <w:t xml:space="preserve"> Indeed, if you had bought the United States Natural Gas exchange-traded fund three months ago you’d be up 35% now. In light of our gas shortage in the face of record glut, Ernie </w:t>
      </w:r>
      <w:r w:rsidRPr="003B0C23">
        <w:rPr>
          <w:rStyle w:val="StyleUnderline"/>
        </w:rPr>
        <w:t>Moniz, the Secretary of Energy, has ensured senators</w:t>
      </w:r>
      <w:r>
        <w:t xml:space="preserve"> and governors of </w:t>
      </w:r>
      <w:r w:rsidRPr="003B0C23">
        <w:rPr>
          <w:rStyle w:val="StyleUnderline"/>
        </w:rPr>
        <w:t>that a review of the problem and potential solutions is underway.</w:t>
      </w:r>
      <w:r>
        <w:t xml:space="preserve"> What’s to review? </w:t>
      </w:r>
      <w:r w:rsidRPr="003B0C23">
        <w:rPr>
          <w:rStyle w:val="StyleUnderline"/>
        </w:rPr>
        <w:t>We know where the gas is. The giant fields in Texas, Louisiana, Pennsylvania</w:t>
      </w:r>
      <w:r>
        <w:t xml:space="preserve"> and elsewhere. </w:t>
      </w:r>
      <w:r w:rsidRPr="003B0C23">
        <w:rPr>
          <w:rStyle w:val="StyleUnderline"/>
        </w:rPr>
        <w:t>And there’s plenty of it. The problem is that despite the thousands of miles of</w:t>
      </w:r>
      <w:r>
        <w:t xml:space="preserve"> gas </w:t>
      </w:r>
      <w:r w:rsidRPr="003B0C23">
        <w:rPr>
          <w:rStyle w:val="StyleUnderline"/>
        </w:rPr>
        <w:t>pipelines crisscrossing the country, there just aren’t enough of them going to the places that need it most.</w:t>
      </w:r>
      <w:r>
        <w:t xml:space="preserve"> The trouble seems to be most acute in New England, where </w:t>
      </w:r>
      <w:r w:rsidRPr="003B0C23">
        <w:rPr>
          <w:rStyle w:val="StyleUnderline"/>
        </w:rPr>
        <w:t>gas prices have shot up</w:t>
      </w:r>
      <w:r>
        <w:t xml:space="preserve"> the most and where </w:t>
      </w:r>
      <w:r w:rsidRPr="003B0C23">
        <w:rPr>
          <w:rStyle w:val="StyleUnderline"/>
        </w:rPr>
        <w:t>the supply bottleneck has gotten so severe that even newspapers</w:t>
      </w:r>
      <w:r>
        <w:t xml:space="preserve"> like the Concord Monitor </w:t>
      </w:r>
      <w:r w:rsidRPr="003B0C23">
        <w:rPr>
          <w:rStyle w:val="StyleUnderline"/>
        </w:rPr>
        <w:t>are editorializing in favor of more</w:t>
      </w:r>
      <w:r>
        <w:t xml:space="preserve"> natural gas </w:t>
      </w:r>
      <w:r w:rsidRPr="003B0C23">
        <w:rPr>
          <w:rStyle w:val="StyleUnderline"/>
        </w:rPr>
        <w:t>pipelines.</w:t>
      </w:r>
      <w:r>
        <w:t xml:space="preserve"> State and federal regulators need to encourage their construction. NIMBYists in New England need to get out of their way.</w:t>
      </w:r>
    </w:p>
    <w:p w14:paraId="4F014F8B" w14:textId="77777777" w:rsidR="00120925" w:rsidRDefault="00120925" w:rsidP="00120925">
      <w:pPr>
        <w:pStyle w:val="Heading3"/>
      </w:pPr>
      <w:r>
        <w:t>2NC- shale sustainable</w:t>
      </w:r>
    </w:p>
    <w:p w14:paraId="00556B3B" w14:textId="77777777" w:rsidR="00120925" w:rsidRDefault="00120925" w:rsidP="00120925">
      <w:pPr>
        <w:pStyle w:val="Heading4"/>
      </w:pPr>
      <w:r>
        <w:t xml:space="preserve">Shale production high – energy independent by 2035 </w:t>
      </w:r>
    </w:p>
    <w:p w14:paraId="67FF60D7" w14:textId="77777777" w:rsidR="00120925" w:rsidRPr="003A3AC5" w:rsidRDefault="00120925" w:rsidP="00120925">
      <w:r w:rsidRPr="003A3AC5">
        <w:rPr>
          <w:rStyle w:val="Style13ptBold"/>
        </w:rPr>
        <w:t>Reuters, 7/14</w:t>
      </w:r>
      <w:r>
        <w:t xml:space="preserve">/14 – News Agency (“Shale boom confounds forecasts as the US is set to pass Russia, Saudi Arabia”, Buenos Aires Herald, </w:t>
      </w:r>
      <w:hyperlink r:id="rId22" w:history="1">
        <w:r w:rsidRPr="00F92AF3">
          <w:rPr>
            <w:rStyle w:val="Hyperlink"/>
          </w:rPr>
          <w:t>http://www.buenosairesherald.com/article/164512/shale-boom-confounds-forecasts-as-the---us-is-set-to-pass-russia-saudi-arabia</w:t>
        </w:r>
      </w:hyperlink>
      <w:r>
        <w:t>, 7/14/14)//KC</w:t>
      </w:r>
    </w:p>
    <w:p w14:paraId="4B3310F7" w14:textId="77777777" w:rsidR="00120925" w:rsidRPr="003A3AC5" w:rsidRDefault="00120925" w:rsidP="00120925">
      <w:r w:rsidRPr="003A3AC5">
        <w:t xml:space="preserve">NEW YORK — </w:t>
      </w:r>
      <w:r w:rsidRPr="003A3AC5">
        <w:rPr>
          <w:rStyle w:val="StyleUnderline"/>
        </w:rPr>
        <w:t xml:space="preserve">Four years into the shale revolution, the </w:t>
      </w:r>
      <w:r w:rsidRPr="003A3AC5">
        <w:rPr>
          <w:rStyle w:val="StyleUnderline"/>
          <w:highlight w:val="cyan"/>
        </w:rPr>
        <w:t>US is on track to pass Russia and Saudi Arabia</w:t>
      </w:r>
      <w:r w:rsidRPr="003A3AC5">
        <w:rPr>
          <w:highlight w:val="cyan"/>
        </w:rPr>
        <w:t xml:space="preserve"> </w:t>
      </w:r>
      <w:r w:rsidRPr="003A3AC5">
        <w:rPr>
          <w:rStyle w:val="StyleUnderline"/>
          <w:highlight w:val="cyan"/>
        </w:rPr>
        <w:t>as the world’s largest producer of crude oil,</w:t>
      </w:r>
      <w:r w:rsidRPr="003A3AC5">
        <w:rPr>
          <w:rStyle w:val="StyleUnderline"/>
        </w:rPr>
        <w:t xml:space="preserve"> most analysts agree</w:t>
      </w:r>
      <w:r w:rsidRPr="003A3AC5">
        <w:t xml:space="preserve">. When that happens and by how much, though, has produced disparate estimates that depend on uncertain factors ranging from progress in drilling technology to the availability of financing and the price of oil itself. </w:t>
      </w:r>
      <w:r w:rsidRPr="003A3AC5">
        <w:rPr>
          <w:rStyle w:val="StyleUnderline"/>
          <w:highlight w:val="cyan"/>
        </w:rPr>
        <w:t>Forecasts for US shale oil production</w:t>
      </w:r>
      <w:r w:rsidRPr="003A3AC5">
        <w:rPr>
          <w:rStyle w:val="StyleUnderline"/>
        </w:rPr>
        <w:t xml:space="preserve"> </w:t>
      </w:r>
      <w:r w:rsidRPr="003A3AC5">
        <w:rPr>
          <w:rStyle w:val="StyleUnderline"/>
          <w:highlight w:val="cyan"/>
        </w:rPr>
        <w:t>vary from an increase</w:t>
      </w:r>
      <w:r w:rsidRPr="003A3AC5">
        <w:rPr>
          <w:rStyle w:val="StyleUnderline"/>
        </w:rPr>
        <w:t xml:space="preserve"> of 7.5 million barrels per day </w:t>
      </w:r>
      <w:r w:rsidRPr="003A3AC5">
        <w:rPr>
          <w:rStyle w:val="StyleUnderline"/>
          <w:highlight w:val="cyan"/>
        </w:rPr>
        <w:t>by 2020</w:t>
      </w:r>
      <w:r w:rsidRPr="003A3AC5">
        <w:t xml:space="preserve"> - </w:t>
      </w:r>
      <w:r w:rsidRPr="003A3AC5">
        <w:rPr>
          <w:rStyle w:val="StyleUnderline"/>
        </w:rPr>
        <w:t xml:space="preserve">almost </w:t>
      </w:r>
      <w:r w:rsidRPr="003A3AC5">
        <w:rPr>
          <w:rStyle w:val="StyleUnderline"/>
          <w:highlight w:val="cyan"/>
        </w:rPr>
        <w:t>doubling current domestic output</w:t>
      </w:r>
      <w:r w:rsidRPr="003A3AC5">
        <w:rPr>
          <w:rStyle w:val="StyleUnderline"/>
        </w:rPr>
        <w:t xml:space="preserve"> </w:t>
      </w:r>
      <w:r w:rsidRPr="003A3AC5">
        <w:t>of 8.5 bpd — to a gain of 1.5 million bpd, or less than half of what Iraq now produces. The disparities are a function of the novelty of the shale boom, which has consistently confounded forecasts</w:t>
      </w:r>
      <w:r w:rsidRPr="003A3AC5">
        <w:rPr>
          <w:rStyle w:val="StyleUnderline"/>
        </w:rPr>
        <w:t>. In 2012, the</w:t>
      </w:r>
      <w:r w:rsidRPr="003A3AC5">
        <w:t xml:space="preserve"> US Energy Information Administration (</w:t>
      </w:r>
      <w:r w:rsidRPr="003A3AC5">
        <w:rPr>
          <w:rStyle w:val="StyleUnderline"/>
          <w:highlight w:val="cyan"/>
        </w:rPr>
        <w:t>EIA) estimated</w:t>
      </w:r>
      <w:r w:rsidRPr="003A3AC5">
        <w:rPr>
          <w:rStyle w:val="StyleUnderline"/>
        </w:rPr>
        <w:t xml:space="preserve"> that </w:t>
      </w:r>
      <w:r w:rsidRPr="003A3AC5">
        <w:rPr>
          <w:rStyle w:val="StyleUnderline"/>
          <w:highlight w:val="cyan"/>
        </w:rPr>
        <w:t>production from eight selected shale oil fields</w:t>
      </w:r>
      <w:r w:rsidRPr="003A3AC5">
        <w:t xml:space="preserve"> would range from 700,000 bpd of so-called tight oil to 2.8 million bpd </w:t>
      </w:r>
      <w:r w:rsidRPr="003A3AC5">
        <w:rPr>
          <w:rStyle w:val="StyleUnderline"/>
          <w:highlight w:val="cyan"/>
        </w:rPr>
        <w:t>by 2035.</w:t>
      </w:r>
      <w:r w:rsidRPr="003A3AC5">
        <w:rPr>
          <w:rStyle w:val="StyleUnderline"/>
        </w:rPr>
        <w:t xml:space="preserve"> A </w:t>
      </w:r>
      <w:r w:rsidRPr="003A3AC5">
        <w:rPr>
          <w:rStyle w:val="StyleUnderline"/>
          <w:highlight w:val="cyan"/>
        </w:rPr>
        <w:t>year later, those predictions had been surpassed</w:t>
      </w:r>
      <w:r w:rsidRPr="003A3AC5">
        <w:rPr>
          <w:rStyle w:val="StyleUnderline"/>
        </w:rPr>
        <w:t>.</w:t>
      </w:r>
      <w:r>
        <w:rPr>
          <w:rStyle w:val="StyleUnderline"/>
        </w:rPr>
        <w:t xml:space="preserve"> </w:t>
      </w:r>
      <w:r w:rsidRPr="003A3AC5">
        <w:t>"</w:t>
      </w:r>
      <w:r w:rsidRPr="003A3AC5">
        <w:rPr>
          <w:rStyle w:val="StyleUnderline"/>
          <w:highlight w:val="cyan"/>
        </w:rPr>
        <w:t>The key issue is not whether production grows, it’s by how much</w:t>
      </w:r>
      <w:r w:rsidRPr="003A3AC5">
        <w:rPr>
          <w:rStyle w:val="StyleUnderline"/>
        </w:rPr>
        <w:t xml:space="preserve">," said </w:t>
      </w:r>
      <w:r w:rsidRPr="003A3AC5">
        <w:t xml:space="preserve">Ed Morse, </w:t>
      </w:r>
      <w:r w:rsidRPr="003A3AC5">
        <w:rPr>
          <w:rStyle w:val="StyleUnderline"/>
        </w:rPr>
        <w:t>global head of commodities research</w:t>
      </w:r>
      <w:r w:rsidRPr="003A3AC5">
        <w:t xml:space="preserve"> at Citigroup in New York. "We’re only at the beginning of the first inning and this is a nine-inning game." The stakes couldn’t be bigger, ranging from the multibillion-dollar investments needed to explore and drill to oil supply issues that go to the heart of US foreign policy. Relations with countries ranging from Iraq and Iran to Russia, Ukraine, Libya and Venezuela are colored to one degree or another by the question of energy</w:t>
      </w:r>
      <w:r w:rsidRPr="003A3AC5">
        <w:rPr>
          <w:rStyle w:val="StyleUnderline"/>
        </w:rPr>
        <w:t xml:space="preserve">. </w:t>
      </w:r>
      <w:r w:rsidRPr="003A3AC5">
        <w:rPr>
          <w:rStyle w:val="StyleUnderline"/>
          <w:highlight w:val="cyan"/>
        </w:rPr>
        <w:t>The US</w:t>
      </w:r>
      <w:r w:rsidRPr="003A3AC5">
        <w:t xml:space="preserve">, a nation transformed by the 1973 Arab oil embargo, </w:t>
      </w:r>
      <w:r w:rsidRPr="003A3AC5">
        <w:rPr>
          <w:rStyle w:val="StyleUnderline"/>
          <w:highlight w:val="cyan"/>
        </w:rPr>
        <w:t>could be</w:t>
      </w:r>
      <w:r w:rsidRPr="003A3AC5">
        <w:rPr>
          <w:rStyle w:val="StyleUnderline"/>
        </w:rPr>
        <w:t xml:space="preserve">come </w:t>
      </w:r>
      <w:r w:rsidRPr="003A3AC5">
        <w:rPr>
          <w:rStyle w:val="StyleUnderline"/>
          <w:highlight w:val="cyan"/>
        </w:rPr>
        <w:t>energy independent by 2035</w:t>
      </w:r>
      <w:r w:rsidRPr="003A3AC5">
        <w:t xml:space="preserve">, according to bullish forecasts from BP Plc and the International Energy Agency. Coupled with growing output from oil-rich neighbours, the continent has a growing shield from supply shocks. "Looking at North America, including Canada and Mexico, we’re much more politically stable," said Lisa Viscidi, program director of the Inter-American Dialogue in Washington. Still, many drillers have found that healthy forecasts of oil in the ground don’t guarantee it can be economically extracted. For example, based on the promise of free-flowing oil, Chesapeake Energy’s then-top executive Aubrey McClendon bought up land in Ohio’s Utica shale oil field and touted it in 2011 as a US$500-billion opportunity. State geologists estimated the shale play could hold as much as 5.5 billion barrels of reserves. But last year, after months of drilling, Chesapeake’s average output per well per day was just 80 barrels. Competitor BP wrote off US$521 million and exited the Utica just two years after leasing 85,000 acres. SIX ESTIMATES </w:t>
      </w:r>
      <w:r w:rsidRPr="003A3AC5">
        <w:rPr>
          <w:rStyle w:val="StyleUnderline"/>
          <w:highlight w:val="cyan"/>
        </w:rPr>
        <w:t>Shale production from the oldest shale patch</w:t>
      </w:r>
      <w:r w:rsidRPr="003A3AC5">
        <w:t xml:space="preserve">, the Bakken of Montana and North Dakota, alone </w:t>
      </w:r>
      <w:r w:rsidRPr="003A3AC5">
        <w:rPr>
          <w:rStyle w:val="StyleUnderline"/>
          <w:highlight w:val="cyan"/>
        </w:rPr>
        <w:t>may rise to as much as 1.74 million barrels per day</w:t>
      </w:r>
      <w:r w:rsidRPr="003A3AC5">
        <w:rPr>
          <w:rStyle w:val="StyleUnderline"/>
        </w:rPr>
        <w:t xml:space="preserve"> in the second half of this decade, according to the highest of six estimates compiled by Reuters. </w:t>
      </w:r>
      <w:r w:rsidRPr="003A3AC5">
        <w:t xml:space="preserve">The lowest was 1 million bpd. Even that range belies disagreement over just how fast output will grow — and when it may peak. </w:t>
      </w:r>
      <w:r w:rsidRPr="003A3AC5">
        <w:rPr>
          <w:rStyle w:val="StyleUnderline"/>
          <w:highlight w:val="cyan"/>
        </w:rPr>
        <w:t>The EIA,</w:t>
      </w:r>
      <w:r w:rsidRPr="003A3AC5">
        <w:t xml:space="preserve"> the US agency responsible for energy forecasts</w:t>
      </w:r>
      <w:r w:rsidRPr="003A3AC5">
        <w:rPr>
          <w:rStyle w:val="StyleUnderline"/>
        </w:rPr>
        <w:t xml:space="preserve">, </w:t>
      </w:r>
      <w:r w:rsidRPr="003A3AC5">
        <w:rPr>
          <w:rStyle w:val="StyleUnderline"/>
          <w:highlight w:val="cyan"/>
        </w:rPr>
        <w:t>predicts that tight oil output will rise 37 percent</w:t>
      </w:r>
      <w:r w:rsidRPr="003A3AC5">
        <w:t xml:space="preserve"> from about 3.5 million bpd in 2013 to 4.79 million barrels per day </w:t>
      </w:r>
      <w:r w:rsidRPr="003A3AC5">
        <w:rPr>
          <w:rStyle w:val="StyleUnderline"/>
        </w:rPr>
        <w:t>by 2020</w:t>
      </w:r>
      <w:r w:rsidRPr="003A3AC5">
        <w:t xml:space="preserve">. The forecast includes the Bakken, Three Forks and Sanish, Eagle Ford, Woodford, Austin Chalk, Spraberry, Niobrara, Avalon/Bone Springs and Monterey. "There are other forecasts that are much more optimistic than this one," said agency administrator Adam Sieminski, speaking at a conference in New York. "We’re still a little concerned about what the geology looks like for crude oil production. </w:t>
      </w:r>
      <w:r w:rsidRPr="003A3AC5">
        <w:rPr>
          <w:rStyle w:val="StyleUnderline"/>
          <w:highlight w:val="cyan"/>
        </w:rPr>
        <w:t>As technology moves, these numbers could grow</w:t>
      </w:r>
      <w:r w:rsidRPr="003A3AC5">
        <w:rPr>
          <w:rStyle w:val="StyleUnderline"/>
        </w:rPr>
        <w:t>."</w:t>
      </w:r>
      <w:r>
        <w:rPr>
          <w:rStyle w:val="StyleUnderline"/>
        </w:rPr>
        <w:t xml:space="preserve"> </w:t>
      </w:r>
      <w:r w:rsidRPr="003A3AC5">
        <w:t>The agency has already made some big adjustments to previous estimates. It recently slashed its forecast recoverable reserves for California’s Monterey shale to just 600 million barrels, 96 percent less than the total amount of oil in place, citing the difficulty in pumping it out economically. IHS Energy’s projections are higher, with an estimated 6 million bpd from the Bakken, Eagle Ford and sections of the Permian and Niobrara by the end of 2020. At the low end, Energy Aspects Ltd sees production of 3.5 million barrels a day from shale by 2017, a 1.5-million bpd increase from its current output estimate of 2 million bpd. "</w:t>
      </w:r>
      <w:r w:rsidRPr="003A3AC5">
        <w:rPr>
          <w:rStyle w:val="StyleUnderline"/>
          <w:highlight w:val="cyan"/>
        </w:rPr>
        <w:t xml:space="preserve">In order to keep production going, you have to maintain </w:t>
      </w:r>
      <w:proofErr w:type="gramStart"/>
      <w:r w:rsidRPr="003A3AC5">
        <w:rPr>
          <w:rStyle w:val="StyleUnderline"/>
          <w:highlight w:val="cyan"/>
        </w:rPr>
        <w:t>your</w:t>
      </w:r>
      <w:proofErr w:type="gramEnd"/>
      <w:r w:rsidRPr="003A3AC5">
        <w:rPr>
          <w:rStyle w:val="StyleUnderline"/>
          <w:highlight w:val="cyan"/>
        </w:rPr>
        <w:t xml:space="preserve"> drilling</w:t>
      </w:r>
      <w:r w:rsidRPr="003A3AC5">
        <w:rPr>
          <w:rStyle w:val="StyleUnderline"/>
        </w:rPr>
        <w:t xml:space="preserve"> and therefore, capex investments need to be in a continuous cycle</w:t>
      </w:r>
      <w:r w:rsidRPr="003A3AC5">
        <w:t xml:space="preserve">," said Virendra Chauhan, an oil analyst at Energy Aspects in London. McKinsey &amp; Co.’s forecasts illustrate the uncertainty. While the consulting firm uses a reference case that puts tight oil production at the equivalent of 7.1 million bpd by 2020, it said the number could range from 5 million to 9 million bpd. In its annual outlook released last month, </w:t>
      </w:r>
      <w:r w:rsidRPr="003A3AC5">
        <w:rPr>
          <w:rStyle w:val="StyleUnderline"/>
          <w:highlight w:val="cyan"/>
        </w:rPr>
        <w:t>BP estimated</w:t>
      </w:r>
      <w:r w:rsidRPr="003A3AC5">
        <w:rPr>
          <w:rStyle w:val="StyleUnderline"/>
        </w:rPr>
        <w:t xml:space="preserve"> that </w:t>
      </w:r>
      <w:r w:rsidRPr="003A3AC5">
        <w:rPr>
          <w:rStyle w:val="StyleUnderline"/>
          <w:highlight w:val="cyan"/>
        </w:rPr>
        <w:t>US tight oil production will increase to 4.5 million bpd in 2035</w:t>
      </w:r>
      <w:r w:rsidRPr="003A3AC5">
        <w:t xml:space="preserve">. Exxon Mobil Corp. says global tight oil production, driven by North America, will rise 11-fold from 2010 to 2040, when it will account for 5 percent of global liquids output. </w:t>
      </w:r>
      <w:r w:rsidRPr="003A3AC5">
        <w:rPr>
          <w:rStyle w:val="StyleUnderline"/>
          <w:highlight w:val="cyan"/>
        </w:rPr>
        <w:t>Exxon added that in 2015, North American tight oil supply in 2015 will likely surpass any other OPEC nation’s current oil production</w:t>
      </w:r>
      <w:r w:rsidRPr="003A3AC5">
        <w:t>, with the exception of Saudi Arabia. Iran is the second largest OPEC producer, with about 4.2 million bpd.</w:t>
      </w:r>
    </w:p>
    <w:p w14:paraId="011EBB6F" w14:textId="77777777" w:rsidR="00120925" w:rsidRPr="006832DF" w:rsidRDefault="00120925" w:rsidP="00120925"/>
    <w:p w14:paraId="130953CA" w14:textId="77777777" w:rsidR="00120925" w:rsidRDefault="00120925" w:rsidP="00120925">
      <w:pPr>
        <w:pStyle w:val="Heading4"/>
      </w:pPr>
      <w:r>
        <w:t xml:space="preserve">Shale boom still strong – even if it’s not, no economic collapse, companies will still be profitable </w:t>
      </w:r>
    </w:p>
    <w:p w14:paraId="67E02447" w14:textId="77777777" w:rsidR="00120925" w:rsidRPr="00A57CB2" w:rsidRDefault="00120925" w:rsidP="00120925">
      <w:r w:rsidRPr="00A57CB2">
        <w:rPr>
          <w:rStyle w:val="Style13ptBold"/>
        </w:rPr>
        <w:t>BDO, 13</w:t>
      </w:r>
      <w:r>
        <w:t xml:space="preserve"> – U.S. professional services firm providing tax, financial advisory, and consulting services for publicly traded and private companies (“Survey: shale boom has oil, gas executives feeling secure”, The Bakken Magazine, </w:t>
      </w:r>
      <w:hyperlink r:id="rId23" w:history="1">
        <w:r w:rsidRPr="00F92AF3">
          <w:rPr>
            <w:rStyle w:val="Hyperlink"/>
          </w:rPr>
          <w:t>http://www.thebakken.com/articles/439/survey-shale-boom-has-oil-gas-executives-feeling-secure</w:t>
        </w:r>
      </w:hyperlink>
      <w:r>
        <w:t xml:space="preserve">, 12/04/13)//KC </w:t>
      </w:r>
    </w:p>
    <w:p w14:paraId="1CDCB078" w14:textId="77777777" w:rsidR="00120925" w:rsidRDefault="00120925" w:rsidP="00120925">
      <w:r w:rsidRPr="00A57CB2">
        <w:rPr>
          <w:rStyle w:val="StyleUnderline"/>
          <w:highlight w:val="cyan"/>
        </w:rPr>
        <w:t>With the U.S. shale boom continuing and</w:t>
      </w:r>
      <w:r w:rsidRPr="00A57CB2">
        <w:rPr>
          <w:rStyle w:val="StyleUnderline"/>
        </w:rPr>
        <w:t xml:space="preserve"> the </w:t>
      </w:r>
      <w:r w:rsidRPr="00A57CB2">
        <w:rPr>
          <w:rStyle w:val="StyleUnderline"/>
          <w:highlight w:val="cyan"/>
        </w:rPr>
        <w:t>economy</w:t>
      </w:r>
      <w:r w:rsidRPr="00A57CB2">
        <w:rPr>
          <w:highlight w:val="cyan"/>
        </w:rPr>
        <w:t xml:space="preserve"> </w:t>
      </w:r>
      <w:r w:rsidRPr="00A57CB2">
        <w:t xml:space="preserve">slowly but </w:t>
      </w:r>
      <w:r w:rsidRPr="00A57CB2">
        <w:rPr>
          <w:rStyle w:val="StyleUnderline"/>
        </w:rPr>
        <w:t xml:space="preserve">steadily </w:t>
      </w:r>
      <w:r w:rsidRPr="00A57CB2">
        <w:rPr>
          <w:rStyle w:val="StyleUnderline"/>
          <w:highlight w:val="cyan"/>
        </w:rPr>
        <w:t>improving, the energy industry is experiencing a rebound</w:t>
      </w:r>
      <w:r w:rsidRPr="00A57CB2">
        <w:rPr>
          <w:highlight w:val="cyan"/>
        </w:rPr>
        <w:t xml:space="preserve"> </w:t>
      </w:r>
      <w:r w:rsidRPr="00A57CB2">
        <w:rPr>
          <w:rStyle w:val="StyleUnderline"/>
          <w:highlight w:val="cyan"/>
        </w:rPr>
        <w:t xml:space="preserve">in confidence </w:t>
      </w:r>
      <w:r w:rsidRPr="00A57CB2">
        <w:rPr>
          <w:rStyle w:val="StyleUnderline"/>
        </w:rPr>
        <w:t>and financial stability</w:t>
      </w:r>
      <w:r w:rsidRPr="00A57CB2">
        <w:t>. According to BDO USA LLP’s, a consulting firm, in its annual survey of 100 U.S. oil and gas chief financial officers, 71 percent of CFOs feel better about their companies’ ability to access capital and credit in 2014 as compared to 2013, a 20 percent increase over the number expressing similar sentiments in last year’s study. Driving this optimism is improvement in the capital markets, as well as healthy international demand for U.S. resources. In fact, 64 percent of CFOs anticipate that global demand for natural gas will grow next year, and 65 percent expect a similar increase for oil. “</w:t>
      </w:r>
      <w:r w:rsidRPr="00A57CB2">
        <w:rPr>
          <w:rStyle w:val="StyleUnderline"/>
        </w:rPr>
        <w:t xml:space="preserve">Oil and gas executives can feel relatively secure </w:t>
      </w:r>
      <w:r w:rsidRPr="00A57CB2">
        <w:t xml:space="preserve">in their finances this coming year </w:t>
      </w:r>
      <w:r w:rsidRPr="00A57CB2">
        <w:rPr>
          <w:rStyle w:val="StyleUnderline"/>
        </w:rPr>
        <w:t xml:space="preserve">as </w:t>
      </w:r>
      <w:r w:rsidRPr="00A57CB2">
        <w:rPr>
          <w:rStyle w:val="StyleUnderline"/>
          <w:highlight w:val="cyan"/>
        </w:rPr>
        <w:t>the U.S. energy industry continues to gain momentum,” said</w:t>
      </w:r>
      <w:r w:rsidRPr="00A57CB2">
        <w:t xml:space="preserve"> Charles Dewhurst, </w:t>
      </w:r>
      <w:r w:rsidRPr="00A57CB2">
        <w:rPr>
          <w:rStyle w:val="StyleUnderline"/>
          <w:highlight w:val="cyan"/>
        </w:rPr>
        <w:t>partner and leader of the Natural Resources practice at BDO</w:t>
      </w:r>
      <w:r w:rsidRPr="00A57CB2">
        <w:rPr>
          <w:rStyle w:val="StyleUnderline"/>
        </w:rPr>
        <w:t>.</w:t>
      </w:r>
      <w:r w:rsidRPr="00A57CB2">
        <w:t xml:space="preserve"> “Not only is our economy improving, but with demand exploding worldwide, new doors are opening for increased </w:t>
      </w:r>
      <w:r w:rsidRPr="00A57CB2">
        <w:rPr>
          <w:rStyle w:val="StyleUnderline"/>
        </w:rPr>
        <w:t>revenue</w:t>
      </w:r>
      <w:r w:rsidRPr="00A57CB2">
        <w:t xml:space="preserve">. We are seeing significant foreign investments flowing into U.S. assets, as well as a growing need for U.S. oil and gas globally—and the price differential is quite favorable for us.” However, </w:t>
      </w:r>
      <w:r w:rsidRPr="00A57CB2">
        <w:rPr>
          <w:rStyle w:val="StyleUnderline"/>
          <w:highlight w:val="cyan"/>
        </w:rPr>
        <w:t>CFOs are planning to</w:t>
      </w:r>
      <w:r w:rsidRPr="00A57CB2">
        <w:rPr>
          <w:rStyle w:val="StyleUnderline"/>
        </w:rPr>
        <w:t xml:space="preserve"> proceed cautiously, </w:t>
      </w:r>
      <w:r w:rsidRPr="00A57CB2">
        <w:rPr>
          <w:rStyle w:val="StyleUnderline"/>
          <w:highlight w:val="cyan"/>
        </w:rPr>
        <w:t>prioritiz</w:t>
      </w:r>
      <w:r w:rsidRPr="00A57CB2">
        <w:rPr>
          <w:rStyle w:val="StyleUnderline"/>
        </w:rPr>
        <w:t xml:space="preserve">ing </w:t>
      </w:r>
      <w:r w:rsidRPr="00A57CB2">
        <w:rPr>
          <w:rStyle w:val="StyleUnderline"/>
          <w:highlight w:val="cyan"/>
        </w:rPr>
        <w:t>efficiencies over expansion</w:t>
      </w:r>
      <w:r w:rsidRPr="00A57CB2">
        <w:t xml:space="preserve">. CFOs expect merger and acquisition (M&amp;A) activity to stabilize in 2014, with more than half anticipating no change in deal flow and only 43 percent expecting an increase. This contrasts with last year’s projections, when more than 50 percent of CFOs expected to see a rise in M&amp;A activity. </w:t>
      </w:r>
      <w:r w:rsidRPr="00A57CB2">
        <w:rPr>
          <w:rStyle w:val="StyleUnderline"/>
        </w:rPr>
        <w:t>CFOs have</w:t>
      </w:r>
      <w:r w:rsidRPr="00A57CB2">
        <w:t xml:space="preserve"> likely </w:t>
      </w:r>
      <w:r w:rsidRPr="00A57CB2">
        <w:rPr>
          <w:rStyle w:val="StyleUnderline"/>
        </w:rPr>
        <w:t>been chastened by slowed deal flow in 2013</w:t>
      </w:r>
      <w:r w:rsidRPr="00A57CB2">
        <w:t xml:space="preserve">. 2012 saw a torrid deal pace, with energy industry consultancy PLS Inc. reporting $83 billion in U.S. deals; as of Q3 2013, however, the U.S. has seen only $34 billion worth of activity. A plurality (38 percent) of CFOs expect that the primary driver of M&amp;A activity in 2014 will be increasing revenue and profitability, as opposed to undervalued oil and gas assets (27 percent) or a desire to increase market share (15 percent). These findings are from the BDO 2014 Energy Outlook Survey, which examines the opinions of 100 chief financial officers at U.S. oil and gas exploration and production companies. The nationwide survey was conducted from September through November 2013. Additional findings from the BDO 2014 Energy Outlook Survey include: Companies to focus inward in 2014. </w:t>
      </w:r>
      <w:r w:rsidRPr="00A57CB2">
        <w:rPr>
          <w:rStyle w:val="StyleUnderline"/>
        </w:rPr>
        <w:t xml:space="preserve">Reinforcing </w:t>
      </w:r>
      <w:r w:rsidRPr="00A57CB2">
        <w:t xml:space="preserve">executives’ </w:t>
      </w:r>
      <w:r w:rsidRPr="00A57CB2">
        <w:rPr>
          <w:rStyle w:val="StyleUnderline"/>
        </w:rPr>
        <w:t xml:space="preserve">caution, </w:t>
      </w:r>
      <w:r w:rsidRPr="00A57CB2">
        <w:rPr>
          <w:rStyle w:val="StyleUnderline"/>
          <w:highlight w:val="cyan"/>
        </w:rPr>
        <w:t>companies are looking to streamline operations and reduce costs in 2014</w:t>
      </w:r>
      <w:r w:rsidRPr="00A57CB2">
        <w:rPr>
          <w:rStyle w:val="StyleUnderline"/>
        </w:rPr>
        <w:t xml:space="preserve"> in an effort </w:t>
      </w:r>
      <w:r w:rsidRPr="00A57CB2">
        <w:rPr>
          <w:rStyle w:val="StyleUnderline"/>
          <w:highlight w:val="cyan"/>
        </w:rPr>
        <w:t>to entrench the gains of recent years</w:t>
      </w:r>
      <w:r w:rsidRPr="00A57CB2">
        <w:rPr>
          <w:rStyle w:val="StyleUnderline"/>
        </w:rPr>
        <w:t>.</w:t>
      </w:r>
      <w:r w:rsidRPr="00A57CB2">
        <w:t xml:space="preserve"> When asked how they plan to bolster profitability, one-third of CFOs cite improving internal business processes as a top tactic. Only </w:t>
      </w:r>
      <w:r w:rsidRPr="00A57CB2">
        <w:rPr>
          <w:rStyle w:val="StyleUnderline"/>
          <w:highlight w:val="cyan"/>
        </w:rPr>
        <w:t>a quarter anticipate investment in new technologies</w:t>
      </w:r>
      <w:r w:rsidRPr="00A57CB2">
        <w:rPr>
          <w:rStyle w:val="StyleUnderline"/>
        </w:rPr>
        <w:t xml:space="preserve">, </w:t>
      </w:r>
      <w:r w:rsidRPr="00A57CB2">
        <w:t xml:space="preserve">while a mere nine percent plan to pursue vertical integration through acquisitions. Nearly </w:t>
      </w:r>
      <w:r w:rsidRPr="00A57CB2">
        <w:rPr>
          <w:rStyle w:val="StyleUnderline"/>
          <w:highlight w:val="cyan"/>
        </w:rPr>
        <w:t>one-in-four CFOs expect to scale down their business</w:t>
      </w:r>
      <w:r w:rsidRPr="00A57CB2">
        <w:rPr>
          <w:rStyle w:val="StyleUnderline"/>
        </w:rPr>
        <w:t xml:space="preserve">: </w:t>
      </w:r>
      <w:r w:rsidRPr="00A57CB2">
        <w:rPr>
          <w:rStyle w:val="StyleUnderline"/>
          <w:highlight w:val="cyan"/>
        </w:rPr>
        <w:t>12 percent plan to reduce exploration</w:t>
      </w:r>
      <w:r w:rsidRPr="00A57CB2">
        <w:rPr>
          <w:rStyle w:val="StyleUnderline"/>
        </w:rPr>
        <w:t xml:space="preserve">, while </w:t>
      </w:r>
      <w:r w:rsidRPr="00A57CB2">
        <w:rPr>
          <w:rStyle w:val="StyleUnderline"/>
          <w:highlight w:val="cyan"/>
        </w:rPr>
        <w:t>11 percent cite staff cuts</w:t>
      </w:r>
      <w:r w:rsidRPr="00A57CB2">
        <w:rPr>
          <w:rStyle w:val="StyleUnderline"/>
        </w:rPr>
        <w:t xml:space="preserve">. </w:t>
      </w:r>
      <w:r w:rsidRPr="00A57CB2">
        <w:t>In addition, a plurality (</w:t>
      </w:r>
      <w:r w:rsidRPr="00A57CB2">
        <w:rPr>
          <w:rStyle w:val="StyleUnderline"/>
          <w:highlight w:val="cyan"/>
        </w:rPr>
        <w:t xml:space="preserve">38 percent) say they will pursue cost reduction programs </w:t>
      </w:r>
      <w:r w:rsidRPr="00A57CB2">
        <w:rPr>
          <w:rStyle w:val="StyleUnderline"/>
        </w:rPr>
        <w:t xml:space="preserve">in an effort </w:t>
      </w:r>
      <w:r w:rsidRPr="00A57CB2">
        <w:rPr>
          <w:rStyle w:val="StyleUnderline"/>
          <w:highlight w:val="cyan"/>
        </w:rPr>
        <w:t>to increase value for stakeholders</w:t>
      </w:r>
      <w:r w:rsidRPr="00A57CB2">
        <w:rPr>
          <w:rStyle w:val="StyleUnderline"/>
        </w:rPr>
        <w:t>,</w:t>
      </w:r>
      <w:r w:rsidRPr="00A57CB2">
        <w:t xml:space="preserve"> a 58 percent jump from last year’s study.</w:t>
      </w:r>
    </w:p>
    <w:p w14:paraId="596AA058" w14:textId="77777777" w:rsidR="00120925" w:rsidRDefault="00120925" w:rsidP="00120925"/>
    <w:p w14:paraId="5A3E70BE" w14:textId="1F4F073E" w:rsidR="00755F01" w:rsidRPr="00755F01" w:rsidRDefault="00755F01" w:rsidP="00755F01">
      <w:pPr>
        <w:pStyle w:val="Heading2"/>
      </w:pPr>
      <w:r>
        <w:t xml:space="preserve">Russia </w:t>
      </w:r>
    </w:p>
    <w:p w14:paraId="0DCE154B" w14:textId="77777777" w:rsidR="00244528" w:rsidRDefault="00244528" w:rsidP="00244528"/>
    <w:p w14:paraId="1D624577" w14:textId="77777777" w:rsidR="00755F01" w:rsidRDefault="00755F01" w:rsidP="00755F01"/>
    <w:p w14:paraId="21634244" w14:textId="77777777" w:rsidR="00755F01" w:rsidRDefault="00755F01" w:rsidP="00755F01">
      <w:pPr>
        <w:pStyle w:val="Heading3"/>
      </w:pPr>
      <w:r>
        <w:t xml:space="preserve">1NC- </w:t>
      </w:r>
      <w:proofErr w:type="gramStart"/>
      <w:r>
        <w:t>russia</w:t>
      </w:r>
      <w:proofErr w:type="gramEnd"/>
      <w:r>
        <w:t xml:space="preserve"> frontline </w:t>
      </w:r>
    </w:p>
    <w:p w14:paraId="77F1EEF3" w14:textId="77777777" w:rsidR="00755F01" w:rsidRDefault="00755F01" w:rsidP="00755F01"/>
    <w:p w14:paraId="1768E371" w14:textId="77777777" w:rsidR="00755F01" w:rsidRPr="000F2FB4" w:rsidRDefault="00755F01" w:rsidP="00755F01">
      <w:pPr>
        <w:pStyle w:val="Heading4"/>
      </w:pPr>
      <w:r w:rsidRPr="000F2FB4">
        <w:t xml:space="preserve">Status quo solves the advantage – </w:t>
      </w:r>
    </w:p>
    <w:p w14:paraId="2DEA2B5C" w14:textId="77777777" w:rsidR="00755F01" w:rsidRDefault="00755F01" w:rsidP="00755F01"/>
    <w:p w14:paraId="0B8E42F0" w14:textId="77777777" w:rsidR="00755F01" w:rsidRPr="000F2FB4" w:rsidRDefault="00755F01" w:rsidP="00755F01">
      <w:pPr>
        <w:pStyle w:val="Heading4"/>
      </w:pPr>
      <w:r w:rsidRPr="000F2FB4">
        <w:t xml:space="preserve">a) New house bill – speaks to your </w:t>
      </w:r>
      <w:r w:rsidRPr="000F2FB4">
        <w:rPr>
          <w:u w:val="single"/>
        </w:rPr>
        <w:t>Russia-specific</w:t>
      </w:r>
      <w:r w:rsidRPr="000F2FB4">
        <w:t xml:space="preserve"> internal link</w:t>
      </w:r>
    </w:p>
    <w:p w14:paraId="6BAAB4D8" w14:textId="77777777" w:rsidR="00755F01" w:rsidRDefault="00755F01" w:rsidP="00755F01">
      <w:r>
        <w:rPr>
          <w:rStyle w:val="Style13ptBold"/>
        </w:rPr>
        <w:t>RT 6/26</w:t>
      </w:r>
      <w:r w:rsidRPr="00BE6D5C">
        <w:t xml:space="preserve"> </w:t>
      </w:r>
      <w:r>
        <w:t xml:space="preserve">(RT, June 26, 2014, “House votes to expedite US natural gas exports,” </w:t>
      </w:r>
      <w:hyperlink r:id="rId24" w:history="1">
        <w:r w:rsidRPr="002378A6">
          <w:rPr>
            <w:rStyle w:val="Hyperlink"/>
          </w:rPr>
          <w:t>http://rt.com/usa/168496-house-expedite-natural-gas-exports/</w:t>
        </w:r>
      </w:hyperlink>
      <w:r>
        <w:t>, alp)</w:t>
      </w:r>
    </w:p>
    <w:p w14:paraId="0EE8C380" w14:textId="77777777" w:rsidR="00755F01" w:rsidRDefault="00755F01" w:rsidP="00755F01">
      <w:pPr>
        <w:rPr>
          <w:rStyle w:val="Style13ptBold"/>
          <w:b w:val="0"/>
          <w:bCs w:val="0"/>
          <w:sz w:val="22"/>
        </w:rPr>
      </w:pPr>
      <w:r w:rsidRPr="00B431A3">
        <w:rPr>
          <w:rStyle w:val="StyleUnderline"/>
        </w:rPr>
        <w:t>The</w:t>
      </w:r>
      <w:r>
        <w:rPr>
          <w:rStyle w:val="Style13ptBold"/>
          <w:b w:val="0"/>
          <w:bCs w:val="0"/>
          <w:sz w:val="22"/>
        </w:rPr>
        <w:t xml:space="preserve"> US </w:t>
      </w:r>
      <w:r w:rsidRPr="00B431A3">
        <w:rPr>
          <w:rStyle w:val="StyleUnderline"/>
        </w:rPr>
        <w:t>House voted</w:t>
      </w:r>
      <w:r>
        <w:rPr>
          <w:rStyle w:val="Style13ptBold"/>
          <w:b w:val="0"/>
          <w:bCs w:val="0"/>
          <w:sz w:val="22"/>
        </w:rPr>
        <w:t xml:space="preserve"> on Wednesday </w:t>
      </w:r>
      <w:r w:rsidRPr="00B431A3">
        <w:rPr>
          <w:rStyle w:val="StyleUnderline"/>
        </w:rPr>
        <w:t>to speed up applications for the export of US</w:t>
      </w:r>
      <w:r>
        <w:rPr>
          <w:rStyle w:val="Style13ptBold"/>
          <w:b w:val="0"/>
          <w:bCs w:val="0"/>
          <w:sz w:val="22"/>
        </w:rPr>
        <w:t xml:space="preserve"> liquified na</w:t>
      </w:r>
      <w:r w:rsidRPr="00B431A3">
        <w:rPr>
          <w:rStyle w:val="StyleUnderline"/>
        </w:rPr>
        <w:t>tural gas. Supporters of the bill cited positive economic impact</w:t>
      </w:r>
      <w:r>
        <w:rPr>
          <w:rStyle w:val="Style13ptBold"/>
          <w:b w:val="0"/>
          <w:bCs w:val="0"/>
          <w:sz w:val="22"/>
        </w:rPr>
        <w:t xml:space="preserve"> for the country, </w:t>
      </w:r>
      <w:r w:rsidRPr="00B431A3">
        <w:rPr>
          <w:rStyle w:val="StyleUnderline"/>
        </w:rPr>
        <w:t>as well as potential benefits for its allies. Thanks to</w:t>
      </w:r>
      <w:r>
        <w:rPr>
          <w:rStyle w:val="Style13ptBold"/>
          <w:b w:val="0"/>
          <w:bCs w:val="0"/>
          <w:sz w:val="22"/>
        </w:rPr>
        <w:t xml:space="preserve"> horizontal drilling and hydraulic fracturing (or </w:t>
      </w:r>
      <w:r w:rsidRPr="00B431A3">
        <w:rPr>
          <w:rStyle w:val="StyleUnderline"/>
        </w:rPr>
        <w:t>fracking</w:t>
      </w:r>
      <w:r>
        <w:rPr>
          <w:rStyle w:val="Style13ptBold"/>
          <w:b w:val="0"/>
          <w:bCs w:val="0"/>
          <w:sz w:val="22"/>
        </w:rPr>
        <w:t xml:space="preserve">), </w:t>
      </w:r>
      <w:r w:rsidRPr="00B431A3">
        <w:rPr>
          <w:rStyle w:val="StyleUnderline"/>
        </w:rPr>
        <w:t>the US is</w:t>
      </w:r>
      <w:r>
        <w:rPr>
          <w:rStyle w:val="Style13ptBold"/>
          <w:b w:val="0"/>
          <w:bCs w:val="0"/>
          <w:sz w:val="22"/>
        </w:rPr>
        <w:t xml:space="preserve"> currently </w:t>
      </w:r>
      <w:r w:rsidRPr="00B431A3">
        <w:rPr>
          <w:rStyle w:val="StyleUnderline"/>
        </w:rPr>
        <w:t>faced with a significant excess of gas supply.</w:t>
      </w:r>
      <w:r>
        <w:rPr>
          <w:rStyle w:val="Style13ptBold"/>
          <w:b w:val="0"/>
          <w:bCs w:val="0"/>
          <w:sz w:val="22"/>
        </w:rPr>
        <w:t xml:space="preserve"> The most recent figures provided by the US Energy Information Agency indicate that </w:t>
      </w:r>
      <w:r w:rsidRPr="00B431A3">
        <w:rPr>
          <w:rStyle w:val="StyleUnderline"/>
        </w:rPr>
        <w:t>natural gas supply in North America could exceed demand by 2016.</w:t>
      </w:r>
      <w:r>
        <w:rPr>
          <w:rStyle w:val="Style13ptBold"/>
          <w:b w:val="0"/>
          <w:bCs w:val="0"/>
          <w:sz w:val="22"/>
        </w:rPr>
        <w:t xml:space="preserve"> Accordingly, energy producers are eager to liquefy that surplus North American gas for export and invest in what would be capital-intensive projects. </w:t>
      </w:r>
      <w:r w:rsidRPr="00B431A3">
        <w:rPr>
          <w:rStyle w:val="StyleUnderline"/>
        </w:rPr>
        <w:t>The bill</w:t>
      </w:r>
      <w:r>
        <w:rPr>
          <w:rStyle w:val="Style13ptBold"/>
          <w:b w:val="0"/>
          <w:bCs w:val="0"/>
          <w:sz w:val="22"/>
        </w:rPr>
        <w:t xml:space="preserve">, which passed on Wednesday by a comfortable margin of 266-150, </w:t>
      </w:r>
      <w:r w:rsidRPr="00B431A3">
        <w:rPr>
          <w:rStyle w:val="StyleUnderline"/>
        </w:rPr>
        <w:t>would allow for</w:t>
      </w:r>
      <w:r>
        <w:rPr>
          <w:rStyle w:val="Style13ptBold"/>
          <w:b w:val="0"/>
          <w:bCs w:val="0"/>
          <w:sz w:val="22"/>
        </w:rPr>
        <w:t xml:space="preserve"> liquified natural gas (</w:t>
      </w:r>
      <w:r w:rsidRPr="00B431A3">
        <w:rPr>
          <w:rStyle w:val="StyleUnderline"/>
        </w:rPr>
        <w:t>LNG</w:t>
      </w:r>
      <w:r>
        <w:rPr>
          <w:rStyle w:val="Style13ptBold"/>
          <w:b w:val="0"/>
          <w:bCs w:val="0"/>
          <w:sz w:val="22"/>
        </w:rPr>
        <w:t xml:space="preserve">) </w:t>
      </w:r>
      <w:r w:rsidRPr="00B431A3">
        <w:rPr>
          <w:rStyle w:val="StyleUnderline"/>
        </w:rPr>
        <w:t>exports to non-Free Trade Agreement countries – including Ukraine – to be expedited. The legislation requires the US Department of Energy to clear applications within 30 days, following an environmental review</w:t>
      </w:r>
      <w:r>
        <w:rPr>
          <w:rStyle w:val="Style13ptBold"/>
          <w:b w:val="0"/>
          <w:bCs w:val="0"/>
          <w:sz w:val="22"/>
        </w:rPr>
        <w:t xml:space="preserve"> of LNG infrastructure. Though the political appetite to ease limits on LNG has been building in the past few years, </w:t>
      </w:r>
      <w:r w:rsidRPr="00B431A3">
        <w:rPr>
          <w:rStyle w:val="StyleUnderline"/>
        </w:rPr>
        <w:t>proposed legislation has gained impetus in the last few months, in large part due to the situation in Ukraine. Citing a willingness to help Western European allies ease their dependency on Russian-supplied energy, several prominent</w:t>
      </w:r>
      <w:r>
        <w:rPr>
          <w:rStyle w:val="Style13ptBold"/>
          <w:b w:val="0"/>
          <w:bCs w:val="0"/>
          <w:sz w:val="22"/>
        </w:rPr>
        <w:t xml:space="preserve"> US </w:t>
      </w:r>
      <w:r w:rsidRPr="00B431A3">
        <w:rPr>
          <w:rStyle w:val="StyleUnderline"/>
        </w:rPr>
        <w:t>politicians</w:t>
      </w:r>
      <w:r>
        <w:rPr>
          <w:rStyle w:val="Style13ptBold"/>
          <w:b w:val="0"/>
          <w:bCs w:val="0"/>
          <w:sz w:val="22"/>
        </w:rPr>
        <w:t xml:space="preserve"> have </w:t>
      </w:r>
      <w:r w:rsidRPr="00B431A3">
        <w:rPr>
          <w:rStyle w:val="StyleUnderline"/>
        </w:rPr>
        <w:t>tied LNG export to helping</w:t>
      </w:r>
      <w:r>
        <w:rPr>
          <w:rStyle w:val="Style13ptBold"/>
          <w:b w:val="0"/>
          <w:bCs w:val="0"/>
          <w:sz w:val="22"/>
        </w:rPr>
        <w:t xml:space="preserve"> its </w:t>
      </w:r>
      <w:r w:rsidRPr="00B431A3">
        <w:rPr>
          <w:rStyle w:val="StyleUnderline"/>
        </w:rPr>
        <w:t>allies.</w:t>
      </w:r>
      <w:r>
        <w:rPr>
          <w:rStyle w:val="Style13ptBold"/>
          <w:b w:val="0"/>
          <w:bCs w:val="0"/>
          <w:sz w:val="22"/>
        </w:rPr>
        <w:t xml:space="preserve"> Speaking from the House floor, the latest bill’s sponsor, Rep. Cory Gardner (R-Colo.), urged colleagues to support the reduced time frame for export approvals. "The economic impacts alone make natural gas exports a winning policy, but </w:t>
      </w:r>
      <w:r w:rsidRPr="00B431A3">
        <w:rPr>
          <w:rStyle w:val="StyleUnderline"/>
        </w:rPr>
        <w:t>the geopolitical impacts are an incredible benefit</w:t>
      </w:r>
      <w:r>
        <w:rPr>
          <w:rStyle w:val="Style13ptBold"/>
          <w:b w:val="0"/>
          <w:bCs w:val="0"/>
          <w:sz w:val="22"/>
        </w:rPr>
        <w:t xml:space="preserve"> as well and have been ignored for far too long. </w:t>
      </w:r>
      <w:r w:rsidRPr="00B431A3">
        <w:rPr>
          <w:rStyle w:val="StyleUnderline"/>
        </w:rPr>
        <w:t>Allies around the world have told us that they would greatly benefit from American LNG,"</w:t>
      </w:r>
      <w:r>
        <w:rPr>
          <w:rStyle w:val="Style13ptBold"/>
          <w:b w:val="0"/>
          <w:bCs w:val="0"/>
          <w:sz w:val="22"/>
        </w:rPr>
        <w:t xml:space="preserve"> Gardner said.</w:t>
      </w:r>
    </w:p>
    <w:p w14:paraId="12A0B0E3" w14:textId="77777777" w:rsidR="00755F01" w:rsidRDefault="00755F01" w:rsidP="00755F01">
      <w:pPr>
        <w:rPr>
          <w:rStyle w:val="Style13ptBold"/>
          <w:b w:val="0"/>
          <w:bCs w:val="0"/>
          <w:sz w:val="22"/>
        </w:rPr>
      </w:pPr>
    </w:p>
    <w:p w14:paraId="39AEAE76" w14:textId="77777777" w:rsidR="00755F01" w:rsidRDefault="00755F01" w:rsidP="00755F01">
      <w:pPr>
        <w:pStyle w:val="Heading4"/>
        <w:rPr>
          <w:rStyle w:val="Style13ptBold"/>
          <w:b/>
          <w:bCs w:val="0"/>
          <w:szCs w:val="26"/>
        </w:rPr>
      </w:pPr>
      <w:r w:rsidRPr="00B431A3">
        <w:rPr>
          <w:rStyle w:val="Style13ptBold"/>
          <w:b/>
          <w:bCs w:val="0"/>
          <w:szCs w:val="26"/>
        </w:rPr>
        <w:t xml:space="preserve">b) New senate bill </w:t>
      </w:r>
    </w:p>
    <w:p w14:paraId="7D67AEF8" w14:textId="77777777" w:rsidR="00755F01" w:rsidRDefault="00755F01" w:rsidP="00755F01">
      <w:r>
        <w:rPr>
          <w:rStyle w:val="Style13ptBold"/>
        </w:rPr>
        <w:t>Cox 7/10</w:t>
      </w:r>
      <w:r w:rsidRPr="00B431A3">
        <w:t xml:space="preserve"> </w:t>
      </w:r>
      <w:r>
        <w:t xml:space="preserve">(Ramsey, writer for The Hill, July 10, 2014, “Senate bill increases natural gas exports to US allies,” </w:t>
      </w:r>
      <w:hyperlink r:id="rId25" w:history="1">
        <w:r w:rsidRPr="002378A6">
          <w:rPr>
            <w:rStyle w:val="Hyperlink"/>
          </w:rPr>
          <w:t>http://thehill.com/blogs/floor-action/senate/211896-senate-bill-increases-natural-gas-exports-to-us-allies</w:t>
        </w:r>
      </w:hyperlink>
      <w:r>
        <w:t>, alp)</w:t>
      </w:r>
    </w:p>
    <w:p w14:paraId="0DB05296" w14:textId="77777777" w:rsidR="00755F01" w:rsidRPr="00B9111A" w:rsidRDefault="00755F01" w:rsidP="00755F01">
      <w:r w:rsidRPr="00B431A3">
        <w:t xml:space="preserve">Republican </w:t>
      </w:r>
      <w:r w:rsidRPr="00136414">
        <w:rPr>
          <w:rStyle w:val="StyleUnderline"/>
        </w:rPr>
        <w:t>senators introduced legislation</w:t>
      </w:r>
      <w:r w:rsidRPr="00B431A3">
        <w:t xml:space="preserve"> Thursday </w:t>
      </w:r>
      <w:r w:rsidRPr="00136414">
        <w:rPr>
          <w:rStyle w:val="StyleUnderline"/>
        </w:rPr>
        <w:t>that would allow the U.S. export of natural gas to European allies.</w:t>
      </w:r>
      <w:r>
        <w:t xml:space="preserve"> </w:t>
      </w:r>
      <w:r w:rsidRPr="00B431A3">
        <w:t xml:space="preserve">Sens. John </w:t>
      </w:r>
      <w:r w:rsidRPr="00136414">
        <w:rPr>
          <w:rStyle w:val="StyleUnderline"/>
        </w:rPr>
        <w:t>Hoeven</w:t>
      </w:r>
      <w:r w:rsidRPr="00B431A3">
        <w:t xml:space="preserve"> (R-N.D.), John </w:t>
      </w:r>
      <w:r w:rsidRPr="00136414">
        <w:rPr>
          <w:rStyle w:val="StyleUnderline"/>
        </w:rPr>
        <w:t>McCain</w:t>
      </w:r>
      <w:r w:rsidRPr="00B431A3">
        <w:t xml:space="preserve"> (R-Ariz.) </w:t>
      </w:r>
      <w:r w:rsidRPr="00136414">
        <w:rPr>
          <w:rStyle w:val="StyleUnderline"/>
        </w:rPr>
        <w:t>and</w:t>
      </w:r>
      <w:r w:rsidRPr="00B431A3">
        <w:t xml:space="preserve"> John </w:t>
      </w:r>
      <w:r w:rsidRPr="00136414">
        <w:rPr>
          <w:rStyle w:val="StyleUnderline"/>
        </w:rPr>
        <w:t>Barrasso</w:t>
      </w:r>
      <w:r w:rsidRPr="00B431A3">
        <w:t xml:space="preserve"> (R-Wyo.) </w:t>
      </w:r>
      <w:r w:rsidRPr="00136414">
        <w:rPr>
          <w:rStyle w:val="StyleUnderline"/>
        </w:rPr>
        <w:t>introduced the North Atlantic Energy Security Act. They said their bill would cut “bureaucratic red tape” to allow U.S. companies to export natural gas to U.S. allies and approve pending permits of those that want to liquefy the natural gas so that it is more easily transported</w:t>
      </w:r>
      <w:r w:rsidRPr="00B431A3">
        <w:t xml:space="preserve"> abroad.</w:t>
      </w:r>
      <w:r>
        <w:t xml:space="preserve"> </w:t>
      </w:r>
      <w:r w:rsidRPr="00B431A3">
        <w:t xml:space="preserve">“We need to deploy a long-term strategy when it comes to helping our allies,” Hoeven said on the Senate floor Thursday. “We produce 30 trillion cubic feet of natural gas a year, but we only consume 26 trillion. ... </w:t>
      </w:r>
      <w:r w:rsidRPr="00136414">
        <w:rPr>
          <w:rStyle w:val="StyleUnderline"/>
        </w:rPr>
        <w:t>We need markets.”</w:t>
      </w:r>
      <w:r>
        <w:t xml:space="preserve"> </w:t>
      </w:r>
      <w:r w:rsidRPr="00B431A3">
        <w:t xml:space="preserve">Hoeven said </w:t>
      </w:r>
      <w:r w:rsidRPr="00136414">
        <w:rPr>
          <w:rStyle w:val="StyleUnderline"/>
        </w:rPr>
        <w:t>some companies have been waiting for more than a year for approval</w:t>
      </w:r>
      <w:r w:rsidRPr="00B431A3">
        <w:t xml:space="preserve"> to process the natural gas and export it, </w:t>
      </w:r>
      <w:r w:rsidRPr="00136414">
        <w:rPr>
          <w:rStyle w:val="StyleUnderline"/>
        </w:rPr>
        <w:t xml:space="preserve">but </w:t>
      </w:r>
      <w:r w:rsidRPr="00B431A3">
        <w:t xml:space="preserve">that </w:t>
      </w:r>
      <w:r w:rsidRPr="00136414">
        <w:rPr>
          <w:rStyle w:val="StyleUnderline"/>
        </w:rPr>
        <w:t>the administration has delayed their applications.</w:t>
      </w:r>
      <w:r w:rsidRPr="00E500C3">
        <w:rPr>
          <w:rStyle w:val="StyleUnderline"/>
        </w:rPr>
        <w:t xml:space="preserve"> </w:t>
      </w:r>
      <w:r w:rsidRPr="00B431A3">
        <w:t>M</w:t>
      </w:r>
      <w:r w:rsidRPr="00E500C3">
        <w:rPr>
          <w:rStyle w:val="StyleUnderline"/>
        </w:rPr>
        <w:t>cCain said European reliance on Russia for natural gas has created global problems that the U</w:t>
      </w:r>
      <w:r w:rsidRPr="00B431A3">
        <w:t xml:space="preserve">nited </w:t>
      </w:r>
      <w:r w:rsidRPr="00E500C3">
        <w:rPr>
          <w:rStyle w:val="StyleUnderline"/>
        </w:rPr>
        <w:t>S</w:t>
      </w:r>
      <w:r w:rsidRPr="00B431A3">
        <w:t xml:space="preserve">tates </w:t>
      </w:r>
      <w:r w:rsidRPr="00E500C3">
        <w:rPr>
          <w:rStyle w:val="StyleUnderline"/>
        </w:rPr>
        <w:t>can help solve.</w:t>
      </w:r>
      <w:r>
        <w:t xml:space="preserve"> </w:t>
      </w:r>
      <w:r w:rsidRPr="00B431A3">
        <w:t>“Americans understand that we need to do what we can to help our European friends to become independent of Vladimir Putin’s energy,” McCain said. “If we could export energy to these countries it could literally change the world.”</w:t>
      </w:r>
      <w:r>
        <w:t xml:space="preserve"> </w:t>
      </w:r>
      <w:r w:rsidRPr="00B431A3">
        <w:t xml:space="preserve">Europe is heavily reliant on Russia for natural gas, but </w:t>
      </w:r>
      <w:r w:rsidRPr="00E500C3">
        <w:rPr>
          <w:rStyle w:val="StyleUnderline"/>
        </w:rPr>
        <w:t>Hoeven said that within just three years, the U</w:t>
      </w:r>
      <w:r w:rsidRPr="00B431A3">
        <w:t xml:space="preserve">nited </w:t>
      </w:r>
      <w:r w:rsidRPr="00E500C3">
        <w:rPr>
          <w:rStyle w:val="StyleUnderline"/>
        </w:rPr>
        <w:t>S</w:t>
      </w:r>
      <w:r w:rsidRPr="00B431A3">
        <w:t xml:space="preserve">tates </w:t>
      </w:r>
      <w:r w:rsidRPr="00E500C3">
        <w:rPr>
          <w:rStyle w:val="StyleUnderline"/>
        </w:rPr>
        <w:t>could start supplying its allies.</w:t>
      </w:r>
      <w:r w:rsidRPr="00B431A3">
        <w:t xml:space="preserve"> He said </w:t>
      </w:r>
      <w:r w:rsidRPr="00E500C3">
        <w:rPr>
          <w:rStyle w:val="StyleUnderline"/>
        </w:rPr>
        <w:t>his state alone burns off more than $1 million worth of natural gas because it cannot be captured and exported due to government regulations.</w:t>
      </w:r>
    </w:p>
    <w:p w14:paraId="405D0CF3" w14:textId="77777777" w:rsidR="00755F01" w:rsidRPr="00B9111A" w:rsidRDefault="00755F01" w:rsidP="00755F01"/>
    <w:p w14:paraId="4CC6928E" w14:textId="77777777" w:rsidR="00755F01" w:rsidRDefault="00755F01" w:rsidP="00755F01">
      <w:pPr>
        <w:pStyle w:val="Heading4"/>
      </w:pPr>
      <w:r w:rsidRPr="00B8687D">
        <w:t xml:space="preserve">Aff can’t solve in time </w:t>
      </w:r>
    </w:p>
    <w:p w14:paraId="78F127FA" w14:textId="77777777" w:rsidR="00755F01" w:rsidRDefault="00755F01" w:rsidP="00755F01">
      <w:r>
        <w:rPr>
          <w:rStyle w:val="Style13ptBold"/>
        </w:rPr>
        <w:t>RT 6/26</w:t>
      </w:r>
      <w:r w:rsidRPr="00BE6D5C">
        <w:t xml:space="preserve"> </w:t>
      </w:r>
      <w:r>
        <w:t xml:space="preserve">(RT, June 26, 2014, “House votes to expedite US natural gas exports,” </w:t>
      </w:r>
      <w:hyperlink r:id="rId26" w:history="1">
        <w:r w:rsidRPr="002378A6">
          <w:rPr>
            <w:rStyle w:val="Hyperlink"/>
          </w:rPr>
          <w:t>http://rt.com/usa/168496-house-expedite-natural-gas-exports/</w:t>
        </w:r>
      </w:hyperlink>
      <w:r>
        <w:t>, alp)</w:t>
      </w:r>
    </w:p>
    <w:p w14:paraId="56978C38" w14:textId="77777777" w:rsidR="00755F01" w:rsidRDefault="00755F01" w:rsidP="00755F01">
      <w:r w:rsidRPr="00E500C3">
        <w:rPr>
          <w:rStyle w:val="StyleUnderline"/>
        </w:rPr>
        <w:t>Ukraine</w:t>
      </w:r>
      <w:r>
        <w:t xml:space="preserve"> currently </w:t>
      </w:r>
      <w:r w:rsidRPr="00E500C3">
        <w:rPr>
          <w:rStyle w:val="StyleUnderline"/>
        </w:rPr>
        <w:t>holds “a few months” worth of natural gas reserves, according to Bank of America</w:t>
      </w:r>
      <w:r>
        <w:t xml:space="preserve"> Corp </w:t>
      </w:r>
      <w:r w:rsidRPr="00E500C3">
        <w:rPr>
          <w:rStyle w:val="StyleUnderline"/>
        </w:rPr>
        <w:t>estimates</w:t>
      </w:r>
      <w:r>
        <w:t xml:space="preserve"> cited by Bloomberg. </w:t>
      </w:r>
      <w:r w:rsidRPr="00E500C3">
        <w:rPr>
          <w:rStyle w:val="StyleUnderline"/>
        </w:rPr>
        <w:t>The country depends on Russia for</w:t>
      </w:r>
      <w:r>
        <w:t xml:space="preserve"> over </w:t>
      </w:r>
      <w:r w:rsidRPr="00E500C3">
        <w:rPr>
          <w:rStyle w:val="StyleUnderline"/>
        </w:rPr>
        <w:t>half</w:t>
      </w:r>
      <w:r>
        <w:t xml:space="preserve"> of </w:t>
      </w:r>
      <w:r w:rsidRPr="00E500C3">
        <w:rPr>
          <w:rStyle w:val="StyleUnderline"/>
        </w:rPr>
        <w:t>its energy needs</w:t>
      </w:r>
      <w:r>
        <w:t xml:space="preserve">, while it currently transits some 15 percent of Europe’s Russian gas supply through its pipelines. Still, </w:t>
      </w:r>
      <w:r w:rsidRPr="00E500C3">
        <w:rPr>
          <w:rStyle w:val="StyleUnderline"/>
        </w:rPr>
        <w:t>expedited LNG export applications do not mean that energy would be immediately available for shipment. Several years would be required to prepare the installations</w:t>
      </w:r>
      <w:r>
        <w:t xml:space="preserve"> necessary </w:t>
      </w:r>
      <w:r w:rsidRPr="00E500C3">
        <w:rPr>
          <w:rStyle w:val="StyleUnderline"/>
        </w:rPr>
        <w:t>for export. Legislation to fast-track energy exports may not amount to much more than window dressing</w:t>
      </w:r>
      <w:r>
        <w:t xml:space="preserve"> in the end, as the Obama administration has defended the standing process for the approval of LNG export, noting that </w:t>
      </w:r>
      <w:r w:rsidRPr="00E500C3">
        <w:rPr>
          <w:rStyle w:val="StyleUnderline"/>
        </w:rPr>
        <w:t>facilities would not be prepared to ship before 2018</w:t>
      </w:r>
      <w:r>
        <w:t xml:space="preserve">, reports The Hill. Accordingly, Rep. Henry </w:t>
      </w:r>
      <w:r w:rsidRPr="00E500C3">
        <w:rPr>
          <w:rStyle w:val="StyleUnderline"/>
        </w:rPr>
        <w:t>Waxman</w:t>
      </w:r>
      <w:r>
        <w:t xml:space="preserve"> (D-Calif.) has </w:t>
      </w:r>
      <w:r w:rsidRPr="00E500C3">
        <w:rPr>
          <w:rStyle w:val="StyleUnderline"/>
        </w:rPr>
        <w:t>questioned the real impact of legislation to expedite approvals.</w:t>
      </w:r>
      <w:r>
        <w:t xml:space="preserve"> "Rushing the DOE review is not going to speed up the construction of these projects. </w:t>
      </w:r>
      <w:r w:rsidRPr="00E500C3">
        <w:rPr>
          <w:rStyle w:val="StyleUnderline"/>
        </w:rPr>
        <w:t>We need the construction of the infrastructure for the export of natural gas,"</w:t>
      </w:r>
      <w:r>
        <w:t xml:space="preserve"> Waxman said.</w:t>
      </w:r>
    </w:p>
    <w:p w14:paraId="03311E45" w14:textId="6C16ED22" w:rsidR="0079287F" w:rsidRDefault="0079287F" w:rsidP="0079287F">
      <w:pPr>
        <w:pStyle w:val="Heading3"/>
      </w:pPr>
      <w:r>
        <w:t>2NC Squo Solves</w:t>
      </w:r>
    </w:p>
    <w:p w14:paraId="1D1AF51B" w14:textId="77777777" w:rsidR="0079287F" w:rsidRDefault="0079287F" w:rsidP="0079287F">
      <w:pPr>
        <w:pStyle w:val="Heading4"/>
      </w:pPr>
      <w:r>
        <w:t xml:space="preserve">Squo solves – new European efforts for fracking and U.S. coal exports are sufficient </w:t>
      </w:r>
    </w:p>
    <w:p w14:paraId="2E39CF0C" w14:textId="77777777" w:rsidR="0079287F" w:rsidRDefault="0079287F" w:rsidP="0079287F">
      <w:r>
        <w:t xml:space="preserve"> </w:t>
      </w:r>
      <w:r w:rsidRPr="00470F98">
        <w:rPr>
          <w:rStyle w:val="Style13ptBold"/>
        </w:rPr>
        <w:t>Cockerham and Hall, 3/18</w:t>
      </w:r>
      <w:r>
        <w:t xml:space="preserve">/14 – Sean Cockerman is an energy reporter for the McClatchy Newspaper, Kevin G. Hall is the chief economics correspondent for McClatchy Newspapers, president of the Society of American Business Editors and Writers, </w:t>
      </w:r>
      <w:r>
        <w:rPr>
          <w:lang w:val="en"/>
        </w:rPr>
        <w:t>2010 Pulitzer Prize finalist for a team series on root causes of financial crisis, and 2011 winner of the Weidenbaum Center Award for Evidence-Based Journalism</w:t>
      </w:r>
      <w:r>
        <w:t xml:space="preserve"> (Sean and Kevin G., “U.S. natural gas to Europe? Not so fast…” McClatchy Newspaper, http://www.mcclatchydc.com/2014/03/18/221633/us-natural-gas-to-europe-not-so.html)//KC</w:t>
      </w:r>
    </w:p>
    <w:p w14:paraId="5C4C1F5E" w14:textId="77777777" w:rsidR="00C5233B" w:rsidRPr="005F3B28" w:rsidRDefault="00C5233B" w:rsidP="00C5233B">
      <w:r w:rsidRPr="005F3B28">
        <w:rPr>
          <w:rStyle w:val="StyleUnderline"/>
        </w:rPr>
        <w:t>The crisis in Ukraine is already accelerating European efforts to get away from Russian natural gas</w:t>
      </w:r>
      <w:r w:rsidRPr="005F3B28">
        <w:t xml:space="preserve">, Rosenberg said. </w:t>
      </w:r>
      <w:r w:rsidRPr="00522ED8">
        <w:rPr>
          <w:rStyle w:val="StyleUnderline"/>
          <w:highlight w:val="cyan"/>
        </w:rPr>
        <w:t>Poland is</w:t>
      </w:r>
      <w:r w:rsidRPr="005F3B28">
        <w:rPr>
          <w:rStyle w:val="StyleUnderline"/>
        </w:rPr>
        <w:t xml:space="preserve"> </w:t>
      </w:r>
      <w:r w:rsidRPr="005F3B28">
        <w:t xml:space="preserve">especially </w:t>
      </w:r>
      <w:r w:rsidRPr="00522ED8">
        <w:rPr>
          <w:rStyle w:val="StyleUnderline"/>
          <w:highlight w:val="cyan"/>
        </w:rPr>
        <w:t>pushing to develop its own shale gas through fracking</w:t>
      </w:r>
      <w:r w:rsidRPr="00522ED8">
        <w:rPr>
          <w:highlight w:val="cyan"/>
        </w:rPr>
        <w:t>,</w:t>
      </w:r>
      <w:r w:rsidRPr="005F3B28">
        <w:t xml:space="preserve"> and last week it offered six-year tax breaks to speed exploration and reduce its reliance on Russia. </w:t>
      </w:r>
      <w:r>
        <w:rPr>
          <w:rStyle w:val="StyleUnderline"/>
        </w:rPr>
        <w:t xml:space="preserve"> </w:t>
      </w:r>
      <w:r w:rsidRPr="00522ED8">
        <w:rPr>
          <w:rStyle w:val="StyleUnderline"/>
          <w:highlight w:val="cyan"/>
        </w:rPr>
        <w:t>Ukraine</w:t>
      </w:r>
      <w:r w:rsidRPr="005F3B28">
        <w:rPr>
          <w:rStyle w:val="StyleUnderline"/>
        </w:rPr>
        <w:t xml:space="preserve"> also </w:t>
      </w:r>
      <w:r w:rsidRPr="00522ED8">
        <w:rPr>
          <w:rStyle w:val="StyleUnderline"/>
          <w:highlight w:val="cyan"/>
        </w:rPr>
        <w:t>is home to substantial shale gas reserves and has deals with Chevron and Shell i</w:t>
      </w:r>
      <w:r w:rsidRPr="005F3B28">
        <w:rPr>
          <w:rStyle w:val="StyleUnderline"/>
        </w:rPr>
        <w:t>n an effort to develop them.</w:t>
      </w:r>
      <w:r>
        <w:rPr>
          <w:rStyle w:val="StyleUnderline"/>
        </w:rPr>
        <w:t xml:space="preserve"> </w:t>
      </w:r>
      <w:r w:rsidRPr="00522ED8">
        <w:rPr>
          <w:rStyle w:val="StyleUnderline"/>
          <w:highlight w:val="cyan"/>
        </w:rPr>
        <w:t>Coal,</w:t>
      </w:r>
      <w:r w:rsidRPr="005F3B28">
        <w:t xml:space="preserve"> much of it from America, also </w:t>
      </w:r>
      <w:r w:rsidRPr="00522ED8">
        <w:rPr>
          <w:rStyle w:val="StyleUnderline"/>
          <w:highlight w:val="cyan"/>
        </w:rPr>
        <w:t>is growing in favor in Europe</w:t>
      </w:r>
      <w:r w:rsidRPr="005F3B28">
        <w:rPr>
          <w:rStyle w:val="StyleUnderline"/>
        </w:rPr>
        <w:t>.</w:t>
      </w:r>
      <w:r w:rsidRPr="005F3B28">
        <w:t xml:space="preserve"> </w:t>
      </w:r>
      <w:r w:rsidRPr="00522ED8">
        <w:rPr>
          <w:rStyle w:val="StyleUnderline"/>
          <w:highlight w:val="cyan"/>
        </w:rPr>
        <w:t>European power plants could upgrade their tech</w:t>
      </w:r>
      <w:r w:rsidRPr="005F3B28">
        <w:rPr>
          <w:rStyle w:val="StyleUnderline"/>
        </w:rPr>
        <w:t>nology and install dual-use boilers that would allow them to generate electricity from imported coal</w:t>
      </w:r>
      <w:r w:rsidRPr="005F3B28">
        <w:t xml:space="preserve"> as well as natural gas. </w:t>
      </w:r>
      <w:r w:rsidRPr="005F3B28">
        <w:rPr>
          <w:rStyle w:val="StyleUnderline"/>
        </w:rPr>
        <w:t xml:space="preserve">That would be attractive to coal exporters in </w:t>
      </w:r>
      <w:r w:rsidRPr="005F3B28">
        <w:t>both</w:t>
      </w:r>
      <w:r w:rsidRPr="005F3B28">
        <w:rPr>
          <w:rStyle w:val="StyleUnderline"/>
        </w:rPr>
        <w:t xml:space="preserve"> the U</w:t>
      </w:r>
      <w:r w:rsidRPr="005F3B28">
        <w:t xml:space="preserve">nited </w:t>
      </w:r>
      <w:r w:rsidRPr="005F3B28">
        <w:rPr>
          <w:rStyle w:val="StyleUnderline"/>
        </w:rPr>
        <w:t>S</w:t>
      </w:r>
      <w:r w:rsidRPr="005F3B28">
        <w:t xml:space="preserve">tates and its rival coal-mining nation, Australia. </w:t>
      </w:r>
      <w:r w:rsidRPr="005F3B28">
        <w:rPr>
          <w:rStyle w:val="StyleUnderline"/>
        </w:rPr>
        <w:t>“</w:t>
      </w:r>
      <w:r w:rsidRPr="00522ED8">
        <w:rPr>
          <w:rStyle w:val="StyleUnderline"/>
          <w:highlight w:val="cyan"/>
        </w:rPr>
        <w:t>It’s</w:t>
      </w:r>
      <w:r w:rsidRPr="005F3B28">
        <w:t xml:space="preserve"> a much more polluting product, and it will make the Europeans nervous, but that is </w:t>
      </w:r>
      <w:r w:rsidRPr="00522ED8">
        <w:rPr>
          <w:rStyle w:val="StyleUnderline"/>
          <w:highlight w:val="cyan"/>
        </w:rPr>
        <w:t>the only readily available alternative over the next few years</w:t>
      </w:r>
      <w:r w:rsidRPr="005F3B28">
        <w:rPr>
          <w:rStyle w:val="StyleUnderline"/>
        </w:rPr>
        <w:t>,” said</w:t>
      </w:r>
      <w:r w:rsidRPr="005F3B28">
        <w:t xml:space="preserve"> Patrick Clawson, a </w:t>
      </w:r>
      <w:r w:rsidRPr="005F3B28">
        <w:rPr>
          <w:rStyle w:val="StyleUnderline"/>
        </w:rPr>
        <w:t>sanctions and energy expert at the Washington Institute for Near East Peace.</w:t>
      </w:r>
      <w:r w:rsidRPr="005F3B28">
        <w:t xml:space="preserve"> </w:t>
      </w:r>
      <w:r w:rsidRPr="005F3B28">
        <w:rPr>
          <w:rStyle w:val="StyleUnderline"/>
        </w:rPr>
        <w:t xml:space="preserve">Exports of U.S. </w:t>
      </w:r>
      <w:r w:rsidRPr="005F3B28">
        <w:t xml:space="preserve">bituminous </w:t>
      </w:r>
      <w:r w:rsidRPr="005F3B28">
        <w:rPr>
          <w:rStyle w:val="StyleUnderline"/>
        </w:rPr>
        <w:t>coal totaled 117 million tons last year,</w:t>
      </w:r>
      <w:r w:rsidRPr="005F3B28">
        <w:t xml:space="preserve"> after rising to 125 million tons in 2012. Both years were </w:t>
      </w:r>
      <w:r w:rsidRPr="005F3B28">
        <w:rPr>
          <w:rStyle w:val="StyleUnderline"/>
        </w:rPr>
        <w:t>well above historical averages, and Europe is the top destination for U.S. coal exports,</w:t>
      </w:r>
      <w:r w:rsidRPr="005F3B28">
        <w:t xml:space="preserve"> much of it going to the Netherlands and Italy.</w:t>
      </w:r>
    </w:p>
    <w:p w14:paraId="5D83E9FA" w14:textId="77777777" w:rsidR="0079287F" w:rsidRDefault="0079287F" w:rsidP="0079287F">
      <w:pPr>
        <w:pStyle w:val="Heading4"/>
      </w:pPr>
      <w:r>
        <w:t xml:space="preserve">New LNG terminal approval bill solves Russia and the economy– sends a market signal that increases confidence </w:t>
      </w:r>
    </w:p>
    <w:p w14:paraId="28B3F1FD" w14:textId="77777777" w:rsidR="0079287F" w:rsidRDefault="0079287F" w:rsidP="0079287F">
      <w:r w:rsidRPr="008F1A6C">
        <w:rPr>
          <w:rStyle w:val="Style13ptBold"/>
        </w:rPr>
        <w:t>Minter, 3/12</w:t>
      </w:r>
      <w:r>
        <w:t xml:space="preserve">/14 – Executive editor for Industry Week, staff writer on global economic and international trade, former publisher and editorial director of Penton Media’s EHS Today (Steve, “API: Energy 'Superpower' US Needs to Move Now on LNG Exports”, Industry Week, </w:t>
      </w:r>
      <w:hyperlink r:id="rId27" w:history="1">
        <w:r w:rsidRPr="00D3200E">
          <w:rPr>
            <w:rStyle w:val="Hyperlink"/>
          </w:rPr>
          <w:t>http://www.industryweek.com/global-economy/api-energy-superpower-us-needs-move-now-lng-exports</w:t>
        </w:r>
      </w:hyperlink>
      <w:r>
        <w:t>, 3/12/14)//KC</w:t>
      </w:r>
    </w:p>
    <w:p w14:paraId="76376B28" w14:textId="77777777" w:rsidR="00C5233B" w:rsidRPr="0059294A" w:rsidRDefault="00C5233B" w:rsidP="00C5233B">
      <w:r w:rsidRPr="0059294A">
        <w:rPr>
          <w:rStyle w:val="StyleUnderline"/>
        </w:rPr>
        <w:t xml:space="preserve">Government approval of pending applications for liquefied natural gas export terminals would </w:t>
      </w:r>
      <w:r w:rsidRPr="0059294A">
        <w:t xml:space="preserve">help </w:t>
      </w:r>
      <w:r w:rsidRPr="0059294A">
        <w:rPr>
          <w:rStyle w:val="StyleUnderline"/>
        </w:rPr>
        <w:t xml:space="preserve">diversify energy sources for U.S. allies and provide hundreds of thousands of jobs in America, </w:t>
      </w:r>
      <w:r w:rsidRPr="0059294A">
        <w:t>according to an American Petroleum Institute official.</w:t>
      </w:r>
      <w:r>
        <w:rPr>
          <w:rStyle w:val="StyleUnderline"/>
        </w:rPr>
        <w:t xml:space="preserve"> </w:t>
      </w:r>
      <w:r w:rsidRPr="0059294A">
        <w:t>“</w:t>
      </w:r>
      <w:r w:rsidRPr="0059294A">
        <w:rPr>
          <w:rStyle w:val="StyleUnderline"/>
        </w:rPr>
        <w:t>For the first time in generations, the United States is an energy superpower,”</w:t>
      </w:r>
      <w:r w:rsidRPr="0059294A">
        <w:t xml:space="preserve"> Erik Milito, API’s director of upstream and industry operations, told a press conference call. “And the world – especially Europe and countries like Russia, China, and India – is watching closely to see if American policymakers are ready to harness that power on the international stage.” </w:t>
      </w:r>
      <w:r w:rsidRPr="0059294A">
        <w:rPr>
          <w:rStyle w:val="StyleUnderline"/>
        </w:rPr>
        <w:t>Some 20 applications to build LNG export facilities are pending with the Department of Energy</w:t>
      </w:r>
      <w:r w:rsidRPr="0059294A">
        <w:t xml:space="preserve">. </w:t>
      </w:r>
      <w:r w:rsidRPr="0059294A">
        <w:rPr>
          <w:rStyle w:val="StyleUnderline"/>
        </w:rPr>
        <w:t>The department has approved six terminals since 2011. Moving ahead with the terminals and ramping up LNG exports could provide up to 665,000 jobs by 2035, according to a study by ICF International</w:t>
      </w:r>
      <w:r w:rsidRPr="0059294A">
        <w:t xml:space="preserve">. The ICF study, released on November 14, projected that </w:t>
      </w:r>
      <w:r w:rsidRPr="00522ED8">
        <w:rPr>
          <w:rStyle w:val="StyleUnderline"/>
          <w:highlight w:val="cyan"/>
        </w:rPr>
        <w:t>LNG exports could contribute as much as $10 billion to $31 billion per state</w:t>
      </w:r>
      <w:r w:rsidRPr="0059294A">
        <w:rPr>
          <w:rStyle w:val="StyleUnderline"/>
        </w:rPr>
        <w:t xml:space="preserve"> to gas-producing states</w:t>
      </w:r>
      <w:r w:rsidRPr="0059294A">
        <w:t xml:space="preserve"> such as Texas, Louisiana and Pennsylvania. It also found that </w:t>
      </w:r>
      <w:r w:rsidRPr="00522ED8">
        <w:rPr>
          <w:rStyle w:val="StyleUnderline"/>
          <w:highlight w:val="cyan"/>
        </w:rPr>
        <w:t>states with large manufacturing bases</w:t>
      </w:r>
      <w:r w:rsidRPr="0059294A">
        <w:rPr>
          <w:rStyle w:val="StyleUnderline"/>
        </w:rPr>
        <w:t xml:space="preserve"> such as Ohio, California, New York and Illinois </w:t>
      </w:r>
      <w:r w:rsidRPr="00522ED8">
        <w:rPr>
          <w:rStyle w:val="StyleUnderline"/>
          <w:highlight w:val="cyan"/>
        </w:rPr>
        <w:t>would also see significant economic gains</w:t>
      </w:r>
      <w:r w:rsidRPr="0059294A">
        <w:rPr>
          <w:rStyle w:val="StyleUnderline"/>
        </w:rPr>
        <w:t>.</w:t>
      </w:r>
      <w:r w:rsidRPr="0059294A">
        <w:t xml:space="preserve"> </w:t>
      </w:r>
      <w:r w:rsidRPr="00522ED8">
        <w:rPr>
          <w:rStyle w:val="StyleUnderline"/>
          <w:highlight w:val="cyan"/>
        </w:rPr>
        <w:t>The long lead time to permit and approve the LNG facilities should not be a deterrent to taking action</w:t>
      </w:r>
      <w:r w:rsidRPr="0059294A">
        <w:t xml:space="preserve"> quickly, said Milito, </w:t>
      </w:r>
      <w:r w:rsidRPr="00522ED8">
        <w:rPr>
          <w:rStyle w:val="StyleUnderline"/>
          <w:highlight w:val="cyan"/>
        </w:rPr>
        <w:t>addressing criticism that these approvals would do little to ease the situation</w:t>
      </w:r>
      <w:r w:rsidRPr="0059294A">
        <w:rPr>
          <w:rStyle w:val="StyleUnderline"/>
        </w:rPr>
        <w:t xml:space="preserve"> facing the Ukraine and other European nations heavily dependent on Russia for natural gas and oil.</w:t>
      </w:r>
      <w:r w:rsidRPr="0059294A">
        <w:t xml:space="preserve"> “First, </w:t>
      </w:r>
      <w:r w:rsidRPr="00522ED8">
        <w:rPr>
          <w:rStyle w:val="StyleUnderline"/>
          <w:highlight w:val="cyan"/>
        </w:rPr>
        <w:t>market signals are incredibly powerful</w:t>
      </w:r>
      <w:r w:rsidRPr="00522ED8">
        <w:rPr>
          <w:highlight w:val="cyan"/>
        </w:rPr>
        <w:t xml:space="preserve"> -- </w:t>
      </w:r>
      <w:r w:rsidRPr="00522ED8">
        <w:rPr>
          <w:rStyle w:val="StyleUnderline"/>
          <w:highlight w:val="cyan"/>
        </w:rPr>
        <w:t>provided the market believes that we will do what we say we will do</w:t>
      </w:r>
      <w:r w:rsidRPr="0059294A">
        <w:t xml:space="preserve">,” he said. “And second, what geopolitical crisis 10 or 20 years from now will draw the same </w:t>
      </w:r>
      <w:proofErr w:type="gramStart"/>
      <w:r w:rsidRPr="0059294A">
        <w:t>comments,</w:t>
      </w:r>
      <w:proofErr w:type="gramEnd"/>
      <w:r w:rsidRPr="0059294A">
        <w:t xml:space="preserve"> if we stand by today and watch others seize the opportunity?” Milito noted that Hungary, Poland, Slovakia and the Czech Republic had sent a letter on March 8 to House Speaker John Boehner (R-OH) urging the U.S. to increase exports of natural gas. Increased natural gas exports would not have a harmful effect on the domestic market, Milito claimed. He cited a report by NERA Economic Consulting for the Energy Department which found that “the market for LNG exports is self-limiting, in that little or no natural gas will be exported if the price of natural gas in the US increases much above current expectations.” Milito said that was because “the cost of liquefying and exporting gas creates a natural price buffer, while multiple studies confirm that production will increase as the market expands.” Milito said </w:t>
      </w:r>
      <w:r w:rsidRPr="0059294A">
        <w:rPr>
          <w:rStyle w:val="StyleUnderline"/>
        </w:rPr>
        <w:t xml:space="preserve">that </w:t>
      </w:r>
      <w:r w:rsidRPr="00522ED8">
        <w:rPr>
          <w:rStyle w:val="StyleUnderline"/>
          <w:highlight w:val="cyan"/>
        </w:rPr>
        <w:t>if DOE were to move now to approve all pending applications and other regulatory approvals were obtained, the first shipments could occur in 2016 and significant exports could take place by the end of the decade.</w:t>
      </w:r>
      <w:r>
        <w:rPr>
          <w:rStyle w:val="StyleUnderline"/>
        </w:rPr>
        <w:t xml:space="preserve"> </w:t>
      </w:r>
      <w:r w:rsidRPr="0059294A">
        <w:t>Another reason for the U.S. to move quickly, Milito said, is that the U.S. faces significant international competition to build export facilities. “Over 60 non-U.S. facilities are currently planned or under construction, and those nations that act quickly to attract these investments will reap the rewards,” he said.</w:t>
      </w:r>
    </w:p>
    <w:p w14:paraId="5ED844AB" w14:textId="77777777" w:rsidR="0079287F" w:rsidRPr="00C5233B" w:rsidRDefault="0079287F" w:rsidP="00C5233B">
      <w:pPr>
        <w:pStyle w:val="Heading4"/>
      </w:pPr>
      <w:r w:rsidRPr="00C5233B">
        <w:t>Bill solves Russia scenario- expedites LNG export approval</w:t>
      </w:r>
    </w:p>
    <w:p w14:paraId="29CF3AD9" w14:textId="77777777" w:rsidR="0079287F" w:rsidRPr="00406074" w:rsidRDefault="0079287F" w:rsidP="0079287F">
      <w:r w:rsidRPr="00406074">
        <w:rPr>
          <w:rStyle w:val="Style13ptBold"/>
        </w:rPr>
        <w:t>Wolfgang, 4/30</w:t>
      </w:r>
      <w:r>
        <w:t xml:space="preserve">/14 – (Ben, “House panel approves bill to speed up U.S. gas exports”, The Washington Times, </w:t>
      </w:r>
      <w:hyperlink r:id="rId28" w:history="1">
        <w:r w:rsidRPr="00EF6F2F">
          <w:rPr>
            <w:rStyle w:val="Hyperlink"/>
          </w:rPr>
          <w:t>http://www.washingtontimes.com/news/2014/apr/30/hill-panel-approves-bill-speed-us-gas-exports/</w:t>
        </w:r>
      </w:hyperlink>
      <w:r>
        <w:t>, 4/30/14)//KC</w:t>
      </w:r>
    </w:p>
    <w:p w14:paraId="52878F94" w14:textId="77777777" w:rsidR="00C5233B" w:rsidRDefault="00C5233B" w:rsidP="00C5233B">
      <w:r w:rsidRPr="00522ED8">
        <w:rPr>
          <w:rStyle w:val="StyleUnderline"/>
          <w:highlight w:val="cyan"/>
        </w:rPr>
        <w:t>A House panel Wednesday approved a bill to fast-track U.S. natural-gas exports</w:t>
      </w:r>
      <w:r w:rsidRPr="00406074">
        <w:rPr>
          <w:rStyle w:val="StyleUnderline"/>
        </w:rPr>
        <w:t xml:space="preserve"> as a way </w:t>
      </w:r>
      <w:r w:rsidRPr="00522ED8">
        <w:rPr>
          <w:rStyle w:val="StyleUnderline"/>
          <w:highlight w:val="cyan"/>
        </w:rPr>
        <w:t>to lessen Russian influence</w:t>
      </w:r>
      <w:r w:rsidRPr="00406074">
        <w:rPr>
          <w:rStyle w:val="StyleUnderline"/>
        </w:rPr>
        <w:t xml:space="preserve"> over Ukraine and Europe</w:t>
      </w:r>
      <w:r w:rsidRPr="00406074">
        <w:t xml:space="preserve">, but the measure is exposing divisions within the Democratic Party and parts of America’s business community. The legislation passed the House Energy and Commerce Committee by a vote of 33 to 19, with five Democrats breaking ranks and joining their Republican counterparts in supporting it. Authored by Rep. Cory Gardner, Colorado Republican, </w:t>
      </w:r>
      <w:r w:rsidRPr="00522ED8">
        <w:rPr>
          <w:rStyle w:val="StyleUnderline"/>
          <w:highlight w:val="cyan"/>
        </w:rPr>
        <w:t>the bill sets a strict timetable that the Energy Department must follow when deciding whether to approve or deny</w:t>
      </w:r>
      <w:r w:rsidRPr="00406074">
        <w:t xml:space="preserve"> liquefied natural-gas </w:t>
      </w:r>
      <w:r w:rsidRPr="00406074">
        <w:rPr>
          <w:rStyle w:val="StyleUnderline"/>
        </w:rPr>
        <w:t>(</w:t>
      </w:r>
      <w:r w:rsidRPr="00522ED8">
        <w:rPr>
          <w:rStyle w:val="StyleUnderline"/>
          <w:highlight w:val="cyan"/>
        </w:rPr>
        <w:t>LNG) export terminals</w:t>
      </w:r>
      <w:r w:rsidRPr="00406074">
        <w:t xml:space="preserve">. </w:t>
      </w:r>
      <w:r w:rsidRPr="00406074">
        <w:rPr>
          <w:rStyle w:val="StyleUnderline"/>
        </w:rPr>
        <w:t>Supporters argue such projects are more crucial than ever, as U.S. fuel over time could free Ukraine and eastern European nations from reliance on Russian gas.</w:t>
      </w:r>
      <w:r>
        <w:rPr>
          <w:rStyle w:val="StyleUnderline"/>
        </w:rPr>
        <w:t xml:space="preserve"> </w:t>
      </w:r>
      <w:r w:rsidRPr="00406074">
        <w:rPr>
          <w:rStyle w:val="StyleUnderline"/>
        </w:rPr>
        <w:t>“It sends a serious signal to the world that the United States is ready, willing and able to help our allies</w:t>
      </w:r>
      <w:r w:rsidRPr="00406074">
        <w:t xml:space="preserve">,” Mr. Gardner said. </w:t>
      </w:r>
      <w:r w:rsidRPr="00522ED8">
        <w:rPr>
          <w:rStyle w:val="StyleUnderline"/>
          <w:highlight w:val="cyan"/>
        </w:rPr>
        <w:t>The bill would require the Energy Department to make a decision on natural-gas export projects within 90 days</w:t>
      </w:r>
      <w:r w:rsidRPr="00406074">
        <w:rPr>
          <w:rStyle w:val="StyleUnderline"/>
        </w:rPr>
        <w:t xml:space="preserve"> after the close of public comment periods</w:t>
      </w:r>
      <w:r w:rsidRPr="00406074">
        <w:t xml:space="preserve">, which are required for each proposal. </w:t>
      </w:r>
      <w:r w:rsidRPr="00406074">
        <w:rPr>
          <w:rStyle w:val="StyleUnderline"/>
        </w:rPr>
        <w:t>The department currently is reviewing about two dozen applications, the majority of which would have to be approved or denied within three months</w:t>
      </w:r>
      <w:r w:rsidRPr="00406074">
        <w:t xml:space="preserve"> if the bill becomes law. Red-state Democrats up for re-election this year — such as Sen. Mary Landrieu of Louisiana and Sen. Mark Begich of Alaska — strongly back the idea of using America’s vast supply of natural gas both as a foreign-policy tool and a way to create American jobs. They’re joined by powerful oil-and-gas industry groups such as the American Petroleum Institute. </w:t>
      </w:r>
      <w:r w:rsidRPr="00406074">
        <w:rPr>
          <w:rStyle w:val="StyleUnderline"/>
        </w:rPr>
        <w:t xml:space="preserve">After initially dismissing natural gas exports as a way to respond to the crisis in Ukraine, the </w:t>
      </w:r>
      <w:r w:rsidRPr="00522ED8">
        <w:rPr>
          <w:rStyle w:val="StyleUnderline"/>
          <w:highlight w:val="cyan"/>
        </w:rPr>
        <w:t xml:space="preserve">White House in recent weeks has sharpened </w:t>
      </w:r>
      <w:r w:rsidRPr="00BC3D6F">
        <w:rPr>
          <w:rStyle w:val="StyleUnderline"/>
        </w:rPr>
        <w:t>its</w:t>
      </w:r>
      <w:r w:rsidRPr="00522ED8">
        <w:rPr>
          <w:rStyle w:val="StyleUnderline"/>
          <w:highlight w:val="cyan"/>
        </w:rPr>
        <w:t xml:space="preserve"> rhetoric on the importance of “energy security” for Ukraine and Europe</w:t>
      </w:r>
      <w:r w:rsidRPr="00406074">
        <w:rPr>
          <w:rStyle w:val="StyleUnderline"/>
        </w:rPr>
        <w:t xml:space="preserve"> as a whole.</w:t>
      </w:r>
      <w:r>
        <w:rPr>
          <w:rStyle w:val="StyleUnderline"/>
        </w:rPr>
        <w:t xml:space="preserve"> </w:t>
      </w:r>
      <w:r w:rsidRPr="00406074">
        <w:t>But organizations such as America’s Energy Advantage, which represents Alcoa, Dow and other companies and publicly-owned gas distribution companies, vehemently oppose the measure, saying that expanding gas exports will raise costs for domestic gas users. Many within the Democratic Party also oppose the bill on environmentalist grounds. While the export bill is expected to pass the House easily, it faces an uncertain future in the Senate, where Majority Leader Harry Reid may confront a bipartisan majority that backs the measure. Mr. Reid’s office did not respond to a request for comment Wednesday on whether the Nevada Democrat supports the bill, or whether he’ll bring it up for a vote when it arrives in his chamber. With the bill one step closer to becoming law</w:t>
      </w:r>
      <w:r w:rsidRPr="00406074">
        <w:rPr>
          <w:rStyle w:val="StyleUnderline"/>
        </w:rPr>
        <w:t>, its opponents aim to shoot holes in the notion the legislation truly will help Ukraine,</w:t>
      </w:r>
      <w:r w:rsidRPr="00406074">
        <w:t xml:space="preserve"> Germany </w:t>
      </w:r>
      <w:r w:rsidRPr="00406074">
        <w:rPr>
          <w:rStyle w:val="StyleUnderline"/>
        </w:rPr>
        <w:t>and other nations to escape Moscow’s grip when it comes to natural gas</w:t>
      </w:r>
      <w:r w:rsidRPr="00406074">
        <w:t xml:space="preserve">. </w:t>
      </w:r>
      <w:r w:rsidRPr="00406074">
        <w:rPr>
          <w:rStyle w:val="StyleUnderline"/>
        </w:rPr>
        <w:t>Ukraine gets more than half of its natural gas from Russia, while Russia is the single largest supplier of the fuel to Europe.</w:t>
      </w:r>
      <w:r>
        <w:rPr>
          <w:rStyle w:val="StyleUnderline"/>
        </w:rPr>
        <w:t xml:space="preserve"> </w:t>
      </w:r>
      <w:r w:rsidRPr="00406074">
        <w:t>They also argue the legislation, if adopted, will chip away at America’s emergence as a global energy leader. “This bill has it backwards, as it will advantage our overseas competitors while raising gas and electricity prices on every American consumer and business,” America’s Energy Advantage said in a statement. “That is exactly the wrong approach with our economy still stuck in first gear.” Some Democrats also contend the bill will raise domestic energy prices and also could lead to the Energy Department being forced to decide on projects before all appropriate reviews are completed.</w:t>
      </w:r>
    </w:p>
    <w:p w14:paraId="6B513790" w14:textId="77777777" w:rsidR="0079287F" w:rsidRDefault="0079287F" w:rsidP="0079287F">
      <w:pPr>
        <w:pStyle w:val="Heading4"/>
      </w:pPr>
      <w:r>
        <w:t>Increased exports solves Russia’s influence</w:t>
      </w:r>
    </w:p>
    <w:p w14:paraId="25CD73CB" w14:textId="77777777" w:rsidR="0079287F" w:rsidRDefault="0079287F" w:rsidP="0079287F">
      <w:r>
        <w:rPr>
          <w:rStyle w:val="Style13ptBold"/>
        </w:rPr>
        <w:t>NY Times Editorial Board, 3/</w:t>
      </w:r>
      <w:r w:rsidRPr="0006186C">
        <w:rPr>
          <w:rStyle w:val="Style13ptBold"/>
        </w:rPr>
        <w:t>6</w:t>
      </w:r>
      <w:r>
        <w:t xml:space="preserve">/14 – 18 journalists with wide-ranging expertise, write the Time’s editorials representing the board as editors and publishers (“Natural Gas as a Diplomatic Tool”, The New York Times, </w:t>
      </w:r>
      <w:hyperlink r:id="rId29" w:history="1">
        <w:r w:rsidRPr="00EF6F2F">
          <w:rPr>
            <w:rStyle w:val="Hyperlink"/>
          </w:rPr>
          <w:t>http://www.nytimes.com/2014/03/07/opinion/natural-gas-as-a-diplomatic-tool.html?_r=0</w:t>
        </w:r>
      </w:hyperlink>
      <w:r>
        <w:t>, 3/06/14)//KC</w:t>
      </w:r>
    </w:p>
    <w:p w14:paraId="3D682CC8" w14:textId="77777777" w:rsidR="00C5233B" w:rsidRPr="00B7460D" w:rsidRDefault="00C5233B" w:rsidP="00C5233B">
      <w:r w:rsidRPr="00B7460D">
        <w:t xml:space="preserve">In response to the crisis in Ukraine, some </w:t>
      </w:r>
      <w:r w:rsidRPr="00522ED8">
        <w:rPr>
          <w:rStyle w:val="StyleUnderline"/>
          <w:highlight w:val="cyan"/>
        </w:rPr>
        <w:t>American lawmakers and energy companies are urging the U</w:t>
      </w:r>
      <w:r w:rsidRPr="00B7460D">
        <w:t xml:space="preserve">nited </w:t>
      </w:r>
      <w:r w:rsidRPr="00522ED8">
        <w:rPr>
          <w:rStyle w:val="StyleUnderline"/>
          <w:highlight w:val="cyan"/>
        </w:rPr>
        <w:t>S</w:t>
      </w:r>
      <w:r w:rsidRPr="00B7460D">
        <w:t xml:space="preserve">tates </w:t>
      </w:r>
      <w:r w:rsidRPr="00522ED8">
        <w:rPr>
          <w:rStyle w:val="StyleUnderline"/>
          <w:highlight w:val="cyan"/>
        </w:rPr>
        <w:t>to export natural gas to Europe in an effort to undercut Russia’s influence</w:t>
      </w:r>
      <w:r w:rsidRPr="00A94A7F">
        <w:rPr>
          <w:rStyle w:val="StyleUnderline"/>
        </w:rPr>
        <w:t xml:space="preserve"> </w:t>
      </w:r>
      <w:r w:rsidRPr="00B7460D">
        <w:t xml:space="preserve">over the Continent. </w:t>
      </w:r>
      <w:r w:rsidRPr="00B7460D">
        <w:rPr>
          <w:rStyle w:val="StyleUnderline"/>
        </w:rPr>
        <w:t xml:space="preserve">The Obama administration should </w:t>
      </w:r>
      <w:r w:rsidRPr="00B7460D">
        <w:t>move to</w:t>
      </w:r>
      <w:r w:rsidRPr="00B7460D">
        <w:rPr>
          <w:rStyle w:val="StyleUnderline"/>
        </w:rPr>
        <w:t xml:space="preserve"> increase exports, which would help allies like Germany, Turkey and Britain, but </w:t>
      </w:r>
      <w:r w:rsidRPr="00522ED8">
        <w:rPr>
          <w:rStyle w:val="StyleUnderline"/>
          <w:highlight w:val="cyan"/>
        </w:rPr>
        <w:t>the effects</w:t>
      </w:r>
      <w:r w:rsidRPr="00B7460D">
        <w:rPr>
          <w:rStyle w:val="StyleUnderline"/>
        </w:rPr>
        <w:t xml:space="preserve"> </w:t>
      </w:r>
      <w:r w:rsidRPr="00B7460D">
        <w:t xml:space="preserve">of such exports </w:t>
      </w:r>
      <w:r w:rsidRPr="00522ED8">
        <w:rPr>
          <w:rStyle w:val="StyleUnderline"/>
          <w:highlight w:val="cyan"/>
        </w:rPr>
        <w:t>would</w:t>
      </w:r>
      <w:r w:rsidRPr="00B7460D">
        <w:rPr>
          <w:rStyle w:val="StyleUnderline"/>
        </w:rPr>
        <w:t xml:space="preserve"> </w:t>
      </w:r>
      <w:r w:rsidRPr="00B7460D">
        <w:t xml:space="preserve">likely </w:t>
      </w:r>
      <w:r w:rsidRPr="00522ED8">
        <w:rPr>
          <w:rStyle w:val="StyleUnderline"/>
          <w:highlight w:val="cyan"/>
        </w:rPr>
        <w:t>be modest and wouldn’t be realized for several years</w:t>
      </w:r>
      <w:r w:rsidRPr="00522ED8">
        <w:rPr>
          <w:highlight w:val="cyan"/>
        </w:rPr>
        <w:t>.</w:t>
      </w:r>
      <w:r w:rsidRPr="00B7460D">
        <w:t xml:space="preserve"> </w:t>
      </w:r>
      <w:r w:rsidRPr="00B7460D">
        <w:rPr>
          <w:rStyle w:val="StyleUnderline"/>
        </w:rPr>
        <w:t>The discovery and exploitation of shale gas has swelled American reserves of natural gas and</w:t>
      </w:r>
      <w:r w:rsidRPr="00B7460D">
        <w:t xml:space="preserve"> sharply </w:t>
      </w:r>
      <w:r w:rsidRPr="00B7460D">
        <w:rPr>
          <w:rStyle w:val="StyleUnderline"/>
        </w:rPr>
        <w:t xml:space="preserve">driven down its price, making it possible for Washington to contemplate lifting restrictions on exports. </w:t>
      </w:r>
      <w:r w:rsidRPr="00522ED8">
        <w:rPr>
          <w:rStyle w:val="StyleUnderline"/>
          <w:highlight w:val="cyan"/>
        </w:rPr>
        <w:t>The U</w:t>
      </w:r>
      <w:r w:rsidRPr="00B7460D">
        <w:t xml:space="preserve">nited </w:t>
      </w:r>
      <w:r w:rsidRPr="00522ED8">
        <w:rPr>
          <w:rStyle w:val="StyleUnderline"/>
          <w:highlight w:val="cyan"/>
        </w:rPr>
        <w:t>S</w:t>
      </w:r>
      <w:r w:rsidRPr="00B7460D">
        <w:t xml:space="preserve">tates imported 16 percent of the gas it used as recently as 2007, but </w:t>
      </w:r>
      <w:r w:rsidRPr="00B7460D">
        <w:rPr>
          <w:rStyle w:val="StyleUnderline"/>
        </w:rPr>
        <w:t xml:space="preserve">it </w:t>
      </w:r>
      <w:r w:rsidRPr="00522ED8">
        <w:rPr>
          <w:rStyle w:val="StyleUnderline"/>
          <w:highlight w:val="cyan"/>
        </w:rPr>
        <w:t>could become a net exporter of</w:t>
      </w:r>
      <w:r w:rsidRPr="00B7460D">
        <w:t xml:space="preserve"> the </w:t>
      </w:r>
      <w:r w:rsidRPr="00522ED8">
        <w:rPr>
          <w:rStyle w:val="StyleUnderline"/>
          <w:highlight w:val="cyan"/>
        </w:rPr>
        <w:t>fuel by 2020</w:t>
      </w:r>
      <w:r w:rsidRPr="00B7460D">
        <w:rPr>
          <w:rStyle w:val="StyleUnderline"/>
        </w:rPr>
        <w:t>, according to the Energy Information Administration.</w:t>
      </w:r>
      <w:r>
        <w:rPr>
          <w:rStyle w:val="StyleUnderline"/>
        </w:rPr>
        <w:t xml:space="preserve"> </w:t>
      </w:r>
      <w:r w:rsidRPr="00B7460D">
        <w:rPr>
          <w:rStyle w:val="StyleUnderline"/>
        </w:rPr>
        <w:t>Increasing natural gas exports could serve American foreign-policy interests in Europe</w:t>
      </w:r>
      <w:r w:rsidRPr="00B7460D">
        <w:t xml:space="preserve">, </w:t>
      </w:r>
      <w:r w:rsidRPr="00B7460D">
        <w:rPr>
          <w:rStyle w:val="StyleUnderline"/>
        </w:rPr>
        <w:t>which gets about 30 percent of its gas from Russia</w:t>
      </w:r>
      <w:r w:rsidRPr="00B7460D">
        <w:t xml:space="preserve">. Countries like Germany and Ukraine are particularly vulnerable to supply disruptions that are politically driven. This week, for example, Russia’s state-owned energy company Gazprom said it would no longer sell gas at a discounted price to Ukraine, which gets 60 percent of its natural gas supply from Russia. This is hardly the first time President Vladimir Putin has used Russian gas supplies to pressure other nations. </w:t>
      </w:r>
      <w:r w:rsidRPr="00522ED8">
        <w:rPr>
          <w:highlight w:val="cyan"/>
        </w:rPr>
        <w:t>U</w:t>
      </w:r>
      <w:r w:rsidRPr="00522ED8">
        <w:rPr>
          <w:rStyle w:val="StyleUnderline"/>
          <w:highlight w:val="cyan"/>
        </w:rPr>
        <w:t>nder American law, energy companies can freely export gas to Canada, Mexico and other countries</w:t>
      </w:r>
      <w:r w:rsidRPr="00B7460D">
        <w:rPr>
          <w:rStyle w:val="StyleUnderline"/>
        </w:rPr>
        <w:t xml:space="preserve"> </w:t>
      </w:r>
      <w:r w:rsidRPr="00B7460D">
        <w:t xml:space="preserve">with </w:t>
      </w:r>
      <w:r w:rsidRPr="00522ED8">
        <w:rPr>
          <w:rStyle w:val="StyleUnderline"/>
          <w:highlight w:val="cyan"/>
        </w:rPr>
        <w:t>which the U</w:t>
      </w:r>
      <w:r w:rsidRPr="00B7460D">
        <w:t xml:space="preserve">nited </w:t>
      </w:r>
      <w:r w:rsidRPr="00522ED8">
        <w:rPr>
          <w:rStyle w:val="StyleUnderline"/>
          <w:highlight w:val="cyan"/>
        </w:rPr>
        <w:t>S</w:t>
      </w:r>
      <w:r w:rsidRPr="00B7460D">
        <w:t xml:space="preserve">tates </w:t>
      </w:r>
      <w:r w:rsidRPr="00522ED8">
        <w:rPr>
          <w:rStyle w:val="StyleUnderline"/>
          <w:highlight w:val="cyan"/>
        </w:rPr>
        <w:t>has a free-trade agreement. That does not include</w:t>
      </w:r>
      <w:r w:rsidRPr="00B7460D">
        <w:rPr>
          <w:rStyle w:val="StyleUnderline"/>
        </w:rPr>
        <w:t xml:space="preserve"> </w:t>
      </w:r>
      <w:r w:rsidRPr="00B7460D">
        <w:t xml:space="preserve">Washington’s allies in </w:t>
      </w:r>
      <w:r w:rsidRPr="00522ED8">
        <w:rPr>
          <w:rStyle w:val="StyleUnderline"/>
          <w:highlight w:val="cyan"/>
        </w:rPr>
        <w:t>Europe.</w:t>
      </w:r>
      <w:r w:rsidRPr="00B7460D">
        <w:rPr>
          <w:rStyle w:val="StyleUnderline"/>
        </w:rPr>
        <w:t xml:space="preserve"> The Energy Department can approve exports to other nations if it determines such sales are in the public interest. The department has approved only six out of 21 applications</w:t>
      </w:r>
      <w:r w:rsidRPr="00B7460D">
        <w:t xml:space="preserve"> for such exports, the first of which should begin next year. </w:t>
      </w:r>
      <w:r w:rsidRPr="00B7460D">
        <w:rPr>
          <w:rStyle w:val="StyleUnderline"/>
        </w:rPr>
        <w:t>The department could speed up its review of</w:t>
      </w:r>
      <w:r w:rsidRPr="00B7460D">
        <w:t xml:space="preserve"> export </w:t>
      </w:r>
      <w:r w:rsidRPr="00B7460D">
        <w:rPr>
          <w:rStyle w:val="StyleUnderline"/>
        </w:rPr>
        <w:t>applications, and Congress could</w:t>
      </w:r>
      <w:r w:rsidRPr="00B7460D">
        <w:t xml:space="preserve"> help by </w:t>
      </w:r>
      <w:r w:rsidRPr="00B7460D">
        <w:rPr>
          <w:rStyle w:val="StyleUnderline"/>
        </w:rPr>
        <w:t>easi</w:t>
      </w:r>
      <w:r w:rsidRPr="00B7460D">
        <w:t xml:space="preserve">ng </w:t>
      </w:r>
      <w:r w:rsidRPr="00B7460D">
        <w:rPr>
          <w:rStyle w:val="StyleUnderline"/>
        </w:rPr>
        <w:t>restrictions on exports</w:t>
      </w:r>
      <w:r w:rsidRPr="00B7460D">
        <w:t xml:space="preserve"> to American allies. But even if the government approved more exports, setting up more facilities to liquefy and ship gas would take years and cost billions of dollars. Moreover, unlike Mr. Putin, American officials will not be able to dictate to energy companies where they sell their gas and at what price. (Energy companies would prefer to sell gas to countries like Japan, China and India because natural gas is more expensive in Asia than in Europe.) And if American companies did flood Europe with gas, Mr. Putin would not stand idly by. Russia could respond to American exports by, for instance, lowering the price of its gas to keep its customers in Europe from switching suppliers, according to Michael Levi, a senior fellow at the Council on Foreign Relations. A</w:t>
      </w:r>
      <w:r w:rsidRPr="00B7460D">
        <w:rPr>
          <w:rStyle w:val="StyleUnderline"/>
        </w:rPr>
        <w:t>merican officials should use natural gas exports as one component of diplomacy</w:t>
      </w:r>
      <w:r w:rsidRPr="00B7460D">
        <w:t xml:space="preserve"> that also includes assisting other nations with conservation and renewable sources of energy like solar and wind. The State Department, under Hillary Rodham Clinton, set up the Bureau of Energy Resources to do just that; it has, for example, helped European nations reduce their dependence on Russian gas by, among other things, buying more gas from Africa. The Obama administration can certainly help allies by making more natural gas available to them, but it should be realistic about what it can achieve.</w:t>
      </w:r>
    </w:p>
    <w:p w14:paraId="0E62FEEF" w14:textId="46942005" w:rsidR="0079287F" w:rsidRDefault="0079287F" w:rsidP="0079287F">
      <w:pPr>
        <w:pStyle w:val="Heading3"/>
      </w:pPr>
      <w:bookmarkStart w:id="0" w:name="_GoBack"/>
      <w:bookmarkEnd w:id="0"/>
      <w:r>
        <w:t>2NC Alt Causes</w:t>
      </w:r>
    </w:p>
    <w:p w14:paraId="43D52076" w14:textId="77777777" w:rsidR="0079287F" w:rsidRDefault="0079287F" w:rsidP="0079287F">
      <w:pPr>
        <w:pStyle w:val="Heading4"/>
      </w:pPr>
      <w:r>
        <w:t xml:space="preserve">Plan can’t solve, no LNG terminals in Ukraine, US LNG will go to Asia first, and only a risk the squo does- Africa and Mediterranean solve European dependence and Russia has no incentive to stop gas flow </w:t>
      </w:r>
    </w:p>
    <w:p w14:paraId="624B15F9" w14:textId="77777777" w:rsidR="0079287F" w:rsidRPr="00A51BC5" w:rsidRDefault="0079287F" w:rsidP="0079287F">
      <w:r w:rsidRPr="005F3B28">
        <w:rPr>
          <w:rStyle w:val="Style13ptBold"/>
        </w:rPr>
        <w:t>Rampton, 3/7</w:t>
      </w:r>
      <w:r>
        <w:t xml:space="preserve">/14 – (Roberta, “UPDATE 2- White House plays down speedy role for U.S. natural gas in Ukraine”, Reuters, </w:t>
      </w:r>
      <w:hyperlink r:id="rId30" w:history="1">
        <w:r w:rsidRPr="00D3200E">
          <w:rPr>
            <w:rStyle w:val="Hyperlink"/>
          </w:rPr>
          <w:t>http://uk.reuters.com/article/2014/03/07/ukraine-crisis-obama-gas-idUKL1N0M41RF20140307</w:t>
        </w:r>
      </w:hyperlink>
      <w:r>
        <w:t>, 3/7/14)//KC</w:t>
      </w:r>
    </w:p>
    <w:p w14:paraId="7596D9C1" w14:textId="77777777" w:rsidR="0079287F" w:rsidRDefault="0079287F" w:rsidP="0079287F">
      <w:pPr>
        <w:spacing w:after="0"/>
        <w:rPr>
          <w:rStyle w:val="StyleUnderline"/>
        </w:rPr>
      </w:pPr>
      <w:r>
        <w:t xml:space="preserve">NO TERMINALS </w:t>
      </w:r>
      <w:r w:rsidRPr="005F3B28">
        <w:rPr>
          <w:rStyle w:val="Emphasis"/>
          <w:highlight w:val="yellow"/>
        </w:rPr>
        <w:t xml:space="preserve">Ukraine has </w:t>
      </w:r>
      <w:proofErr w:type="gramStart"/>
      <w:r w:rsidRPr="005F3B28">
        <w:rPr>
          <w:rStyle w:val="Emphasis"/>
          <w:highlight w:val="yellow"/>
        </w:rPr>
        <w:t>no</w:t>
      </w:r>
      <w:proofErr w:type="gramEnd"/>
      <w:r w:rsidRPr="005F3B28">
        <w:rPr>
          <w:rStyle w:val="Emphasis"/>
          <w:highlight w:val="yellow"/>
        </w:rPr>
        <w:t xml:space="preserve"> terminals to receive LNG shipments</w:t>
      </w:r>
      <w:r w:rsidRPr="005F3B28">
        <w:rPr>
          <w:rStyle w:val="Emphasis"/>
        </w:rPr>
        <w:t>,</w:t>
      </w:r>
      <w:r>
        <w:t xml:space="preserve"> so even if </w:t>
      </w:r>
      <w:r w:rsidRPr="005F3B28">
        <w:rPr>
          <w:rStyle w:val="StyleUnderline"/>
        </w:rPr>
        <w:t xml:space="preserve">U.S. cargoes were ready soon </w:t>
      </w:r>
      <w:r w:rsidRPr="005F3B28">
        <w:rPr>
          <w:rStyle w:val="StyleUnderline"/>
          <w:highlight w:val="yellow"/>
        </w:rPr>
        <w:t>it is uncertain</w:t>
      </w:r>
      <w:r w:rsidRPr="005F3B28">
        <w:rPr>
          <w:rStyle w:val="StyleUnderline"/>
        </w:rPr>
        <w:t xml:space="preserve"> when the </w:t>
      </w:r>
      <w:r w:rsidRPr="005F3B28">
        <w:rPr>
          <w:rStyle w:val="StyleUnderline"/>
          <w:highlight w:val="yellow"/>
        </w:rPr>
        <w:t>fuel could be delivered</w:t>
      </w:r>
      <w:r w:rsidRPr="005F3B28">
        <w:rPr>
          <w:rStyle w:val="StyleUnderline"/>
        </w:rPr>
        <w:t>.</w:t>
      </w:r>
      <w:r>
        <w:rPr>
          <w:rStyle w:val="StyleUnderline"/>
        </w:rPr>
        <w:t xml:space="preserve"> </w:t>
      </w:r>
    </w:p>
    <w:p w14:paraId="372CBB52" w14:textId="77777777" w:rsidR="0079287F" w:rsidRDefault="0079287F" w:rsidP="0079287F">
      <w:pPr>
        <w:spacing w:after="0"/>
        <w:rPr>
          <w:rStyle w:val="StyleUnderline"/>
        </w:rPr>
      </w:pPr>
      <w:r w:rsidRPr="005F3B28">
        <w:rPr>
          <w:rStyle w:val="StyleUnderline"/>
          <w:highlight w:val="yellow"/>
        </w:rPr>
        <w:t>Washington</w:t>
      </w:r>
      <w:r>
        <w:t xml:space="preserve"> instead </w:t>
      </w:r>
      <w:r w:rsidRPr="005F3B28">
        <w:rPr>
          <w:rStyle w:val="StyleUnderline"/>
          <w:highlight w:val="yellow"/>
        </w:rPr>
        <w:t>is working to reduce Ukraine's dependence</w:t>
      </w:r>
      <w:r w:rsidRPr="005F3B28">
        <w:rPr>
          <w:rStyle w:val="StyleUnderline"/>
        </w:rPr>
        <w:t xml:space="preserve"> on any single source of natural gas.</w:t>
      </w:r>
      <w:r>
        <w:t xml:space="preserve"> </w:t>
      </w:r>
      <w:r w:rsidRPr="005F3B28">
        <w:rPr>
          <w:rStyle w:val="Emphasis"/>
          <w:highlight w:val="yellow"/>
        </w:rPr>
        <w:t>Ukraine and</w:t>
      </w:r>
      <w:r>
        <w:t xml:space="preserve"> Eastern </w:t>
      </w:r>
      <w:r w:rsidRPr="005F3B28">
        <w:rPr>
          <w:rStyle w:val="Emphasis"/>
          <w:highlight w:val="yellow"/>
        </w:rPr>
        <w:t>Europe could get</w:t>
      </w:r>
      <w:r w:rsidRPr="005F3B28">
        <w:rPr>
          <w:rStyle w:val="Emphasis"/>
        </w:rPr>
        <w:t xml:space="preserve"> </w:t>
      </w:r>
      <w:r>
        <w:t xml:space="preserve">more </w:t>
      </w:r>
      <w:r w:rsidRPr="005F3B28">
        <w:rPr>
          <w:rStyle w:val="Emphasis"/>
          <w:highlight w:val="yellow"/>
        </w:rPr>
        <w:t>gas from Northern Africa</w:t>
      </w:r>
      <w:r w:rsidRPr="005F3B28">
        <w:rPr>
          <w:rStyle w:val="Emphasis"/>
        </w:rPr>
        <w:t xml:space="preserve">, </w:t>
      </w:r>
      <w:r w:rsidRPr="005F3B28">
        <w:rPr>
          <w:rStyle w:val="StyleUnderline"/>
        </w:rPr>
        <w:t xml:space="preserve">including Libya and Algeria, </w:t>
      </w:r>
      <w:r w:rsidRPr="005F3B28">
        <w:rPr>
          <w:rStyle w:val="Emphasis"/>
          <w:highlight w:val="yellow"/>
        </w:rPr>
        <w:t>and</w:t>
      </w:r>
      <w:r w:rsidRPr="005F3B28">
        <w:rPr>
          <w:rStyle w:val="Emphasis"/>
        </w:rPr>
        <w:t xml:space="preserve"> from </w:t>
      </w:r>
      <w:r w:rsidRPr="005F3B28">
        <w:rPr>
          <w:rStyle w:val="Emphasis"/>
          <w:highlight w:val="yellow"/>
        </w:rPr>
        <w:t>East Africa or the Mediterranean</w:t>
      </w:r>
      <w:r w:rsidRPr="005F3B28">
        <w:rPr>
          <w:rStyle w:val="Emphasis"/>
        </w:rPr>
        <w:t xml:space="preserve"> in the next couple of years</w:t>
      </w:r>
      <w:r w:rsidRPr="005F3B28">
        <w:rPr>
          <w:rStyle w:val="StyleUnderline"/>
        </w:rPr>
        <w:t>.</w:t>
      </w:r>
    </w:p>
    <w:p w14:paraId="4A1B1C85" w14:textId="77777777" w:rsidR="0079287F" w:rsidRDefault="0079287F" w:rsidP="0079287F">
      <w:pPr>
        <w:spacing w:after="0"/>
        <w:rPr>
          <w:rStyle w:val="StyleUnderline"/>
        </w:rPr>
      </w:pPr>
      <w:r>
        <w:t xml:space="preserve"> </w:t>
      </w:r>
      <w:r w:rsidRPr="005F3B28">
        <w:rPr>
          <w:rStyle w:val="StyleUnderline"/>
          <w:highlight w:val="yellow"/>
        </w:rPr>
        <w:t>Washington is</w:t>
      </w:r>
      <w:r>
        <w:t xml:space="preserve"> also </w:t>
      </w:r>
      <w:r w:rsidRPr="005F3B28">
        <w:rPr>
          <w:rStyle w:val="StyleUnderline"/>
          <w:highlight w:val="yellow"/>
        </w:rPr>
        <w:t>hoping Croatia will build an LNG receiving terminal, which could help Hungary, Slovenia and</w:t>
      </w:r>
      <w:r>
        <w:t xml:space="preserve"> perhaps </w:t>
      </w:r>
      <w:r w:rsidRPr="005F3B28">
        <w:rPr>
          <w:rStyle w:val="StyleUnderline"/>
          <w:highlight w:val="yellow"/>
        </w:rPr>
        <w:t>Ukraine</w:t>
      </w:r>
      <w:r w:rsidRPr="005F3B28">
        <w:rPr>
          <w:rStyle w:val="StyleUnderline"/>
        </w:rPr>
        <w:t>.</w:t>
      </w:r>
      <w:r>
        <w:rPr>
          <w:rStyle w:val="StyleUnderline"/>
        </w:rPr>
        <w:t xml:space="preserve"> </w:t>
      </w:r>
    </w:p>
    <w:p w14:paraId="0D21EB18" w14:textId="77777777" w:rsidR="0079287F" w:rsidRDefault="0079287F" w:rsidP="0079287F">
      <w:pPr>
        <w:spacing w:after="0"/>
        <w:rPr>
          <w:rStyle w:val="StyleUnderline"/>
        </w:rPr>
      </w:pPr>
      <w:r w:rsidRPr="005F3B28">
        <w:rPr>
          <w:rStyle w:val="StyleUnderline"/>
        </w:rPr>
        <w:t xml:space="preserve">Once </w:t>
      </w:r>
      <w:r w:rsidRPr="005F3B28">
        <w:rPr>
          <w:rStyle w:val="StyleUnderline"/>
          <w:highlight w:val="yellow"/>
        </w:rPr>
        <w:t>U.S. LNG exports</w:t>
      </w:r>
      <w:r w:rsidRPr="005F3B28">
        <w:rPr>
          <w:rStyle w:val="StyleUnderline"/>
        </w:rPr>
        <w:t xml:space="preserve"> start they</w:t>
      </w:r>
      <w:r>
        <w:t xml:space="preserve"> likely </w:t>
      </w:r>
      <w:r w:rsidRPr="005F3B28">
        <w:rPr>
          <w:rStyle w:val="StyleUnderline"/>
          <w:highlight w:val="yellow"/>
        </w:rPr>
        <w:t>will</w:t>
      </w:r>
      <w:r w:rsidRPr="005F3B28">
        <w:rPr>
          <w:rStyle w:val="StyleUnderline"/>
        </w:rPr>
        <w:t xml:space="preserve"> first </w:t>
      </w:r>
      <w:r w:rsidRPr="005F3B28">
        <w:rPr>
          <w:rStyle w:val="StyleUnderline"/>
          <w:highlight w:val="yellow"/>
        </w:rPr>
        <w:t>head to Japan, India and</w:t>
      </w:r>
      <w:r w:rsidRPr="005F3B28">
        <w:rPr>
          <w:rStyle w:val="StyleUnderline"/>
        </w:rPr>
        <w:t xml:space="preserve"> other </w:t>
      </w:r>
      <w:r w:rsidRPr="005F3B28">
        <w:rPr>
          <w:rStyle w:val="StyleUnderline"/>
          <w:highlight w:val="yellow"/>
        </w:rPr>
        <w:t>Asian countries that</w:t>
      </w:r>
      <w:r>
        <w:t xml:space="preserve"> have little access to gas sent via pipeline and </w:t>
      </w:r>
      <w:r w:rsidRPr="005F3B28">
        <w:rPr>
          <w:rStyle w:val="StyleUnderline"/>
          <w:highlight w:val="yellow"/>
        </w:rPr>
        <w:t>are willing to pay more</w:t>
      </w:r>
      <w:r w:rsidRPr="005F3B28">
        <w:rPr>
          <w:rStyle w:val="StyleUnderline"/>
        </w:rPr>
        <w:t xml:space="preserve"> for the fuel </w:t>
      </w:r>
      <w:r w:rsidRPr="005F3B28">
        <w:rPr>
          <w:rStyle w:val="StyleUnderline"/>
          <w:highlight w:val="yellow"/>
        </w:rPr>
        <w:t>than Europe</w:t>
      </w:r>
      <w:r w:rsidRPr="005F3B28">
        <w:rPr>
          <w:rStyle w:val="StyleUnderline"/>
        </w:rPr>
        <w:t xml:space="preserve"> does.</w:t>
      </w:r>
      <w:r>
        <w:rPr>
          <w:rStyle w:val="StyleUnderline"/>
        </w:rPr>
        <w:t xml:space="preserve"> </w:t>
      </w:r>
    </w:p>
    <w:p w14:paraId="6944A3D9" w14:textId="77777777" w:rsidR="0079287F" w:rsidRDefault="0079287F" w:rsidP="0079287F">
      <w:pPr>
        <w:spacing w:after="0"/>
      </w:pPr>
      <w:r>
        <w:t xml:space="preserve">As more U.S. projects are approved and investors spend billions of dollars to build them, U.S. LNG could play a bigger role after 2017 in reducing global prices for the commodity, analysts said. Earnest noted </w:t>
      </w:r>
      <w:r w:rsidRPr="005F3B28">
        <w:rPr>
          <w:rStyle w:val="StyleUnderline"/>
        </w:rPr>
        <w:t xml:space="preserve">that </w:t>
      </w:r>
      <w:r w:rsidRPr="005F3B28">
        <w:rPr>
          <w:rStyle w:val="StyleUnderline"/>
          <w:highlight w:val="yellow"/>
        </w:rPr>
        <w:t>Russia prides itself on being a reliable supplier of natural gas</w:t>
      </w:r>
      <w:r>
        <w:t xml:space="preserve"> to other countries.</w:t>
      </w:r>
    </w:p>
    <w:p w14:paraId="094EBB83" w14:textId="77777777" w:rsidR="0079287F" w:rsidRDefault="0079287F" w:rsidP="0079287F">
      <w:pPr>
        <w:spacing w:after="0"/>
      </w:pPr>
      <w:r>
        <w:t xml:space="preserve"> </w:t>
      </w:r>
      <w:r w:rsidRPr="005F3B28">
        <w:rPr>
          <w:rStyle w:val="StyleUnderline"/>
          <w:highlight w:val="yellow"/>
        </w:rPr>
        <w:t>That reputation would be jeopardized if it turned off the taps</w:t>
      </w:r>
      <w:r w:rsidRPr="005F3B28">
        <w:rPr>
          <w:highlight w:val="yellow"/>
        </w:rPr>
        <w:t xml:space="preserve"> </w:t>
      </w:r>
      <w:r w:rsidRPr="005F3B28">
        <w:t>during</w:t>
      </w:r>
      <w:r>
        <w:t xml:space="preserve"> the Ukraine crisis. "</w:t>
      </w:r>
      <w:r w:rsidRPr="005F3B28">
        <w:rPr>
          <w:rStyle w:val="StyleUnderline"/>
          <w:highlight w:val="yellow"/>
        </w:rPr>
        <w:t>Russia</w:t>
      </w:r>
      <w:r w:rsidRPr="005F3B28">
        <w:rPr>
          <w:rStyle w:val="StyleUnderline"/>
        </w:rPr>
        <w:t xml:space="preserve"> </w:t>
      </w:r>
      <w:r>
        <w:t xml:space="preserve">currently </w:t>
      </w:r>
      <w:r w:rsidRPr="005F3B28">
        <w:rPr>
          <w:rStyle w:val="StyleUnderline"/>
          <w:highlight w:val="yellow"/>
        </w:rPr>
        <w:t>yields</w:t>
      </w:r>
      <w:r>
        <w:t xml:space="preserve"> about </w:t>
      </w:r>
      <w:r w:rsidRPr="005F3B28">
        <w:rPr>
          <w:rStyle w:val="StyleUnderline"/>
          <w:highlight w:val="yellow"/>
        </w:rPr>
        <w:t>$50 billion a year in revenue from exporting natural gas</w:t>
      </w:r>
      <w:r>
        <w:t xml:space="preserve">, so </w:t>
      </w:r>
      <w:r w:rsidRPr="005F3B28">
        <w:rPr>
          <w:rStyle w:val="StyleUnderline"/>
          <w:highlight w:val="yellow"/>
        </w:rPr>
        <w:t>ending that</w:t>
      </w:r>
      <w:r w:rsidRPr="005F3B28">
        <w:rPr>
          <w:rStyle w:val="StyleUnderline"/>
        </w:rPr>
        <w:t xml:space="preserve"> kind of </w:t>
      </w:r>
      <w:r w:rsidRPr="005F3B28">
        <w:rPr>
          <w:rStyle w:val="StyleUnderline"/>
          <w:highlight w:val="yellow"/>
        </w:rPr>
        <w:t>relationship with Europe would have significant financial consequences for Russia</w:t>
      </w:r>
      <w:r w:rsidRPr="005F3B28">
        <w:rPr>
          <w:rStyle w:val="StyleUnderline"/>
        </w:rPr>
        <w:t xml:space="preserve"> as well,"</w:t>
      </w:r>
      <w:r>
        <w:t xml:space="preserve"> he said.</w:t>
      </w:r>
    </w:p>
    <w:p w14:paraId="2C7C57D9" w14:textId="77777777" w:rsidR="0079287F" w:rsidRPr="00470F98" w:rsidRDefault="0079287F" w:rsidP="0079287F">
      <w:pPr>
        <w:pStyle w:val="Heading4"/>
        <w:rPr>
          <w:rStyle w:val="Style13ptBold"/>
          <w:b/>
        </w:rPr>
      </w:pPr>
      <w:r>
        <w:rPr>
          <w:rStyle w:val="Style13ptBold"/>
          <w:b/>
        </w:rPr>
        <w:t xml:space="preserve">No short term solvency- Europe doesn’t have terminals and they’ll still buy from Russia, Norway, Algeria, Netherlands, and UK </w:t>
      </w:r>
    </w:p>
    <w:p w14:paraId="3942EFB5" w14:textId="77777777" w:rsidR="0079287F" w:rsidRDefault="0079287F" w:rsidP="0079287F">
      <w:r w:rsidRPr="00470F98">
        <w:rPr>
          <w:rStyle w:val="Style13ptBold"/>
        </w:rPr>
        <w:t>Cockerham and Hall, 3/18</w:t>
      </w:r>
      <w:r>
        <w:t xml:space="preserve">/14 – Sean Cockerman is an energy reporter for the McClatchy Newspaper, Kevin G. Hall is the chief economics correspondent for McClatchy Newspapers, president of the Society of American Business Editors and Writers, </w:t>
      </w:r>
      <w:r>
        <w:rPr>
          <w:lang w:val="en"/>
        </w:rPr>
        <w:t>2010 Pulitzer Prize finalist for a team series on root causes of financial crisis, and 2011 winner of the Weidenbaum Center Award for Evidence-Based Journalism</w:t>
      </w:r>
      <w:r>
        <w:t xml:space="preserve"> (Sean and Kevin G., “U.S. natural gas to Europe? Not so fast…” McClatchy Newspaper, http://www.mcclatchydc.com/2014/03/18/221633/us-natural-gas-to-europe-not-so.html)//KC</w:t>
      </w:r>
    </w:p>
    <w:p w14:paraId="7B86EA67" w14:textId="77777777" w:rsidR="00C5233B" w:rsidRPr="005F3B28" w:rsidRDefault="00C5233B" w:rsidP="00C5233B">
      <w:pPr>
        <w:spacing w:after="0"/>
        <w:rPr>
          <w:rStyle w:val="StyleUnderline"/>
        </w:rPr>
      </w:pPr>
      <w:r w:rsidRPr="005F3B28">
        <w:t xml:space="preserve">WASHINGTON — </w:t>
      </w:r>
      <w:r w:rsidRPr="00522ED8">
        <w:rPr>
          <w:rStyle w:val="StyleUnderline"/>
          <w:highlight w:val="cyan"/>
        </w:rPr>
        <w:t>European nations are begging the</w:t>
      </w:r>
      <w:r w:rsidRPr="005F3B28">
        <w:rPr>
          <w:rStyle w:val="StyleUnderline"/>
        </w:rPr>
        <w:t xml:space="preserve"> </w:t>
      </w:r>
      <w:r w:rsidRPr="00522ED8">
        <w:rPr>
          <w:rStyle w:val="StyleUnderline"/>
          <w:highlight w:val="cyan"/>
        </w:rPr>
        <w:t>U</w:t>
      </w:r>
      <w:r w:rsidRPr="005F3B28">
        <w:rPr>
          <w:rStyle w:val="StyleUnderline"/>
        </w:rPr>
        <w:t xml:space="preserve">nited </w:t>
      </w:r>
      <w:r w:rsidRPr="00522ED8">
        <w:rPr>
          <w:rStyle w:val="StyleUnderline"/>
          <w:highlight w:val="cyan"/>
        </w:rPr>
        <w:t>S</w:t>
      </w:r>
      <w:r w:rsidRPr="00BC3D6F">
        <w:rPr>
          <w:rStyle w:val="StyleUnderline"/>
        </w:rPr>
        <w:t>t</w:t>
      </w:r>
      <w:r w:rsidRPr="005F3B28">
        <w:rPr>
          <w:rStyle w:val="StyleUnderline"/>
        </w:rPr>
        <w:t xml:space="preserve">ates </w:t>
      </w:r>
      <w:r w:rsidRPr="00522ED8">
        <w:rPr>
          <w:rStyle w:val="StyleUnderline"/>
          <w:highlight w:val="cyan"/>
        </w:rPr>
        <w:t>to send them natural gas</w:t>
      </w:r>
      <w:r w:rsidRPr="005F3B28">
        <w:t xml:space="preserve"> to blunt dependence on Russia, </w:t>
      </w:r>
      <w:r w:rsidRPr="00522ED8">
        <w:rPr>
          <w:rStyle w:val="StyleUnderline"/>
          <w:highlight w:val="cyan"/>
        </w:rPr>
        <w:t>but a lack of infrastructure and market realities are calling into question America’s ability</w:t>
      </w:r>
      <w:r w:rsidRPr="005F3B28">
        <w:rPr>
          <w:rStyle w:val="StyleUnderline"/>
        </w:rPr>
        <w:t xml:space="preserve"> to flex its new muscles as the world’s leading energy power.</w:t>
      </w:r>
      <w:r>
        <w:rPr>
          <w:rStyle w:val="StyleUnderline"/>
        </w:rPr>
        <w:t xml:space="preserve"> </w:t>
      </w:r>
      <w:r w:rsidRPr="005F3B28">
        <w:t xml:space="preserve">The crisis in Ukraine is deepening European alarm over reliance on Russian energy, a weapon that Russian President Vladimir Putin uses to wield economic and political power. Western nations have begun imposing minor sanctions on Russia but aren’t hitting Putin where it really hurts, the energy trade, because Europe relies on Russia for some 30 percent of its natural gas and needs the energy. </w:t>
      </w:r>
      <w:r w:rsidRPr="005F3B28">
        <w:rPr>
          <w:rStyle w:val="StyleUnderline"/>
        </w:rPr>
        <w:t>Some congressional Republicans claim the key to countering Putin lies beneath Americans’ feet</w:t>
      </w:r>
      <w:r w:rsidRPr="005F3B28">
        <w:t xml:space="preserve">. The United States is in the midst of an oil and gas boom fueled by “fracking” _ a mining process called hydraulic fracturing _ and has overtaken Russia as the world’s top natural gas producer. But little of that American natural gas is sent abroad. Rep. Cory Gardner, R-Colo., is pushing a bill to accelerate federal approval of export terminals, saying it would unlock U.S. natural gas supplies “to help free Ukraine and other European nations from Russia’s influence.” House Speaker John Boehner, R-Ohio, argues that Putin is happily exploiting the lack of U.S. natural gas exports in order to finance his geopolitical ambitions. But </w:t>
      </w:r>
      <w:r w:rsidRPr="005F3B28">
        <w:rPr>
          <w:rStyle w:val="StyleUnderline"/>
        </w:rPr>
        <w:t xml:space="preserve">while calls </w:t>
      </w:r>
      <w:r w:rsidRPr="005F3B28">
        <w:t xml:space="preserve">for such a Berlin-airlift-style approach </w:t>
      </w:r>
      <w:r w:rsidRPr="005F3B28">
        <w:rPr>
          <w:rStyle w:val="StyleUnderline"/>
        </w:rPr>
        <w:t>to rush American natural gas to Europe and liberate it from the Russians makes for a good political sound bite, such a move isn’t practical and vastly oversimplifies the issue</w:t>
      </w:r>
      <w:r w:rsidRPr="005F3B28">
        <w:rPr>
          <w:rStyle w:val="Emphasis"/>
        </w:rPr>
        <w:t xml:space="preserve">. </w:t>
      </w:r>
      <w:r w:rsidRPr="00522ED8">
        <w:rPr>
          <w:rStyle w:val="Emphasis"/>
          <w:highlight w:val="cyan"/>
        </w:rPr>
        <w:t>It</w:t>
      </w:r>
      <w:r w:rsidRPr="00522ED8">
        <w:rPr>
          <w:rStyle w:val="StyleUnderline"/>
          <w:highlight w:val="cyan"/>
        </w:rPr>
        <w:t xml:space="preserve"> </w:t>
      </w:r>
      <w:r w:rsidRPr="00522ED8">
        <w:rPr>
          <w:rStyle w:val="Emphasis"/>
          <w:highlight w:val="cyan"/>
        </w:rPr>
        <w:t>would take years to build the necessary facilities on both sides</w:t>
      </w:r>
      <w:r w:rsidRPr="005F3B28">
        <w:rPr>
          <w:rStyle w:val="StyleUnderline"/>
        </w:rPr>
        <w:t xml:space="preserve"> of the Atlantic for shipping and receiving the liquefied natural gas</w:t>
      </w:r>
      <w:r w:rsidRPr="005F3B28">
        <w:t xml:space="preserve">. </w:t>
      </w:r>
      <w:r w:rsidRPr="00522ED8">
        <w:rPr>
          <w:rStyle w:val="Emphasis"/>
          <w:highlight w:val="cyan"/>
        </w:rPr>
        <w:t>The countries most reliant on Russian energy</w:t>
      </w:r>
      <w:r w:rsidRPr="00522ED8">
        <w:rPr>
          <w:rStyle w:val="StyleUnderline"/>
          <w:highlight w:val="cyan"/>
        </w:rPr>
        <w:t>,</w:t>
      </w:r>
      <w:r w:rsidRPr="005F3B28">
        <w:rPr>
          <w:rStyle w:val="StyleUnderline"/>
        </w:rPr>
        <w:t xml:space="preserve"> i</w:t>
      </w:r>
      <w:r w:rsidRPr="005F3B28">
        <w:t xml:space="preserve">ncluding Ukraine, </w:t>
      </w:r>
      <w:r w:rsidRPr="005F3B28">
        <w:rPr>
          <w:rStyle w:val="Emphasis"/>
        </w:rPr>
        <w:t>h</w:t>
      </w:r>
      <w:r w:rsidRPr="00522ED8">
        <w:rPr>
          <w:rStyle w:val="Emphasis"/>
          <w:highlight w:val="cyan"/>
        </w:rPr>
        <w:t>ave no terminals for receiving LNG tankers</w:t>
      </w:r>
      <w:r w:rsidRPr="00522ED8">
        <w:rPr>
          <w:rStyle w:val="StyleUnderline"/>
          <w:highlight w:val="cyan"/>
        </w:rPr>
        <w:t>. They get their natural gas from pipelines</w:t>
      </w:r>
      <w:r w:rsidRPr="00522ED8">
        <w:rPr>
          <w:highlight w:val="cyan"/>
        </w:rPr>
        <w:t>. “</w:t>
      </w:r>
      <w:r w:rsidRPr="00522ED8">
        <w:rPr>
          <w:rStyle w:val="Emphasis"/>
          <w:highlight w:val="cyan"/>
        </w:rPr>
        <w:t>The potential in the short term is nothing,”</w:t>
      </w:r>
      <w:r w:rsidRPr="005F3B28">
        <w:rPr>
          <w:rStyle w:val="Emphasis"/>
        </w:rPr>
        <w:t xml:space="preserve"> said</w:t>
      </w:r>
      <w:r w:rsidRPr="005F3B28">
        <w:t xml:space="preserve"> Edward Chow, </w:t>
      </w:r>
      <w:r w:rsidRPr="005F3B28">
        <w:rPr>
          <w:rStyle w:val="StyleUnderline"/>
        </w:rPr>
        <w:t>an energy and security analyst at the Center for Strategic and International Studies.</w:t>
      </w:r>
      <w:r>
        <w:rPr>
          <w:rStyle w:val="StyleUnderline"/>
        </w:rPr>
        <w:t xml:space="preserve"> </w:t>
      </w:r>
      <w:r w:rsidRPr="005F3B28">
        <w:t xml:space="preserve">There are also the realities of the free market. The U.S. Department of Energy has so far approved six applications for natural gas export terminals, but most of that gas is destined for Asia, where prices are far higher and companies can make more money than selling it in Europe. Longer term, </w:t>
      </w:r>
      <w:r w:rsidRPr="005F3B28">
        <w:rPr>
          <w:rStyle w:val="StyleUnderline"/>
        </w:rPr>
        <w:t xml:space="preserve">it’s </w:t>
      </w:r>
      <w:r w:rsidRPr="00522ED8">
        <w:rPr>
          <w:rStyle w:val="StyleUnderline"/>
          <w:highlight w:val="cyan"/>
        </w:rPr>
        <w:t>not clear how price-competitive U.S. liquefied natural gas would be in Europe after the cost of transport is factored in,</w:t>
      </w:r>
      <w:r w:rsidRPr="005F3B28">
        <w:rPr>
          <w:rStyle w:val="StyleUnderline"/>
        </w:rPr>
        <w:t xml:space="preserve"> said</w:t>
      </w:r>
      <w:r w:rsidRPr="005F3B28">
        <w:t xml:space="preserve"> Tim Boersma, </w:t>
      </w:r>
      <w:r w:rsidRPr="005F3B28">
        <w:rPr>
          <w:rStyle w:val="StyleUnderline"/>
        </w:rPr>
        <w:t>an energy expert at the Brookings Institution in Washington</w:t>
      </w:r>
      <w:r w:rsidRPr="005F3B28">
        <w:t xml:space="preserve">. </w:t>
      </w:r>
      <w:r w:rsidRPr="00522ED8">
        <w:rPr>
          <w:rStyle w:val="StyleUnderline"/>
          <w:highlight w:val="cyan"/>
        </w:rPr>
        <w:t>The American natural gas in Europe would have to compete against supplies from places such as Russia, Norway, Algeria, even the Netherlands and the U</w:t>
      </w:r>
      <w:r w:rsidRPr="005F3B28">
        <w:rPr>
          <w:rStyle w:val="StyleUnderline"/>
        </w:rPr>
        <w:t xml:space="preserve">nited </w:t>
      </w:r>
      <w:r w:rsidRPr="00522ED8">
        <w:rPr>
          <w:rStyle w:val="StyleUnderline"/>
          <w:highlight w:val="cyan"/>
        </w:rPr>
        <w:t>K</w:t>
      </w:r>
      <w:r w:rsidRPr="005F3B28">
        <w:rPr>
          <w:rStyle w:val="StyleUnderline"/>
        </w:rPr>
        <w:t>ingdom.</w:t>
      </w:r>
    </w:p>
    <w:p w14:paraId="517EA6AF" w14:textId="77777777" w:rsidR="0079287F" w:rsidRDefault="0079287F" w:rsidP="0079287F">
      <w:pPr>
        <w:pStyle w:val="Heading4"/>
      </w:pPr>
      <w:r w:rsidRPr="0059294A">
        <w:rPr>
          <w:i/>
        </w:rPr>
        <w:t>Litany</w:t>
      </w:r>
      <w:r>
        <w:t xml:space="preserve"> of alt causes to solvency – lack of LNG infrastructure in U.S. </w:t>
      </w:r>
      <w:r w:rsidRPr="0059294A">
        <w:rPr>
          <w:i/>
        </w:rPr>
        <w:t>AND</w:t>
      </w:r>
      <w:r>
        <w:t xml:space="preserve"> Europe, U.S gas </w:t>
      </w:r>
      <w:r w:rsidRPr="0059294A">
        <w:rPr>
          <w:i/>
        </w:rPr>
        <w:t>isn’t cheap enough</w:t>
      </w:r>
      <w:r>
        <w:t xml:space="preserve"> to displace Russia and will go to </w:t>
      </w:r>
      <w:r w:rsidRPr="0059294A">
        <w:rPr>
          <w:i/>
        </w:rPr>
        <w:t>Asia</w:t>
      </w:r>
      <w:r>
        <w:t xml:space="preserve"> </w:t>
      </w:r>
      <w:proofErr w:type="gramStart"/>
      <w:r>
        <w:t>instead</w:t>
      </w:r>
      <w:proofErr w:type="gramEnd"/>
      <w:r>
        <w:t xml:space="preserve">  </w:t>
      </w:r>
    </w:p>
    <w:p w14:paraId="02CD5581" w14:textId="77777777" w:rsidR="0079287F" w:rsidRDefault="0079287F" w:rsidP="0079287F">
      <w:r w:rsidRPr="0059294A">
        <w:rPr>
          <w:rStyle w:val="Style13ptBold"/>
        </w:rPr>
        <w:t>Mufson, 3/25</w:t>
      </w:r>
      <w:r>
        <w:t>/14 – chief energy and financial news writer for the Washington Post (Steven, “Can U.S. natural gas rescue Ukraine from Russia?</w:t>
      </w:r>
      <w:proofErr w:type="gramStart"/>
      <w:r>
        <w:t>”,</w:t>
      </w:r>
      <w:proofErr w:type="gramEnd"/>
      <w:r>
        <w:t xml:space="preserve"> Washington Post, </w:t>
      </w:r>
      <w:hyperlink r:id="rId31" w:history="1">
        <w:r w:rsidRPr="00D3200E">
          <w:rPr>
            <w:rStyle w:val="Hyperlink"/>
          </w:rPr>
          <w:t>http://www.washingtonpost.com/blogs/wonkblog/wp/2014/03/25/can-u-s-natural-gas-rescue-ukraine-from-russia/</w:t>
        </w:r>
      </w:hyperlink>
      <w:r>
        <w:t>, 3/25/15)//KC</w:t>
      </w:r>
    </w:p>
    <w:p w14:paraId="40AC8A9C" w14:textId="77777777" w:rsidR="00C5233B" w:rsidRDefault="00C5233B" w:rsidP="00C5233B">
      <w:r w:rsidRPr="00522ED8">
        <w:rPr>
          <w:rStyle w:val="StyleUnderline"/>
          <w:highlight w:val="cyan"/>
        </w:rPr>
        <w:t>Can American natural gas rescue Europe and Ukraine from the clutches of Russia? Not likely</w:t>
      </w:r>
      <w:r w:rsidRPr="0059294A">
        <w:t xml:space="preserve">. </w:t>
      </w:r>
      <w:proofErr w:type="gramStart"/>
      <w:r w:rsidRPr="0059294A">
        <w:t xml:space="preserve">Especially </w:t>
      </w:r>
      <w:r w:rsidRPr="00522ED8">
        <w:rPr>
          <w:rStyle w:val="StyleUnderline"/>
          <w:highlight w:val="cyan"/>
        </w:rPr>
        <w:t>not</w:t>
      </w:r>
      <w:r w:rsidRPr="0059294A">
        <w:rPr>
          <w:rStyle w:val="StyleUnderline"/>
        </w:rPr>
        <w:t xml:space="preserve"> </w:t>
      </w:r>
      <w:r w:rsidRPr="00522ED8">
        <w:rPr>
          <w:rStyle w:val="StyleUnderline"/>
          <w:highlight w:val="cyan"/>
        </w:rPr>
        <w:t>soon</w:t>
      </w:r>
      <w:r w:rsidRPr="0059294A">
        <w:rPr>
          <w:rStyle w:val="StyleUnderline"/>
        </w:rPr>
        <w:t>.</w:t>
      </w:r>
      <w:proofErr w:type="gramEnd"/>
      <w:r>
        <w:rPr>
          <w:rStyle w:val="StyleUnderline"/>
        </w:rPr>
        <w:t xml:space="preserve"> </w:t>
      </w:r>
      <w:r w:rsidRPr="0059294A">
        <w:t xml:space="preserve">But </w:t>
      </w:r>
      <w:r w:rsidRPr="0059294A">
        <w:rPr>
          <w:rStyle w:val="StyleUnderline"/>
        </w:rPr>
        <w:t>many members of Congress are pressing the Obama administration to use energy as a diplomatic weapon</w:t>
      </w:r>
      <w:r w:rsidRPr="0059294A">
        <w:t xml:space="preserve"> and to speed permits for natural gas export terminals to ease Europe’s and Ukraine’s heavy reliance on Russian supplies. </w:t>
      </w:r>
      <w:r w:rsidRPr="00522ED8">
        <w:rPr>
          <w:rStyle w:val="StyleUnderline"/>
          <w:highlight w:val="cyan"/>
        </w:rPr>
        <w:t>It isn’t</w:t>
      </w:r>
      <w:r w:rsidRPr="0059294A">
        <w:rPr>
          <w:rStyle w:val="StyleUnderline"/>
        </w:rPr>
        <w:t xml:space="preserve"> that </w:t>
      </w:r>
      <w:r w:rsidRPr="00522ED8">
        <w:rPr>
          <w:rStyle w:val="StyleUnderline"/>
          <w:highlight w:val="cyan"/>
        </w:rPr>
        <w:t>easy.</w:t>
      </w:r>
      <w:r w:rsidRPr="00522ED8">
        <w:rPr>
          <w:highlight w:val="cyan"/>
        </w:rPr>
        <w:t xml:space="preserve"> </w:t>
      </w:r>
      <w:r w:rsidRPr="00522ED8">
        <w:rPr>
          <w:rStyle w:val="StyleUnderline"/>
          <w:highlight w:val="cyan"/>
        </w:rPr>
        <w:t>The cost of getting U.S. gas supplies to Europe and the lack of infrastructure on both sides</w:t>
      </w:r>
      <w:r w:rsidRPr="0059294A">
        <w:rPr>
          <w:rStyle w:val="StyleUnderline"/>
        </w:rPr>
        <w:t xml:space="preserve"> </w:t>
      </w:r>
      <w:r w:rsidRPr="0059294A">
        <w:t xml:space="preserve">of the Atlantic </w:t>
      </w:r>
      <w:r w:rsidRPr="00522ED8">
        <w:rPr>
          <w:rStyle w:val="StyleUnderline"/>
          <w:highlight w:val="cyan"/>
        </w:rPr>
        <w:t>are</w:t>
      </w:r>
      <w:r w:rsidRPr="0059294A">
        <w:rPr>
          <w:rStyle w:val="StyleUnderline"/>
        </w:rPr>
        <w:t xml:space="preserve"> major </w:t>
      </w:r>
      <w:r w:rsidRPr="00522ED8">
        <w:rPr>
          <w:rStyle w:val="StyleUnderline"/>
          <w:highlight w:val="cyan"/>
        </w:rPr>
        <w:t>obstacles</w:t>
      </w:r>
      <w:r w:rsidRPr="0059294A">
        <w:t xml:space="preserve">. </w:t>
      </w:r>
      <w:r w:rsidRPr="00522ED8">
        <w:rPr>
          <w:rStyle w:val="StyleUnderline"/>
          <w:highlight w:val="cyan"/>
        </w:rPr>
        <w:t>Plus, Asian customers are offering higher prices</w:t>
      </w:r>
      <w:r w:rsidRPr="0059294A">
        <w:t xml:space="preserve">. Opponents of gas exports (including consumer groups and petrochemical companies) say that some businesses and politicians are using the Ukraine crisis as an excuse to export. Proponents, by contrast, complain that the Energy Department is dragging its feet. Both the Senate Energy and Natural Resources Committee and the House Energy and Commerce Committee have hearings on the issue set for Tuesday. Both committees are playing the Europe card. Lithuanian energy minister Jaroslav Neverovic is testifying in the Senate, and Hungary’s ambassador-at-large for energy security, Anita Orbán, will testify in the House. In her prepared remarks, Orban says: “What Central Eastern Europe and the EU in general needs right now is the additional volume of gas. The most viable option Central Eastern Europeans have today is LNG.” </w:t>
      </w:r>
      <w:r w:rsidRPr="0059294A">
        <w:rPr>
          <w:rStyle w:val="StyleUnderline"/>
        </w:rPr>
        <w:t xml:space="preserve">On Monday, the Energy Department gave conditional approval for an export terminal for the Jordan Cove Energy Project in Coos Bay, Ore. It would be the seventh permit granted by the department, </w:t>
      </w:r>
      <w:r w:rsidRPr="0059294A">
        <w:t xml:space="preserve">which is required to review sales to countries that do not have free-trade agreements with the United States to make sure they are in the national interest. All seven have been granted since an economic impact study was completed at the end of 2012. </w:t>
      </w:r>
      <w:r w:rsidRPr="00522ED8">
        <w:rPr>
          <w:rStyle w:val="StyleUnderline"/>
          <w:highlight w:val="cyan"/>
        </w:rPr>
        <w:t>The House hearing Tuesday relates to HR6, a bill that would grant permits to all 23 remaining proposed LNG export facilities “without delay or modification.”</w:t>
      </w:r>
      <w:r>
        <w:rPr>
          <w:rStyle w:val="StyleUnderline"/>
        </w:rPr>
        <w:t xml:space="preserve"> </w:t>
      </w:r>
      <w:r w:rsidRPr="0059294A">
        <w:t xml:space="preserve">In the Senate, Energy and Natural Resources Committee Chairman Mary Landrieu (D-La.) is one of the lawmakers leading for more natural gas exports. Landrieu’s state has many of the biggest petrochemical users of natural gas, with many jobs at stake, but Louisiana is also a major producer of natural gas both from conventional wells and from new shale resources, most notably from the Haynesville formation. Dow Chemical, among the most outspoken companies opposed to large-scale exports, complained Tuesday that Landrieu had drawn up a witness list in “a one-sided and unfair fashion” that “unfairly skews the legitimate debate on this issue.” Here are a few things to keep in mind as President Obama meets this week with European leaders -- with energy and Russia high on the agenda -- and as lawmakers and the oil and gas industry beat the drums for more exports. </w:t>
      </w:r>
      <w:r w:rsidRPr="0059294A">
        <w:rPr>
          <w:rStyle w:val="StyleUnderline"/>
        </w:rPr>
        <w:t>U.S. natural gas is cheap, but is it cheap enough to displace Russian gas?</w:t>
      </w:r>
      <w:r>
        <w:rPr>
          <w:rStyle w:val="StyleUnderline"/>
        </w:rPr>
        <w:t xml:space="preserve"> </w:t>
      </w:r>
      <w:r w:rsidRPr="0059294A">
        <w:t xml:space="preserve">It costs about $3 per 1,000 cubic feet to liquefy natural gas, about $1 to transport it to Europe and $1 or so to turn the liquefied natural gas back into a gas. </w:t>
      </w:r>
      <w:r w:rsidRPr="00522ED8">
        <w:rPr>
          <w:rStyle w:val="StyleUnderline"/>
          <w:highlight w:val="cyan"/>
        </w:rPr>
        <w:t>Current U.S. prices would make U.S. natural gas roughly as expensive as some of the Russian gas</w:t>
      </w:r>
      <w:r w:rsidRPr="0059294A">
        <w:rPr>
          <w:rStyle w:val="StyleUnderline"/>
        </w:rPr>
        <w:t xml:space="preserve"> under recent European purchase contracts</w:t>
      </w:r>
      <w:r w:rsidRPr="0059294A">
        <w:t xml:space="preserve">. </w:t>
      </w:r>
      <w:r w:rsidRPr="00522ED8">
        <w:rPr>
          <w:rStyle w:val="StyleUnderline"/>
          <w:highlight w:val="cyan"/>
        </w:rPr>
        <w:t>For U.S. gas to make economic sense in Europe, it has to stay cheap</w:t>
      </w:r>
      <w:r w:rsidRPr="00522ED8">
        <w:rPr>
          <w:highlight w:val="cyan"/>
        </w:rPr>
        <w:t>.</w:t>
      </w:r>
      <w:r w:rsidRPr="0059294A">
        <w:t xml:space="preserve"> Right now, </w:t>
      </w:r>
      <w:r w:rsidRPr="00522ED8">
        <w:rPr>
          <w:rStyle w:val="StyleUnderline"/>
          <w:highlight w:val="cyan"/>
        </w:rPr>
        <w:t>Russia, Algeria and Norway have the flexibility to undercut U.S. supplies</w:t>
      </w:r>
      <w:r w:rsidRPr="0059294A">
        <w:rPr>
          <w:rStyle w:val="StyleUnderline"/>
        </w:rPr>
        <w:t xml:space="preserve"> if they need to.</w:t>
      </w:r>
      <w:r>
        <w:rPr>
          <w:rStyle w:val="StyleUnderline"/>
        </w:rPr>
        <w:t xml:space="preserve"> </w:t>
      </w:r>
      <w:r w:rsidRPr="0059294A">
        <w:rPr>
          <w:rStyle w:val="StyleUnderline"/>
        </w:rPr>
        <w:t>The same story applies to</w:t>
      </w:r>
      <w:r w:rsidRPr="0059294A">
        <w:t xml:space="preserve"> liquefied natural gas, or </w:t>
      </w:r>
      <w:r w:rsidRPr="0059294A">
        <w:rPr>
          <w:rStyle w:val="StyleUnderline"/>
        </w:rPr>
        <w:t>LNG, from other sources</w:t>
      </w:r>
      <w:r w:rsidRPr="0059294A">
        <w:t>. Goldman Sachs estimated in its March 4 energy weekly that U.S. LNG prices would be 35 percent to 40 percent higher than Russian prices if imported by Europe in large quantities. Pr</w:t>
      </w:r>
      <w:r w:rsidRPr="0059294A">
        <w:rPr>
          <w:rStyle w:val="StyleUnderline"/>
        </w:rPr>
        <w:t xml:space="preserve">ices are higher in Asia, which is why large numbers of the LNG export facilities approved </w:t>
      </w:r>
      <w:r w:rsidRPr="0059294A">
        <w:t xml:space="preserve">so far </w:t>
      </w:r>
      <w:r w:rsidRPr="0059294A">
        <w:rPr>
          <w:rStyle w:val="StyleUnderline"/>
        </w:rPr>
        <w:t xml:space="preserve">have </w:t>
      </w:r>
      <w:r w:rsidRPr="0059294A">
        <w:t xml:space="preserve">long-term </w:t>
      </w:r>
      <w:r w:rsidRPr="0059294A">
        <w:rPr>
          <w:rStyle w:val="StyleUnderline"/>
        </w:rPr>
        <w:t xml:space="preserve">contracts with </w:t>
      </w:r>
      <w:r w:rsidRPr="0059294A">
        <w:t xml:space="preserve">customers in Japan. </w:t>
      </w:r>
      <w:r w:rsidRPr="00522ED8">
        <w:rPr>
          <w:rStyle w:val="StyleUnderline"/>
          <w:highlight w:val="cyan"/>
        </w:rPr>
        <w:t>Very little of the LNG exports approved so far will go to Europe</w:t>
      </w:r>
      <w:r w:rsidRPr="0059294A">
        <w:rPr>
          <w:rStyle w:val="StyleUnderline"/>
        </w:rPr>
        <w:t>.</w:t>
      </w:r>
      <w:r w:rsidRPr="0059294A">
        <w:t xml:space="preserve"> </w:t>
      </w:r>
      <w:r w:rsidRPr="00522ED8">
        <w:rPr>
          <w:rStyle w:val="StyleUnderline"/>
          <w:highlight w:val="cyan"/>
        </w:rPr>
        <w:t xml:space="preserve">When could U.S. LNG exports arrive? </w:t>
      </w:r>
      <w:proofErr w:type="gramStart"/>
      <w:r w:rsidRPr="00522ED8">
        <w:rPr>
          <w:rStyle w:val="StyleUnderline"/>
          <w:highlight w:val="cyan"/>
        </w:rPr>
        <w:t>Years from now</w:t>
      </w:r>
      <w:r w:rsidRPr="0059294A">
        <w:rPr>
          <w:rStyle w:val="StyleUnderline"/>
        </w:rPr>
        <w:t>.</w:t>
      </w:r>
      <w:proofErr w:type="gramEnd"/>
      <w:r w:rsidRPr="0059294A">
        <w:t xml:space="preserve"> </w:t>
      </w:r>
      <w:r w:rsidRPr="00522ED8">
        <w:rPr>
          <w:rStyle w:val="StyleUnderline"/>
          <w:highlight w:val="cyan"/>
        </w:rPr>
        <w:t>The earliest gas exports won’t come until late 2015 or 2016, and most won’t get started until 2017 through 2019</w:t>
      </w:r>
      <w:r w:rsidRPr="0059294A">
        <w:t xml:space="preserve">. Hungary’s Orban argues, however, that American LNG plans could “immediately change the business calculus of infrastructure investments and send an extremely important message of strategic reassurance to the region.” </w:t>
      </w:r>
    </w:p>
    <w:p w14:paraId="05B5EACA" w14:textId="382B32E0" w:rsidR="00120925" w:rsidRDefault="00120925" w:rsidP="00120925">
      <w:pPr>
        <w:pStyle w:val="Heading2"/>
      </w:pPr>
      <w:r>
        <w:t>Economy</w:t>
      </w:r>
    </w:p>
    <w:p w14:paraId="5D6C9EF7" w14:textId="199B006C" w:rsidR="00E27C71" w:rsidRDefault="00E27C71" w:rsidP="00E27C71">
      <w:pPr>
        <w:pStyle w:val="Heading3"/>
      </w:pPr>
      <w:proofErr w:type="gramStart"/>
      <w:r>
        <w:t>notes</w:t>
      </w:r>
      <w:proofErr w:type="gramEnd"/>
      <w:r>
        <w:t>:</w:t>
      </w:r>
    </w:p>
    <w:p w14:paraId="471206C8" w14:textId="77777777" w:rsidR="00E27C71" w:rsidRPr="00E27C71" w:rsidRDefault="00E27C71" w:rsidP="00E27C71"/>
    <w:p w14:paraId="2B1B51A8" w14:textId="1142B477" w:rsidR="00E27C71" w:rsidRPr="00E27C71" w:rsidRDefault="00E27C71" w:rsidP="00E27C71">
      <w:r>
        <w:t xml:space="preserve">Get impact defense from another file and put solvency answers on this advantage to bolster the frontline.  The aff must win that shale is unsustainable now to access any of this scenario, so really push them hard on that. </w:t>
      </w:r>
    </w:p>
    <w:p w14:paraId="6C4B7B49" w14:textId="6B0A6DF7" w:rsidR="00120925" w:rsidRPr="00120925" w:rsidRDefault="00120925" w:rsidP="00120925">
      <w:pPr>
        <w:pStyle w:val="Heading3"/>
      </w:pPr>
      <w:r>
        <w:t>1NC – econ frontline</w:t>
      </w:r>
    </w:p>
    <w:p w14:paraId="6BF0D366" w14:textId="77777777" w:rsidR="00755F01" w:rsidRPr="006832DF" w:rsidRDefault="00755F01" w:rsidP="00755F01"/>
    <w:p w14:paraId="56D2C37E" w14:textId="77777777" w:rsidR="00120925" w:rsidRDefault="00120925" w:rsidP="00120925">
      <w:pPr>
        <w:pStyle w:val="Heading4"/>
      </w:pPr>
      <w:r>
        <w:t>Methane drilling can’t solve energy security- extraction too expensive and results too small, and squo solves now, renewables</w:t>
      </w:r>
    </w:p>
    <w:p w14:paraId="6EA29D5D" w14:textId="77777777" w:rsidR="00120925" w:rsidRPr="00280D42" w:rsidRDefault="00120925" w:rsidP="00120925">
      <w:r w:rsidRPr="00633D2E">
        <w:rPr>
          <w:rStyle w:val="Style13ptBold"/>
        </w:rPr>
        <w:t>Nelder, 13</w:t>
      </w:r>
      <w:proofErr w:type="gramStart"/>
      <w:r>
        <w:t>-  Energy</w:t>
      </w:r>
      <w:proofErr w:type="gramEnd"/>
      <w:r>
        <w:t xml:space="preserve"> analyst and consultant been writing on energy and investment for over a decade (Chris,“Are Methane Hydrates Really Going to Change Geopolitics?”, The Atlantic, </w:t>
      </w:r>
      <w:hyperlink r:id="rId32" w:history="1">
        <w:r w:rsidRPr="008235AB">
          <w:rPr>
            <w:rStyle w:val="Hyperlink"/>
          </w:rPr>
          <w:t>http://www.theatlantic.com/technology/archive/2013/05/are-methane-hydrates-really-going-to-change-geopolitics/275275/</w:t>
        </w:r>
      </w:hyperlink>
      <w:r>
        <w:t>, 5/2/13)//KC</w:t>
      </w:r>
    </w:p>
    <w:p w14:paraId="6F7BE02F" w14:textId="77777777" w:rsidR="00120925" w:rsidRDefault="00120925" w:rsidP="00120925">
      <w:r w:rsidRPr="00280D42">
        <w:rPr>
          <w:rStyle w:val="StyleUnderline"/>
        </w:rPr>
        <w:t xml:space="preserve">The </w:t>
      </w:r>
      <w:r w:rsidRPr="00280D42">
        <w:t xml:space="preserve">right </w:t>
      </w:r>
      <w:r w:rsidRPr="00280D42">
        <w:rPr>
          <w:rStyle w:val="StyleUnderline"/>
        </w:rPr>
        <w:t>way to understand</w:t>
      </w:r>
      <w:r w:rsidRPr="00280D42">
        <w:t xml:space="preserve"> the </w:t>
      </w:r>
      <w:r w:rsidRPr="00280D42">
        <w:rPr>
          <w:rStyle w:val="StyleUnderline"/>
        </w:rPr>
        <w:t>potential of</w:t>
      </w:r>
      <w:r w:rsidRPr="00280D42">
        <w:t xml:space="preserve"> unconventional </w:t>
      </w:r>
      <w:r w:rsidRPr="00280D42">
        <w:rPr>
          <w:rStyle w:val="StyleUnderline"/>
        </w:rPr>
        <w:t>fuels like methane hydrates</w:t>
      </w:r>
      <w:r w:rsidRPr="00280D42">
        <w:t xml:space="preserve"> and tight oil i</w:t>
      </w:r>
      <w:r w:rsidRPr="00280D42">
        <w:rPr>
          <w:rStyle w:val="StyleUnderline"/>
        </w:rPr>
        <w:t>s to closely examine their production rates and their prices. If these fuels can be produced at large scales and profitable prices, they very well might influence geopolitics and economics in the ways</w:t>
      </w:r>
      <w:r w:rsidRPr="00280D42">
        <w:t xml:space="preserve"> that Charles C. </w:t>
      </w:r>
      <w:r w:rsidRPr="00280D42">
        <w:rPr>
          <w:rStyle w:val="StyleUnderline"/>
        </w:rPr>
        <w:t>Mann speculates</w:t>
      </w:r>
      <w:r w:rsidRPr="00280D42">
        <w:t xml:space="preserve"> in his recent Atlantic cover story. </w:t>
      </w:r>
      <w:r w:rsidRPr="00280D42">
        <w:rPr>
          <w:rStyle w:val="StyleUnderline"/>
        </w:rPr>
        <w:t>If they cannot</w:t>
      </w:r>
      <w:r w:rsidRPr="00280D42">
        <w:t>, then</w:t>
      </w:r>
      <w:r w:rsidRPr="00280D42">
        <w:rPr>
          <w:rStyle w:val="StyleUnderline"/>
        </w:rPr>
        <w:t xml:space="preserve"> it</w:t>
      </w:r>
      <w:r w:rsidRPr="00280D42">
        <w:t xml:space="preserve"> truly </w:t>
      </w:r>
      <w:r w:rsidRPr="00280D42">
        <w:rPr>
          <w:rStyle w:val="StyleUnderline"/>
        </w:rPr>
        <w:t>doesn't matter how much of those resources</w:t>
      </w:r>
      <w:r w:rsidRPr="00280D42">
        <w:t xml:space="preserve"> may </w:t>
      </w:r>
      <w:r w:rsidRPr="00280D42">
        <w:rPr>
          <w:rStyle w:val="StyleUnderline"/>
        </w:rPr>
        <w:t xml:space="preserve">exist </w:t>
      </w:r>
      <w:r w:rsidRPr="00280D42">
        <w:t xml:space="preserve">underground and in the ocean floor. Unfortunately Mann offers precious little data on price or production rates. If Mann's data on methane hydrates is correct, then </w:t>
      </w:r>
      <w:r w:rsidRPr="00280D42">
        <w:rPr>
          <w:rStyle w:val="StyleUnderline"/>
        </w:rPr>
        <w:t>Japan's experiment</w:t>
      </w:r>
      <w:r w:rsidRPr="00280D42">
        <w:t xml:space="preserve"> so far </w:t>
      </w:r>
      <w:r w:rsidRPr="00280D42">
        <w:rPr>
          <w:rStyle w:val="StyleUnderline"/>
        </w:rPr>
        <w:t>has taken 10 years and $700 million to produce four million cubic feet of gas, which is worth</w:t>
      </w:r>
      <w:r w:rsidRPr="00280D42">
        <w:t xml:space="preserve"> about </w:t>
      </w:r>
      <w:r w:rsidRPr="00280D42">
        <w:rPr>
          <w:rStyle w:val="StyleUnderline"/>
        </w:rPr>
        <w:t>$16,000 at today's U.S. gas prices</w:t>
      </w:r>
      <w:r w:rsidRPr="00280D42">
        <w:t xml:space="preserve">, or about $50,000 at today's prices for imported LNG in Japan. At this point, </w:t>
      </w:r>
      <w:r w:rsidRPr="00280D42">
        <w:rPr>
          <w:rStyle w:val="StyleUnderline"/>
        </w:rPr>
        <w:t>it is an enormously expensive experimental pilot project,</w:t>
      </w:r>
      <w:r w:rsidRPr="00280D42">
        <w:t xml:space="preserve"> and nothing more. </w:t>
      </w:r>
      <w:r w:rsidRPr="00280D42">
        <w:rPr>
          <w:rStyle w:val="StyleUnderline"/>
        </w:rPr>
        <w:t>We do not yet know when it might be able to recover commercial volumes of gas, or at what rate, or at what price.</w:t>
      </w:r>
      <w:r w:rsidRPr="00280D42">
        <w:t xml:space="preserve"> We have no reason to believe that if commercial quantities are recoverable by 2018 as Japan hopes--which seems incredibly optimistic--that the price of that gas will be competitive with imported LNG. At the same time, </w:t>
      </w:r>
      <w:r w:rsidRPr="00280D42">
        <w:rPr>
          <w:rStyle w:val="StyleUnderline"/>
        </w:rPr>
        <w:t>we have numerous forecasts projecting that renewables like wind and solar will be competitive with fossil-fueled grid power in most of the</w:t>
      </w:r>
      <w:r w:rsidRPr="00280D42">
        <w:t xml:space="preserve"> developed </w:t>
      </w:r>
      <w:r w:rsidRPr="00280D42">
        <w:rPr>
          <w:rStyle w:val="StyleUnderline"/>
        </w:rPr>
        <w:t>world by 2020</w:t>
      </w:r>
      <w:r w:rsidRPr="00280D42">
        <w:t xml:space="preserve">, including much of Asia. For example, </w:t>
      </w:r>
      <w:r w:rsidRPr="00280D42">
        <w:rPr>
          <w:rStyle w:val="StyleUnderline"/>
        </w:rPr>
        <w:t>a recent report by Citigroup</w:t>
      </w:r>
      <w:r w:rsidRPr="00280D42">
        <w:t xml:space="preserve">, </w:t>
      </w:r>
      <w:r w:rsidRPr="00280D42">
        <w:rPr>
          <w:rStyle w:val="StyleUnderline"/>
        </w:rPr>
        <w:t>and another by researchers at Stanford University</w:t>
      </w:r>
      <w:r w:rsidRPr="00280D42">
        <w:t xml:space="preserve">, among many others. A </w:t>
      </w:r>
      <w:r w:rsidRPr="00280D42">
        <w:rPr>
          <w:rStyle w:val="StyleUnderline"/>
        </w:rPr>
        <w:t>2011 report by WWF and Ecofys projects that by 2018, solar PV will be the cheapest way to generate power in much of Asia</w:t>
      </w:r>
      <w:r w:rsidRPr="00280D42">
        <w:t xml:space="preserve">. If these forecasts--based on more than a decade of real-world cost data for large-scale solar and wind are correct, then there is no reason to believe that gas from Japan's methane hydrate experiment will be able to compete with renewable grid power, which would constitute the largest market for that gas (unless Japan rapidly deploys natural gas vehicles in the interim, which it currently has no economic reason to do). Mann also offers no data on tight oil production and price, but here are the key facts. In 2012, according to data from the U.S. Energy Information Administration, the </w:t>
      </w:r>
      <w:r w:rsidRPr="00280D42">
        <w:rPr>
          <w:rStyle w:val="StyleUnderline"/>
        </w:rPr>
        <w:t>U.S. consumed about 18.5 million barrels a day</w:t>
      </w:r>
      <w:r w:rsidRPr="00280D42">
        <w:t xml:space="preserve"> (mb/d) </w:t>
      </w:r>
      <w:r w:rsidRPr="00280D42">
        <w:rPr>
          <w:rStyle w:val="StyleUnderline"/>
        </w:rPr>
        <w:t>of liquid fuels</w:t>
      </w:r>
      <w:r w:rsidRPr="00280D42">
        <w:t xml:space="preserve"> and produced about 11 mb/d. Only about 7 mb/d of that 11 was actual crude oil, and about 1 mb/d of that was from tight oil. The non-crude liquids the US produced have less energy content than crude, and some of it cannot be made into vehicular fuel. </w:t>
      </w:r>
      <w:r w:rsidRPr="00280D42">
        <w:rPr>
          <w:rStyle w:val="StyleUnderline"/>
        </w:rPr>
        <w:t>One cannot</w:t>
      </w:r>
      <w:r w:rsidRPr="00280D42">
        <w:t xml:space="preserve"> easily </w:t>
      </w:r>
      <w:r w:rsidRPr="00280D42">
        <w:rPr>
          <w:rStyle w:val="StyleUnderline"/>
        </w:rPr>
        <w:t>make a case for</w:t>
      </w:r>
      <w:r w:rsidRPr="00280D42">
        <w:t xml:space="preserve"> incipient </w:t>
      </w:r>
      <w:r w:rsidRPr="00280D42">
        <w:rPr>
          <w:rStyle w:val="StyleUnderline"/>
        </w:rPr>
        <w:t>U.S. "energy independence</w:t>
      </w:r>
      <w:r w:rsidRPr="00280D42">
        <w:t xml:space="preserve">" on the basis of 1 mb/d of new tight oil production. A host of dubious assumptions and data distortions underlie the recent energy independence forecasts which I will not delve into here, but I have examined and debunked most of the reports that Mann cites, including those from the IEA (here and here), Ed Morse at Citigroup (here and here), and Leonardo Maugeri. </w:t>
      </w:r>
      <w:r w:rsidRPr="00280D42">
        <w:rPr>
          <w:rStyle w:val="StyleUnderline"/>
        </w:rPr>
        <w:t>The</w:t>
      </w:r>
      <w:r w:rsidRPr="00280D42">
        <w:t xml:space="preserve"> progressive </w:t>
      </w:r>
      <w:r w:rsidRPr="00280D42">
        <w:rPr>
          <w:rStyle w:val="StyleUnderline"/>
        </w:rPr>
        <w:t>substitution of expensive unconventional oil for cheap conventional oil is a</w:t>
      </w:r>
      <w:r w:rsidRPr="00280D42">
        <w:t xml:space="preserve"> fundamental</w:t>
      </w:r>
      <w:r w:rsidRPr="00280D42">
        <w:rPr>
          <w:rStyle w:val="StyleUnderline"/>
        </w:rPr>
        <w:t xml:space="preserve"> reason</w:t>
      </w:r>
      <w:r w:rsidRPr="00280D42">
        <w:t xml:space="preserve"> why the global price of </w:t>
      </w:r>
      <w:r w:rsidRPr="00280D42">
        <w:rPr>
          <w:rStyle w:val="StyleUnderline"/>
        </w:rPr>
        <w:t>oil has tripled over the</w:t>
      </w:r>
      <w:r w:rsidRPr="00280D42">
        <w:t xml:space="preserve"> past</w:t>
      </w:r>
      <w:r w:rsidRPr="00280D42">
        <w:rPr>
          <w:rStyle w:val="StyleUnderline"/>
        </w:rPr>
        <w:t xml:space="preserve"> decade, and will</w:t>
      </w:r>
      <w:r w:rsidRPr="00280D42">
        <w:t xml:space="preserve"> continue to </w:t>
      </w:r>
      <w:r w:rsidRPr="00280D42">
        <w:rPr>
          <w:rStyle w:val="StyleUnderline"/>
        </w:rPr>
        <w:t>rise</w:t>
      </w:r>
      <w:r w:rsidRPr="00280D42">
        <w:t xml:space="preserve">. This essential concept--along with the correct definitions of "conventional" and "unconventional"--is lost in Mann's treatment. It's absolutely true that we will never "run out" of oil--there will always be oil resources that are too expensive to produce that will stay in the ground--but since 2004 we have seen the undisputable evidence that affordable oil is slipping away from us, and that the rising price of oil has contributed to the stalling of the global economy. If the world could tolerate $300 a barrel, there might be no reason for concern about future oil supply. But it cannot. As the IEA's executive director recently noted, U.S. oil and gas prices need to go higher (through exports) to "avoid [the] shale boom turning to bust." But prices for refined products like gasoline and diesel are already near the upper limit for American consumers. The recent achievements from combining horizontal drilling with hydraulic fracturing are indeed impressive and have brought much-needed new volumes of liquid fuels to the thirsty U.S., which has long been the world's largest oil importer. (Shale gas is likewise an impressive accomplishment, but the U.S. was still a net gas importer in 2012, according to EIA data.) But these are not new technologies. The first horizontal well was drilled in the 1930s, and hydraulic fracturing was introduced in the 1940s. Both technologies have been thoroughly applied and refined at scale in real-world circumstances for many decades, with substantial federal support for research and development. </w:t>
      </w:r>
      <w:r w:rsidRPr="00280D42">
        <w:rPr>
          <w:rStyle w:val="StyleUnderline"/>
        </w:rPr>
        <w:t>Methane hydrate extraction</w:t>
      </w:r>
      <w:r w:rsidRPr="00280D42">
        <w:t xml:space="preserve">, </w:t>
      </w:r>
      <w:r w:rsidRPr="00280D42">
        <w:rPr>
          <w:rStyle w:val="StyleUnderline"/>
        </w:rPr>
        <w:t>which is still in the early stages of testing and requires techniques</w:t>
      </w:r>
      <w:r w:rsidRPr="00280D42">
        <w:t xml:space="preserve"> that have </w:t>
      </w:r>
      <w:r w:rsidRPr="00280D42">
        <w:rPr>
          <w:rStyle w:val="StyleUnderline"/>
        </w:rPr>
        <w:t>only recently</w:t>
      </w:r>
      <w:r w:rsidRPr="00280D42">
        <w:t xml:space="preserve"> been </w:t>
      </w:r>
      <w:r w:rsidRPr="00280D42">
        <w:rPr>
          <w:rStyle w:val="StyleUnderline"/>
        </w:rPr>
        <w:t>attempted for the first time, is in no way comparable to tight oil and shale gas extraction. Methane hydrates are not "being developed in</w:t>
      </w:r>
      <w:r w:rsidRPr="00280D42">
        <w:t xml:space="preserve"> much </w:t>
      </w:r>
      <w:r w:rsidRPr="00280D42">
        <w:rPr>
          <w:rStyle w:val="StyleUnderline"/>
        </w:rPr>
        <w:t>the same</w:t>
      </w:r>
      <w:r w:rsidRPr="00280D42">
        <w:t xml:space="preserve"> methodical </w:t>
      </w:r>
      <w:r w:rsidRPr="00280D42">
        <w:rPr>
          <w:rStyle w:val="StyleUnderline"/>
        </w:rPr>
        <w:t>way that shale gas was</w:t>
      </w:r>
      <w:r w:rsidRPr="00280D42">
        <w:t xml:space="preserve"> developed before it," and skepticism on methane hydrates isn't comparable to skepticism on shale gas. Skepticism isn't some fungible property of everything; facts about prices and production rates are essential. Perhaps this is the real point of Mann's take on these new technologies: He confesses that he does not want to "miss the boat" on methane hydrates as he did on shale gas. That's a gambler's mentality, not a shrewd investor's. Perhaps that is also why Mann chooses to perceive tight oil and methane hydrates through the lens of the peak oil debate, which occupies much of Mann's 11,000-word exposition on the history of oil and gas production. His he-said, she-said treatment of the subject, attempting to portray it as a simple matter of differing opinions between "Hubbertians" and "McKelveyans," gave far more credence to longtime and ardent peak oil critics like Verleger and Lynch, while characterizing the views of Campbell, Laherrère, and the "anti-fossil-fuel think tank" Post Carbon Institute as "not widely shared." If he had any real familiarity with their work, Mann would know that the latter group recognize the importance of fossil fuels while being deeply concerned about their future. He would also know that many other analysts and petroleum scientists have done serious and highly transparent research on the subject of peak oil, including Jeremy Leggett, a petroleum geologist and former faculty member of the Royal School of Mines in London; Olivier Rech, who was responsible for IEA's petroleum forecasts from 2006 to 2009; dozens of independent analysts, petroleum engineers and economists who publish at The Oil Drum; and petroleum scientists like Kjell Aleklett of Uppsala University, and Chris Skrebowski, a former long-term planner for BP and senior analyst for the Saudi Oil Ministry. Mann's caricature of the "Hubbertians" may make entertaining reading, but it does not refute their data, and while the assurances of people like Verleger and Lynch may be pacifying, they offer more vague assertions and rhetoric than data on production rates. The "Drill, Baby, Drill" report by petroleum geologist J. David Hughes that Mann derides (at shalebubble.org) is the most comprehensive and transparent assessment of U.S. tight oil and shale gas to date, and it offers a starkly different projection of the future of these fuels than their cheerleaders do. </w:t>
      </w:r>
      <w:r w:rsidRPr="00280D42">
        <w:rPr>
          <w:rStyle w:val="StyleUnderline"/>
        </w:rPr>
        <w:t>Resources</w:t>
      </w:r>
      <w:r w:rsidRPr="00280D42">
        <w:t xml:space="preserve"> in the ground </w:t>
      </w:r>
      <w:r w:rsidRPr="00280D42">
        <w:rPr>
          <w:rStyle w:val="StyleUnderline"/>
        </w:rPr>
        <w:t>are one thing, but extraction is another</w:t>
      </w:r>
      <w:r w:rsidRPr="00280D42">
        <w:t xml:space="preserve"> matter entirely. And </w:t>
      </w:r>
      <w:r w:rsidRPr="00280D42">
        <w:rPr>
          <w:rStyle w:val="StyleUnderline"/>
        </w:rPr>
        <w:t>while production of fuels like methane hydrates may be technically possible, that does not mean that they will be affordable, or that their production will be scalable.</w:t>
      </w:r>
      <w:r w:rsidRPr="00280D42">
        <w:t xml:space="preserve"> Natural gas may be a "bridge" fuel, but only if we actually build a renewably powered world at the other end of that bridge. We have ample evidence that </w:t>
      </w:r>
      <w:r w:rsidRPr="00280D42">
        <w:rPr>
          <w:rStyle w:val="StyleUnderline"/>
        </w:rPr>
        <w:t>renewables are on their way to outpricing fossil fuels for grid power within a decade, while the prospects for methane hydrates</w:t>
      </w:r>
      <w:r w:rsidRPr="00280D42">
        <w:t xml:space="preserve"> and tight oil </w:t>
      </w:r>
      <w:r w:rsidRPr="00280D42">
        <w:rPr>
          <w:rStyle w:val="StyleUnderline"/>
        </w:rPr>
        <w:t>remain shrouded in speculation and wishful thinking</w:t>
      </w:r>
      <w:r w:rsidRPr="00280D42">
        <w:t xml:space="preserve">. If there's a boat that Mann is missing, its name is Renewables. </w:t>
      </w:r>
    </w:p>
    <w:p w14:paraId="7E545E63" w14:textId="77777777" w:rsidR="00120925" w:rsidRDefault="00120925" w:rsidP="00120925"/>
    <w:p w14:paraId="270F2607" w14:textId="77777777" w:rsidR="0079287F" w:rsidRDefault="0079287F" w:rsidP="0079287F">
      <w:pPr>
        <w:pStyle w:val="Heading4"/>
      </w:pPr>
      <w:r>
        <w:t>Exports jumpstart economic growth- billions generated for revenue and income</w:t>
      </w:r>
    </w:p>
    <w:p w14:paraId="0B329C2F" w14:textId="77777777" w:rsidR="0079287F" w:rsidRPr="0006186C" w:rsidRDefault="0079287F" w:rsidP="0079287F">
      <w:r w:rsidRPr="007B4471">
        <w:rPr>
          <w:rStyle w:val="Style13ptBold"/>
        </w:rPr>
        <w:t>Loris, 13</w:t>
      </w:r>
      <w:r>
        <w:t xml:space="preserve"> - Herbert and Joyce Morgan Fellow at the Heritage Foundation, senior policy analyst in Roe Institute for Economic Policy Studies, former associate at the Charles G. Koch Charitable Foundation, master’s degree in economics from George Mason University, and bachelor’s degree in economics, finance and political science from Albright College (Nicolas, “U.S. Natural Gas Exports: Lift Restrictions and Empower the States”, The Heritage Foundation, </w:t>
      </w:r>
      <w:hyperlink r:id="rId33" w:history="1">
        <w:r w:rsidRPr="00EF6F2F">
          <w:rPr>
            <w:rStyle w:val="Hyperlink"/>
          </w:rPr>
          <w:t>http://www.heritage.org/research/reports/2013/02/us-natural-gas-exports-lift-restrictions-and-empower-the-states</w:t>
        </w:r>
      </w:hyperlink>
      <w:r>
        <w:t>, 2/11/13)//KC</w:t>
      </w:r>
    </w:p>
    <w:p w14:paraId="2F9E6F0C" w14:textId="77777777" w:rsidR="0079287F" w:rsidRPr="007B4471" w:rsidRDefault="0079287F" w:rsidP="0079287F">
      <w:r w:rsidRPr="007B4471">
        <w:t xml:space="preserve"> </w:t>
      </w:r>
      <w:r w:rsidRPr="00C33550">
        <w:rPr>
          <w:rStyle w:val="StyleUnderline"/>
        </w:rPr>
        <w:t>Exporting natural gas would provide a tremendous benefit for the American economy, as it would expand market opportunities</w:t>
      </w:r>
      <w:r w:rsidRPr="007B4471">
        <w:t xml:space="preserve">. </w:t>
      </w:r>
      <w:r w:rsidRPr="00C33550">
        <w:rPr>
          <w:rStyle w:val="StyleUnderline"/>
        </w:rPr>
        <w:t>Given the disparity in prices between domestic and foreign markets</w:t>
      </w:r>
      <w:r w:rsidRPr="007B4471">
        <w:t xml:space="preserve"> (Europe, Asia, and Latin America, for instance) </w:t>
      </w:r>
      <w:r w:rsidRPr="00C33550">
        <w:rPr>
          <w:rStyle w:val="StyleUnderline"/>
        </w:rPr>
        <w:t>those opportunities should prove to be plentiful even with the costs of transport tankers</w:t>
      </w:r>
      <w:r w:rsidRPr="007B4471">
        <w:t xml:space="preserve"> and liquefaction plants. As part of its statutory requirement to determine the public interest of exporting natural gas to non free trade agreement nations, </w:t>
      </w:r>
      <w:r w:rsidRPr="00C33550">
        <w:rPr>
          <w:rStyle w:val="StyleUnderline"/>
        </w:rPr>
        <w:t>the D</w:t>
      </w:r>
      <w:r w:rsidRPr="007B4471">
        <w:t xml:space="preserve">epartment </w:t>
      </w:r>
      <w:r w:rsidRPr="00C33550">
        <w:rPr>
          <w:rStyle w:val="StyleUnderline"/>
        </w:rPr>
        <w:t>o</w:t>
      </w:r>
      <w:r w:rsidRPr="007B4471">
        <w:t xml:space="preserve">f </w:t>
      </w:r>
      <w:r w:rsidRPr="00C33550">
        <w:rPr>
          <w:rStyle w:val="StyleUnderline"/>
        </w:rPr>
        <w:t>E</w:t>
      </w:r>
      <w:r w:rsidRPr="007B4471">
        <w:t xml:space="preserve">nergy </w:t>
      </w:r>
      <w:r w:rsidRPr="00C33550">
        <w:rPr>
          <w:rStyle w:val="StyleUnderline"/>
        </w:rPr>
        <w:t>recently released its second study on the macroeconomic effects of exporting LNG from America</w:t>
      </w:r>
      <w:r w:rsidRPr="007B4471">
        <w:t xml:space="preserve">. Produced by the economic consulting firm National Economic Research Associates (NERA), </w:t>
      </w:r>
      <w:r w:rsidRPr="00C33550">
        <w:rPr>
          <w:rStyle w:val="StyleUnderline"/>
        </w:rPr>
        <w:t>the study found net economic benefits: an annual average increase in export revenue from $10 billion to $30 billion as well as overall increases in welfare and real household income</w:t>
      </w:r>
      <w:r w:rsidRPr="007B4471">
        <w:t xml:space="preserve"> (up to $47 billion by 2020).[4] </w:t>
      </w:r>
      <w:r w:rsidRPr="00C33550">
        <w:rPr>
          <w:rStyle w:val="StyleUnderline"/>
        </w:rPr>
        <w:t>The Council on Foreign Relations estimates that the U.S. gains from trade would be $4 billion annually</w:t>
      </w:r>
      <w:r w:rsidRPr="007B4471">
        <w:t xml:space="preserve">.[5] Whatever the magnitude, </w:t>
      </w:r>
      <w:r w:rsidRPr="00C33550">
        <w:rPr>
          <w:rStyle w:val="StyleUnderline"/>
        </w:rPr>
        <w:t>the direction of net economic effect is the same: Americans can expect to benefit directly or indirectly from increasing LNG exports.</w:t>
      </w:r>
      <w:r w:rsidRPr="007B4471">
        <w:t xml:space="preserve"> </w:t>
      </w:r>
    </w:p>
    <w:p w14:paraId="6A962503" w14:textId="77777777" w:rsidR="00120925" w:rsidRDefault="00120925" w:rsidP="009514B6">
      <w:pPr>
        <w:pStyle w:val="Heading2"/>
      </w:pPr>
    </w:p>
    <w:p w14:paraId="0DCE1570" w14:textId="77777777" w:rsidR="00244528" w:rsidRDefault="009514B6" w:rsidP="00120925">
      <w:pPr>
        <w:pStyle w:val="Heading1"/>
      </w:pPr>
      <w:r>
        <w:t>Solvency</w:t>
      </w:r>
    </w:p>
    <w:p w14:paraId="0DCE1571" w14:textId="77777777" w:rsidR="009514B6" w:rsidRDefault="009514B6" w:rsidP="009514B6"/>
    <w:p w14:paraId="0DCE1572" w14:textId="77777777" w:rsidR="009514B6" w:rsidRDefault="009514B6" w:rsidP="00250902">
      <w:pPr>
        <w:pStyle w:val="Heading3"/>
      </w:pPr>
      <w:r>
        <w:t xml:space="preserve">1NC – frontline </w:t>
      </w:r>
    </w:p>
    <w:p w14:paraId="0DCE1573" w14:textId="77777777" w:rsidR="009514B6" w:rsidRDefault="009514B6" w:rsidP="009514B6"/>
    <w:p w14:paraId="0DCE1574" w14:textId="77777777" w:rsidR="009514B6" w:rsidRDefault="009514B6" w:rsidP="009514B6">
      <w:pPr>
        <w:pStyle w:val="Heading4"/>
      </w:pPr>
      <w:r>
        <w:t>No solvency:</w:t>
      </w:r>
    </w:p>
    <w:p w14:paraId="0DCE1575" w14:textId="77777777" w:rsidR="009514B6" w:rsidRPr="007875C2" w:rsidRDefault="009514B6" w:rsidP="009514B6"/>
    <w:p w14:paraId="0DCE1576" w14:textId="77777777" w:rsidR="009514B6" w:rsidRDefault="009514B6" w:rsidP="009514B6">
      <w:pPr>
        <w:pStyle w:val="Heading4"/>
      </w:pPr>
      <w:r>
        <w:t xml:space="preserve">1) Can’t commercialize </w:t>
      </w:r>
    </w:p>
    <w:p w14:paraId="0DCE1577" w14:textId="77777777" w:rsidR="009514B6" w:rsidRDefault="009514B6" w:rsidP="009514B6">
      <w:r>
        <w:rPr>
          <w:rStyle w:val="Style13ptBold"/>
        </w:rPr>
        <w:t>Friedemann 4/28</w:t>
      </w:r>
      <w:r w:rsidRPr="00EC6EAD">
        <w:t xml:space="preserve"> </w:t>
      </w:r>
      <w:r>
        <w:t xml:space="preserve">(Alice, author of energyskeptic.com, in this article, she internally cites qualified sources, April 28, 2014, “Why we aren’t mining methane hydrates now. Or </w:t>
      </w:r>
      <w:proofErr w:type="gramStart"/>
      <w:r>
        <w:t>ever.,</w:t>
      </w:r>
      <w:proofErr w:type="gramEnd"/>
      <w:r>
        <w:t>” http://energyskeptic.com/2014/methane-hydrate-not-gonna-happen/ , alp)</w:t>
      </w:r>
    </w:p>
    <w:p w14:paraId="0DCE1578" w14:textId="77777777" w:rsidR="009514B6" w:rsidRPr="007875C2" w:rsidRDefault="009514B6" w:rsidP="009514B6">
      <w:pPr>
        <w:rPr>
          <w:rStyle w:val="StyleUnderline"/>
        </w:rPr>
      </w:pPr>
      <w:r w:rsidRPr="007875C2">
        <w:t>Methane hydrates are methane gas and water that exist where pressures are high or temperatures low enough.</w:t>
      </w:r>
      <w:r>
        <w:t xml:space="preserve"> </w:t>
      </w:r>
      <w:r w:rsidRPr="007875C2">
        <w:rPr>
          <w:rStyle w:val="StyleUnderline"/>
        </w:rPr>
        <w:t>The U</w:t>
      </w:r>
      <w:r w:rsidRPr="007875C2">
        <w:t xml:space="preserve">nited </w:t>
      </w:r>
      <w:r w:rsidRPr="007875C2">
        <w:rPr>
          <w:rStyle w:val="StyleUnderline"/>
        </w:rPr>
        <w:t>S</w:t>
      </w:r>
      <w:r w:rsidRPr="007875C2">
        <w:t xml:space="preserve">tates </w:t>
      </w:r>
      <w:r w:rsidRPr="007875C2">
        <w:rPr>
          <w:rStyle w:val="StyleUnderline"/>
        </w:rPr>
        <w:t>G</w:t>
      </w:r>
      <w:r w:rsidRPr="007875C2">
        <w:t xml:space="preserve">eological </w:t>
      </w:r>
      <w:r w:rsidRPr="007875C2">
        <w:rPr>
          <w:rStyle w:val="StyleUnderline"/>
        </w:rPr>
        <w:t>S</w:t>
      </w:r>
      <w:r w:rsidRPr="007875C2">
        <w:t xml:space="preserve">urvey </w:t>
      </w:r>
      <w:r w:rsidRPr="007875C2">
        <w:rPr>
          <w:rStyle w:val="StyleUnderline"/>
        </w:rPr>
        <w:t>estimates the total energy content of natural gas in methane hydrates is greater than all of the known oil, coal, and gas</w:t>
      </w:r>
      <w:r w:rsidRPr="007875C2">
        <w:t xml:space="preserve"> deposits in the world.</w:t>
      </w:r>
      <w:r>
        <w:t xml:space="preserve"> </w:t>
      </w:r>
      <w:r w:rsidRPr="007875C2">
        <w:t xml:space="preserve">But </w:t>
      </w:r>
      <w:r w:rsidRPr="007875C2">
        <w:rPr>
          <w:rStyle w:val="StyleUnderline"/>
        </w:rPr>
        <w:t>that’s a wild ass guess since we can’t measure this resource</w:t>
      </w:r>
      <w:r w:rsidRPr="007875C2">
        <w:t xml:space="preserve">, for reasons such as </w:t>
      </w:r>
      <w:r w:rsidRPr="007875C2">
        <w:rPr>
          <w:rStyle w:val="StyleUnderline"/>
        </w:rPr>
        <w:t>coring equipment</w:t>
      </w:r>
      <w:r w:rsidRPr="007875C2">
        <w:t xml:space="preserve"> that can’t </w:t>
      </w:r>
      <w:r w:rsidRPr="007875C2">
        <w:rPr>
          <w:rStyle w:val="StyleUnderline"/>
        </w:rPr>
        <w:t>handle the expansion of the gas hydrate as it’s brought to the surface.</w:t>
      </w:r>
      <w:r>
        <w:t xml:space="preserve"> </w:t>
      </w:r>
      <w:r w:rsidRPr="007875C2">
        <w:t>And if you do work around this problem, there’s tremendous variability within the same area (Riedel).</w:t>
      </w:r>
      <w:r>
        <w:t xml:space="preserve"> </w:t>
      </w:r>
      <w:r w:rsidRPr="007875C2">
        <w:rPr>
          <w:rStyle w:val="StyleUnderline"/>
        </w:rPr>
        <w:t>Since less than 1%</w:t>
      </w:r>
      <w:r w:rsidRPr="007875C2">
        <w:t xml:space="preserve"> of </w:t>
      </w:r>
      <w:r w:rsidRPr="007875C2">
        <w:rPr>
          <w:rStyle w:val="StyleUnderline"/>
        </w:rPr>
        <w:t>is potentially extractable, there’s no point in throwing around large numbers and getting the energy illiterate excited. According to petroleum engineer</w:t>
      </w:r>
      <w:r w:rsidRPr="007875C2">
        <w:t xml:space="preserve"> Jean </w:t>
      </w:r>
      <w:r w:rsidRPr="007875C2">
        <w:rPr>
          <w:rStyle w:val="StyleUnderline"/>
        </w:rPr>
        <w:t>Laherrère, no way do methane hydrates dwarf fossil fuels. “Most hydrates are located in the first 600 meters of</w:t>
      </w:r>
      <w:r w:rsidRPr="007875C2">
        <w:t xml:space="preserve"> recent </w:t>
      </w:r>
      <w:r w:rsidRPr="007875C2">
        <w:rPr>
          <w:rStyle w:val="StyleUnderline"/>
        </w:rPr>
        <w:t>oceanic sediments</w:t>
      </w:r>
      <w:r w:rsidRPr="007875C2">
        <w:t xml:space="preserve"> at an average water depth of 500 meters or more, </w:t>
      </w:r>
      <w:r w:rsidRPr="007875C2">
        <w:rPr>
          <w:rStyle w:val="StyleUnderline"/>
        </w:rPr>
        <w:t>which represents just a few million years. Fossil fuel sediments were formed over a billion years and are much thicker — typically over 6,000 meters</w:t>
      </w:r>
      <w:r w:rsidRPr="007875C2">
        <w:t xml:space="preserve"> (Laherrère).</w:t>
      </w:r>
      <w:r>
        <w:t xml:space="preserve"> </w:t>
      </w:r>
      <w:r w:rsidRPr="007875C2">
        <w:t xml:space="preserve">So </w:t>
      </w:r>
      <w:r w:rsidRPr="007875C2">
        <w:rPr>
          <w:rStyle w:val="StyleUnderline"/>
        </w:rPr>
        <w:t>here it is 2014, with no commercially produced</w:t>
      </w:r>
      <w:r w:rsidRPr="007875C2">
        <w:t xml:space="preserve"> gas </w:t>
      </w:r>
      <w:r w:rsidRPr="007875C2">
        <w:rPr>
          <w:rStyle w:val="StyleUnderline"/>
        </w:rPr>
        <w:t>hydrate, despite 30 years of research at hundreds of universities, government agencies, and energy companies in the U</w:t>
      </w:r>
      <w:r w:rsidRPr="007875C2">
        <w:t xml:space="preserve">nited </w:t>
      </w:r>
      <w:r w:rsidRPr="007875C2">
        <w:rPr>
          <w:rStyle w:val="StyleUnderline"/>
        </w:rPr>
        <w:t>S</w:t>
      </w:r>
      <w:r w:rsidRPr="007875C2">
        <w:t xml:space="preserve">tates, Japan, </w:t>
      </w:r>
      <w:r w:rsidRPr="007875C2">
        <w:rPr>
          <w:rStyle w:val="StyleUnderline"/>
        </w:rPr>
        <w:t>Brazil, Canada, Germany, India, Norway, South Korea, China, and Russia. Japan alone has spent about $700 million on methane-hydrate R&amp;D</w:t>
      </w:r>
      <w:r w:rsidRPr="007875C2">
        <w:t xml:space="preserve"> over the past decade (Mann) </w:t>
      </w:r>
      <w:r w:rsidRPr="007875C2">
        <w:rPr>
          <w:rStyle w:val="StyleUnderline"/>
        </w:rPr>
        <w:t>and gotten $16,000 worth of natural gas out of it</w:t>
      </w:r>
      <w:r w:rsidRPr="007875C2">
        <w:t xml:space="preserve"> (Nelder).</w:t>
      </w:r>
      <w:r>
        <w:t xml:space="preserve"> </w:t>
      </w:r>
      <w:r w:rsidRPr="007875C2">
        <w:t xml:space="preserve">I think </w:t>
      </w:r>
      <w:r w:rsidRPr="007875C2">
        <w:rPr>
          <w:rStyle w:val="StyleUnderline"/>
        </w:rPr>
        <w:t>this reflects the likely EROI of methane hydrates — .0000228</w:t>
      </w:r>
      <w:r w:rsidRPr="007875C2">
        <w:t xml:space="preserve"> (16000/700,000,000, and yes, I know money and EROI aren’t the same). But EROI doesn’t capture the insanity as understandably as money does. Basically, </w:t>
      </w:r>
      <w:r w:rsidRPr="007875C2">
        <w:rPr>
          <w:rStyle w:val="StyleUnderline"/>
        </w:rPr>
        <w:t>for every $43,750 you spend, you get $1 back</w:t>
      </w:r>
      <w:r w:rsidRPr="007875C2">
        <w:t xml:space="preserve"> ($700,000,000 / $16,000).</w:t>
      </w:r>
      <w:r>
        <w:t xml:space="preserve"> </w:t>
      </w:r>
      <w:r w:rsidRPr="007875C2">
        <w:t>Of course, it’s all theoretical.</w:t>
      </w:r>
      <w:r>
        <w:t xml:space="preserve"> </w:t>
      </w:r>
      <w:r w:rsidRPr="007875C2">
        <w:t>Maybe you get $500 or $5,000 back.</w:t>
      </w:r>
      <w:r>
        <w:t xml:space="preserve"> </w:t>
      </w:r>
      <w:r w:rsidRPr="007875C2">
        <w:t xml:space="preserve">Who knows? There is no commercial production now or in the foreseeable future. And </w:t>
      </w:r>
      <w:r w:rsidRPr="007875C2">
        <w:rPr>
          <w:rStyle w:val="StyleUnderline"/>
        </w:rPr>
        <w:t>we’ve tried all kinds of thermal techniques to unleash it — hot brine injection, steam injection, cyclic steam, fire flooding, and electromagnetic heating — all of them too inefficient and expensive to scale up to a commercial project (DOE 2009).</w:t>
      </w:r>
    </w:p>
    <w:p w14:paraId="0DCE1579" w14:textId="77777777" w:rsidR="009514B6" w:rsidRDefault="009514B6" w:rsidP="009514B6"/>
    <w:p w14:paraId="0DCE157A" w14:textId="77777777" w:rsidR="009514B6" w:rsidRDefault="009514B6" w:rsidP="009514B6">
      <w:pPr>
        <w:pStyle w:val="Heading4"/>
      </w:pPr>
      <w:r>
        <w:t>2) No infrastructure and gas isn’t concentrated enough</w:t>
      </w:r>
    </w:p>
    <w:p w14:paraId="0DCE157B" w14:textId="77777777" w:rsidR="009514B6" w:rsidRDefault="009514B6" w:rsidP="009514B6">
      <w:r>
        <w:rPr>
          <w:rStyle w:val="Style13ptBold"/>
        </w:rPr>
        <w:t>Friedemann 4/28</w:t>
      </w:r>
      <w:r w:rsidRPr="00EC6EAD">
        <w:t xml:space="preserve"> </w:t>
      </w:r>
      <w:r>
        <w:t xml:space="preserve">(Alice, author of energyskeptic.com, in this article, she internally cites qualified sources, April 28, 2014, “Why we aren’t mining methane hydrates now. Or </w:t>
      </w:r>
      <w:proofErr w:type="gramStart"/>
      <w:r>
        <w:t>ever.,</w:t>
      </w:r>
      <w:proofErr w:type="gramEnd"/>
      <w:r>
        <w:t>” http://energyskeptic.com/2014/methane-hydrate-not-gonna-happen/ , alp)</w:t>
      </w:r>
    </w:p>
    <w:p w14:paraId="0DCE157C" w14:textId="77777777" w:rsidR="009514B6" w:rsidRDefault="009514B6" w:rsidP="009514B6">
      <w:r>
        <w:t xml:space="preserve">In Figure 2 below, </w:t>
      </w:r>
      <w:r w:rsidRPr="00F56DBD">
        <w:rPr>
          <w:rStyle w:val="StyleUnderline"/>
        </w:rPr>
        <w:t>methane hydrates</w:t>
      </w:r>
      <w:r>
        <w:t xml:space="preserve"> (yellow) </w:t>
      </w:r>
      <w:r w:rsidRPr="00F56DBD">
        <w:rPr>
          <w:rStyle w:val="StyleUnderline"/>
        </w:rPr>
        <w:t>in porous sands are the only resource with any chance of being exploited — a very small fraction of the overall methane hydrate resource. Most</w:t>
      </w:r>
      <w:r>
        <w:t xml:space="preserve"> methane hydrates </w:t>
      </w:r>
      <w:r w:rsidRPr="00F56DBD">
        <w:rPr>
          <w:rStyle w:val="StyleUnderline"/>
        </w:rPr>
        <w:t>are locked up in marine shales</w:t>
      </w:r>
      <w:r>
        <w:t xml:space="preserve"> (gray) </w:t>
      </w:r>
      <w:r w:rsidRPr="00F56DBD">
        <w:rPr>
          <w:rStyle w:val="StyleUnderline"/>
        </w:rPr>
        <w:t>where they’ll</w:t>
      </w:r>
      <w:r>
        <w:t xml:space="preserve"> probably </w:t>
      </w:r>
      <w:r w:rsidRPr="00F56DBD">
        <w:rPr>
          <w:rStyle w:val="StyleUnderline"/>
        </w:rPr>
        <w:t>remain forever because: The average concentrations are extremely low, about .9 to 1.5% by volume, even in the less than 1% of highly porous sediments where there’s any chance of extracting them</w:t>
      </w:r>
      <w:r>
        <w:rPr>
          <w:rStyle w:val="StyleUnderline"/>
        </w:rPr>
        <w:t>.</w:t>
      </w:r>
      <w:r>
        <w:t xml:space="preserve"> Marine </w:t>
      </w:r>
      <w:r w:rsidRPr="00F56DBD">
        <w:rPr>
          <w:rStyle w:val="StyleUnderline"/>
        </w:rPr>
        <w:t>shales are impermeable, very deep, widely dispersed, with very low concentrations of</w:t>
      </w:r>
      <w:r w:rsidRPr="00F56DBD">
        <w:t xml:space="preserve"> </w:t>
      </w:r>
      <w:r>
        <w:t xml:space="preserve">methane </w:t>
      </w:r>
      <w:r w:rsidRPr="00F56DBD">
        <w:rPr>
          <w:rStyle w:val="StyleUnderline"/>
        </w:rPr>
        <w:t>hydrate</w:t>
      </w:r>
      <w:r>
        <w:t xml:space="preserve"> (Moridis et al., 2008). </w:t>
      </w:r>
      <w:r w:rsidRPr="00F56DBD">
        <w:rPr>
          <w:rStyle w:val="StyleUnderline"/>
        </w:rPr>
        <w:t>Clathrates are far from oil and gas infrastructure, which you must use to get the</w:t>
      </w:r>
      <w:r>
        <w:t xml:space="preserve"> methan</w:t>
      </w:r>
      <w:r w:rsidRPr="00F56DBD">
        <w:t>e</w:t>
      </w:r>
      <w:r>
        <w:t xml:space="preserve"> </w:t>
      </w:r>
      <w:r w:rsidRPr="00F56DBD">
        <w:rPr>
          <w:rStyle w:val="StyleUnderline"/>
        </w:rPr>
        <w:t>hydrates</w:t>
      </w:r>
      <w:r>
        <w:t xml:space="preserve"> stored and delivered The infrastructure, technology, and equipment to extract gas hydrates hasn’t been invented yet </w:t>
      </w:r>
      <w:r w:rsidRPr="00F56DBD">
        <w:rPr>
          <w:rStyle w:val="StyleUnderline"/>
        </w:rPr>
        <w:t>The energy required to get the methane hydrate out has negative Energy Returned on Energy Invested (EROEI). It takes too much energy to heat them in order to release them plus break the bonds between the hydrates’ water molecules.</w:t>
      </w:r>
      <w:r>
        <w:t xml:space="preserve"> Inhibitor injection requires significant quantities of fairly expensive chemicals. Source: Boswell, Ray, et al. 14 Sep 2010. Current perspectives on gas hydrate resources. Energy Environ. Sci., 2011</w:t>
      </w:r>
      <w:proofErr w:type="gramStart"/>
      <w:r>
        <w:t>,4</w:t>
      </w:r>
      <w:proofErr w:type="gramEnd"/>
      <w:r>
        <w:t>, 1206-1215</w:t>
      </w:r>
    </w:p>
    <w:p w14:paraId="0DCE157D" w14:textId="77777777" w:rsidR="009514B6" w:rsidRDefault="009514B6" w:rsidP="009514B6"/>
    <w:p w14:paraId="0DCE157E" w14:textId="77777777" w:rsidR="00FF26DD" w:rsidRDefault="00FF26DD" w:rsidP="00FF26DD">
      <w:pPr>
        <w:pStyle w:val="Heading4"/>
      </w:pPr>
      <w:r>
        <w:t>3) Hydrates damage drilling equipment</w:t>
      </w:r>
    </w:p>
    <w:p w14:paraId="0DCE157F" w14:textId="77777777" w:rsidR="00FF26DD" w:rsidRDefault="00FF26DD" w:rsidP="00FF26DD">
      <w:r>
        <w:rPr>
          <w:rStyle w:val="Style13ptBold"/>
        </w:rPr>
        <w:t>Friedemann 4/28</w:t>
      </w:r>
      <w:r w:rsidRPr="00EC6EAD">
        <w:t xml:space="preserve"> </w:t>
      </w:r>
      <w:r>
        <w:t xml:space="preserve">(Alice, author of energyskeptic.com, in this article, she internally cites qualified sources, April 28, 2014, “Why we aren’t mining methane hydrates now. Or </w:t>
      </w:r>
      <w:proofErr w:type="gramStart"/>
      <w:r>
        <w:t>ever.,</w:t>
      </w:r>
      <w:proofErr w:type="gramEnd"/>
      <w:r>
        <w:t>” http://energyskeptic.com/2014/methane-hydrate-not-gonna-happen/ , alp)</w:t>
      </w:r>
    </w:p>
    <w:p w14:paraId="0DCE1580" w14:textId="77777777" w:rsidR="00FF26DD" w:rsidRDefault="00FF26DD" w:rsidP="00FF26DD">
      <w:pPr>
        <w:rPr>
          <w:rStyle w:val="StyleUnderline"/>
        </w:rPr>
      </w:pPr>
      <w:r>
        <w:t xml:space="preserve">And </w:t>
      </w:r>
      <w:r w:rsidRPr="00F56DBD">
        <w:rPr>
          <w:rStyle w:val="StyleUnderline"/>
        </w:rPr>
        <w:t>imagine how Exxon will feel</w:t>
      </w:r>
      <w:r>
        <w:t xml:space="preserve"> about that!  </w:t>
      </w:r>
      <w:r w:rsidRPr="00F56DBD">
        <w:rPr>
          <w:rStyle w:val="StyleUnderline"/>
        </w:rPr>
        <w:t>Their</w:t>
      </w:r>
      <w:r>
        <w:t xml:space="preserve"> oil </w:t>
      </w:r>
      <w:r w:rsidRPr="00F56DBD">
        <w:rPr>
          <w:rStyle w:val="StyleUnderline"/>
        </w:rPr>
        <w:t>rigs are already dodging icebergs.   Oil companies avoid drilling through</w:t>
      </w:r>
      <w:r>
        <w:t xml:space="preserve"> methane </w:t>
      </w:r>
      <w:r w:rsidRPr="00F56DBD">
        <w:rPr>
          <w:rStyle w:val="StyleUnderline"/>
        </w:rPr>
        <w:t>hydrates because they can fracture and disrupt bottom sediments, wrecking the wellbore, pipelines, rig supports, and potentially take out a billion dollar offshore platform as well as other</w:t>
      </w:r>
      <w:r>
        <w:t xml:space="preserve"> oil and gas </w:t>
      </w:r>
      <w:r w:rsidRPr="00F56DBD">
        <w:rPr>
          <w:rStyle w:val="StyleUnderline"/>
        </w:rPr>
        <w:t>production equipment and undersea</w:t>
      </w:r>
      <w:r>
        <w:t xml:space="preserve"> communication </w:t>
      </w:r>
      <w:r w:rsidRPr="00F56DBD">
        <w:rPr>
          <w:rStyle w:val="StyleUnderline"/>
        </w:rPr>
        <w:t>cables.</w:t>
      </w:r>
    </w:p>
    <w:p w14:paraId="0DCE1581" w14:textId="77777777" w:rsidR="00930A57" w:rsidRDefault="000B237C" w:rsidP="00250902">
      <w:pPr>
        <w:pStyle w:val="Heading3"/>
        <w:rPr>
          <w:rStyle w:val="StyleUnderline"/>
          <w:sz w:val="32"/>
        </w:rPr>
      </w:pPr>
      <w:r w:rsidRPr="000B237C">
        <w:rPr>
          <w:rStyle w:val="StyleUnderline"/>
          <w:sz w:val="32"/>
        </w:rPr>
        <w:t xml:space="preserve">1NC – status quo solves </w:t>
      </w:r>
    </w:p>
    <w:p w14:paraId="0DCE1582" w14:textId="77777777" w:rsidR="000B237C" w:rsidRDefault="000B237C" w:rsidP="000B237C"/>
    <w:p w14:paraId="0DCE1583" w14:textId="77777777" w:rsidR="000B237C" w:rsidRDefault="000B237C" w:rsidP="000B237C">
      <w:pPr>
        <w:pStyle w:val="Heading4"/>
      </w:pPr>
      <w:r>
        <w:t xml:space="preserve">Status quo demonstrations solve modeling – our </w:t>
      </w:r>
      <w:proofErr w:type="gramStart"/>
      <w:r>
        <w:t>ev’s</w:t>
      </w:r>
      <w:proofErr w:type="gramEnd"/>
      <w:r>
        <w:t xml:space="preserve"> specific to CCS</w:t>
      </w:r>
    </w:p>
    <w:p w14:paraId="0DCE1584" w14:textId="77777777" w:rsidR="000B237C" w:rsidRDefault="00552569" w:rsidP="000B237C">
      <w:r>
        <w:rPr>
          <w:rStyle w:val="Style13ptBold"/>
        </w:rPr>
        <w:t>Trager</w:t>
      </w:r>
      <w:r w:rsidR="000B237C">
        <w:rPr>
          <w:rStyle w:val="Style13ptBold"/>
        </w:rPr>
        <w:t xml:space="preserve"> 11</w:t>
      </w:r>
      <w:r w:rsidR="000B237C" w:rsidRPr="000B237C">
        <w:t xml:space="preserve"> </w:t>
      </w:r>
      <w:r w:rsidR="000B237C">
        <w:t>(</w:t>
      </w:r>
      <w:r>
        <w:t xml:space="preserve">Rebecca, research correspondent for the </w:t>
      </w:r>
      <w:r w:rsidR="000B237C">
        <w:t>R</w:t>
      </w:r>
      <w:r>
        <w:t xml:space="preserve">oyal </w:t>
      </w:r>
      <w:r w:rsidR="000B237C">
        <w:t>S</w:t>
      </w:r>
      <w:r>
        <w:t xml:space="preserve">ociety of </w:t>
      </w:r>
      <w:r w:rsidR="000B237C">
        <w:t>C</w:t>
      </w:r>
      <w:r>
        <w:t>hemistry</w:t>
      </w:r>
      <w:r w:rsidR="000B237C">
        <w:t xml:space="preserve">, November 1, 2011, “Pilot seeks to thaw methane hydrate promise,” </w:t>
      </w:r>
      <w:hyperlink r:id="rId34" w:history="1">
        <w:r w:rsidR="000B237C" w:rsidRPr="00C62A9E">
          <w:rPr>
            <w:rStyle w:val="Hyperlink"/>
          </w:rPr>
          <w:t>http://www.rsc.org/chemistryworld/News/2011/November/01111102.asp</w:t>
        </w:r>
      </w:hyperlink>
      <w:r w:rsidR="000B237C">
        <w:t>, alp)</w:t>
      </w:r>
    </w:p>
    <w:p w14:paraId="0DCE1585" w14:textId="77777777" w:rsidR="00715543" w:rsidRPr="000B237C" w:rsidRDefault="000B237C" w:rsidP="000B237C">
      <w:pPr>
        <w:rPr>
          <w:rStyle w:val="Style13ptBold"/>
          <w:b w:val="0"/>
          <w:bCs w:val="0"/>
          <w:sz w:val="22"/>
        </w:rPr>
      </w:pPr>
      <w:r w:rsidRPr="0078190C">
        <w:rPr>
          <w:rStyle w:val="StyleUnderline"/>
        </w:rPr>
        <w:t>The question of whether</w:t>
      </w:r>
      <w:r>
        <w:rPr>
          <w:rStyle w:val="Style13ptBold"/>
          <w:b w:val="0"/>
          <w:bCs w:val="0"/>
          <w:sz w:val="22"/>
        </w:rPr>
        <w:t xml:space="preserve"> natural gas locked in ice, known as methane hydra</w:t>
      </w:r>
      <w:r w:rsidRPr="0078190C">
        <w:rPr>
          <w:rStyle w:val="StyleUnderline"/>
        </w:rPr>
        <w:t>tes, can help the world keep pace with its growing demand for energy will soon become clearer. Pilot studies on gas extraction are being carried</w:t>
      </w:r>
      <w:r>
        <w:rPr>
          <w:rStyle w:val="Style13ptBold"/>
          <w:b w:val="0"/>
          <w:bCs w:val="0"/>
          <w:sz w:val="22"/>
        </w:rPr>
        <w:t xml:space="preserve"> out by a joint venture that will use a fully instrumented borehole which was installed </w:t>
      </w:r>
      <w:r w:rsidRPr="0078190C">
        <w:rPr>
          <w:rStyle w:val="StyleUnderline"/>
        </w:rPr>
        <w:t>in</w:t>
      </w:r>
      <w:r>
        <w:rPr>
          <w:rStyle w:val="Style13ptBold"/>
          <w:b w:val="0"/>
          <w:bCs w:val="0"/>
          <w:sz w:val="22"/>
        </w:rPr>
        <w:t xml:space="preserve"> the Prudhoe Bay region of </w:t>
      </w:r>
      <w:r w:rsidRPr="0078190C">
        <w:rPr>
          <w:rStyle w:val="StyleUnderline"/>
        </w:rPr>
        <w:t>Alaska</w:t>
      </w:r>
      <w:r>
        <w:rPr>
          <w:rStyle w:val="Style13ptBold"/>
          <w:b w:val="0"/>
          <w:bCs w:val="0"/>
          <w:sz w:val="22"/>
        </w:rPr>
        <w:t xml:space="preserve"> earlier this year. The </w:t>
      </w:r>
      <w:r w:rsidRPr="0078190C">
        <w:rPr>
          <w:rStyle w:val="StyleUnderline"/>
        </w:rPr>
        <w:t>tests will run from January to March 2012.</w:t>
      </w:r>
      <w:r w:rsidR="0078190C" w:rsidRPr="0078190C">
        <w:rPr>
          <w:rStyle w:val="StyleUnderline"/>
        </w:rPr>
        <w:t xml:space="preserve"> </w:t>
      </w:r>
      <w:r w:rsidRPr="0078190C">
        <w:rPr>
          <w:rStyle w:val="StyleUnderline"/>
        </w:rPr>
        <w:t>The project, which is being run by the US Department of Energy</w:t>
      </w:r>
      <w:r>
        <w:rPr>
          <w:rStyle w:val="Style13ptBold"/>
          <w:b w:val="0"/>
          <w:bCs w:val="0"/>
          <w:sz w:val="22"/>
        </w:rPr>
        <w:t xml:space="preserve"> (DOE), </w:t>
      </w:r>
      <w:r w:rsidRPr="0078190C">
        <w:rPr>
          <w:rStyle w:val="StyleUnderline"/>
        </w:rPr>
        <w:t>the Japan Oil, Gas and Metals National Corporation</w:t>
      </w:r>
      <w:r>
        <w:rPr>
          <w:rStyle w:val="Style13ptBold"/>
          <w:b w:val="0"/>
          <w:bCs w:val="0"/>
          <w:sz w:val="22"/>
        </w:rPr>
        <w:t xml:space="preserve"> (JOGMEC) </w:t>
      </w:r>
      <w:r w:rsidRPr="0078190C">
        <w:rPr>
          <w:rStyle w:val="StyleUnderline"/>
        </w:rPr>
        <w:t>and</w:t>
      </w:r>
      <w:r>
        <w:rPr>
          <w:rStyle w:val="Style13ptBold"/>
          <w:b w:val="0"/>
          <w:bCs w:val="0"/>
          <w:sz w:val="22"/>
        </w:rPr>
        <w:t xml:space="preserve"> the US oil major </w:t>
      </w:r>
      <w:r w:rsidRPr="0078190C">
        <w:rPr>
          <w:rStyle w:val="StyleUnderline"/>
        </w:rPr>
        <w:t>ConocoPhillips, will trial two processes. The first involves injecting carbon dioxide into a methane hydrate bearing sandstone</w:t>
      </w:r>
      <w:r>
        <w:rPr>
          <w:rStyle w:val="Style13ptBold"/>
          <w:b w:val="0"/>
          <w:bCs w:val="0"/>
          <w:sz w:val="22"/>
        </w:rPr>
        <w:t xml:space="preserve"> on the Alaska North Slope region, </w:t>
      </w:r>
      <w:r w:rsidRPr="0078190C">
        <w:rPr>
          <w:rStyle w:val="StyleUnderline"/>
        </w:rPr>
        <w:t>exchanging carbon dioxide with methane. It is</w:t>
      </w:r>
      <w:r>
        <w:rPr>
          <w:rStyle w:val="Style13ptBold"/>
          <w:b w:val="0"/>
          <w:bCs w:val="0"/>
          <w:sz w:val="22"/>
        </w:rPr>
        <w:t xml:space="preserve"> also </w:t>
      </w:r>
      <w:r w:rsidRPr="0078190C">
        <w:rPr>
          <w:rStyle w:val="StyleUnderline"/>
        </w:rPr>
        <w:t>hoped that the process will result in the permanent storage of carbon dioxide</w:t>
      </w:r>
      <w:r>
        <w:rPr>
          <w:rStyle w:val="Style13ptBold"/>
          <w:b w:val="0"/>
          <w:bCs w:val="0"/>
          <w:sz w:val="22"/>
        </w:rPr>
        <w:t xml:space="preserve"> within the formation.</w:t>
      </w:r>
      <w:r w:rsidR="0078190C">
        <w:rPr>
          <w:rStyle w:val="Style13ptBold"/>
          <w:b w:val="0"/>
          <w:bCs w:val="0"/>
          <w:sz w:val="22"/>
        </w:rPr>
        <w:t xml:space="preserve"> After these exchange tests, the researchers will conduct a one month evaluation of a second alternative methane production method called depressurisation. This involves pumping fluids out of the borehole to reduce the pressure in the well; the depressurisation 'melts' the methane hydrate, also known as clathrates, releasing methane and liquid water. Ray </w:t>
      </w:r>
      <w:r w:rsidR="0078190C" w:rsidRPr="0078190C">
        <w:rPr>
          <w:rStyle w:val="StyleUnderline"/>
        </w:rPr>
        <w:t>Boswell, manager of the</w:t>
      </w:r>
      <w:r w:rsidR="0078190C">
        <w:rPr>
          <w:rStyle w:val="Style13ptBold"/>
          <w:b w:val="0"/>
          <w:bCs w:val="0"/>
          <w:sz w:val="22"/>
        </w:rPr>
        <w:t xml:space="preserve"> methane gas </w:t>
      </w:r>
      <w:r w:rsidR="0078190C" w:rsidRPr="0078190C">
        <w:rPr>
          <w:rStyle w:val="StyleUnderline"/>
        </w:rPr>
        <w:t>hydrate R&amp;D programme at the DOE's National Energy Technology Laboratory, describes the work as 'a small-scale scientific experiment' designed to understand the physical processes</w:t>
      </w:r>
      <w:r w:rsidR="0078190C">
        <w:rPr>
          <w:rStyle w:val="Style13ptBold"/>
          <w:b w:val="0"/>
          <w:bCs w:val="0"/>
          <w:sz w:val="22"/>
        </w:rPr>
        <w:t xml:space="preserve"> - not to demonstrate specific production rates. 'Many experts believe that methane hydrates hold significant potential to supply this clean fossil fuel,' says ConocoPhillips spokesperson Amy Burnett. 'At present, the technology does not exist to produce methane economically from hydrates. </w:t>
      </w:r>
      <w:r w:rsidR="0078190C" w:rsidRPr="00673B73">
        <w:rPr>
          <w:rStyle w:val="StyleUnderline"/>
        </w:rPr>
        <w:t>T</w:t>
      </w:r>
      <w:r w:rsidR="0078190C" w:rsidRPr="0078190C">
        <w:rPr>
          <w:rStyle w:val="StyleUnderline"/>
        </w:rPr>
        <w:t>his trial is an important first step in analysing a production technology</w:t>
      </w:r>
      <w:r w:rsidR="0078190C">
        <w:rPr>
          <w:rStyle w:val="Style13ptBold"/>
          <w:b w:val="0"/>
          <w:bCs w:val="0"/>
          <w:sz w:val="22"/>
        </w:rPr>
        <w:t xml:space="preserve"> with potential both to produce this resource and to sequester carbon dioxide in the process.' Fire from ice </w:t>
      </w:r>
      <w:r w:rsidR="0078190C" w:rsidRPr="0078190C">
        <w:rPr>
          <w:rStyle w:val="StyleUnderline"/>
        </w:rPr>
        <w:t>The DOE says, if these initial tests are successful, it plans larger field programmes to demonstrate the</w:t>
      </w:r>
      <w:r w:rsidR="0078190C">
        <w:rPr>
          <w:rStyle w:val="Style13ptBold"/>
          <w:b w:val="0"/>
          <w:bCs w:val="0"/>
          <w:sz w:val="22"/>
        </w:rPr>
        <w:t xml:space="preserve"> potential </w:t>
      </w:r>
      <w:r w:rsidR="0078190C" w:rsidRPr="0078190C">
        <w:rPr>
          <w:rStyle w:val="StyleUnderline"/>
        </w:rPr>
        <w:t>production</w:t>
      </w:r>
      <w:r w:rsidR="0078190C">
        <w:rPr>
          <w:rStyle w:val="Style13ptBold"/>
          <w:b w:val="0"/>
          <w:bCs w:val="0"/>
          <w:sz w:val="22"/>
        </w:rPr>
        <w:t xml:space="preserve"> rates. </w:t>
      </w:r>
    </w:p>
    <w:p w14:paraId="0DCE1586" w14:textId="77777777" w:rsidR="00930A57" w:rsidRDefault="00930A57" w:rsidP="00E62FF3">
      <w:pPr>
        <w:rPr>
          <w:rStyle w:val="StyleUnderline"/>
        </w:rPr>
      </w:pPr>
    </w:p>
    <w:p w14:paraId="0DCE1587" w14:textId="77777777" w:rsidR="00363AAF" w:rsidRDefault="00363AAF" w:rsidP="00250902">
      <w:pPr>
        <w:pStyle w:val="Heading3"/>
      </w:pPr>
      <w:r>
        <w:t xml:space="preserve">2NC – fracking makes </w:t>
      </w:r>
      <w:r w:rsidR="00405EC0">
        <w:t>hydrates</w:t>
      </w:r>
      <w:r>
        <w:t xml:space="preserve"> uneconomical</w:t>
      </w:r>
    </w:p>
    <w:p w14:paraId="0DCE1588" w14:textId="77777777" w:rsidR="00363AAF" w:rsidRDefault="00363AAF" w:rsidP="00363AAF"/>
    <w:p w14:paraId="0DCE1589" w14:textId="77777777" w:rsidR="00363AAF" w:rsidRDefault="00363AAF" w:rsidP="00363AAF">
      <w:pPr>
        <w:pStyle w:val="Heading4"/>
        <w:rPr>
          <w:rStyle w:val="Style13ptBold"/>
          <w:b/>
          <w:bCs w:val="0"/>
        </w:rPr>
      </w:pPr>
      <w:r w:rsidRPr="009455E8">
        <w:rPr>
          <w:rStyle w:val="Style13ptBold"/>
          <w:b/>
          <w:bCs w:val="0"/>
        </w:rPr>
        <w:t>It’s not economical in the US</w:t>
      </w:r>
    </w:p>
    <w:p w14:paraId="0DCE158A" w14:textId="77777777" w:rsidR="00363AAF" w:rsidRDefault="00363AAF" w:rsidP="00363AAF">
      <w:r>
        <w:rPr>
          <w:rStyle w:val="Style13ptBold"/>
        </w:rPr>
        <w:t>Lefebvre 13</w:t>
      </w:r>
      <w:r w:rsidRPr="009455E8">
        <w:t xml:space="preserve"> </w:t>
      </w:r>
      <w:r>
        <w:t xml:space="preserve">(Ben, Wall Street Journal, July 28, 2013, “Scientists Envision Fracking in Arctic and on Ocean Floor,” </w:t>
      </w:r>
      <w:hyperlink r:id="rId35" w:history="1">
        <w:r w:rsidRPr="007B4C5C">
          <w:rPr>
            <w:rStyle w:val="Hyperlink"/>
          </w:rPr>
          <w:t>http://online.wsj.com/news/articles/SB10001424127887324694904578600073042194096</w:t>
        </w:r>
      </w:hyperlink>
      <w:r>
        <w:t>, alp)</w:t>
      </w:r>
    </w:p>
    <w:p w14:paraId="0DCE158B" w14:textId="77777777" w:rsidR="00363AAF" w:rsidRPr="009455E8" w:rsidRDefault="00363AAF" w:rsidP="00363AAF">
      <w:r w:rsidRPr="009455E8">
        <w:rPr>
          <w:rStyle w:val="StyleUnderline"/>
        </w:rPr>
        <w:t>The cost of developing this</w:t>
      </w:r>
      <w:r>
        <w:t xml:space="preserve"> new source of </w:t>
      </w:r>
      <w:r w:rsidRPr="009455E8">
        <w:rPr>
          <w:rStyle w:val="StyleUnderline"/>
        </w:rPr>
        <w:t>energy remains high, with estimates ranging from $30 to $60 per million British thermal units.</w:t>
      </w:r>
      <w:r>
        <w:t xml:space="preserve"> In the U.S., </w:t>
      </w:r>
      <w:r w:rsidRPr="009455E8">
        <w:rPr>
          <w:rStyle w:val="StyleUnderline"/>
        </w:rPr>
        <w:t>natural gas currently trades for less than $4 per million BTUs, as the rise of fracking produced a gas glut. But</w:t>
      </w:r>
      <w:r>
        <w:t xml:space="preserve"> countries like </w:t>
      </w:r>
      <w:r w:rsidRPr="009455E8">
        <w:rPr>
          <w:rStyle w:val="StyleUnderline"/>
        </w:rPr>
        <w:t>Japan, Korea, India, and Taiwan import gas "at a high price and</w:t>
      </w:r>
      <w:r>
        <w:t xml:space="preserve"> thus </w:t>
      </w:r>
      <w:r w:rsidRPr="009455E8">
        <w:rPr>
          <w:rStyle w:val="StyleUnderline"/>
        </w:rPr>
        <w:t>may find it economical to produce their own resources,"</w:t>
      </w:r>
      <w:r>
        <w:t xml:space="preserve"> </w:t>
      </w:r>
      <w:r w:rsidRPr="009455E8">
        <w:rPr>
          <w:rStyle w:val="StyleUnderline"/>
        </w:rPr>
        <w:t>said</w:t>
      </w:r>
      <w:r>
        <w:t xml:space="preserve"> George </w:t>
      </w:r>
      <w:r w:rsidRPr="009455E8">
        <w:rPr>
          <w:rStyle w:val="StyleUnderline"/>
        </w:rPr>
        <w:t>Hirasaki, a professor at Rice University in Houston</w:t>
      </w:r>
      <w:r>
        <w:t xml:space="preserve"> who has done research on methane hydrates.</w:t>
      </w:r>
    </w:p>
    <w:p w14:paraId="0DCE158C" w14:textId="77777777" w:rsidR="00363AAF" w:rsidRDefault="00363AAF" w:rsidP="00250902">
      <w:pPr>
        <w:pStyle w:val="Heading3"/>
      </w:pPr>
      <w:r>
        <w:t>2NC – can’t solve fast enough</w:t>
      </w:r>
    </w:p>
    <w:p w14:paraId="0DCE158D" w14:textId="77777777" w:rsidR="00363AAF" w:rsidRDefault="00363AAF" w:rsidP="00363AAF"/>
    <w:p w14:paraId="0DCE158E" w14:textId="77777777" w:rsidR="00363AAF" w:rsidRDefault="00363AAF" w:rsidP="00363AAF">
      <w:pPr>
        <w:pStyle w:val="Heading4"/>
        <w:rPr>
          <w:rStyle w:val="Style13ptBold"/>
          <w:b/>
          <w:bCs w:val="0"/>
          <w:szCs w:val="26"/>
        </w:rPr>
      </w:pPr>
      <w:r>
        <w:rPr>
          <w:rStyle w:val="Style13ptBold"/>
          <w:b/>
          <w:bCs w:val="0"/>
          <w:sz w:val="24"/>
        </w:rPr>
        <w:t>P</w:t>
      </w:r>
      <w:r>
        <w:rPr>
          <w:rStyle w:val="Style13ptBold"/>
          <w:b/>
          <w:bCs w:val="0"/>
          <w:szCs w:val="26"/>
        </w:rPr>
        <w:t>lan can’t solve fast enough</w:t>
      </w:r>
    </w:p>
    <w:p w14:paraId="0DCE158F" w14:textId="77777777" w:rsidR="00363AAF" w:rsidRDefault="00363AAF" w:rsidP="00363AAF">
      <w:r>
        <w:rPr>
          <w:rStyle w:val="Style13ptBold"/>
        </w:rPr>
        <w:t>Petersen 14</w:t>
      </w:r>
      <w:r w:rsidRPr="007113C8">
        <w:t xml:space="preserve"> </w:t>
      </w:r>
      <w:r>
        <w:t>(Bo, The Post and Courier, internally cites experts including Richard Charter, a senior fellow at the Ocean Foundation, January 5, 2014, “Methane hydrate offshore is tempting, perilous natural gas,” http://www.postandcourier.com/article/20140105/PC16/140109725, alp)</w:t>
      </w:r>
    </w:p>
    <w:p w14:paraId="0DCE1590" w14:textId="77777777" w:rsidR="00363AAF" w:rsidRDefault="00363AAF" w:rsidP="00363AAF">
      <w:r>
        <w:t xml:space="preserve">But </w:t>
      </w:r>
      <w:r w:rsidRPr="00DA0017">
        <w:rPr>
          <w:rStyle w:val="StyleUnderline"/>
        </w:rPr>
        <w:t>Charter insists "it's not paranoid</w:t>
      </w:r>
      <w:r>
        <w:t xml:space="preserve"> at all" </w:t>
      </w:r>
      <w:r w:rsidRPr="00DA0017">
        <w:rPr>
          <w:rStyle w:val="StyleUnderline"/>
        </w:rPr>
        <w:t>to think (oil companies) are interested.</w:t>
      </w:r>
      <w:r>
        <w:t xml:space="preserve"> In the Gulf of Mexico, companies for years avoided drilling deep ocean oil wells because of the methane hydrate beds, the depth and distance from shore, and danger. Now </w:t>
      </w:r>
      <w:r w:rsidRPr="00DA0017">
        <w:rPr>
          <w:rStyle w:val="StyleUnderline"/>
        </w:rPr>
        <w:t>they are drilling in areas like Deepwater Horizon. "The bottom line is</w:t>
      </w:r>
      <w:r>
        <w:t xml:space="preserve"> methane </w:t>
      </w:r>
      <w:r w:rsidRPr="00DA0017">
        <w:rPr>
          <w:rStyle w:val="StyleUnderline"/>
        </w:rPr>
        <w:t>hydrates aren't ready for prime time," he said, but the technology and need might be only 10, 12, 15 years away.</w:t>
      </w:r>
      <w:r>
        <w:t xml:space="preserve"> In other words, the Blake beds might be harvestable within the time span of the life of the lease.</w:t>
      </w:r>
    </w:p>
    <w:p w14:paraId="0DCE1591" w14:textId="77777777" w:rsidR="00363AAF" w:rsidRDefault="00363AAF" w:rsidP="00250902">
      <w:pPr>
        <w:pStyle w:val="Heading3"/>
      </w:pPr>
      <w:r>
        <w:t xml:space="preserve">2NC – underwater CCS fails </w:t>
      </w:r>
    </w:p>
    <w:p w14:paraId="0DCE1592" w14:textId="77777777" w:rsidR="00363AAF" w:rsidRDefault="00363AAF" w:rsidP="00363AAF"/>
    <w:p w14:paraId="0DCE1593" w14:textId="77777777" w:rsidR="00363AAF" w:rsidRDefault="00363AAF" w:rsidP="00363AAF">
      <w:pPr>
        <w:pStyle w:val="Heading4"/>
      </w:pPr>
      <w:r>
        <w:t>Underwater CCS fails – ocean too fractured</w:t>
      </w:r>
    </w:p>
    <w:p w14:paraId="0DCE1594" w14:textId="77777777" w:rsidR="00363AAF" w:rsidRDefault="00363AAF" w:rsidP="00363AAF">
      <w:r>
        <w:rPr>
          <w:rStyle w:val="Style13ptBold"/>
        </w:rPr>
        <w:t>Monastersky 13</w:t>
      </w:r>
      <w:r w:rsidRPr="00CE6C6A">
        <w:t xml:space="preserve"> </w:t>
      </w:r>
      <w:r>
        <w:t xml:space="preserve">(Richard, nature.com, reporter and editor at the Chronicle for Higher Education, December 17, 2013, “Seabed scars raise questions over carbon-storage plan,” </w:t>
      </w:r>
      <w:hyperlink r:id="rId36" w:history="1">
        <w:r w:rsidRPr="00C62A9E">
          <w:rPr>
            <w:rStyle w:val="Hyperlink"/>
          </w:rPr>
          <w:t>http://www.nature.com/news/seabed-scars-raise-questions-over-carbon-storage-plan-1.14386</w:t>
        </w:r>
      </w:hyperlink>
      <w:r>
        <w:t>, alp)</w:t>
      </w:r>
    </w:p>
    <w:p w14:paraId="0DCE1595" w14:textId="77777777" w:rsidR="00363AAF" w:rsidRDefault="00363AAF" w:rsidP="00363AAF">
      <w:pPr>
        <w:rPr>
          <w:rStyle w:val="Style13ptBold"/>
          <w:b w:val="0"/>
          <w:bCs w:val="0"/>
          <w:sz w:val="22"/>
        </w:rPr>
      </w:pPr>
      <w:r>
        <w:rPr>
          <w:rStyle w:val="Style13ptBold"/>
          <w:b w:val="0"/>
          <w:bCs w:val="0"/>
          <w:sz w:val="22"/>
        </w:rPr>
        <w:t xml:space="preserve">Like a porpoise on the prowl, the sleek submersible HUGIN tracks its prey with sonar chirps. But the hunter set loose in the waters of the North Sea is not pursuing fish — </w:t>
      </w:r>
      <w:r w:rsidRPr="00CE6C6A">
        <w:rPr>
          <w:rStyle w:val="StyleUnderline"/>
        </w:rPr>
        <w:t>the robot is trawling for geological clues that could help to determine whether billions of tonnes of carbon dioxide can be stored below the sea floor for centuries</w:t>
      </w:r>
      <w:r>
        <w:rPr>
          <w:rStyle w:val="Style13ptBold"/>
          <w:b w:val="0"/>
          <w:bCs w:val="0"/>
          <w:sz w:val="22"/>
        </w:rPr>
        <w:t xml:space="preserve">, keeping it from warming the planet. Now, </w:t>
      </w:r>
      <w:r w:rsidRPr="00CE6C6A">
        <w:rPr>
          <w:rStyle w:val="StyleUnderline"/>
        </w:rPr>
        <w:t>the latest data</w:t>
      </w:r>
      <w:r>
        <w:rPr>
          <w:rStyle w:val="Style13ptBold"/>
          <w:b w:val="0"/>
          <w:bCs w:val="0"/>
          <w:sz w:val="22"/>
        </w:rPr>
        <w:t xml:space="preserve"> from the autonomous underwater vehicle and other tools deployed by the European Commission’s €10-million (US$13.8-million) ECO2 research project </w:t>
      </w:r>
      <w:r w:rsidRPr="00CE6C6A">
        <w:rPr>
          <w:rStyle w:val="StyleUnderline"/>
        </w:rPr>
        <w:t>suggest that the plan might not be so simple. The seabed is fractured and scarred more than researchers had appreciated — providing</w:t>
      </w:r>
      <w:r>
        <w:rPr>
          <w:rStyle w:val="Style13ptBold"/>
          <w:b w:val="0"/>
          <w:bCs w:val="0"/>
          <w:sz w:val="22"/>
        </w:rPr>
        <w:t xml:space="preserve"> potential </w:t>
      </w:r>
      <w:r w:rsidRPr="00CE6C6A">
        <w:rPr>
          <w:rStyle w:val="StyleUnderline"/>
        </w:rPr>
        <w:t>routes for CO2 to leak from sub-seabed reservoirs</w:t>
      </w:r>
      <w:r>
        <w:rPr>
          <w:rStyle w:val="Style13ptBold"/>
          <w:b w:val="0"/>
          <w:bCs w:val="0"/>
          <w:sz w:val="22"/>
        </w:rPr>
        <w:t xml:space="preserve"> where it is currently being stored. “We are saying </w:t>
      </w:r>
      <w:r w:rsidRPr="00CE6C6A">
        <w:rPr>
          <w:rStyle w:val="StyleUnderline"/>
        </w:rPr>
        <w:t>it is very likely something will come out in the end,” says</w:t>
      </w:r>
      <w:r>
        <w:rPr>
          <w:rStyle w:val="Style13ptBold"/>
          <w:b w:val="0"/>
          <w:bCs w:val="0"/>
          <w:sz w:val="22"/>
        </w:rPr>
        <w:t xml:space="preserve"> Klaus </w:t>
      </w:r>
      <w:r w:rsidRPr="00CE6C6A">
        <w:rPr>
          <w:rStyle w:val="StyleUnderline"/>
        </w:rPr>
        <w:t>Wallmann</w:t>
      </w:r>
      <w:r>
        <w:rPr>
          <w:rStyle w:val="Style13ptBold"/>
          <w:b w:val="0"/>
          <w:bCs w:val="0"/>
          <w:sz w:val="22"/>
        </w:rPr>
        <w:t xml:space="preserve">, ECO2 coordinator and </w:t>
      </w:r>
      <w:r w:rsidRPr="00CE6C6A">
        <w:rPr>
          <w:rStyle w:val="StyleUnderline"/>
        </w:rPr>
        <w:t>a marine geochemist at the GEOMAR Helmholtz Centre for Ocean Research</w:t>
      </w:r>
      <w:r>
        <w:rPr>
          <w:rStyle w:val="Style13ptBold"/>
          <w:b w:val="0"/>
          <w:bCs w:val="0"/>
          <w:sz w:val="22"/>
        </w:rPr>
        <w:t xml:space="preserve"> in Kiel, Germany.</w:t>
      </w:r>
    </w:p>
    <w:p w14:paraId="0DCE1596" w14:textId="77777777" w:rsidR="00363AAF" w:rsidRDefault="00363AAF" w:rsidP="00250902">
      <w:pPr>
        <w:pStyle w:val="Heading3"/>
      </w:pPr>
      <w:r>
        <w:t>2NC – status quo solves CCS modeling</w:t>
      </w:r>
    </w:p>
    <w:p w14:paraId="0DCE1597" w14:textId="77777777" w:rsidR="00AE0743" w:rsidRDefault="00AE0743" w:rsidP="00AE0743"/>
    <w:p w14:paraId="0DCE1598" w14:textId="77777777" w:rsidR="00AE0743" w:rsidRDefault="00AE0743" w:rsidP="00AE0743">
      <w:pPr>
        <w:pStyle w:val="Heading4"/>
        <w:rPr>
          <w:szCs w:val="26"/>
        </w:rPr>
      </w:pPr>
      <w:r>
        <w:rPr>
          <w:szCs w:val="26"/>
        </w:rPr>
        <w:t xml:space="preserve">Status quo solves CCS modeling – US is </w:t>
      </w:r>
      <w:r>
        <w:rPr>
          <w:szCs w:val="26"/>
          <w:u w:val="single"/>
        </w:rPr>
        <w:t>already</w:t>
      </w:r>
      <w:r>
        <w:rPr>
          <w:szCs w:val="26"/>
        </w:rPr>
        <w:t xml:space="preserve"> a leader</w:t>
      </w:r>
    </w:p>
    <w:p w14:paraId="0DCE1599" w14:textId="77777777" w:rsidR="00AE0743" w:rsidRDefault="00AE0743" w:rsidP="00AE0743">
      <w:r>
        <w:rPr>
          <w:rStyle w:val="Style13ptBold"/>
        </w:rPr>
        <w:t>Tulloch 14</w:t>
      </w:r>
      <w:r w:rsidRPr="00CE6C6A">
        <w:t xml:space="preserve"> </w:t>
      </w:r>
      <w:r>
        <w:t>(James, Open Knowledge portal via Allianz, January 23, 2014, “Carbon capture and storage: dead and buried</w:t>
      </w:r>
      <w:proofErr w:type="gramStart"/>
      <w:r>
        <w:t>?,</w:t>
      </w:r>
      <w:proofErr w:type="gramEnd"/>
      <w:r>
        <w:t xml:space="preserve">” </w:t>
      </w:r>
      <w:hyperlink r:id="rId37" w:history="1">
        <w:r w:rsidRPr="00C62A9E">
          <w:rPr>
            <w:rStyle w:val="Hyperlink"/>
          </w:rPr>
          <w:t>http://knowledge.allianz.com/environment/climate_change/?2552/Carbon-capture-and-storage-dead-and-buried</w:t>
        </w:r>
      </w:hyperlink>
      <w:r>
        <w:t>, alp)</w:t>
      </w:r>
    </w:p>
    <w:p w14:paraId="0DCE159A" w14:textId="77777777" w:rsidR="00AE0743" w:rsidRDefault="00AE0743" w:rsidP="00AE0743">
      <w:pPr>
        <w:rPr>
          <w:rStyle w:val="StyleUnderline"/>
        </w:rPr>
      </w:pPr>
      <w:r>
        <w:rPr>
          <w:rStyle w:val="Style13ptBold"/>
          <w:b w:val="0"/>
          <w:bCs w:val="0"/>
          <w:sz w:val="22"/>
        </w:rPr>
        <w:t xml:space="preserve">This helps explain why </w:t>
      </w:r>
      <w:r w:rsidRPr="00F96A4A">
        <w:rPr>
          <w:rStyle w:val="StyleUnderline"/>
        </w:rPr>
        <w:t>it is the U</w:t>
      </w:r>
      <w:r>
        <w:rPr>
          <w:rStyle w:val="Style13ptBold"/>
          <w:b w:val="0"/>
          <w:bCs w:val="0"/>
          <w:sz w:val="22"/>
        </w:rPr>
        <w:t xml:space="preserve">nited </w:t>
      </w:r>
      <w:r w:rsidRPr="00F96A4A">
        <w:rPr>
          <w:rStyle w:val="StyleUnderline"/>
        </w:rPr>
        <w:t>S</w:t>
      </w:r>
      <w:r>
        <w:rPr>
          <w:rStyle w:val="Style13ptBold"/>
          <w:b w:val="0"/>
          <w:bCs w:val="0"/>
          <w:sz w:val="22"/>
        </w:rPr>
        <w:t xml:space="preserve">tates </w:t>
      </w:r>
      <w:r w:rsidRPr="00F96A4A">
        <w:rPr>
          <w:rStyle w:val="StyleUnderline"/>
        </w:rPr>
        <w:t>which now leads the CCS market. New projects in 2013 include the Coffeyville Gasification Plant, which recovers CO2 from a fertilizer operation</w:t>
      </w:r>
      <w:r>
        <w:rPr>
          <w:rStyle w:val="Style13ptBold"/>
          <w:b w:val="0"/>
          <w:bCs w:val="0"/>
          <w:sz w:val="22"/>
        </w:rPr>
        <w:t xml:space="preserve"> and then pipes it to an oil field, </w:t>
      </w:r>
      <w:r w:rsidRPr="00F96A4A">
        <w:rPr>
          <w:rStyle w:val="StyleUnderline"/>
        </w:rPr>
        <w:t>and the Lost Cabin Gas Plant, which also uses the gas to recover oil. As things stand</w:t>
      </w:r>
      <w:r>
        <w:rPr>
          <w:rStyle w:val="Style13ptBold"/>
          <w:b w:val="0"/>
          <w:bCs w:val="0"/>
          <w:sz w:val="22"/>
        </w:rPr>
        <w:t xml:space="preserve"> today, </w:t>
      </w:r>
      <w:r w:rsidRPr="00F96A4A">
        <w:rPr>
          <w:rStyle w:val="StyleUnderline"/>
        </w:rPr>
        <w:t>CCS</w:t>
      </w:r>
      <w:r>
        <w:rPr>
          <w:rStyle w:val="Style13ptBold"/>
          <w:b w:val="0"/>
          <w:bCs w:val="0"/>
          <w:sz w:val="22"/>
        </w:rPr>
        <w:t xml:space="preserve"> applications </w:t>
      </w:r>
      <w:r w:rsidRPr="00F96A4A">
        <w:rPr>
          <w:rStyle w:val="StyleUnderline"/>
        </w:rPr>
        <w:t>seem closer to business-as-usual than a Moon landing.</w:t>
      </w:r>
    </w:p>
    <w:p w14:paraId="0DCE159B" w14:textId="77777777" w:rsidR="00250902" w:rsidRDefault="00250902" w:rsidP="00AE0743">
      <w:pPr>
        <w:rPr>
          <w:rStyle w:val="StyleUnderline"/>
        </w:rPr>
      </w:pPr>
    </w:p>
    <w:p w14:paraId="0DCE159C" w14:textId="77777777" w:rsidR="00250902" w:rsidRDefault="00250902" w:rsidP="00250902">
      <w:pPr>
        <w:pStyle w:val="Heading3"/>
        <w:rPr>
          <w:rStyle w:val="StyleUnderline"/>
          <w:sz w:val="32"/>
        </w:rPr>
      </w:pPr>
      <w:r w:rsidRPr="00250902">
        <w:rPr>
          <w:rStyle w:val="StyleUnderline"/>
          <w:sz w:val="32"/>
        </w:rPr>
        <w:t>2NC</w:t>
      </w:r>
      <w:r>
        <w:rPr>
          <w:rStyle w:val="StyleUnderline"/>
          <w:sz w:val="32"/>
        </w:rPr>
        <w:t xml:space="preserve"> – status quo solves </w:t>
      </w:r>
      <w:r w:rsidR="007E5D24">
        <w:rPr>
          <w:rStyle w:val="StyleUnderline"/>
          <w:sz w:val="32"/>
        </w:rPr>
        <w:t>demos</w:t>
      </w:r>
    </w:p>
    <w:p w14:paraId="0DCE159D" w14:textId="77777777" w:rsidR="007E5D24" w:rsidRDefault="007E5D24" w:rsidP="007E5D24"/>
    <w:p w14:paraId="0DCE159E" w14:textId="77777777" w:rsidR="007E5D24" w:rsidRDefault="00C305DD" w:rsidP="00C305DD">
      <w:pPr>
        <w:pStyle w:val="Heading4"/>
      </w:pPr>
      <w:r>
        <w:t>DOE investment now</w:t>
      </w:r>
    </w:p>
    <w:p w14:paraId="0DCE159F" w14:textId="77777777" w:rsidR="00C305DD" w:rsidRDefault="00C305DD" w:rsidP="00C305DD">
      <w:r>
        <w:rPr>
          <w:rStyle w:val="Style13ptBold"/>
        </w:rPr>
        <w:t>Boman 13</w:t>
      </w:r>
      <w:r w:rsidRPr="00C305DD">
        <w:t xml:space="preserve"> </w:t>
      </w:r>
      <w:r>
        <w:t xml:space="preserve">(Karen, Rigzone, November 21, 2013, “DOE Expands Methane Hydrates Research,” </w:t>
      </w:r>
      <w:hyperlink r:id="rId38" w:history="1">
        <w:r w:rsidRPr="00C62A9E">
          <w:rPr>
            <w:rStyle w:val="Hyperlink"/>
          </w:rPr>
          <w:t>http://www.rigzone.com/news/oil_gas/a/130249/DOE_Expands_Methane_Hydrates_Research</w:t>
        </w:r>
      </w:hyperlink>
      <w:r>
        <w:t>, alp)</w:t>
      </w:r>
    </w:p>
    <w:p w14:paraId="0DCE15A0" w14:textId="77777777" w:rsidR="00C305DD" w:rsidRDefault="00C305DD" w:rsidP="00C305DD">
      <w:r w:rsidRPr="00C305DD">
        <w:rPr>
          <w:rStyle w:val="StyleUnderline"/>
        </w:rPr>
        <w:t>The</w:t>
      </w:r>
      <w:r w:rsidRPr="00C305DD">
        <w:t xml:space="preserve"> U.S. Department of Energy (</w:t>
      </w:r>
      <w:r w:rsidRPr="00C305DD">
        <w:rPr>
          <w:rStyle w:val="StyleUnderline"/>
        </w:rPr>
        <w:t>DOE</w:t>
      </w:r>
      <w:r w:rsidRPr="00C305DD">
        <w:t xml:space="preserve">) has </w:t>
      </w:r>
      <w:r w:rsidRPr="00C305DD">
        <w:rPr>
          <w:rStyle w:val="StyleUnderline"/>
        </w:rPr>
        <w:t>awarded</w:t>
      </w:r>
      <w:r w:rsidRPr="00C305DD">
        <w:t xml:space="preserve"> nearly </w:t>
      </w:r>
      <w:r w:rsidRPr="00C305DD">
        <w:rPr>
          <w:rStyle w:val="StyleUnderline"/>
        </w:rPr>
        <w:t>$5 million to research projects at seven universities that will seek to expand existing knowledge of methane hydrates</w:t>
      </w:r>
      <w:r w:rsidRPr="00C305DD">
        <w:t xml:space="preserve"> and its potential impact on the environment, U.S. economic competitiveness and energy security. </w:t>
      </w:r>
      <w:r w:rsidRPr="00C305DD">
        <w:rPr>
          <w:rStyle w:val="StyleUnderline"/>
        </w:rPr>
        <w:t>Two Texas universities are among the recipients of the DOE award</w:t>
      </w:r>
      <w:r w:rsidRPr="00C305DD">
        <w:t xml:space="preserve">, which was announced Wednesday. </w:t>
      </w:r>
      <w:r w:rsidRPr="00C305DD">
        <w:rPr>
          <w:rStyle w:val="StyleUnderline"/>
        </w:rPr>
        <w:t>The University of Texas at Austin will receive</w:t>
      </w:r>
      <w:r w:rsidRPr="00C305DD">
        <w:t xml:space="preserve"> nearly </w:t>
      </w:r>
      <w:r w:rsidRPr="00C305DD">
        <w:rPr>
          <w:rStyle w:val="StyleUnderline"/>
        </w:rPr>
        <w:t>$1.7 million to fund its research with Ohio State University and Columbia University-Lamont Doherty Earth Observatory into the</w:t>
      </w:r>
      <w:r w:rsidRPr="00C305DD">
        <w:t xml:space="preserve"> primary influences on the </w:t>
      </w:r>
      <w:r w:rsidRPr="00C305DD">
        <w:rPr>
          <w:rStyle w:val="StyleUnderline"/>
        </w:rPr>
        <w:t>development of persistent, massive hydrate accumulations</w:t>
      </w:r>
      <w:r w:rsidRPr="00C305DD">
        <w:t xml:space="preserve"> in deep sediments below the seabed. By extending a 3-D reservoir model to accumulations, the role of free gas in their persistence, and locations where these massive accumulations might be possible, DOE said in a statement. </w:t>
      </w:r>
      <w:r w:rsidRPr="00C305DD">
        <w:rPr>
          <w:rStyle w:val="StyleUnderline"/>
        </w:rPr>
        <w:t>DOE awarded Texas A&amp;M University’s Engineering Experiment Substation</w:t>
      </w:r>
      <w:r w:rsidRPr="00C305DD">
        <w:t xml:space="preserve"> approximately </w:t>
      </w:r>
      <w:r w:rsidRPr="00C305DD">
        <w:rPr>
          <w:rStyle w:val="StyleUnderline"/>
        </w:rPr>
        <w:t>$390,000 to develop a numerical model to address</w:t>
      </w:r>
      <w:r w:rsidRPr="00C305DD">
        <w:t xml:space="preserve"> the numerous </w:t>
      </w:r>
      <w:r w:rsidRPr="00C305DD">
        <w:rPr>
          <w:rStyle w:val="StyleUnderline"/>
        </w:rPr>
        <w:t>complexities associated with production from hydrate-bearing sediments. The project</w:t>
      </w:r>
      <w:r w:rsidRPr="00C305DD">
        <w:t xml:space="preserve">, which TEES will conduct with the Georgia Institute of Technology, </w:t>
      </w:r>
      <w:r w:rsidRPr="00C305DD">
        <w:rPr>
          <w:rStyle w:val="StyleUnderline"/>
        </w:rPr>
        <w:t>will provide a power</w:t>
      </w:r>
      <w:r>
        <w:rPr>
          <w:rStyle w:val="StyleUnderline"/>
        </w:rPr>
        <w:t>ful</w:t>
      </w:r>
      <w:r w:rsidRPr="00C305DD">
        <w:rPr>
          <w:rStyle w:val="StyleUnderline"/>
        </w:rPr>
        <w:t xml:space="preserve"> new modeling tool to optimize future hydrate production</w:t>
      </w:r>
      <w:r w:rsidRPr="00C305DD">
        <w:t xml:space="preserve">-related testing and a greater understanding of how hydrate systems react to induced or natural changes in their environment. </w:t>
      </w:r>
      <w:r w:rsidRPr="00C305DD">
        <w:rPr>
          <w:rStyle w:val="StyleUnderline"/>
        </w:rPr>
        <w:t>Other universities</w:t>
      </w:r>
      <w:r w:rsidRPr="00C305DD">
        <w:t xml:space="preserve"> that are receiving research funds </w:t>
      </w:r>
      <w:r w:rsidRPr="00C305DD">
        <w:rPr>
          <w:rStyle w:val="StyleUnderline"/>
        </w:rPr>
        <w:t>include the Massachusetts Institute of Technology</w:t>
      </w:r>
      <w:r w:rsidRPr="00C305DD">
        <w:t>, George Tech Research Corporation, Oregon State University, the University of Washington and the University of Oregon.</w:t>
      </w:r>
    </w:p>
    <w:p w14:paraId="0DCE15A1" w14:textId="77777777" w:rsidR="003561E3" w:rsidRDefault="003561E3" w:rsidP="00C305DD">
      <w:pPr>
        <w:rPr>
          <w:rStyle w:val="Style13ptBold"/>
        </w:rPr>
      </w:pPr>
    </w:p>
    <w:p w14:paraId="0DCE15A2" w14:textId="77777777" w:rsidR="005C66DF" w:rsidRPr="001A7D37" w:rsidRDefault="005C66DF" w:rsidP="001A7D37">
      <w:pPr>
        <w:pStyle w:val="Heading4"/>
      </w:pPr>
      <w:r w:rsidRPr="001A7D37">
        <w:t>Further efforts include investment and private-sector cooperation</w:t>
      </w:r>
    </w:p>
    <w:p w14:paraId="0DCE15A3" w14:textId="77777777" w:rsidR="005C66DF" w:rsidRDefault="005C66DF" w:rsidP="005C66DF">
      <w:pPr>
        <w:rPr>
          <w:rStyle w:val="Style13ptBold"/>
        </w:rPr>
      </w:pPr>
      <w:r>
        <w:rPr>
          <w:rStyle w:val="Style13ptBold"/>
        </w:rPr>
        <w:t xml:space="preserve">US DOE </w:t>
      </w:r>
      <w:r w:rsidR="00F517A1">
        <w:rPr>
          <w:rStyle w:val="Style13ptBold"/>
        </w:rPr>
        <w:t>12</w:t>
      </w:r>
      <w:r w:rsidR="00F517A1" w:rsidRPr="00F517A1">
        <w:t xml:space="preserve"> </w:t>
      </w:r>
      <w:r w:rsidR="00F517A1">
        <w:t xml:space="preserve">(Rigzone, May 2, 2012, “Energy Secretary: Methane Hydrate Field Test a Success,” </w:t>
      </w:r>
      <w:hyperlink r:id="rId39" w:history="1">
        <w:r w:rsidR="00F517A1" w:rsidRPr="00C62A9E">
          <w:rPr>
            <w:rStyle w:val="Hyperlink"/>
          </w:rPr>
          <w:t>http://www.rigzone.com/news/article.asp?a_id=117534</w:t>
        </w:r>
      </w:hyperlink>
      <w:r w:rsidR="00F517A1">
        <w:t>, alp)</w:t>
      </w:r>
    </w:p>
    <w:p w14:paraId="0DCE15A4" w14:textId="77777777" w:rsidR="005C66DF" w:rsidRPr="00FC3F37" w:rsidRDefault="005C66DF" w:rsidP="00F517A1">
      <w:r w:rsidRPr="00F517A1">
        <w:t xml:space="preserve">Today, </w:t>
      </w:r>
      <w:r w:rsidRPr="00C22F89">
        <w:rPr>
          <w:rStyle w:val="StyleUnderline"/>
        </w:rPr>
        <w:t>the Department is announcing two major</w:t>
      </w:r>
      <w:r w:rsidRPr="00F517A1">
        <w:t xml:space="preserve"> new </w:t>
      </w:r>
      <w:r w:rsidRPr="00C22F89">
        <w:rPr>
          <w:rStyle w:val="StyleUnderline"/>
        </w:rPr>
        <w:t>steps in the overall</w:t>
      </w:r>
      <w:r w:rsidRPr="00F517A1">
        <w:t xml:space="preserve"> methane </w:t>
      </w:r>
      <w:r w:rsidRPr="00C22F89">
        <w:rPr>
          <w:rStyle w:val="StyleUnderline"/>
        </w:rPr>
        <w:t>hydrate research effort: The Department is making $6.5 million available in</w:t>
      </w:r>
      <w:r w:rsidRPr="00F517A1">
        <w:t xml:space="preserve"> Fiscal Year 2012 </w:t>
      </w:r>
      <w:r w:rsidRPr="00C22F89">
        <w:rPr>
          <w:rStyle w:val="StyleUnderline"/>
        </w:rPr>
        <w:t>Funding</w:t>
      </w:r>
      <w:r w:rsidRPr="00F517A1">
        <w:t xml:space="preserve"> Opportunity Announcement </w:t>
      </w:r>
      <w:r w:rsidRPr="00C22F89">
        <w:rPr>
          <w:rStyle w:val="StyleUnderline"/>
        </w:rPr>
        <w:t>for research into technologies to locate, characterize and safely extract natural gas from methane hydrate formations like those in the Arctic</w:t>
      </w:r>
      <w:r w:rsidRPr="00F517A1">
        <w:t xml:space="preserve"> and along the U.S. Gulf Coast. Specifically, </w:t>
      </w:r>
      <w:r w:rsidRPr="00C22F89">
        <w:rPr>
          <w:rStyle w:val="StyleUnderline"/>
        </w:rPr>
        <w:t>projects will address: deepwater gas hydrate characterization via direct sampling and</w:t>
      </w:r>
      <w:r w:rsidRPr="00F517A1">
        <w:t xml:space="preserve">/or </w:t>
      </w:r>
      <w:r w:rsidRPr="00C22F89">
        <w:rPr>
          <w:rStyle w:val="StyleUnderline"/>
        </w:rPr>
        <w:t>remote sensing</w:t>
      </w:r>
      <w:r w:rsidRPr="00F517A1">
        <w:t xml:space="preserve"> field programs new tools and methods for monitoring, collecting, and analyzing data to determine reservoir response and environmental impacts related to methane hydrate production clarifying methane hydrates role in the environment, including responses to warming climates. </w:t>
      </w:r>
      <w:r w:rsidRPr="00C22F89">
        <w:rPr>
          <w:rStyle w:val="StyleUnderline"/>
        </w:rPr>
        <w:t>As part of the President’s budget</w:t>
      </w:r>
      <w:r w:rsidRPr="00F517A1">
        <w:t xml:space="preserve"> proposal for Fiscal Year 2013, </w:t>
      </w:r>
      <w:r w:rsidRPr="00C22F89">
        <w:rPr>
          <w:rStyle w:val="StyleUnderline"/>
        </w:rPr>
        <w:t>the Department is requesting an additional $5 million to further gas hydrates research</w:t>
      </w:r>
      <w:r w:rsidRPr="00F517A1">
        <w:t xml:space="preserve"> both domestically, and </w:t>
      </w:r>
      <w:r w:rsidRPr="00C22F89">
        <w:rPr>
          <w:rStyle w:val="StyleUnderline"/>
        </w:rPr>
        <w:t>in collaboration with international partners.</w:t>
      </w:r>
      <w:r w:rsidRPr="00F517A1">
        <w:t xml:space="preserve"> The exact nature of that research effort will be determined in the coming months; however, </w:t>
      </w:r>
      <w:r w:rsidRPr="00C22F89">
        <w:rPr>
          <w:rStyle w:val="StyleUnderline"/>
        </w:rPr>
        <w:t>a longer duration test of methane hydrate extraction on the North Slope on an existing gravel bed pad that can accommodate year-round operations is envisioned. Such an effort would again require engaging private sector and international partners.</w:t>
      </w:r>
    </w:p>
    <w:p w14:paraId="0DCE15A5" w14:textId="77777777" w:rsidR="00FC3F37" w:rsidRPr="00C22F89" w:rsidRDefault="00FC3F37" w:rsidP="00F517A1">
      <w:pPr>
        <w:rPr>
          <w:rStyle w:val="StyleUnderline"/>
        </w:rPr>
      </w:pPr>
    </w:p>
    <w:p w14:paraId="0DCE15A6" w14:textId="77777777" w:rsidR="000B237C" w:rsidRDefault="000B237C" w:rsidP="00250902">
      <w:pPr>
        <w:pStyle w:val="Heading3"/>
      </w:pPr>
      <w:r>
        <w:t>2NC – at: past pilot projects</w:t>
      </w:r>
    </w:p>
    <w:p w14:paraId="0DCE15A7" w14:textId="77777777" w:rsidR="000B237C" w:rsidRDefault="000B237C" w:rsidP="000B237C"/>
    <w:p w14:paraId="0DCE15A8" w14:textId="77777777" w:rsidR="000B237C" w:rsidRDefault="000B237C" w:rsidP="000B237C">
      <w:pPr>
        <w:pStyle w:val="Heading4"/>
      </w:pPr>
      <w:r>
        <w:t>Past successful projects don’t prove the tech exists – prefer industry statements</w:t>
      </w:r>
    </w:p>
    <w:p w14:paraId="0DCE15A9" w14:textId="77777777" w:rsidR="000B237C" w:rsidRDefault="000B237C" w:rsidP="000B237C">
      <w:r>
        <w:rPr>
          <w:rStyle w:val="Style13ptBold"/>
        </w:rPr>
        <w:t>Lefebvre 13</w:t>
      </w:r>
      <w:r w:rsidRPr="009455E8">
        <w:t xml:space="preserve"> </w:t>
      </w:r>
      <w:r>
        <w:t xml:space="preserve">(Ben, Wall Street Journal, July 28, 2013, “Scientists Envision Fracking in Arctic and on Ocean Floor,” </w:t>
      </w:r>
      <w:hyperlink r:id="rId40" w:history="1">
        <w:r w:rsidRPr="007B4C5C">
          <w:rPr>
            <w:rStyle w:val="Hyperlink"/>
          </w:rPr>
          <w:t>http://online.wsj.com/news/articles/SB10001424127887324694904578600073042194096</w:t>
        </w:r>
      </w:hyperlink>
      <w:r>
        <w:t>, alp)</w:t>
      </w:r>
    </w:p>
    <w:p w14:paraId="0DCE15AA" w14:textId="77777777" w:rsidR="000B237C" w:rsidRPr="009455E8" w:rsidRDefault="000B237C" w:rsidP="000B237C">
      <w:pPr>
        <w:rPr>
          <w:rStyle w:val="StyleUnderline"/>
        </w:rPr>
      </w:pPr>
      <w:r>
        <w:rPr>
          <w:rStyle w:val="Style13ptBold"/>
          <w:b w:val="0"/>
          <w:bCs w:val="0"/>
          <w:sz w:val="22"/>
        </w:rPr>
        <w:t xml:space="preserve">Last year, </w:t>
      </w:r>
      <w:r w:rsidRPr="009455E8">
        <w:rPr>
          <w:rStyle w:val="StyleUnderline"/>
        </w:rPr>
        <w:t>ConocoPhillips worked with the DOE on a test run producing natural gas from methane hydrate in Alaska's North Slope</w:t>
      </w:r>
      <w:r>
        <w:rPr>
          <w:rStyle w:val="Style13ptBold"/>
          <w:b w:val="0"/>
          <w:bCs w:val="0"/>
          <w:sz w:val="22"/>
        </w:rPr>
        <w:t xml:space="preserve">, home to about 85 trillion cubic feet of technically recoverable methane hydrate, according to DOE statistics. </w:t>
      </w:r>
      <w:r w:rsidRPr="009455E8">
        <w:rPr>
          <w:rStyle w:val="StyleUnderline"/>
        </w:rPr>
        <w:t>The company spent 13 days injecting carbon dioxide and nitrogen into methane-hydrate clusters in the permafrost.</w:t>
      </w:r>
      <w:r>
        <w:rPr>
          <w:rStyle w:val="Style13ptBold"/>
          <w:b w:val="0"/>
          <w:bCs w:val="0"/>
          <w:sz w:val="22"/>
        </w:rPr>
        <w:t xml:space="preserve"> The chemical cocktail fractures the permafrost, allowing the gas to escape through the newly made fractures for collection. </w:t>
      </w:r>
      <w:r w:rsidRPr="009455E8">
        <w:rPr>
          <w:rStyle w:val="StyleUnderline"/>
        </w:rPr>
        <w:t>ConocoPhillips was able "to safely extract a steady flow of natural gas," a spokeswoman said. ConocoPhillips declined to say how much it</w:t>
      </w:r>
      <w:r>
        <w:rPr>
          <w:rStyle w:val="Style13ptBold"/>
          <w:b w:val="0"/>
          <w:bCs w:val="0"/>
          <w:sz w:val="22"/>
        </w:rPr>
        <w:t xml:space="preserve"> has </w:t>
      </w:r>
      <w:r w:rsidRPr="009455E8">
        <w:rPr>
          <w:rStyle w:val="StyleUnderline"/>
        </w:rPr>
        <w:t>invested</w:t>
      </w:r>
      <w:r>
        <w:rPr>
          <w:rStyle w:val="Style13ptBold"/>
          <w:b w:val="0"/>
          <w:bCs w:val="0"/>
          <w:sz w:val="22"/>
        </w:rPr>
        <w:t xml:space="preserve"> in methane-hydrate production. </w:t>
      </w:r>
      <w:r w:rsidRPr="009455E8">
        <w:rPr>
          <w:rStyle w:val="StyleUnderline"/>
        </w:rPr>
        <w:t>The</w:t>
      </w:r>
      <w:r>
        <w:rPr>
          <w:rStyle w:val="Style13ptBold"/>
          <w:b w:val="0"/>
          <w:bCs w:val="0"/>
          <w:sz w:val="22"/>
        </w:rPr>
        <w:t xml:space="preserve"> Houston-based </w:t>
      </w:r>
      <w:r w:rsidRPr="009455E8">
        <w:rPr>
          <w:rStyle w:val="StyleUnderline"/>
        </w:rPr>
        <w:t>company said that "at present, the technology does not exist to produce natural gas economically from hydrates."</w:t>
      </w:r>
    </w:p>
    <w:p w14:paraId="0DCE15AB" w14:textId="77777777" w:rsidR="000B237C" w:rsidRDefault="000B237C" w:rsidP="000B237C"/>
    <w:p w14:paraId="0D6FBA67" w14:textId="77777777" w:rsidR="00120925" w:rsidRDefault="00120925" w:rsidP="00244528">
      <w:pPr>
        <w:pStyle w:val="Heading1"/>
      </w:pPr>
    </w:p>
    <w:p w14:paraId="0DCE15AC" w14:textId="77777777" w:rsidR="00244528" w:rsidRDefault="00244528" w:rsidP="00244528">
      <w:pPr>
        <w:pStyle w:val="Heading1"/>
      </w:pPr>
      <w:r>
        <w:t>Disadvantages</w:t>
      </w:r>
    </w:p>
    <w:p w14:paraId="0DCE15AD" w14:textId="77777777" w:rsidR="001C03B5" w:rsidRDefault="001C03B5" w:rsidP="001C03B5"/>
    <w:p w14:paraId="4C0EAC58" w14:textId="7DD043B9" w:rsidR="00120925" w:rsidRPr="00A969AC" w:rsidRDefault="00120925" w:rsidP="00120925">
      <w:pPr>
        <w:pStyle w:val="Heading2"/>
      </w:pPr>
      <w:r>
        <w:t>DA- Oil</w:t>
      </w:r>
    </w:p>
    <w:p w14:paraId="69F67D7D" w14:textId="77777777" w:rsidR="00120925" w:rsidRDefault="00120925" w:rsidP="00120925"/>
    <w:p w14:paraId="07141760" w14:textId="74886744" w:rsidR="00755F01" w:rsidRDefault="00755F01" w:rsidP="00755F01">
      <w:pPr>
        <w:pStyle w:val="Heading3"/>
      </w:pPr>
      <w:r>
        <w:t>1</w:t>
      </w:r>
      <w:r w:rsidR="00120925">
        <w:t>NC</w:t>
      </w:r>
      <w:r>
        <w:t>- Link</w:t>
      </w:r>
    </w:p>
    <w:p w14:paraId="28D18176" w14:textId="77777777" w:rsidR="00755F01" w:rsidRDefault="00755F01" w:rsidP="00755F01"/>
    <w:p w14:paraId="08605F91" w14:textId="77777777" w:rsidR="00755F01" w:rsidRPr="00E62FF3" w:rsidRDefault="00755F01" w:rsidP="00755F01">
      <w:pPr>
        <w:pStyle w:val="Heading4"/>
      </w:pPr>
      <w:r w:rsidRPr="00E62FF3">
        <w:t xml:space="preserve">Methane drilling causes global instability, collapses petroleum based economies and decreases cooperation of treaties, global organizations, and human rights </w:t>
      </w:r>
    </w:p>
    <w:p w14:paraId="743EED07" w14:textId="77777777" w:rsidR="00755F01" w:rsidRPr="00C416F3" w:rsidRDefault="00755F01" w:rsidP="00755F01">
      <w:r w:rsidRPr="00624C62">
        <w:rPr>
          <w:rStyle w:val="Style13ptBold"/>
        </w:rPr>
        <w:t>Mann, 13</w:t>
      </w:r>
      <w:r>
        <w:t>- winner of U.S. National Academy of Sciences’ Keck award for the best book, Correspondent for The Atlantic Monthly, Science, and Wired, 3 time National Magazine Award finalist, receiver of writing wards from American Bar Association, American Institute of Physics, the Alfred P. Sloan Foundation, the Margaret sanger Foundation, the Lannan Foundation(Charles C.“What If We Never Run Out of Oil?</w:t>
      </w:r>
      <w:proofErr w:type="gramStart"/>
      <w:r>
        <w:t>”,</w:t>
      </w:r>
      <w:proofErr w:type="gramEnd"/>
      <w:r>
        <w:t xml:space="preserve"> The Atlantic, </w:t>
      </w:r>
      <w:hyperlink r:id="rId41" w:history="1">
        <w:r w:rsidRPr="008235AB">
          <w:rPr>
            <w:rStyle w:val="Hyperlink"/>
          </w:rPr>
          <w:t>http://www.theatlantic.com/magazine/archive/2013/05/what-if-we-never-run-out-of-oil/309294/?single_page=true</w:t>
        </w:r>
      </w:hyperlink>
      <w:r>
        <w:t>, 4/24/13)//KC</w:t>
      </w:r>
    </w:p>
    <w:p w14:paraId="2D181DF4" w14:textId="77777777" w:rsidR="00755F01" w:rsidRPr="00C416F3" w:rsidRDefault="00755F01" w:rsidP="00755F01">
      <w:pPr>
        <w:rPr>
          <w:rStyle w:val="StyleUnderline"/>
          <w:sz w:val="16"/>
          <w:u w:val="none"/>
        </w:rPr>
      </w:pPr>
      <w:r w:rsidRPr="00C416F3">
        <w:rPr>
          <w:rStyle w:val="StyleUnderline"/>
        </w:rPr>
        <w:t>If one nation succeeds in producing commercial quantities of undersea methane, others will follow.</w:t>
      </w:r>
      <w:r w:rsidRPr="00C416F3">
        <w:rPr>
          <w:rStyle w:val="StyleUnderline"/>
          <w:sz w:val="16"/>
          <w:u w:val="none"/>
        </w:rPr>
        <w:t xml:space="preserve"> </w:t>
      </w:r>
      <w:r w:rsidRPr="00C416F3">
        <w:rPr>
          <w:rStyle w:val="StyleUnderline"/>
        </w:rPr>
        <w:t>U.S.-style energy independence</w:t>
      </w:r>
      <w:r w:rsidRPr="00C416F3">
        <w:rPr>
          <w:rStyle w:val="StyleUnderline"/>
          <w:sz w:val="16"/>
          <w:u w:val="none"/>
        </w:rPr>
        <w:t xml:space="preserve">, or something like it, </w:t>
      </w:r>
      <w:r w:rsidRPr="00C416F3">
        <w:rPr>
          <w:rStyle w:val="StyleUnderline"/>
        </w:rPr>
        <w:t>may become a reality in much of Asia and West Africa, parts of Europe, most of the Americas</w:t>
      </w:r>
      <w:r w:rsidRPr="00C416F3">
        <w:rPr>
          <w:rStyle w:val="StyleUnderline"/>
          <w:sz w:val="16"/>
          <w:u w:val="none"/>
        </w:rPr>
        <w:t xml:space="preserve">. To achieve this dream, history suggests, subsidies to domestic producers will be generous and governments will slap fees on petroleum imports—especially in Asia, where dependence on foreign energy is even more irksome than it is here. In addition to North America, </w:t>
      </w:r>
      <w:r w:rsidRPr="00C416F3">
        <w:rPr>
          <w:rStyle w:val="StyleUnderline"/>
        </w:rPr>
        <w:t>the main sources of conventionally extracted natural gas are Russia, Iran, and Qatar (Saudi Arabia is also an important producer</w:t>
      </w:r>
      <w:r w:rsidRPr="00C416F3">
        <w:rPr>
          <w:rStyle w:val="StyleUnderline"/>
          <w:sz w:val="16"/>
          <w:u w:val="none"/>
        </w:rPr>
        <w:t xml:space="preserve">). </w:t>
      </w:r>
      <w:r w:rsidRPr="00C416F3">
        <w:rPr>
          <w:rStyle w:val="StyleUnderline"/>
        </w:rPr>
        <w:t>All will feel the pinch in a methane-hydrate world.</w:t>
      </w:r>
      <w:r w:rsidRPr="00C416F3">
        <w:rPr>
          <w:rStyle w:val="StyleUnderline"/>
          <w:sz w:val="16"/>
          <w:u w:val="none"/>
        </w:rPr>
        <w:t xml:space="preserve"> </w:t>
      </w:r>
      <w:r w:rsidRPr="00C416F3">
        <w:rPr>
          <w:rStyle w:val="StyleUnderline"/>
        </w:rPr>
        <w:t>If natural gas from methane hydrate becomes plentiful and cheap enough to encourage nations to switch from oil</w:t>
      </w:r>
      <w:r w:rsidRPr="00C416F3">
        <w:rPr>
          <w:rStyle w:val="StyleUnderline"/>
          <w:sz w:val="16"/>
          <w:u w:val="none"/>
        </w:rPr>
        <w:t xml:space="preserve">, as the Japanese hope, </w:t>
      </w:r>
      <w:r w:rsidRPr="00C416F3">
        <w:rPr>
          <w:rStyle w:val="StyleUnderline"/>
        </w:rPr>
        <w:t>the risk pool will expand to include Brunei, Iraq, Nigeria, the United Arab Emirates, Venezuela, and other petro-states.</w:t>
      </w:r>
      <w:r>
        <w:rPr>
          <w:rStyle w:val="StyleUnderline"/>
        </w:rPr>
        <w:t xml:space="preserve"> </w:t>
      </w:r>
      <w:r w:rsidRPr="00C416F3">
        <w:rPr>
          <w:rStyle w:val="StyleUnderline"/>
        </w:rPr>
        <w:t>The results in those nations would be turbulent. Petroleum revenues</w:t>
      </w:r>
      <w:r w:rsidRPr="00C416F3">
        <w:rPr>
          <w:rStyle w:val="StyleUnderline"/>
          <w:sz w:val="16"/>
          <w:u w:val="none"/>
        </w:rPr>
        <w:t xml:space="preserve">, if they are large, </w:t>
      </w:r>
      <w:r w:rsidRPr="00C416F3">
        <w:rPr>
          <w:rStyle w:val="StyleUnderline"/>
        </w:rPr>
        <w:t>exercise curious and malign effects on their recipients</w:t>
      </w:r>
      <w:r w:rsidRPr="00C416F3">
        <w:rPr>
          <w:rStyle w:val="StyleUnderline"/>
          <w:sz w:val="16"/>
          <w:u w:val="none"/>
        </w:rPr>
        <w:t xml:space="preserve">. In 1959, the </w:t>
      </w:r>
      <w:r w:rsidRPr="00C416F3">
        <w:rPr>
          <w:rStyle w:val="StyleUnderline"/>
        </w:rPr>
        <w:t>Netherlands found petroleum on the shores of the North Sea</w:t>
      </w:r>
      <w:r w:rsidRPr="00C416F3">
        <w:rPr>
          <w:rStyle w:val="StyleUnderline"/>
          <w:sz w:val="16"/>
          <w:u w:val="none"/>
        </w:rPr>
        <w:t xml:space="preserve">. Money gurgled into the country. To general surprise, </w:t>
      </w:r>
      <w:r w:rsidRPr="00C416F3">
        <w:rPr>
          <w:rStyle w:val="StyleUnderline"/>
        </w:rPr>
        <w:t>the flood of cash led to an economic freeze.</w:t>
      </w:r>
      <w:r w:rsidRPr="00C416F3">
        <w:rPr>
          <w:rStyle w:val="StyleUnderline"/>
          <w:sz w:val="16"/>
          <w:u w:val="none"/>
        </w:rPr>
        <w:t xml:space="preserve"> Afterward, economists realized that </w:t>
      </w:r>
      <w:r w:rsidRPr="00C416F3">
        <w:rPr>
          <w:rStyle w:val="StyleUnderline"/>
        </w:rPr>
        <w:t>salaries in the new petroleum industry were so high</w:t>
      </w:r>
      <w:r w:rsidRPr="00C416F3">
        <w:rPr>
          <w:rStyle w:val="StyleUnderline"/>
          <w:sz w:val="16"/>
          <w:u w:val="none"/>
        </w:rPr>
        <w:t xml:space="preserve"> that nobody wanted to work anywhere else. To keep employees, </w:t>
      </w:r>
      <w:r w:rsidRPr="00C416F3">
        <w:rPr>
          <w:rStyle w:val="StyleUnderline"/>
        </w:rPr>
        <w:t xml:space="preserve">companies in other parts of the economy had to jack up wages, </w:t>
      </w:r>
      <w:r w:rsidRPr="00C416F3">
        <w:rPr>
          <w:rStyle w:val="StyleUnderline"/>
          <w:sz w:val="16"/>
          <w:u w:val="none"/>
        </w:rPr>
        <w:t xml:space="preserve">in turn </w:t>
      </w:r>
      <w:r w:rsidRPr="00C416F3">
        <w:rPr>
          <w:rStyle w:val="StyleUnderline"/>
        </w:rPr>
        <w:t>driving up costs</w:t>
      </w:r>
      <w:r w:rsidRPr="00C416F3">
        <w:rPr>
          <w:rStyle w:val="StyleUnderline"/>
          <w:sz w:val="16"/>
          <w:u w:val="none"/>
        </w:rPr>
        <w:t xml:space="preserve">. Meanwhile, </w:t>
      </w:r>
      <w:r w:rsidRPr="00C416F3">
        <w:rPr>
          <w:rStyle w:val="StyleUnderline"/>
        </w:rPr>
        <w:t xml:space="preserve">the surge of foreign money into the Netherlands raised the exchange rate. </w:t>
      </w:r>
      <w:r w:rsidRPr="00C416F3">
        <w:rPr>
          <w:rStyle w:val="StyleUnderline"/>
          <w:sz w:val="16"/>
          <w:u w:val="none"/>
        </w:rPr>
        <w:t xml:space="preserve">Soaring costs and currency made it harder for Dutch firms to compete; manufacturing and agriculture faltered; unemployment climbed, except in the oil industry. The windfall led to stagnation—a phenomenon that petroleum cognoscenti now call “Dutch disease.” Some scholars today doubt how much the Netherlands was actually affected by Dutch disease. Still, the general point is widely accepted. A good modern economy is like a roof with many robust supporting pillars, each a different economic sector. In Dutch-disease scenarios, oil weakens all the pillars but one—the petroleum industry, which bloats steroidally. </w:t>
      </w:r>
      <w:r w:rsidRPr="00C416F3">
        <w:t xml:space="preserve">Worse, that remaining pillar becomes so big and important that in almost every nation, the government takes it over. (“Almost,” because there is an exception: the United States, the only one of the 62 petroleum-producing nations that allows private entities to control large amounts of oil and gas reserves.) Because the national petroleum company, with its gush of oil revenues, is the center of national economic power, “the ruler typically puts a loyalist in charge,” says Michael Ross, a UCLA political scientist and the author of The Oil Curse (2012). “The possibilities for corruption are endless.” Governments dip into the oil kitty to reward friends and buy off enemies. Sometimes the money goes to simple bribes; in the early 1990s, hundreds of millions of euros from France’s state oil company, Elf Aquitaine, lined the pockets of businessmen and politicians at home and abroad. Often, oil money is funneled into pharaonic development projects: highways and hotels, designer malls and desalination plants. Frequently, it is simply unaccounted for. How much of Venezuela’s oil wealth Hugo Chávez hijacked for his own political purposes is unknown, because his government stopped publishing the relevant income and expenditure figures. Similarly, Ross points out, Saddam Hussein allocated more than half the government’s funds to the Iraq National Oil Company; nobody has any idea what happened to the stash, though, because INOC never released a budget. (Saddam personally directed the nationalization of Iraqi oil in 1972, then leveraged his control of petroleum revenues to seize power from his rivals.) </w:t>
      </w:r>
      <w:r w:rsidRPr="00C416F3">
        <w:rPr>
          <w:rStyle w:val="StyleUnderline"/>
        </w:rPr>
        <w:t>Shortfalls in oil revenues thus kick away the sole, unsteady support of the state—a cataclysmic event, especially if it happens suddenly.</w:t>
      </w:r>
      <w:r w:rsidRPr="00C416F3">
        <w:rPr>
          <w:rStyle w:val="StyleUnderline"/>
          <w:sz w:val="16"/>
          <w:u w:val="none"/>
        </w:rPr>
        <w:t xml:space="preserve"> “Think of Saudi Arabia,” says Daron Acemoglu, the MIT economist and a co-author of Why Nations Fail. “How will the royal family contain both the mullahs and the unemployed youth without a slush fund?” </w:t>
      </w:r>
      <w:r w:rsidRPr="00C416F3">
        <w:rPr>
          <w:rStyle w:val="StyleUnderline"/>
        </w:rPr>
        <w:t>And there is nowhere else to turn, because oil has withered all other industry</w:t>
      </w:r>
      <w:r w:rsidRPr="00C416F3">
        <w:rPr>
          <w:rStyle w:val="StyleUnderline"/>
          <w:sz w:val="16"/>
          <w:u w:val="none"/>
        </w:rPr>
        <w:t xml:space="preserve">, </w:t>
      </w:r>
      <w:r w:rsidRPr="00C416F3">
        <w:rPr>
          <w:rStyle w:val="StyleUnderline"/>
        </w:rPr>
        <w:t>Dutch-disease-style</w:t>
      </w:r>
      <w:r w:rsidRPr="00C416F3">
        <w:rPr>
          <w:rStyle w:val="StyleUnderline"/>
          <w:sz w:val="16"/>
          <w:u w:val="none"/>
        </w:rPr>
        <w:t xml:space="preserve">. Similar questions could be asked of other petro-states in Africa, the Arab world, and central Asia. </w:t>
      </w:r>
      <w:r w:rsidRPr="00C416F3">
        <w:rPr>
          <w:rStyle w:val="StyleUnderline"/>
        </w:rPr>
        <w:t>A methane-hydrate boom could lead to a southwest-to-northeast arc of instability stretching from Venezuela to Nigeria to Saudi Arabia to Kazakhstan to Siberia</w:t>
      </w:r>
      <w:r w:rsidRPr="00C416F3">
        <w:rPr>
          <w:rStyle w:val="StyleUnderline"/>
          <w:sz w:val="16"/>
          <w:u w:val="none"/>
        </w:rPr>
        <w:t xml:space="preserve">. It seems fair to say that if autocrats in these places were toppled, most Americans would not mourn. But it seems equally fair to say that they would not necessarily be enthusiastic about their replacements. Augmenting the instability would be </w:t>
      </w:r>
      <w:r w:rsidRPr="00C416F3">
        <w:rPr>
          <w:rStyle w:val="StyleUnderline"/>
        </w:rPr>
        <w:t>methane hydrate</w:t>
      </w:r>
      <w:r w:rsidRPr="00C416F3">
        <w:rPr>
          <w:rStyle w:val="StyleUnderline"/>
          <w:sz w:val="16"/>
          <w:u w:val="none"/>
        </w:rPr>
        <w:t xml:space="preserve"> itself, much of which </w:t>
      </w:r>
      <w:r w:rsidRPr="00C416F3">
        <w:rPr>
          <w:rStyle w:val="StyleUnderline"/>
        </w:rPr>
        <w:t>is inconveniently located in areas of disputed sovereignty</w:t>
      </w:r>
      <w:r w:rsidRPr="00C416F3">
        <w:rPr>
          <w:rStyle w:val="StyleUnderline"/>
          <w:sz w:val="16"/>
          <w:u w:val="none"/>
        </w:rPr>
        <w:t xml:space="preserve">. “Whenever you find something under the water, </w:t>
      </w:r>
      <w:r w:rsidRPr="00C416F3">
        <w:rPr>
          <w:rStyle w:val="StyleUnderline"/>
        </w:rPr>
        <w:t>you get into struggles over who it belongs to,” says Terry Karl, a Stanford political scientis</w:t>
      </w:r>
      <w:r w:rsidRPr="00C416F3">
        <w:rPr>
          <w:rStyle w:val="StyleUnderline"/>
          <w:sz w:val="16"/>
          <w:u w:val="none"/>
        </w:rPr>
        <w:t xml:space="preserve">t and the author of the classic The Paradox of Plenty: Oil Booms and Petro-States. Think of the Falkland Islands in the South Atlantic, she says, over which Britain and Argentina went to war 30 years ago and over which they are threatening to fight again. “One of the real reasons that they are such an issue is the belief that either oil or natural gas is offshore.” </w:t>
      </w:r>
      <w:r w:rsidRPr="00C416F3">
        <w:rPr>
          <w:rStyle w:val="StyleUnderline"/>
        </w:rPr>
        <w:t>Methane-hydrate deposits run like crystalline bands through maritime flash points: the Arctic, and waters off West Africa and Southeast Asia.</w:t>
      </w:r>
      <w:r>
        <w:rPr>
          <w:rStyle w:val="StyleUnderline"/>
        </w:rPr>
        <w:t xml:space="preserve"> </w:t>
      </w:r>
      <w:r w:rsidRPr="00C416F3">
        <w:rPr>
          <w:rStyle w:val="StyleUnderline"/>
          <w:sz w:val="16"/>
          <w:u w:val="none"/>
        </w:rPr>
        <w:t xml:space="preserve">In a working paper, Michael Ross and a colleague, Erik Voeten of Georgetown University, argue that </w:t>
      </w:r>
      <w:r w:rsidRPr="00C416F3">
        <w:rPr>
          <w:rStyle w:val="StyleUnderline"/>
        </w:rPr>
        <w:t>the regular global flow of petroleum</w:t>
      </w:r>
      <w:r w:rsidRPr="00C416F3">
        <w:rPr>
          <w:rStyle w:val="StyleUnderline"/>
          <w:sz w:val="16"/>
          <w:u w:val="none"/>
        </w:rPr>
        <w:t xml:space="preserve">, the biggest commodity in world trade, </w:t>
      </w:r>
      <w:r w:rsidRPr="00C416F3">
        <w:rPr>
          <w:rStyle w:val="StyleUnderline"/>
        </w:rPr>
        <w:t>is also a powerful stabilizing force</w:t>
      </w:r>
      <w:r w:rsidRPr="00C416F3">
        <w:rPr>
          <w:rStyle w:val="StyleUnderline"/>
          <w:sz w:val="16"/>
          <w:u w:val="none"/>
        </w:rPr>
        <w:t xml:space="preserve">. </w:t>
      </w:r>
      <w:r w:rsidRPr="00C416F3">
        <w:rPr>
          <w:rStyle w:val="StyleUnderline"/>
        </w:rPr>
        <w:t>Nations dislike depending on international oil, but they</w:t>
      </w:r>
      <w:r w:rsidRPr="00C416F3">
        <w:rPr>
          <w:rStyle w:val="StyleUnderline"/>
          <w:sz w:val="16"/>
          <w:u w:val="none"/>
        </w:rPr>
        <w:t xml:space="preserve"> play nice and </w:t>
      </w:r>
      <w:r w:rsidRPr="00C416F3">
        <w:rPr>
          <w:rStyle w:val="StyleUnderline"/>
        </w:rPr>
        <w:t xml:space="preserve">obey the rules because they don’t want to be cut off. </w:t>
      </w:r>
      <w:r w:rsidRPr="00C416F3">
        <w:rPr>
          <w:rStyle w:val="StyleUnderline"/>
          <w:sz w:val="16"/>
          <w:u w:val="none"/>
        </w:rPr>
        <w:t xml:space="preserve">By contrast, </w:t>
      </w:r>
      <w:r w:rsidRPr="00C416F3">
        <w:rPr>
          <w:rStyle w:val="StyleUnderline"/>
        </w:rPr>
        <w:t>countries with plenty of energy reserves</w:t>
      </w:r>
      <w:r w:rsidRPr="00C416F3">
        <w:rPr>
          <w:rStyle w:val="StyleUnderline"/>
          <w:sz w:val="16"/>
          <w:u w:val="none"/>
        </w:rPr>
        <w:t xml:space="preserve"> feel free to throw their weight around. </w:t>
      </w:r>
      <w:r w:rsidRPr="00C416F3">
        <w:rPr>
          <w:rStyle w:val="StyleUnderline"/>
        </w:rPr>
        <w:t>They are “less likely than other states to sign major treaties or join intergovernmental organizations; and they</w:t>
      </w:r>
      <w:r w:rsidRPr="00C416F3">
        <w:rPr>
          <w:rStyle w:val="StyleUnderline"/>
          <w:sz w:val="16"/>
          <w:u w:val="none"/>
        </w:rPr>
        <w:t xml:space="preserve"> often </w:t>
      </w:r>
      <w:r w:rsidRPr="00C416F3">
        <w:rPr>
          <w:rStyle w:val="StyleUnderline"/>
        </w:rPr>
        <w:t>defy global norms—on human rights, the expropriation of foreign companies, and the financing of foreign terrorism or rebellions.</w:t>
      </w:r>
      <w:r w:rsidRPr="00C416F3">
        <w:rPr>
          <w:rStyle w:val="StyleUnderline"/>
          <w:sz w:val="16"/>
          <w:u w:val="none"/>
        </w:rPr>
        <w:t>” The implication is sobering: an energy-independent planet would be a world of fractious, autonomous actors, none beholden to the others, with even less cooperation than exists today.</w:t>
      </w:r>
    </w:p>
    <w:p w14:paraId="1141EF96" w14:textId="77777777" w:rsidR="00755F01" w:rsidRPr="00303E2E" w:rsidRDefault="00755F01" w:rsidP="00755F01"/>
    <w:p w14:paraId="29910E15" w14:textId="77777777" w:rsidR="00755F01" w:rsidRPr="004A4A4F" w:rsidRDefault="00755F01" w:rsidP="00755F01"/>
    <w:p w14:paraId="3CD60522" w14:textId="77777777" w:rsidR="00755F01" w:rsidRDefault="00755F01" w:rsidP="00755F01"/>
    <w:p w14:paraId="0DCE15AE" w14:textId="77777777" w:rsidR="001C03B5" w:rsidRDefault="001C03B5" w:rsidP="001C03B5">
      <w:pPr>
        <w:pStyle w:val="Heading2"/>
      </w:pPr>
      <w:r>
        <w:t xml:space="preserve">DA – renewables tradeoff </w:t>
      </w:r>
    </w:p>
    <w:p w14:paraId="0DCE15AF" w14:textId="77777777" w:rsidR="001C03B5" w:rsidRDefault="001C03B5" w:rsidP="001C03B5"/>
    <w:p w14:paraId="0DCE15B0" w14:textId="77777777" w:rsidR="001C03B5" w:rsidRDefault="001C03B5" w:rsidP="00250902">
      <w:pPr>
        <w:pStyle w:val="Heading3"/>
      </w:pPr>
      <w:r>
        <w:t>1NC</w:t>
      </w:r>
    </w:p>
    <w:p w14:paraId="0DCE15B1" w14:textId="77777777" w:rsidR="001C03B5" w:rsidRDefault="001C03B5" w:rsidP="001C03B5"/>
    <w:p w14:paraId="0DCE15B2" w14:textId="77777777" w:rsidR="007947ED" w:rsidRPr="00AF76E5" w:rsidRDefault="007947ED" w:rsidP="007947ED">
      <w:pPr>
        <w:pStyle w:val="Heading4"/>
        <w:rPr>
          <w:sz w:val="28"/>
        </w:rPr>
      </w:pPr>
      <w:r w:rsidRPr="00AF76E5">
        <w:rPr>
          <w:sz w:val="28"/>
        </w:rPr>
        <w:t>Renewables coming now – solves by 2020</w:t>
      </w:r>
    </w:p>
    <w:p w14:paraId="0DCE15B3" w14:textId="77777777" w:rsidR="007947ED" w:rsidRPr="00AF76E5" w:rsidRDefault="007947ED" w:rsidP="007947ED">
      <w:pPr>
        <w:rPr>
          <w:rStyle w:val="Style13ptBold"/>
          <w:b w:val="0"/>
          <w:bCs w:val="0"/>
          <w:sz w:val="22"/>
        </w:rPr>
      </w:pPr>
      <w:r w:rsidRPr="00AF76E5">
        <w:rPr>
          <w:rStyle w:val="Style13ptBold"/>
        </w:rPr>
        <w:t>Nelder 13</w:t>
      </w:r>
      <w:r w:rsidRPr="00AF76E5">
        <w:t xml:space="preserve"> (Christ, energy analyst and consultant, The Atlantic, May 2, 2013, “Are Methane Hydrates Really Going to Change Geopolitics</w:t>
      </w:r>
      <w:proofErr w:type="gramStart"/>
      <w:r w:rsidRPr="00AF76E5">
        <w:t>?,</w:t>
      </w:r>
      <w:proofErr w:type="gramEnd"/>
      <w:r w:rsidRPr="00AF76E5">
        <w:t xml:space="preserve">” </w:t>
      </w:r>
      <w:hyperlink r:id="rId42" w:history="1">
        <w:r w:rsidRPr="00AF76E5">
          <w:rPr>
            <w:rStyle w:val="Hyperlink"/>
          </w:rPr>
          <w:t>http://www.theatlantic.com/technology/archive/2013/05/are-methane-hydrates-really-going-to-change-geopolitics/275275/</w:t>
        </w:r>
      </w:hyperlink>
      <w:r w:rsidRPr="00AF76E5">
        <w:t>, alp)</w:t>
      </w:r>
    </w:p>
    <w:p w14:paraId="0DCE15B4" w14:textId="77777777" w:rsidR="007947ED" w:rsidRPr="00E62FF3" w:rsidRDefault="007947ED" w:rsidP="007947ED">
      <w:r w:rsidRPr="00E62FF3">
        <w:t xml:space="preserve">If Mann's data on methane hydrates is correct, then </w:t>
      </w:r>
      <w:r w:rsidRPr="00AF76E5">
        <w:rPr>
          <w:rStyle w:val="StyleUnderline"/>
          <w:highlight w:val="green"/>
        </w:rPr>
        <w:t>Japan's experiment</w:t>
      </w:r>
      <w:r w:rsidRPr="00E62FF3">
        <w:t xml:space="preserve"> so far </w:t>
      </w:r>
      <w:r w:rsidRPr="00AF76E5">
        <w:rPr>
          <w:rStyle w:val="StyleUnderline"/>
        </w:rPr>
        <w:t>has taken 10 years and $700 million to produce four million cubic feet of gas, which is worth</w:t>
      </w:r>
      <w:r w:rsidRPr="00E62FF3">
        <w:t xml:space="preserve"> about </w:t>
      </w:r>
      <w:r w:rsidRPr="00AF76E5">
        <w:rPr>
          <w:rStyle w:val="StyleUnderline"/>
        </w:rPr>
        <w:t>$16,000 at today's U.S. gas prices</w:t>
      </w:r>
      <w:r w:rsidRPr="00E62FF3">
        <w:t xml:space="preserve">, or about $50,000 at today's prices for imported LNG in Japan. At this point, </w:t>
      </w:r>
      <w:r w:rsidRPr="00AF76E5">
        <w:rPr>
          <w:rStyle w:val="StyleUnderline"/>
        </w:rPr>
        <w:t xml:space="preserve">it </w:t>
      </w:r>
      <w:r w:rsidRPr="00AF76E5">
        <w:rPr>
          <w:rStyle w:val="StyleUnderline"/>
          <w:highlight w:val="green"/>
        </w:rPr>
        <w:t>is an enormously expensive experimental pilot project,</w:t>
      </w:r>
      <w:r w:rsidRPr="00AF76E5">
        <w:rPr>
          <w:rStyle w:val="StyleUnderline"/>
        </w:rPr>
        <w:t xml:space="preserve"> and nothing more. </w:t>
      </w:r>
      <w:r w:rsidRPr="00AF76E5">
        <w:rPr>
          <w:rStyle w:val="StyleUnderline"/>
          <w:highlight w:val="green"/>
        </w:rPr>
        <w:t>We do not yet know when it might be able to recover commercial volumes of gas</w:t>
      </w:r>
      <w:r w:rsidRPr="00AF76E5">
        <w:rPr>
          <w:rStyle w:val="StyleUnderline"/>
        </w:rPr>
        <w:t>, or at what rate, or at what price. We have no reason to believe that if commercial quantities are recoverable by 2018</w:t>
      </w:r>
      <w:r w:rsidRPr="00E62FF3">
        <w:t xml:space="preserve"> as Japan hopes--which seems </w:t>
      </w:r>
      <w:r w:rsidRPr="00AF76E5">
        <w:rPr>
          <w:rStyle w:val="StyleUnderline"/>
        </w:rPr>
        <w:t>incredibly optimistic</w:t>
      </w:r>
      <w:r w:rsidRPr="00E62FF3">
        <w:t>--</w:t>
      </w:r>
      <w:r w:rsidRPr="00AF76E5">
        <w:rPr>
          <w:rStyle w:val="StyleUnderline"/>
        </w:rPr>
        <w:t>that the price of that gas will be competitive with imported LNG.</w:t>
      </w:r>
      <w:r w:rsidRPr="00E62FF3">
        <w:t xml:space="preserve"> At the same time, </w:t>
      </w:r>
      <w:r w:rsidRPr="00AF76E5">
        <w:rPr>
          <w:rStyle w:val="StyleUnderline"/>
          <w:highlight w:val="green"/>
        </w:rPr>
        <w:t>we have numerous forecasts projecting</w:t>
      </w:r>
      <w:r w:rsidRPr="00E62FF3">
        <w:t xml:space="preserve"> that </w:t>
      </w:r>
      <w:r w:rsidRPr="00AF76E5">
        <w:rPr>
          <w:rStyle w:val="StyleUnderline"/>
          <w:highlight w:val="green"/>
        </w:rPr>
        <w:t>renewables like wind and solar will be competitive with fossil-fueled grid power</w:t>
      </w:r>
      <w:r w:rsidRPr="00E62FF3">
        <w:t xml:space="preserve"> in most of the developed world </w:t>
      </w:r>
      <w:r w:rsidRPr="00AF76E5">
        <w:rPr>
          <w:rStyle w:val="StyleUnderline"/>
          <w:highlight w:val="green"/>
        </w:rPr>
        <w:t>by 2020</w:t>
      </w:r>
      <w:r w:rsidRPr="00AF76E5">
        <w:rPr>
          <w:rStyle w:val="StyleUnderline"/>
        </w:rPr>
        <w:t>, in</w:t>
      </w:r>
      <w:r w:rsidRPr="00E62FF3">
        <w:t xml:space="preserve">cluding much of </w:t>
      </w:r>
      <w:r w:rsidRPr="00AF76E5">
        <w:rPr>
          <w:rStyle w:val="StyleUnderline"/>
        </w:rPr>
        <w:t>Asia.</w:t>
      </w:r>
      <w:r w:rsidRPr="00E62FF3">
        <w:t xml:space="preserve"> For example, </w:t>
      </w:r>
      <w:r w:rsidRPr="00AF76E5">
        <w:rPr>
          <w:rStyle w:val="StyleUnderline"/>
        </w:rPr>
        <w:t>a recent report by Citigroup</w:t>
      </w:r>
      <w:r w:rsidRPr="00E62FF3">
        <w:t xml:space="preserve">, and another by </w:t>
      </w:r>
      <w:r w:rsidRPr="00AF76E5">
        <w:rPr>
          <w:rStyle w:val="StyleUnderline"/>
          <w:highlight w:val="green"/>
        </w:rPr>
        <w:t>researchers at Stanford University</w:t>
      </w:r>
      <w:r w:rsidRPr="00E62FF3">
        <w:t xml:space="preserve">, among many others. A 2011 report by </w:t>
      </w:r>
      <w:r w:rsidRPr="00AF76E5">
        <w:rPr>
          <w:rStyle w:val="StyleUnderline"/>
        </w:rPr>
        <w:t xml:space="preserve">WWF and Ecofys </w:t>
      </w:r>
      <w:r w:rsidRPr="00AF76E5">
        <w:rPr>
          <w:rStyle w:val="StyleUnderline"/>
          <w:highlight w:val="green"/>
        </w:rPr>
        <w:t>projects that by 2018, solar PV will be the cheapest way to generate power</w:t>
      </w:r>
      <w:r w:rsidRPr="00E62FF3">
        <w:t xml:space="preserve"> in much of Asia. </w:t>
      </w:r>
      <w:r w:rsidRPr="00AF76E5">
        <w:rPr>
          <w:rStyle w:val="StyleUnderline"/>
        </w:rPr>
        <w:t>If these forecasts--based on more than a decade of real-world cost data for large-scale solar and wind are correct</w:t>
      </w:r>
      <w:r w:rsidRPr="00E62FF3">
        <w:t xml:space="preserve">, then </w:t>
      </w:r>
      <w:r w:rsidRPr="00AF76E5">
        <w:rPr>
          <w:rStyle w:val="StyleUnderline"/>
        </w:rPr>
        <w:t>there is no reason to believe that</w:t>
      </w:r>
      <w:r w:rsidRPr="00E62FF3">
        <w:t xml:space="preserve"> gas from </w:t>
      </w:r>
      <w:r w:rsidRPr="00AF76E5">
        <w:rPr>
          <w:rStyle w:val="StyleUnderline"/>
        </w:rPr>
        <w:t>Japan's methane hydrate experiment will be able to compete</w:t>
      </w:r>
      <w:r w:rsidRPr="00E62FF3">
        <w:t xml:space="preserve"> with renewable grid power, which would constitute the largest market for that gas (unless Japan rapidly deploys natural gas vehicles in the interim, which it currently has no economic reason to do).</w:t>
      </w:r>
    </w:p>
    <w:p w14:paraId="0DCE15B5" w14:textId="77777777" w:rsidR="007947ED" w:rsidRPr="00AF76E5" w:rsidRDefault="007947ED" w:rsidP="007947ED"/>
    <w:p w14:paraId="0DCE15B7" w14:textId="655FF7B0" w:rsidR="007947ED" w:rsidRPr="00E62FF3" w:rsidRDefault="007947ED" w:rsidP="00E62FF3">
      <w:pPr>
        <w:pStyle w:val="Heading4"/>
        <w:rPr>
          <w:sz w:val="28"/>
        </w:rPr>
      </w:pPr>
      <w:r w:rsidRPr="00AF76E5">
        <w:rPr>
          <w:sz w:val="28"/>
        </w:rPr>
        <w:t xml:space="preserve">The plan </w:t>
      </w:r>
      <w:r w:rsidRPr="00AF76E5">
        <w:rPr>
          <w:sz w:val="28"/>
          <w:u w:val="single"/>
        </w:rPr>
        <w:t xml:space="preserve">collapses </w:t>
      </w:r>
      <w:r w:rsidRPr="00AF76E5">
        <w:rPr>
          <w:sz w:val="28"/>
        </w:rPr>
        <w:t xml:space="preserve">investment into renewable energy – makes warming inevitable and turns case </w:t>
      </w:r>
    </w:p>
    <w:p w14:paraId="0DCE15B8" w14:textId="215CDE64" w:rsidR="007947ED" w:rsidRPr="00AF76E5" w:rsidRDefault="007947ED" w:rsidP="007947ED">
      <w:pPr>
        <w:pStyle w:val="Heading4"/>
        <w:rPr>
          <w:rStyle w:val="Style13ptBold"/>
        </w:rPr>
      </w:pPr>
      <w:r w:rsidRPr="00AF76E5">
        <w:rPr>
          <w:sz w:val="28"/>
        </w:rPr>
        <w:t>Camus 4/23</w:t>
      </w:r>
      <w:r w:rsidRPr="00E62FF3">
        <w:rPr>
          <w:b w:val="0"/>
        </w:rPr>
        <w:t>/14,</w:t>
      </w:r>
      <w:r w:rsidRPr="00AF76E5">
        <w:rPr>
          <w:sz w:val="28"/>
        </w:rPr>
        <w:t xml:space="preserve"> </w:t>
      </w:r>
      <w:r w:rsidRPr="00AF76E5">
        <w:rPr>
          <w:rStyle w:val="Style13ptBold"/>
        </w:rPr>
        <w:t>(Gabriel Camus is an independent energy consultant and free-lance journalist based in Paris, France, “A story of ice and fire: how methane hyd</w:t>
      </w:r>
      <w:r w:rsidR="00E62FF3">
        <w:rPr>
          <w:rStyle w:val="Style13ptBold"/>
        </w:rPr>
        <w:t>rates could change the world”,</w:t>
      </w:r>
      <w:r w:rsidRPr="00AF76E5">
        <w:rPr>
          <w:rStyle w:val="Style13ptBold"/>
        </w:rPr>
        <w:t xml:space="preserve"> </w:t>
      </w:r>
      <w:hyperlink r:id="rId43" w:history="1">
        <w:r w:rsidRPr="00AF76E5">
          <w:rPr>
            <w:rStyle w:val="Style13ptBold"/>
          </w:rPr>
          <w:t>http://www.energypost.eu/story-ice-fire-methane-hydrates-change-world/</w:t>
        </w:r>
      </w:hyperlink>
      <w:r w:rsidRPr="00AF76E5">
        <w:rPr>
          <w:rStyle w:val="Style13ptBold"/>
        </w:rPr>
        <w:t>, //hss-RJ)</w:t>
      </w:r>
    </w:p>
    <w:p w14:paraId="0DCE15B9" w14:textId="77777777" w:rsidR="007947ED" w:rsidRPr="00E62FF3" w:rsidRDefault="007947ED" w:rsidP="007947ED">
      <w:r w:rsidRPr="00E62FF3">
        <w:t xml:space="preserve">Now, in the context of the upcoming global negotiations on climate change (COP21) in Paris next year and of a European energy and climate package for 2030 that has already been watered down to almost nothing, </w:t>
      </w:r>
      <w:r w:rsidRPr="00AF76E5">
        <w:rPr>
          <w:rStyle w:val="StyleUnderline"/>
        </w:rPr>
        <w:t xml:space="preserve">should we welcome this looming revolution? I think not. </w:t>
      </w:r>
      <w:r w:rsidRPr="00E62FF3">
        <w:t>The recovery of enormous amounts of gas from beneath the seabed or from deep layers under the Arctic permafrost will require large-scale and long-term investments in the upstream gas sector</w:t>
      </w:r>
      <w:r w:rsidRPr="00AF76E5">
        <w:rPr>
          <w:rStyle w:val="StyleUnderline"/>
        </w:rPr>
        <w:t>. The advocates of gas as the panacea for a clean energy future will brandish the usual arguments</w:t>
      </w:r>
      <w:r w:rsidRPr="00E62FF3">
        <w:t xml:space="preserve"> to defend such a considerable influx of funding into new drilling platforms, pipelines and ships, which will only be amortized over long decades of intense utilization. The most important among these are: the twice lower carbon footprint of natural gas compared to coal and the role of Carbon Capture and Storage (CCS) facilities to reduce the remaining emissions. </w:t>
      </w:r>
      <w:r w:rsidRPr="00AF76E5">
        <w:rPr>
          <w:rStyle w:val="StyleUnderline"/>
        </w:rPr>
        <w:t xml:space="preserve">The truth of the matter is however that, while gas is indeed better than coal, it remains a fossil fuel. </w:t>
      </w:r>
      <w:r w:rsidRPr="00AF76E5">
        <w:rPr>
          <w:rStyle w:val="StyleUnderline"/>
          <w:highlight w:val="green"/>
        </w:rPr>
        <w:t>A rush into methane hydrates reserves could therefore hardly be considered a positive signal for the development of the carbon-free econom</w:t>
      </w:r>
      <w:r w:rsidRPr="00AF76E5">
        <w:rPr>
          <w:rStyle w:val="StyleUnderline"/>
        </w:rPr>
        <w:t>y</w:t>
      </w:r>
      <w:r w:rsidRPr="00E62FF3">
        <w:t xml:space="preserve"> that the EU and the UN champion</w:t>
      </w:r>
      <w:r w:rsidRPr="00AF76E5">
        <w:rPr>
          <w:rStyle w:val="StyleUnderline"/>
        </w:rPr>
        <w:t>. Methane hydrates would simply reveal once again that our economies favour sailing further and drilling deeper over developing alternatives.</w:t>
      </w:r>
      <w:r w:rsidRPr="00E62FF3">
        <w:t xml:space="preserve"> A </w:t>
      </w:r>
      <w:r w:rsidRPr="00AF76E5">
        <w:rPr>
          <w:rStyle w:val="StyleUnderline"/>
        </w:rPr>
        <w:t>m</w:t>
      </w:r>
      <w:r w:rsidRPr="00AF76E5">
        <w:rPr>
          <w:rStyle w:val="StyleUnderline"/>
          <w:highlight w:val="green"/>
        </w:rPr>
        <w:t>ethane hydrates frenzy would be further evidence that inertia and path dependency are still predominant</w:t>
      </w:r>
      <w:r w:rsidRPr="00AF76E5">
        <w:rPr>
          <w:rStyle w:val="StyleUnderline"/>
        </w:rPr>
        <w:t xml:space="preserve"> and that the easier road is still the one that our growth-oriented economies invariably opt for, despite the well-known long-term consequences. This certainly applies to countries whose wealth is already largely based on the exploitation of their fossil fuel resources (such as the US</w:t>
      </w:r>
      <w:r w:rsidRPr="00E62FF3">
        <w:t xml:space="preserve">, Canada, Russia and Norway). </w:t>
      </w:r>
      <w:r w:rsidRPr="00AF76E5">
        <w:rPr>
          <w:rStyle w:val="StyleUnderline"/>
        </w:rPr>
        <w:t xml:space="preserve">Turning to this new godsend after conventional and shale reserves are exhausted would merely mean the continuation of their deeply entrenched economic model. Methane hydrates would drain the momentum from the construction of green economies and lead to significant steps backwards </w:t>
      </w:r>
      <w:proofErr w:type="gramStart"/>
      <w:r w:rsidRPr="00E62FF3">
        <w:t>But</w:t>
      </w:r>
      <w:proofErr w:type="gramEnd"/>
      <w:r w:rsidRPr="00E62FF3">
        <w:t xml:space="preserve">, as demonstrated earlier in this article, those countries would probably be latecomers as far as methane hydrates are concerned. The hydrate revolution would have an even more detrimental effect on those countries that will lead the way, i.e. the resource-poor ones, such as Japan, Korea and even India (whose coal mines do not suffice, by far, to quench its thirst for energy). Well aware of the danger of energy dependency, these countries have all engaged in extensive support programmes for the only domestic energy sources they have at their disposal: renewable and nuclear energy (at least until recently in the case of Japan). </w:t>
      </w:r>
      <w:r w:rsidRPr="00AF76E5">
        <w:rPr>
          <w:rStyle w:val="Emphasis"/>
          <w:highlight w:val="green"/>
        </w:rPr>
        <w:t>The sudden availability of large amounts of natural gas</w:t>
      </w:r>
      <w:r w:rsidRPr="00AF76E5">
        <w:rPr>
          <w:rStyle w:val="StyleUnderline"/>
        </w:rPr>
        <w:t xml:space="preserve"> on their territory, which, unlike renewable, would not require an overhaul of their power systems, </w:t>
      </w:r>
      <w:r w:rsidRPr="00AF76E5">
        <w:rPr>
          <w:rStyle w:val="Emphasis"/>
          <w:highlight w:val="green"/>
        </w:rPr>
        <w:t>would most certainly draw politicians’ and investors’ attention away from renewable energy</w:t>
      </w:r>
      <w:r w:rsidRPr="00AF76E5">
        <w:rPr>
          <w:rStyle w:val="StyleUnderline"/>
          <w:highlight w:val="green"/>
        </w:rPr>
        <w:t xml:space="preserve">. </w:t>
      </w:r>
      <w:r w:rsidRPr="00AF76E5">
        <w:rPr>
          <w:rStyle w:val="Emphasis"/>
          <w:highlight w:val="green"/>
        </w:rPr>
        <w:t>Thus, methane hydrates would drain the momentum from the construction of green economies and lead to significant steps backwards</w:t>
      </w:r>
      <w:r w:rsidRPr="00AF76E5">
        <w:rPr>
          <w:rStyle w:val="StyleUnderline"/>
        </w:rPr>
        <w:t>. In addition</w:t>
      </w:r>
      <w:r w:rsidRPr="00AF76E5">
        <w:rPr>
          <w:rStyle w:val="StyleUnderline"/>
          <w:highlight w:val="green"/>
        </w:rPr>
        <w:t>, it would undoubtedly have a negative impact on these countries’ so far rather progressive approach to the international negotiations on climate change</w:t>
      </w:r>
      <w:r w:rsidRPr="00AF76E5">
        <w:rPr>
          <w:rStyle w:val="StyleUnderline"/>
        </w:rPr>
        <w:t xml:space="preserve">. </w:t>
      </w:r>
      <w:r w:rsidRPr="00AF76E5">
        <w:rPr>
          <w:rStyle w:val="StyleUnderline"/>
          <w:highlight w:val="green"/>
        </w:rPr>
        <w:t>That cannot be good news for anyone who cares about the future of this planet</w:t>
      </w:r>
      <w:r w:rsidRPr="00AF76E5">
        <w:rPr>
          <w:rStyle w:val="StyleUnderline"/>
        </w:rPr>
        <w:t xml:space="preserve">. Regarding CCS, the hopes that it could play a meaningful role in “greening” gas and coal-fired power plants seem increasingly far-fetched. The example of the United Kingdom shows that even technologically-advanced countries struggle to bring projects to </w:t>
      </w:r>
      <w:proofErr w:type="gramStart"/>
      <w:r w:rsidRPr="00AF76E5">
        <w:rPr>
          <w:rStyle w:val="StyleUnderline"/>
        </w:rPr>
        <w:t>fruition[</w:t>
      </w:r>
      <w:proofErr w:type="gramEnd"/>
      <w:r w:rsidRPr="00AF76E5">
        <w:rPr>
          <w:rStyle w:val="StyleUnderline"/>
        </w:rPr>
        <w:t xml:space="preserve">16], despite grand-sounding announcements.[17] In light of this, </w:t>
      </w:r>
      <w:r w:rsidRPr="00AF76E5">
        <w:rPr>
          <w:rStyle w:val="StyleUnderline"/>
          <w:highlight w:val="green"/>
        </w:rPr>
        <w:t>it is hard to believe that CCS could play a meaningful role</w:t>
      </w:r>
      <w:r w:rsidRPr="00AF76E5">
        <w:rPr>
          <w:rStyle w:val="StyleUnderline"/>
        </w:rPr>
        <w:t xml:space="preserve"> at the global scale in the foreseeable future. Therefore fossil-fuel-fired power plants will keep on polluting as long as we keep feeding them with new reserves. </w:t>
      </w:r>
      <w:r w:rsidRPr="00E62FF3">
        <w:t xml:space="preserve">Finally, even apart from the inevitable increase in greenhouse gas emissions (methane is a 20-time more potent heat-trapping agent than </w:t>
      </w:r>
      <w:proofErr w:type="gramStart"/>
      <w:r w:rsidRPr="00E62FF3">
        <w:t>CO2[</w:t>
      </w:r>
      <w:proofErr w:type="gramEnd"/>
      <w:r w:rsidRPr="00E62FF3">
        <w:t>18]), exploitation of these hidden resources would entail the usual range of environmental risks: gas leakages directly into the ocean, increased acidification of seawater, depletion of the ocean’s oxygen, etc.[19] Plenty of reasons, each one of them sufficient in itself, to stay away from methane hydrates.</w:t>
      </w:r>
    </w:p>
    <w:p w14:paraId="0DCE15BA" w14:textId="77777777" w:rsidR="001C03B5" w:rsidRDefault="001C03B5" w:rsidP="007947ED"/>
    <w:p w14:paraId="0DCE15BB" w14:textId="77777777" w:rsidR="00B56422" w:rsidRDefault="00B56422" w:rsidP="00250902">
      <w:pPr>
        <w:pStyle w:val="Heading3"/>
      </w:pPr>
      <w:r>
        <w:t>2</w:t>
      </w:r>
      <w:r w:rsidR="007947ED">
        <w:t>NC – U</w:t>
      </w:r>
      <w:r>
        <w:t>niqueness</w:t>
      </w:r>
    </w:p>
    <w:p w14:paraId="0DCE15BC" w14:textId="77777777" w:rsidR="00B56422" w:rsidRDefault="00B56422" w:rsidP="00B56422"/>
    <w:p w14:paraId="0DCE15BE" w14:textId="4F4E4C16" w:rsidR="007947ED" w:rsidRPr="00E62FF3" w:rsidRDefault="007947ED" w:rsidP="00E62FF3">
      <w:pPr>
        <w:pStyle w:val="Heading4"/>
        <w:rPr>
          <w:rStyle w:val="StyleUnderline"/>
          <w:b/>
          <w:sz w:val="28"/>
          <w:u w:val="none"/>
        </w:rPr>
      </w:pPr>
      <w:r w:rsidRPr="00AF76E5">
        <w:rPr>
          <w:sz w:val="28"/>
        </w:rPr>
        <w:t xml:space="preserve">Renewable energy investments increasing – trends prove </w:t>
      </w:r>
    </w:p>
    <w:p w14:paraId="0DCE15BF" w14:textId="77777777" w:rsidR="007947ED" w:rsidRPr="00AF76E5" w:rsidRDefault="007947ED" w:rsidP="007947ED">
      <w:pPr>
        <w:rPr>
          <w:rStyle w:val="Style13ptBold"/>
        </w:rPr>
      </w:pPr>
      <w:r w:rsidRPr="00AF76E5">
        <w:rPr>
          <w:rStyle w:val="Style13ptBold"/>
        </w:rPr>
        <w:t>Phillips 7/8</w:t>
      </w:r>
      <w:r w:rsidRPr="00E62FF3">
        <w:t xml:space="preserve">/14, </w:t>
      </w:r>
      <w:r w:rsidRPr="00AF76E5">
        <w:rPr>
          <w:rStyle w:val="Style13ptBold"/>
          <w:b w:val="0"/>
        </w:rPr>
        <w:t xml:space="preserve">(Ari Phillips is reporter for ClimateProgress.org. A native of Santa Fe, New Mexico, he received his bachelor of arts in philosophy from the University of California, Santa Barbara, and dual master’s degrees in journalism and global policy studies from the University of Texas at Austin. He previously held internships with The Texas Observer, the Institute for Global Environmental Strategies in Japan, and the Center for Global Energy, International Arbitration, and Environmental Law at The University of Texas School of Law, “Investment In Clean Energy At Highest Point Since 2012”, [ </w:t>
      </w:r>
      <w:hyperlink r:id="rId44" w:history="1">
        <w:r w:rsidRPr="00AF76E5">
          <w:rPr>
            <w:rStyle w:val="Style13ptBold"/>
            <w:b w:val="0"/>
          </w:rPr>
          <w:t>http://thinkprogress.org/climate/2014/07/08/3457438/clean-energy-investment-3/</w:t>
        </w:r>
      </w:hyperlink>
      <w:r w:rsidRPr="00AF76E5">
        <w:rPr>
          <w:rStyle w:val="Style13ptBold"/>
          <w:b w:val="0"/>
        </w:rPr>
        <w:t xml:space="preserve"> ] ,//hss-RJ)</w:t>
      </w:r>
    </w:p>
    <w:p w14:paraId="0DCE15C0" w14:textId="77777777" w:rsidR="007947ED" w:rsidRPr="00AF76E5" w:rsidRDefault="007947ED" w:rsidP="007947ED">
      <w:pPr>
        <w:rPr>
          <w:rStyle w:val="StyleUnderline"/>
        </w:rPr>
      </w:pPr>
      <w:r w:rsidRPr="00AF76E5">
        <w:rPr>
          <w:rStyle w:val="StyleUnderline"/>
          <w:highlight w:val="green"/>
        </w:rPr>
        <w:t>The global clean energy sector is growing at a healthy pace with new investment totaling $66.2 billion</w:t>
      </w:r>
      <w:r w:rsidRPr="00AF76E5">
        <w:rPr>
          <w:rStyle w:val="StyleUnderline"/>
        </w:rPr>
        <w:t xml:space="preserve"> in the second quarter this year, an eight percent increase from the same period in 2013. According to an analysis by Clean Energy Pipeline, project finance reached a five-quarter high and has rebounded from a slump during 2012 and 2013. </w:t>
      </w:r>
      <w:r w:rsidRPr="00AF76E5">
        <w:t xml:space="preserve">“It is perhaps a little early to make predictions, but </w:t>
      </w:r>
      <w:r w:rsidRPr="00AF76E5">
        <w:rPr>
          <w:rStyle w:val="StyleUnderline"/>
        </w:rPr>
        <w:t>based on investment levels during the first six months of 2014 last year’s total looks like it will be eclipsed,”</w:t>
      </w:r>
      <w:r w:rsidRPr="00AF76E5">
        <w:t xml:space="preserve"> Douglas Lloyd, CEO of Clean Energy Pipeline, said in a statement. “This is very positive news given that total clean energy investment posted annual year-on-year declines in both 2012 and 2013.” </w:t>
      </w:r>
      <w:r w:rsidRPr="00AF76E5">
        <w:rPr>
          <w:rStyle w:val="StyleUnderline"/>
        </w:rPr>
        <w:t>Investment last quarter was bolstered by growth in the onshore wind industry, according to the report, which totaled $18 billion</w:t>
      </w:r>
      <w:r w:rsidRPr="00AF76E5">
        <w:t xml:space="preserve">. Projects included the 300-megawatt, $1.3 billion Aysha wind farm in Ethiopia and the 252-megawatt, $650 million Ventika wind farm in Mexico. There were also some major offshore wind projects, including the $3.8 billion Gemini offshore wind farm in the Netherlands. </w:t>
      </w:r>
      <w:r w:rsidRPr="00AF76E5">
        <w:rPr>
          <w:rStyle w:val="StyleUnderline"/>
          <w:highlight w:val="green"/>
        </w:rPr>
        <w:t>Rapid growth in the U.S. residential solar sector helped the value of solar leasing companies rise</w:t>
      </w:r>
      <w:r w:rsidRPr="00AF76E5">
        <w:rPr>
          <w:rStyle w:val="StyleUnderline"/>
        </w:rPr>
        <w:t xml:space="preserve">. SunRun, Sunnova and Sungevity raised $150 million, $145 million and $70 million respectively during the second quarter. </w:t>
      </w:r>
      <w:r w:rsidRPr="00AF76E5">
        <w:rPr>
          <w:rStyle w:val="StyleUnderline"/>
          <w:highlight w:val="green"/>
        </w:rPr>
        <w:t>Renewable energy investment in U.S. wind, solar, hydro, and geothermal power has increased nearly 250 percent since 2004, reaching 36.7 billion in 2013.</w:t>
      </w:r>
      <w:r w:rsidRPr="00AF76E5">
        <w:rPr>
          <w:rStyle w:val="StyleUnderline"/>
        </w:rPr>
        <w:t xml:space="preserve"> </w:t>
      </w:r>
      <w:r w:rsidRPr="00AF76E5">
        <w:t xml:space="preserve">In a promising sign for the future of the industry, this week the World Bank announced plans to invest $775 million in clean energy projects across India, a capital outlay it expects the government to use to help galvanize more investment in renewable energy. “The support shown by the new government towards clean energy is quite encouraging and is expected to give the much-needed push to the sector and unlock pending investments,” said Ashish Khanna, lead energy specialist at the Bank. </w:t>
      </w:r>
      <w:r w:rsidRPr="00AF76E5">
        <w:rPr>
          <w:rStyle w:val="StyleUnderline"/>
          <w:highlight w:val="green"/>
        </w:rPr>
        <w:t>According to</w:t>
      </w:r>
      <w:r w:rsidRPr="00AF76E5">
        <w:rPr>
          <w:rStyle w:val="StyleUnderline"/>
        </w:rPr>
        <w:t xml:space="preserve"> a recent </w:t>
      </w:r>
      <w:r w:rsidRPr="00AF76E5">
        <w:rPr>
          <w:rStyle w:val="StyleUnderline"/>
          <w:highlight w:val="green"/>
        </w:rPr>
        <w:t>Bloomberg News Energy</w:t>
      </w:r>
      <w:r w:rsidRPr="00AF76E5">
        <w:rPr>
          <w:rStyle w:val="StyleUnderline"/>
        </w:rPr>
        <w:t xml:space="preserve"> Finance report, $</w:t>
      </w:r>
      <w:r w:rsidRPr="00AF76E5">
        <w:rPr>
          <w:rStyle w:val="StyleUnderline"/>
          <w:highlight w:val="green"/>
        </w:rPr>
        <w:t>5.1 trillion will be invested in renewable energy sources by 2030. Out of 5,000 gigawatts of power generation</w:t>
      </w:r>
      <w:r w:rsidRPr="00AF76E5">
        <w:rPr>
          <w:rStyle w:val="StyleUnderline"/>
        </w:rPr>
        <w:t xml:space="preserve"> capacity to be added worldwide by 2030, </w:t>
      </w:r>
      <w:r w:rsidRPr="00AF76E5">
        <w:rPr>
          <w:rStyle w:val="StyleUnderline"/>
          <w:highlight w:val="green"/>
        </w:rPr>
        <w:t>renewable power will account for 4,000 gigawatts.</w:t>
      </w:r>
      <w:r w:rsidRPr="00AF76E5">
        <w:rPr>
          <w:rStyle w:val="StyleUnderline"/>
        </w:rPr>
        <w:t xml:space="preserve"> </w:t>
      </w:r>
    </w:p>
    <w:p w14:paraId="0DCE15C1" w14:textId="77777777" w:rsidR="007947ED" w:rsidRPr="00AF76E5" w:rsidRDefault="007947ED" w:rsidP="007947ED"/>
    <w:p w14:paraId="0DCE15C2" w14:textId="77777777" w:rsidR="007947ED" w:rsidRPr="00AF76E5" w:rsidRDefault="007947ED" w:rsidP="007947ED"/>
    <w:p w14:paraId="0DCE15C4" w14:textId="4DC8D823" w:rsidR="007947ED" w:rsidRPr="00E62FF3" w:rsidRDefault="007947ED" w:rsidP="00E62FF3">
      <w:pPr>
        <w:pStyle w:val="Heading4"/>
        <w:rPr>
          <w:sz w:val="28"/>
        </w:rPr>
      </w:pPr>
      <w:r w:rsidRPr="00AF76E5">
        <w:rPr>
          <w:sz w:val="28"/>
        </w:rPr>
        <w:t xml:space="preserve">Renewable investment increasing – massive investment from tech companies </w:t>
      </w:r>
    </w:p>
    <w:p w14:paraId="0DCE15C5" w14:textId="77777777" w:rsidR="007947ED" w:rsidRPr="00AF76E5" w:rsidRDefault="007947ED" w:rsidP="007947ED">
      <w:pPr>
        <w:rPr>
          <w:b/>
          <w:bCs/>
          <w:sz w:val="20"/>
        </w:rPr>
      </w:pPr>
      <w:r w:rsidRPr="00AF76E5">
        <w:rPr>
          <w:rStyle w:val="Style13ptBold"/>
        </w:rPr>
        <w:t>Richey 7/10</w:t>
      </w:r>
      <w:r w:rsidRPr="00E62FF3">
        <w:t>/14 ,</w:t>
      </w:r>
      <w:r w:rsidRPr="00AF76E5">
        <w:rPr>
          <w:rStyle w:val="Style13ptBold"/>
          <w:b w:val="0"/>
        </w:rPr>
        <w:t xml:space="preserve"> (Erin Richey is a freelance data and investigative journalist reporting on digital security and construction from St. Louis, this article was published in Forbes Magazine, “Why Big Tech Companies Are Investing In Renewable Energy”, [ </w:t>
      </w:r>
      <w:hyperlink r:id="rId45" w:history="1">
        <w:r w:rsidRPr="00AF76E5">
          <w:rPr>
            <w:rStyle w:val="Hyperlink"/>
            <w:b/>
            <w:sz w:val="20"/>
          </w:rPr>
          <w:t>http://www.forbes.com/sites/emc/2014/07/10/why-big-tech-companies-are-investing-in-renewable-energy/</w:t>
        </w:r>
      </w:hyperlink>
      <w:r w:rsidRPr="00AF76E5">
        <w:rPr>
          <w:rStyle w:val="Style13ptBold"/>
          <w:b w:val="0"/>
        </w:rPr>
        <w:t xml:space="preserve"> ] , //hss-RJ)</w:t>
      </w:r>
    </w:p>
    <w:p w14:paraId="0DCE15C6" w14:textId="77777777" w:rsidR="007947ED" w:rsidRPr="00AF76E5" w:rsidRDefault="007947ED" w:rsidP="007947ED">
      <w:pPr>
        <w:rPr>
          <w:rStyle w:val="StyleUnderline"/>
        </w:rPr>
      </w:pPr>
      <w:r w:rsidRPr="00E62FF3">
        <w:t>When it was completed in 2013, the London Array was the largest offshore wind farm in the world, designed to produce a gigawatt of electricity</w:t>
      </w:r>
      <w:r w:rsidRPr="00E62FF3">
        <w:rPr>
          <w:highlight w:val="green"/>
        </w:rPr>
        <w:t xml:space="preserve">. </w:t>
      </w:r>
      <w:r w:rsidRPr="00AF76E5">
        <w:rPr>
          <w:rStyle w:val="StyleUnderline"/>
          <w:highlight w:val="green"/>
        </w:rPr>
        <w:t>In April</w:t>
      </w:r>
      <w:r w:rsidRPr="00AF76E5">
        <w:rPr>
          <w:rStyle w:val="StyleUnderline"/>
        </w:rPr>
        <w:t xml:space="preserve"> of this year, </w:t>
      </w:r>
      <w:r w:rsidRPr="00AF76E5">
        <w:rPr>
          <w:rStyle w:val="StyleUnderline"/>
          <w:highlight w:val="green"/>
        </w:rPr>
        <w:t>Google</w:t>
      </w:r>
      <w:r w:rsidRPr="00AF76E5">
        <w:rPr>
          <w:rStyle w:val="StyleUnderline"/>
        </w:rPr>
        <w:t xml:space="preserve"> GOOGL -0.57% </w:t>
      </w:r>
      <w:r w:rsidRPr="00AF76E5">
        <w:rPr>
          <w:rStyle w:val="StyleUnderline"/>
          <w:highlight w:val="green"/>
        </w:rPr>
        <w:t>announced that it had contracted</w:t>
      </w:r>
      <w:r w:rsidRPr="00AF76E5">
        <w:rPr>
          <w:rStyle w:val="StyleUnderline"/>
        </w:rPr>
        <w:t xml:space="preserve"> for that much </w:t>
      </w:r>
      <w:r w:rsidRPr="00AF76E5">
        <w:rPr>
          <w:rStyle w:val="StyleUnderline"/>
          <w:highlight w:val="green"/>
        </w:rPr>
        <w:t>renewable energy over the course of seven different purchase agreements</w:t>
      </w:r>
      <w:r w:rsidRPr="00AF76E5">
        <w:rPr>
          <w:rStyle w:val="StyleUnderline"/>
        </w:rPr>
        <w:t xml:space="preserve"> since 2011—</w:t>
      </w:r>
      <w:r w:rsidRPr="00AF76E5">
        <w:rPr>
          <w:rStyle w:val="StyleUnderline"/>
          <w:highlight w:val="green"/>
        </w:rPr>
        <w:t>the largest one being</w:t>
      </w:r>
      <w:r w:rsidRPr="00AF76E5">
        <w:rPr>
          <w:rStyle w:val="StyleUnderline"/>
        </w:rPr>
        <w:t xml:space="preserve"> the most recent purchase agreement for </w:t>
      </w:r>
      <w:r w:rsidRPr="00AF76E5">
        <w:rPr>
          <w:rStyle w:val="StyleUnderline"/>
          <w:highlight w:val="green"/>
        </w:rPr>
        <w:t>407 megawatts of wind-sourced power</w:t>
      </w:r>
      <w:r w:rsidRPr="00AF76E5">
        <w:rPr>
          <w:rStyle w:val="StyleUnderline"/>
        </w:rPr>
        <w:t xml:space="preserve"> from MidAmerican Energy Company to supply its data center in Council Bluffs, Iowa. One gigawatt was almost 20 percent of the wind power capacity for the whole state of Iowa in 2013, according to the U.S. Department of Energy. </w:t>
      </w:r>
      <w:r w:rsidRPr="00AF76E5">
        <w:rPr>
          <w:rStyle w:val="StyleUnderline"/>
          <w:highlight w:val="green"/>
        </w:rPr>
        <w:t>Renewable energy seems like a natural solution for data centers</w:t>
      </w:r>
      <w:r w:rsidRPr="00AF76E5">
        <w:rPr>
          <w:rStyle w:val="StyleUnderline"/>
        </w:rPr>
        <w:t>, which are notoriously electricity hungry</w:t>
      </w:r>
      <w:r w:rsidRPr="00E62FF3">
        <w:t xml:space="preserve">. Not surprisingly, the purchase of large contracts and certificates by big tech companies to green their images is driving a new wave of interest in renewable energy. But will utilities need to significantly expand their capacity to meet this demand? Pressures for efficiency Data centers accounted for 1.3 percent of global energy consumption in 2010, and 2 percent of electricity use in the U.S., according to research by Stanford University Steyer-Taylor Center research fellow Jon Koomey. Between 2000 and 2005, energy use by data centers worldwide doubled, but from 2005 to 2010 energy use increased by only 56 percent worldwide and 36 percent in the U.S. Koomey’s paper suggests that the cause is a lower than anticipated rate of server installations. </w:t>
      </w:r>
      <w:r w:rsidRPr="00AF76E5">
        <w:rPr>
          <w:rStyle w:val="StyleUnderline"/>
        </w:rPr>
        <w:t>“Enterprise data centers are the biggest part of the issue [of excess energy use]: between 80 and 85 percent are in companies whose primary business is not computing.</w:t>
      </w:r>
      <w:r w:rsidRPr="00E62FF3">
        <w:t xml:space="preserve"> The Facebooks, the Apples, the Googles are the most efficient of all the data centers, and they’re the ones getting all of the attention,” says Koomey. In his research, Koomey found that Google’s data centers’ electricity use comprises less than one percent of all data center energy use globally. </w:t>
      </w:r>
      <w:r w:rsidRPr="00AF76E5">
        <w:rPr>
          <w:rStyle w:val="StyleUnderline"/>
        </w:rPr>
        <w:t xml:space="preserve">As a result, Koomey says, demand from the companies with the most pressure to switch to renewable energy is tempered by their improvements in data center energy efficiency. </w:t>
      </w:r>
      <w:r w:rsidRPr="00E62FF3">
        <w:t xml:space="preserve">“These are customer-facing companies, and the customers care about this issue,” says Koomey. He adds that assuaging customers’ energy concerns has benefits for the companies in addition to benefits for the environment. “These companies also have very high margins. Data centers are highly profitable. That means that they’re willing to pay a little bit extra” to get green energy kudos. Significant investments </w:t>
      </w:r>
      <w:r w:rsidRPr="00AF76E5">
        <w:rPr>
          <w:rStyle w:val="StyleUnderline"/>
        </w:rPr>
        <w:t xml:space="preserve">In addition to </w:t>
      </w:r>
      <w:r w:rsidRPr="00AF76E5">
        <w:rPr>
          <w:rStyle w:val="StyleUnderline"/>
          <w:highlight w:val="green"/>
        </w:rPr>
        <w:t>Google</w:t>
      </w:r>
      <w:r w:rsidRPr="00AF76E5">
        <w:rPr>
          <w:rStyle w:val="StyleUnderline"/>
        </w:rPr>
        <w:t xml:space="preserve">’s goal of powering all of its operations with 100-percent renewable energy—the company claims to have achieved 34 percent so far—it has </w:t>
      </w:r>
      <w:r w:rsidRPr="00AF76E5">
        <w:rPr>
          <w:rStyle w:val="StyleUnderline"/>
          <w:highlight w:val="green"/>
        </w:rPr>
        <w:t>invested more than $1 billion in renewable energy projects, some of which supply residential energy demand</w:t>
      </w:r>
      <w:r w:rsidRPr="00AF76E5">
        <w:rPr>
          <w:rStyle w:val="StyleUnderline"/>
        </w:rPr>
        <w:t xml:space="preserve"> or support renewable energy infrastructure overseas. </w:t>
      </w:r>
      <w:r w:rsidRPr="00E62FF3">
        <w:t xml:space="preserve">In 2013 Facebook purchased renewable energy certificates from a wind farm being developed by MidAmerican Energy to cover 100 percent of the anticipated energy consumption for a new data center in Altoona, Iowa. Facebook has also committed to a goal of 25 percent renewable energy for all of its global data centers by the end of 2015. It already has one data center, in Lulea, Sweden, powered entirely by hydroelectric energy. According to the Environmental Protection Agency’s National Top 100 Partner Rankings, Intel uses 3.1 billion kilowatt hours of green power annually. This constitutes the entirety of the company’s electricity use, making Intel the top-ranked EPA green power partner. Microsoft ranks third, using 1.4 billion kilowatt hours of green power—50 percent of the company’s total electricity use. Some of these contracts and certificates explicitly require extra output from utilities. Google’s power purchase arrangement with MidAmerican will be supplied by a wind project that is set to expand Iowa’s wind power by 1,050 megawatts by the end of 2015. </w:t>
      </w:r>
      <w:r w:rsidRPr="00AF76E5">
        <w:rPr>
          <w:rStyle w:val="StyleUnderline"/>
        </w:rPr>
        <w:t xml:space="preserve">When the wind project supplying Facebook’s Altoona data center comes online, it will add 138 megawatts of new renewable energy capacity to the existing grid. Even with these substantial agreements taking place, </w:t>
      </w:r>
      <w:r w:rsidRPr="00AF76E5">
        <w:rPr>
          <w:rStyle w:val="StyleUnderline"/>
          <w:highlight w:val="green"/>
        </w:rPr>
        <w:t>renewable energy capacity is growing at a far faster rate</w:t>
      </w:r>
      <w:r w:rsidRPr="00AF76E5">
        <w:rPr>
          <w:rStyle w:val="StyleUnderline"/>
        </w:rPr>
        <w:t xml:space="preserve">. </w:t>
      </w:r>
      <w:r w:rsidRPr="00AF76E5">
        <w:rPr>
          <w:rStyle w:val="StyleUnderline"/>
          <w:highlight w:val="green"/>
        </w:rPr>
        <w:t>Most contracts with major tech companies involve wind power, production of which grew almost 20 percent between 2012 and 2013 in the U.S.</w:t>
      </w:r>
      <w:r w:rsidRPr="00AF76E5">
        <w:rPr>
          <w:rStyle w:val="StyleUnderline"/>
        </w:rPr>
        <w:t>, totaling 467 million megawatt hours last year. Meanwhile, wind energy consumption for the commercial sector has remained steady at around 293,071 megawatt hours since 2012. So, while suppliers continue to expand their projects, steady demand isn’t likely to stress the market. On whether major contracts could someday pressure renewable energy facilities and suppliers to expand their capacity, Koomey says, “If enough companies do it, then, absolutely.”</w:t>
      </w:r>
    </w:p>
    <w:p w14:paraId="0DCE15C7" w14:textId="77777777" w:rsidR="007947ED" w:rsidRPr="00AF76E5" w:rsidRDefault="007947ED" w:rsidP="007947ED"/>
    <w:p w14:paraId="0DCE15C8" w14:textId="77777777" w:rsidR="007947ED" w:rsidRPr="00AF76E5" w:rsidRDefault="007947ED" w:rsidP="007947ED"/>
    <w:p w14:paraId="0DCE15C9" w14:textId="77777777" w:rsidR="007947ED" w:rsidRPr="00E62FF3" w:rsidRDefault="007947ED" w:rsidP="00E62FF3">
      <w:pPr>
        <w:pStyle w:val="Heading4"/>
      </w:pPr>
      <w:r w:rsidRPr="00E62FF3">
        <w:t xml:space="preserve">Renewable energy investment is high and increasing – that solves warming </w:t>
      </w:r>
    </w:p>
    <w:p w14:paraId="0DCE15CA" w14:textId="77777777" w:rsidR="007947ED" w:rsidRPr="00AF76E5" w:rsidRDefault="007947ED" w:rsidP="007947ED">
      <w:pPr>
        <w:rPr>
          <w:rStyle w:val="Style13ptBold"/>
          <w:b w:val="0"/>
        </w:rPr>
      </w:pPr>
      <w:r w:rsidRPr="00AF76E5">
        <w:rPr>
          <w:rStyle w:val="Style13ptBold"/>
        </w:rPr>
        <w:t>Collins 7/8</w:t>
      </w:r>
      <w:r w:rsidRPr="00E62FF3">
        <w:t>/14,</w:t>
      </w:r>
      <w:r w:rsidRPr="00AF76E5">
        <w:rPr>
          <w:rStyle w:val="Style13ptBold"/>
        </w:rPr>
        <w:t xml:space="preserve"> </w:t>
      </w:r>
      <w:r w:rsidRPr="00AF76E5">
        <w:rPr>
          <w:rStyle w:val="Style13ptBold"/>
          <w:b w:val="0"/>
        </w:rPr>
        <w:t xml:space="preserve">(Jemma Collins joined Blue &amp; Green Tomorrow in June 2014. She graduated from the University of Lincoln with a 2:1 in journalism in 2011 and her short film about mental health discrimination was nominated for both the Mind Media Awards and the BBC Connect and Create Awards. Her dissertation focused on scaremongering in health reporting in the British press and she now covers a variety of subjects including ethical consumerism and sustainability, “Renewable energy investment at five-quarter high, says new data”, </w:t>
      </w:r>
      <w:proofErr w:type="gramStart"/>
      <w:r w:rsidRPr="00AF76E5">
        <w:rPr>
          <w:rStyle w:val="Style13ptBold"/>
          <w:b w:val="0"/>
        </w:rPr>
        <w:t xml:space="preserve">[ </w:t>
      </w:r>
      <w:proofErr w:type="gramEnd"/>
      <w:r w:rsidR="00F63575">
        <w:rPr>
          <w:sz w:val="22"/>
        </w:rPr>
        <w:fldChar w:fldCharType="begin"/>
      </w:r>
      <w:r w:rsidR="00F63575">
        <w:instrText xml:space="preserve"> HYPERLINK "http://blueandgreentomorrow.com/2014/07/08/renewable-energy-investment-at-five-quarter-high-says-new-data/" </w:instrText>
      </w:r>
      <w:r w:rsidR="00F63575">
        <w:rPr>
          <w:sz w:val="22"/>
        </w:rPr>
        <w:fldChar w:fldCharType="separate"/>
      </w:r>
      <w:r w:rsidRPr="00AF76E5">
        <w:rPr>
          <w:rStyle w:val="Style13ptBold"/>
          <w:b w:val="0"/>
        </w:rPr>
        <w:t>http://blueandgreentomorrow.com/2014/07/08/renewable-energy-investment-at-five-quarter-high-says-new-data/</w:t>
      </w:r>
      <w:r w:rsidR="00F63575">
        <w:rPr>
          <w:rStyle w:val="Style13ptBold"/>
          <w:b w:val="0"/>
        </w:rPr>
        <w:fldChar w:fldCharType="end"/>
      </w:r>
      <w:r w:rsidRPr="00AF76E5">
        <w:rPr>
          <w:rStyle w:val="Style13ptBold"/>
          <w:b w:val="0"/>
        </w:rPr>
        <w:t xml:space="preserve"> ] , //hss-RJ)</w:t>
      </w:r>
    </w:p>
    <w:p w14:paraId="0DCE15CB" w14:textId="77777777" w:rsidR="007947ED" w:rsidRPr="00AF76E5" w:rsidRDefault="007947ED" w:rsidP="007947ED">
      <w:pPr>
        <w:rPr>
          <w:rStyle w:val="StyleUnderline"/>
        </w:rPr>
      </w:pPr>
      <w:r w:rsidRPr="00AF76E5">
        <w:rPr>
          <w:rStyle w:val="StyleUnderline"/>
          <w:highlight w:val="green"/>
        </w:rPr>
        <w:t>The global clean energy sector is thriving, with new investment totaling $66.2 billion</w:t>
      </w:r>
      <w:r w:rsidRPr="00AF76E5">
        <w:rPr>
          <w:rStyle w:val="StyleUnderline"/>
        </w:rPr>
        <w:t xml:space="preserve"> (£38.72 billion) in the second quarter of 2014, </w:t>
      </w:r>
      <w:r w:rsidRPr="00AF76E5">
        <w:rPr>
          <w:rStyle w:val="StyleUnderline"/>
          <w:highlight w:val="green"/>
        </w:rPr>
        <w:t>a significant increase on 2013. The preliminary figure includes venture capital, private equity</w:t>
      </w:r>
      <w:r w:rsidRPr="00AF76E5">
        <w:rPr>
          <w:rStyle w:val="StyleUnderline"/>
        </w:rPr>
        <w:t xml:space="preserve">, project finance, mergers and acquisitions </w:t>
      </w:r>
      <w:r w:rsidRPr="00AF76E5">
        <w:rPr>
          <w:rStyle w:val="StyleUnderline"/>
          <w:highlight w:val="green"/>
        </w:rPr>
        <w:t>and public markets activity</w:t>
      </w:r>
      <w:r w:rsidRPr="00AF76E5">
        <w:rPr>
          <w:rStyle w:val="StyleUnderline"/>
        </w:rPr>
        <w:t xml:space="preserve">. </w:t>
      </w:r>
      <w:r w:rsidRPr="00AF76E5">
        <w:rPr>
          <w:rStyle w:val="StyleUnderline"/>
          <w:highlight w:val="green"/>
        </w:rPr>
        <w:t>It represents an 8% increase from the same period last yea</w:t>
      </w:r>
      <w:r w:rsidRPr="00AF76E5">
        <w:rPr>
          <w:rStyle w:val="StyleUnderline"/>
        </w:rPr>
        <w:t>r and is a positive step forward,</w:t>
      </w:r>
      <w:r w:rsidRPr="00AF76E5">
        <w:t xml:space="preserve"> as total sustainable energy investment declined in 2012 and 2013. The data was released by Clean Energy Pipeline, an online financial data service, and builds on the success seen in the first quarter of 2014, when investment increased by 14%. </w:t>
      </w:r>
      <w:r w:rsidRPr="00AF76E5">
        <w:rPr>
          <w:rStyle w:val="StyleUnderline"/>
          <w:highlight w:val="green"/>
        </w:rPr>
        <w:t>With the UN warning</w:t>
      </w:r>
      <w:r w:rsidRPr="00AF76E5">
        <w:rPr>
          <w:rStyle w:val="StyleUnderline"/>
        </w:rPr>
        <w:t xml:space="preserve"> in April this year </w:t>
      </w:r>
      <w:r w:rsidRPr="00AF76E5">
        <w:rPr>
          <w:rStyle w:val="StyleUnderline"/>
          <w:highlight w:val="green"/>
        </w:rPr>
        <w:t>that investment in renewables must increase to stop global temperatures reaching dangerous levels, this comes as good news</w:t>
      </w:r>
      <w:r w:rsidRPr="00AF76E5">
        <w:rPr>
          <w:rStyle w:val="StyleUnderline"/>
        </w:rPr>
        <w:t xml:space="preserve">. </w:t>
      </w:r>
      <w:r w:rsidRPr="00AF76E5">
        <w:t xml:space="preserve">Douglas Lloyd, CEO of Clean Energy Pipeline, said, “It is perhaps a little early to make predictions, but based on investment levels during the first six months of 2014 last year’s total looks like it will be eclipsed. “This is very positive news given that total clean energy investment posted annual year-on-year declines in both 2012 and 2013.” </w:t>
      </w:r>
      <w:r w:rsidRPr="00AF76E5">
        <w:rPr>
          <w:rStyle w:val="StyleUnderline"/>
        </w:rPr>
        <w:t>Offshore and onshore wind investment saw progress with a $3.8 billion (£2.22 billion) project finance deal for the Gemini offshore wind farm in the Netherlands</w:t>
      </w:r>
      <w:r w:rsidRPr="00AF76E5">
        <w:rPr>
          <w:rStyle w:val="StyleUnderline"/>
          <w:highlight w:val="green"/>
        </w:rPr>
        <w:t>. Large deals were also struck for onshore wind</w:t>
      </w:r>
      <w:r w:rsidRPr="00AF76E5">
        <w:rPr>
          <w:rStyle w:val="StyleUnderline"/>
        </w:rPr>
        <w:t xml:space="preserve"> with project finance increasing by over $4 billion (£2.33 billion) since the second quarter of 2013. This was due to large deals in emerging markets including the Aysha wind farm in Ethiopia in May this year and the Ventika wind farm in Mexico in April both receiving significant investments. </w:t>
      </w:r>
    </w:p>
    <w:p w14:paraId="0DCE15CC" w14:textId="77777777" w:rsidR="007947ED" w:rsidRPr="00AF76E5" w:rsidRDefault="007947ED" w:rsidP="007947ED">
      <w:pPr>
        <w:rPr>
          <w:rStyle w:val="StyleUnderline"/>
        </w:rPr>
      </w:pPr>
    </w:p>
    <w:p w14:paraId="0DCE15CD" w14:textId="77777777" w:rsidR="007947ED" w:rsidRPr="00AF76E5" w:rsidRDefault="007947ED" w:rsidP="007947ED"/>
    <w:p w14:paraId="0DCE15CE" w14:textId="77777777" w:rsidR="007947ED" w:rsidRPr="00AF76E5" w:rsidRDefault="007947ED" w:rsidP="007947ED">
      <w:pPr>
        <w:pStyle w:val="Heading4"/>
        <w:rPr>
          <w:sz w:val="28"/>
        </w:rPr>
      </w:pPr>
      <w:r w:rsidRPr="00AF76E5">
        <w:rPr>
          <w:sz w:val="28"/>
        </w:rPr>
        <w:t>Focus on hydro by the DOE now</w:t>
      </w:r>
    </w:p>
    <w:p w14:paraId="0DCE15CF" w14:textId="77777777" w:rsidR="007947ED" w:rsidRPr="00AF76E5" w:rsidRDefault="007947ED" w:rsidP="007947ED">
      <w:r w:rsidRPr="00AF76E5">
        <w:rPr>
          <w:rStyle w:val="Style13ptBold"/>
        </w:rPr>
        <w:t>Harris 5/5</w:t>
      </w:r>
      <w:r w:rsidRPr="00AF76E5">
        <w:t xml:space="preserve"> (Michael Harris, Renewable Energy World.com, “DOE Unveils Ambitious Plan for Long-Term Hydroelectric Power Development”, </w:t>
      </w:r>
      <w:hyperlink r:id="rId46" w:history="1">
        <w:r w:rsidRPr="00AF76E5">
          <w:rPr>
            <w:rStyle w:val="Hyperlink"/>
          </w:rPr>
          <w:t>http://www.renewableenergyworld.com/rea/news/article/2014/05/doe-unveils-ambitious-plan-for-long-term-hydroelectric-power-development</w:t>
        </w:r>
      </w:hyperlink>
      <w:r w:rsidRPr="00AF76E5">
        <w:t>, May 5, 2014)</w:t>
      </w:r>
    </w:p>
    <w:p w14:paraId="0DCE15D0" w14:textId="77777777" w:rsidR="007947ED" w:rsidRPr="00AF76E5" w:rsidRDefault="007947ED" w:rsidP="007947ED">
      <w:r w:rsidRPr="00AF76E5">
        <w:t xml:space="preserve">WASHINGTON, D.C. </w:t>
      </w:r>
      <w:r w:rsidRPr="00AF76E5">
        <w:rPr>
          <w:rStyle w:val="StyleUnderline"/>
        </w:rPr>
        <w:t xml:space="preserve">The U.S. </w:t>
      </w:r>
      <w:r w:rsidRPr="00AF76E5">
        <w:rPr>
          <w:rStyle w:val="StyleUnderline"/>
          <w:highlight w:val="green"/>
        </w:rPr>
        <w:t>D</w:t>
      </w:r>
      <w:r w:rsidRPr="00AF76E5">
        <w:rPr>
          <w:rStyle w:val="StyleUnderline"/>
        </w:rPr>
        <w:t xml:space="preserve">epartment </w:t>
      </w:r>
      <w:r w:rsidRPr="00AF76E5">
        <w:rPr>
          <w:rStyle w:val="StyleUnderline"/>
          <w:highlight w:val="green"/>
        </w:rPr>
        <w:t>o</w:t>
      </w:r>
      <w:r w:rsidRPr="00AF76E5">
        <w:rPr>
          <w:rStyle w:val="StyleUnderline"/>
        </w:rPr>
        <w:t xml:space="preserve">f </w:t>
      </w:r>
      <w:r w:rsidRPr="00AF76E5">
        <w:rPr>
          <w:rStyle w:val="StyleUnderline"/>
          <w:highlight w:val="green"/>
        </w:rPr>
        <w:t>E</w:t>
      </w:r>
      <w:r w:rsidRPr="00AF76E5">
        <w:rPr>
          <w:rStyle w:val="StyleUnderline"/>
        </w:rPr>
        <w:t xml:space="preserve">nergy today </w:t>
      </w:r>
      <w:r w:rsidRPr="00AF76E5">
        <w:rPr>
          <w:rStyle w:val="StyleUnderline"/>
          <w:highlight w:val="green"/>
        </w:rPr>
        <w:t xml:space="preserve">unveiled a plan </w:t>
      </w:r>
      <w:r w:rsidRPr="00AF76E5">
        <w:rPr>
          <w:rStyle w:val="StyleUnderline"/>
        </w:rPr>
        <w:t xml:space="preserve">ultimately </w:t>
      </w:r>
      <w:r w:rsidRPr="00AF76E5">
        <w:rPr>
          <w:rStyle w:val="StyleUnderline"/>
          <w:highlight w:val="green"/>
        </w:rPr>
        <w:t>designed to dramatically increase American hydroelectric capacity</w:t>
      </w:r>
      <w:r w:rsidRPr="00AF76E5">
        <w:rPr>
          <w:rStyle w:val="StyleUnderline"/>
        </w:rPr>
        <w:t xml:space="preserve"> in the coming decades. The ambitious multi-year program, announced at the National Hydropower Association's annual conference in Washington, D.C., calls upon industry members to collaborate with the U.S. Department of Energy and other federal agencies in creating a long-term plan allowing for the development of the nation's uncultivated hydroelectric resources. </w:t>
      </w:r>
      <w:r w:rsidRPr="00AF76E5">
        <w:t>"</w:t>
      </w:r>
      <w:r w:rsidRPr="00AF76E5">
        <w:rPr>
          <w:rStyle w:val="StyleUnderline"/>
        </w:rPr>
        <w:t xml:space="preserve">We have been working quite a bit with NHA and the NHA board to try to figure out if this </w:t>
      </w:r>
      <w:r w:rsidRPr="00AF76E5">
        <w:rPr>
          <w:rStyle w:val="StyleUnderline"/>
          <w:highlight w:val="green"/>
        </w:rPr>
        <w:t>'Hydropower Vision'</w:t>
      </w:r>
      <w:r w:rsidRPr="00AF76E5">
        <w:rPr>
          <w:rStyle w:val="StyleUnderline"/>
        </w:rPr>
        <w:t xml:space="preserve"> plan makes sense now -- today -- and trying to </w:t>
      </w:r>
      <w:r w:rsidRPr="00AF76E5">
        <w:rPr>
          <w:rStyle w:val="StyleUnderline"/>
          <w:highlight w:val="green"/>
        </w:rPr>
        <w:t xml:space="preserve">move </w:t>
      </w:r>
      <w:r w:rsidRPr="00AF76E5">
        <w:rPr>
          <w:rStyle w:val="Emphasis"/>
          <w:highlight w:val="green"/>
        </w:rPr>
        <w:t>toward a roadmap for this industry</w:t>
      </w:r>
      <w:r w:rsidRPr="00AF76E5">
        <w:t xml:space="preserve">," DOE Wind and Water Power Program manager Jose Zayas said. "We've confirmed with them that it does make sense. We've confirmed with them that now is the time to do it." </w:t>
      </w:r>
      <w:r w:rsidRPr="00AF76E5">
        <w:rPr>
          <w:rStyle w:val="StyleUnderline"/>
        </w:rPr>
        <w:t xml:space="preserve">Often overlooked as a source of readily-available renewable energy, Hydropower Vision is not only meant to increase the sector's visibility, but also quantify and monetize its advantages in a way that makes it an attractive option for policymakers, developers and consumers. It is telling this story, Zayas said, that makes the involvement of industry members so important. </w:t>
      </w:r>
      <w:r w:rsidRPr="00AF76E5">
        <w:t>"It will require participation from all of you in terms of your knowledge, your information and your voices," Zayas said. "We're launching it here today, but these are just introductory steps that we hope to share with you to solicit not only feedback, but also awareness</w:t>
      </w:r>
      <w:proofErr w:type="gramStart"/>
      <w:r w:rsidRPr="00AF76E5">
        <w:t>. "</w:t>
      </w:r>
      <w:proofErr w:type="gramEnd"/>
      <w:r w:rsidRPr="00AF76E5">
        <w:t xml:space="preserve">Our goal is that by the time we are completed, most of you know what this is about, most of you have had an opportunity to voice your opinion, and at the same time, you become agents of this work and of this industry." The report will seek to answer a number of questions regarding the current state and future of hydroelectric power, including market and growth opportunities; how conventional and pumped-storage projects factor into America's energy mix; hydropower's economic, environmental and social benefits; and what activities might be needed to realize Hydropower Vision's scope. "The key section of this report is taking that picture, taking that understanding, taking all that information and then distilling it to the activities that all of us must do," Zayas said. "What is the role of the government? What is the role of the industry? What is the role of other stakeholders and what do we need to do to make these things happen in order to try to maximize the possibility?" Already America's most prevalent source of renewable energy and an important component in President Barack Obama's all-of-the-above energy strategy, a DOE report also released today notes that an additional 65,000 MW of hydroelectric capacity exists across more than three million U.S. </w:t>
      </w:r>
      <w:proofErr w:type="gramStart"/>
      <w:r w:rsidRPr="00AF76E5">
        <w:t>rivers</w:t>
      </w:r>
      <w:proofErr w:type="gramEnd"/>
      <w:r w:rsidRPr="00AF76E5">
        <w:t xml:space="preserve"> and streams. </w:t>
      </w:r>
      <w:r w:rsidRPr="00AF76E5">
        <w:rPr>
          <w:rStyle w:val="StyleUnderline"/>
        </w:rPr>
        <w:t xml:space="preserve">"Far from being tapped out, </w:t>
      </w:r>
      <w:r w:rsidRPr="00AF76E5">
        <w:rPr>
          <w:rStyle w:val="StyleUnderline"/>
          <w:highlight w:val="green"/>
        </w:rPr>
        <w:t>hydropower has the potential to play an even larger role in our diverse electricity</w:t>
      </w:r>
      <w:r w:rsidRPr="00AF76E5">
        <w:rPr>
          <w:rStyle w:val="StyleUnderline"/>
        </w:rPr>
        <w:t xml:space="preserve"> portfolio as we strive for a cleaner energy future and a stronger economy," NHA Executive Director Linda Church Ciocci said. "I applaud DOE for undertaking this extensive study." </w:t>
      </w:r>
      <w:r w:rsidRPr="00AF76E5">
        <w:t xml:space="preserve">The report, which builds on a previous DOE study that identified 12,000 MW of capacity at the nation's existing non-powered dams, further emphasizes hydro's room for growth. </w:t>
      </w:r>
      <w:r w:rsidRPr="00AF76E5">
        <w:rPr>
          <w:rStyle w:val="StyleUnderline"/>
        </w:rPr>
        <w:t>"Hydropower can double its contributions by the year 2030," Secretary of Energy Ernest Moniz said. "</w:t>
      </w:r>
      <w:r w:rsidRPr="00AF76E5">
        <w:rPr>
          <w:rStyle w:val="StyleUnderline"/>
          <w:highlight w:val="green"/>
        </w:rPr>
        <w:t>We have to pick up the covers off of this hidden renewable that's right in front of our eyes and continues to have significant potential.</w:t>
      </w:r>
      <w:r w:rsidRPr="00AF76E5">
        <w:rPr>
          <w:rStyle w:val="StyleUnderline"/>
        </w:rPr>
        <w:t xml:space="preserve">" DOE said it plans to provide updates on Hydropower Vision at the HydroVision International 2014 conference and exhibition in Nashville, Tenn., and the 2015 NHA conference before issuing a draft report during the third quarter of 2015. </w:t>
      </w:r>
      <w:r w:rsidRPr="00AF76E5">
        <w:t>"This is an exciting time," Zayas said. "But we believe the time is now, and we need all of your help.''</w:t>
      </w:r>
    </w:p>
    <w:p w14:paraId="0DCE15D1" w14:textId="77777777" w:rsidR="007947ED" w:rsidRPr="00AF76E5" w:rsidRDefault="007947ED" w:rsidP="007947ED">
      <w:pPr>
        <w:pStyle w:val="Heading4"/>
        <w:rPr>
          <w:sz w:val="28"/>
        </w:rPr>
      </w:pPr>
      <w:r w:rsidRPr="00AF76E5">
        <w:rPr>
          <w:sz w:val="28"/>
        </w:rPr>
        <w:t>Ocean renewable development about to skyrocket</w:t>
      </w:r>
    </w:p>
    <w:p w14:paraId="0DCE15D2" w14:textId="77777777" w:rsidR="007947ED" w:rsidRPr="00AF76E5" w:rsidRDefault="007947ED" w:rsidP="007947ED">
      <w:r w:rsidRPr="00AF76E5">
        <w:rPr>
          <w:rStyle w:val="Style13ptBold"/>
        </w:rPr>
        <w:t>Labonte ’13</w:t>
      </w:r>
      <w:r w:rsidRPr="00AF76E5">
        <w:t xml:space="preserve"> (Alison Labonte, Marine and Hydrokinetic Technology Manager, DOE, “Ocean Energy Projects Developing On and Off America's Shores”, </w:t>
      </w:r>
      <w:hyperlink r:id="rId47" w:history="1">
        <w:r w:rsidRPr="00AF76E5">
          <w:rPr>
            <w:rStyle w:val="Hyperlink"/>
          </w:rPr>
          <w:t>http://www.renewableenergyworld.com/rea/news/article/2013/01/ocean-energy-projects-developing-on-and-off-americas-shores</w:t>
        </w:r>
      </w:hyperlink>
      <w:r w:rsidRPr="00AF76E5">
        <w:t>, January 28, 2013)</w:t>
      </w:r>
    </w:p>
    <w:p w14:paraId="0DCE15D3" w14:textId="77777777" w:rsidR="007947ED" w:rsidRPr="00AF76E5" w:rsidRDefault="007947ED" w:rsidP="007947ED">
      <w:r w:rsidRPr="00AF76E5">
        <w:t xml:space="preserve">Take a moment to think about where your electricity comes from and what comes to mind? Perhaps natural gas pipelines and railcars filled with coal -- or maybe solar farms spread across acres of land. Adding to this mix is a newcomer to the field. </w:t>
      </w:r>
      <w:r w:rsidRPr="00AF76E5">
        <w:rPr>
          <w:rStyle w:val="StyleUnderline"/>
        </w:rPr>
        <w:t xml:space="preserve">With advancements in technologies, </w:t>
      </w:r>
      <w:r w:rsidRPr="00AF76E5">
        <w:rPr>
          <w:rStyle w:val="StyleUnderline"/>
          <w:highlight w:val="green"/>
        </w:rPr>
        <w:t>Americans will soon be able to tap into energy derived from the ocean</w:t>
      </w:r>
      <w:r w:rsidRPr="00AF76E5">
        <w:rPr>
          <w:rStyle w:val="StyleUnderline"/>
        </w:rPr>
        <w:t xml:space="preserve">. </w:t>
      </w:r>
      <w:r w:rsidRPr="00AF76E5">
        <w:t xml:space="preserve">Artist rendering of Ocean Power Technologies' proposed </w:t>
      </w:r>
      <w:proofErr w:type="gramStart"/>
      <w:r w:rsidRPr="00AF76E5">
        <w:t>wave park</w:t>
      </w:r>
      <w:proofErr w:type="gramEnd"/>
      <w:r w:rsidRPr="00AF76E5">
        <w:t xml:space="preserve"> off the coast of Oregon. | Photo courtesy of Ocean Power Technologies. </w:t>
      </w:r>
      <w:r w:rsidRPr="00AF76E5">
        <w:rPr>
          <w:rStyle w:val="StyleUnderline"/>
          <w:highlight w:val="green"/>
        </w:rPr>
        <w:t>Marine and hydrokinetic (MHK) technologies</w:t>
      </w:r>
      <w:r w:rsidRPr="00AF76E5">
        <w:rPr>
          <w:rStyle w:val="StyleUnderline"/>
        </w:rPr>
        <w:t xml:space="preserve"> — which generate power from waves, tides or currents in ocean waters — </w:t>
      </w:r>
      <w:r w:rsidRPr="00AF76E5">
        <w:rPr>
          <w:rStyle w:val="Emphasis"/>
          <w:highlight w:val="green"/>
        </w:rPr>
        <w:t>are at an early but promising stage of development</w:t>
      </w:r>
      <w:r w:rsidRPr="00AF76E5">
        <w:t xml:space="preserve">. </w:t>
      </w:r>
      <w:r w:rsidRPr="00AF76E5">
        <w:rPr>
          <w:rStyle w:val="StyleUnderline"/>
          <w:highlight w:val="green"/>
        </w:rPr>
        <w:t>Many</w:t>
      </w:r>
      <w:r w:rsidRPr="00AF76E5">
        <w:rPr>
          <w:rStyle w:val="StyleUnderline"/>
        </w:rPr>
        <w:t xml:space="preserve"> coastal </w:t>
      </w:r>
      <w:r w:rsidRPr="00AF76E5">
        <w:rPr>
          <w:rStyle w:val="StyleUnderline"/>
          <w:highlight w:val="green"/>
        </w:rPr>
        <w:t>areas</w:t>
      </w:r>
      <w:r w:rsidRPr="00AF76E5">
        <w:rPr>
          <w:rStyle w:val="StyleUnderline"/>
        </w:rPr>
        <w:t xml:space="preserve"> in the United States </w:t>
      </w:r>
      <w:r w:rsidRPr="00AF76E5">
        <w:rPr>
          <w:rStyle w:val="StyleUnderline"/>
          <w:highlight w:val="green"/>
        </w:rPr>
        <w:t>have strong wave and tidal resources c</w:t>
      </w:r>
      <w:r w:rsidRPr="00AF76E5">
        <w:rPr>
          <w:rStyle w:val="StyleUnderline"/>
        </w:rPr>
        <w:t xml:space="preserve">lose to areas with high-energy demand. With widespread deployment, </w:t>
      </w:r>
      <w:r w:rsidRPr="00AF76E5">
        <w:rPr>
          <w:rStyle w:val="Emphasis"/>
          <w:highlight w:val="green"/>
        </w:rPr>
        <w:t>these technologies could make substantial contributions to our nation’s electricity needs.</w:t>
      </w:r>
      <w:r w:rsidRPr="00AF76E5">
        <w:rPr>
          <w:rStyle w:val="Emphasis"/>
        </w:rPr>
        <w:t xml:space="preserve"> </w:t>
      </w:r>
      <w:r w:rsidRPr="00AF76E5">
        <w:rPr>
          <w:rStyle w:val="StyleUnderline"/>
        </w:rPr>
        <w:t xml:space="preserve">To advance the development of these promising technologies, </w:t>
      </w:r>
      <w:r w:rsidRPr="00AF76E5">
        <w:rPr>
          <w:rStyle w:val="StyleUnderline"/>
          <w:highlight w:val="green"/>
        </w:rPr>
        <w:t>the Energy Department funds research and development of MHK technologies</w:t>
      </w:r>
      <w:r w:rsidRPr="00AF76E5">
        <w:rPr>
          <w:rStyle w:val="StyleUnderline"/>
        </w:rPr>
        <w:t xml:space="preserve">, </w:t>
      </w:r>
      <w:r w:rsidRPr="00AF76E5">
        <w:rPr>
          <w:rStyle w:val="StyleUnderline"/>
          <w:highlight w:val="green"/>
        </w:rPr>
        <w:t>including</w:t>
      </w:r>
      <w:r w:rsidRPr="00AF76E5">
        <w:rPr>
          <w:rStyle w:val="StyleUnderline"/>
        </w:rPr>
        <w:t xml:space="preserve"> laboratory and field-testing of individual components up to </w:t>
      </w:r>
      <w:r w:rsidRPr="00AF76E5">
        <w:rPr>
          <w:rStyle w:val="StyleUnderline"/>
          <w:highlight w:val="green"/>
        </w:rPr>
        <w:t>demonstration</w:t>
      </w:r>
      <w:r w:rsidRPr="00AF76E5">
        <w:rPr>
          <w:rStyle w:val="StyleUnderline"/>
        </w:rPr>
        <w:t xml:space="preserve"> </w:t>
      </w:r>
      <w:r w:rsidRPr="00AF76E5">
        <w:rPr>
          <w:rStyle w:val="StyleUnderline"/>
          <w:highlight w:val="green"/>
        </w:rPr>
        <w:t>and deployment</w:t>
      </w:r>
      <w:r w:rsidRPr="00AF76E5">
        <w:rPr>
          <w:rStyle w:val="StyleUnderline"/>
        </w:rPr>
        <w:t xml:space="preserve"> of complete, utility-scale systems. </w:t>
      </w:r>
      <w:r w:rsidRPr="00AF76E5">
        <w:t xml:space="preserve">With funding and technical assistance from the Energy Department and landmark permits issued in 2012 by the Federal Energy Regulatory Commission (FERC), </w:t>
      </w:r>
      <w:r w:rsidRPr="00AF76E5">
        <w:rPr>
          <w:rStyle w:val="StyleUnderline"/>
        </w:rPr>
        <w:t xml:space="preserve">four U.S. </w:t>
      </w:r>
      <w:r w:rsidRPr="00AF76E5">
        <w:rPr>
          <w:rStyle w:val="StyleUnderline"/>
          <w:highlight w:val="green"/>
        </w:rPr>
        <w:t>companies are putting wave and tidal energy projects in</w:t>
      </w:r>
      <w:r w:rsidRPr="00AF76E5">
        <w:rPr>
          <w:rStyle w:val="StyleUnderline"/>
        </w:rPr>
        <w:t xml:space="preserve"> the </w:t>
      </w:r>
      <w:r w:rsidRPr="00AF76E5">
        <w:rPr>
          <w:rStyle w:val="StyleUnderline"/>
          <w:highlight w:val="green"/>
        </w:rPr>
        <w:t>water</w:t>
      </w:r>
      <w:r w:rsidRPr="00AF76E5">
        <w:rPr>
          <w:rStyle w:val="StyleUnderline"/>
        </w:rPr>
        <w:t xml:space="preserve"> that will generate clean electricity for thousands of homes </w:t>
      </w:r>
      <w:r w:rsidRPr="00AF76E5">
        <w:rPr>
          <w:rStyle w:val="StyleUnderline"/>
          <w:highlight w:val="green"/>
        </w:rPr>
        <w:t xml:space="preserve">and </w:t>
      </w:r>
      <w:r w:rsidRPr="00AF76E5">
        <w:rPr>
          <w:rStyle w:val="Emphasis"/>
          <w:highlight w:val="green"/>
        </w:rPr>
        <w:t>pave the way for continued industry growth.</w:t>
      </w:r>
      <w:r w:rsidRPr="00AF76E5">
        <w:rPr>
          <w:rStyle w:val="StyleUnderline"/>
        </w:rPr>
        <w:t xml:space="preserve"> </w:t>
      </w:r>
      <w:r w:rsidRPr="00AF76E5">
        <w:t xml:space="preserve">Ocean Power Technologies (OPT), a New Jersey company, is preparing to deploy its wave energy device off the coast of Oregon this spring. OPT received Energy Department support to develop and refine its PB150, a computer-equipped buoy more than 100 feet long. The buoy captures energy by bobbing up and down as waves pass by. FERC gave OPT approval on Aug. 20 to build a grid-connected 1.5-megawatt wave power farm off the Oregon coast, making it the first wave power station permitted in the United States. Meanwhile, another MHK developer called Columbia Power Technologies (CPT) recently designed a new wave energy device called “StingRay.” A patent application has been filed for the innovation, and testing of a physical model in a wave tank has been completed. Data produced during testing verified that initial performance predictions from computational models were correct and that the new design results in a much more efficient device. </w:t>
      </w:r>
    </w:p>
    <w:p w14:paraId="0DCE15D4" w14:textId="77777777" w:rsidR="007947ED" w:rsidRPr="00AF76E5" w:rsidRDefault="007947ED" w:rsidP="007947ED"/>
    <w:p w14:paraId="0DCE15D5" w14:textId="77777777" w:rsidR="001C03B5" w:rsidRDefault="007947ED" w:rsidP="00250902">
      <w:pPr>
        <w:pStyle w:val="Heading3"/>
      </w:pPr>
      <w:r>
        <w:t>2NC – L</w:t>
      </w:r>
      <w:r w:rsidR="001C03B5">
        <w:t xml:space="preserve">ink </w:t>
      </w:r>
    </w:p>
    <w:p w14:paraId="0DCE15D6" w14:textId="77777777" w:rsidR="00C02982" w:rsidRDefault="00C02982" w:rsidP="00C02982"/>
    <w:p w14:paraId="0DCE15D7" w14:textId="77777777" w:rsidR="007947ED" w:rsidRPr="00AF76E5" w:rsidRDefault="007947ED" w:rsidP="007947ED">
      <w:pPr>
        <w:pStyle w:val="Heading4"/>
        <w:rPr>
          <w:rStyle w:val="Style13ptBold"/>
          <w:b/>
          <w:bCs w:val="0"/>
          <w:szCs w:val="26"/>
        </w:rPr>
      </w:pPr>
      <w:r w:rsidRPr="00AF76E5">
        <w:rPr>
          <w:rStyle w:val="Style13ptBold"/>
          <w:b/>
          <w:bCs w:val="0"/>
          <w:szCs w:val="26"/>
        </w:rPr>
        <w:t>Plan trades off with renewables – makes warming inevitable – turns case</w:t>
      </w:r>
    </w:p>
    <w:p w14:paraId="0DCE15D8" w14:textId="77777777" w:rsidR="007947ED" w:rsidRPr="00AF76E5" w:rsidRDefault="007947ED" w:rsidP="007947ED">
      <w:pPr>
        <w:rPr>
          <w:rStyle w:val="Style13ptBold"/>
          <w:b w:val="0"/>
          <w:bCs w:val="0"/>
          <w:sz w:val="22"/>
        </w:rPr>
      </w:pPr>
      <w:r w:rsidRPr="00AF76E5">
        <w:rPr>
          <w:rStyle w:val="Style13ptBold"/>
        </w:rPr>
        <w:t>Campana 13</w:t>
      </w:r>
      <w:r w:rsidRPr="00AF76E5">
        <w:t xml:space="preserve"> (Stu, international environmental consultant, BA in political science and MSc in Environment and Resource Management from the Vrije Universiteit in Amsterdam, April 2, 2013, “Methane Hydrates Make for a Volatile Energy Outlook,” </w:t>
      </w:r>
      <w:hyperlink r:id="rId48" w:history="1">
        <w:r w:rsidRPr="00AF76E5">
          <w:rPr>
            <w:rStyle w:val="Hyperlink"/>
          </w:rPr>
          <w:t>http://www.alternativesjournal.ca/community/blogs/renewable-energy/methane-hydrates-make-volatile-energy-outlook</w:t>
        </w:r>
      </w:hyperlink>
      <w:r w:rsidRPr="00AF76E5">
        <w:t>, alp)</w:t>
      </w:r>
    </w:p>
    <w:p w14:paraId="0DCE15D9" w14:textId="77777777" w:rsidR="007947ED" w:rsidRPr="00AF76E5" w:rsidRDefault="007947ED" w:rsidP="007947ED">
      <w:pPr>
        <w:rPr>
          <w:rStyle w:val="Style13ptBold"/>
          <w:b w:val="0"/>
          <w:bCs w:val="0"/>
          <w:sz w:val="22"/>
        </w:rPr>
      </w:pPr>
      <w:r w:rsidRPr="00AF76E5">
        <w:rPr>
          <w:rStyle w:val="StyleUnderline"/>
        </w:rPr>
        <w:t>We complain</w:t>
      </w:r>
      <w:r w:rsidRPr="00AF76E5">
        <w:rPr>
          <w:rStyle w:val="Style13ptBold"/>
          <w:b w:val="0"/>
          <w:bCs w:val="0"/>
          <w:sz w:val="22"/>
        </w:rPr>
        <w:t xml:space="preserve"> all the time </w:t>
      </w:r>
      <w:r w:rsidRPr="00AF76E5">
        <w:rPr>
          <w:rStyle w:val="StyleUnderline"/>
        </w:rPr>
        <w:t>about the global treatment of renewable energies</w:t>
      </w:r>
      <w:r w:rsidRPr="00AF76E5">
        <w:rPr>
          <w:rStyle w:val="Style13ptBold"/>
          <w:b w:val="0"/>
          <w:bCs w:val="0"/>
          <w:sz w:val="22"/>
        </w:rPr>
        <w:t xml:space="preserve"> as we move from fossil fuels to renewables. </w:t>
      </w:r>
      <w:r w:rsidRPr="00AF76E5">
        <w:rPr>
          <w:rStyle w:val="StyleUnderline"/>
        </w:rPr>
        <w:t>It’s taking too long. We need a better</w:t>
      </w:r>
      <w:r w:rsidRPr="00AF76E5">
        <w:rPr>
          <w:rStyle w:val="Style13ptBold"/>
          <w:b w:val="0"/>
          <w:bCs w:val="0"/>
          <w:sz w:val="22"/>
        </w:rPr>
        <w:t xml:space="preserve"> energy </w:t>
      </w:r>
      <w:r w:rsidRPr="00AF76E5">
        <w:rPr>
          <w:rStyle w:val="StyleUnderline"/>
        </w:rPr>
        <w:t>mix. The subsidies are unfair. But we don’t really question the inevitability that the future belongs to renewable energy.</w:t>
      </w:r>
      <w:r w:rsidRPr="00AF76E5">
        <w:rPr>
          <w:rStyle w:val="Style13ptBold"/>
          <w:b w:val="0"/>
          <w:bCs w:val="0"/>
          <w:sz w:val="22"/>
        </w:rPr>
        <w:t xml:space="preserve"> After all, </w:t>
      </w:r>
      <w:r w:rsidRPr="00AF76E5">
        <w:rPr>
          <w:rStyle w:val="StyleUnderline"/>
        </w:rPr>
        <w:t>fossil fuels are certain to run out</w:t>
      </w:r>
      <w:r w:rsidRPr="00AF76E5">
        <w:rPr>
          <w:rStyle w:val="Style13ptBold"/>
          <w:b w:val="0"/>
          <w:bCs w:val="0"/>
          <w:sz w:val="22"/>
        </w:rPr>
        <w:t xml:space="preserve"> sooner or later. </w:t>
      </w:r>
      <w:r w:rsidRPr="00AF76E5">
        <w:rPr>
          <w:rStyle w:val="StyleUnderline"/>
        </w:rPr>
        <w:t>But what if they don’t</w:t>
      </w:r>
      <w:r w:rsidRPr="00AF76E5">
        <w:rPr>
          <w:rStyle w:val="Style13ptBold"/>
          <w:b w:val="0"/>
          <w:bCs w:val="0"/>
          <w:sz w:val="22"/>
        </w:rPr>
        <w:t xml:space="preserve"> run out? Under what conditions does the future belong to renewables? A Japanese breakthrough may force the answer upon us. Methane hydrates are methane trapped in water under the ocean floor. Several weeks ago, </w:t>
      </w:r>
      <w:r w:rsidRPr="00AF76E5">
        <w:rPr>
          <w:rStyle w:val="StyleUnderline"/>
        </w:rPr>
        <w:t>energy researchers in Japan figured out how to a) extract and b) burn</w:t>
      </w:r>
      <w:r w:rsidRPr="00AF76E5">
        <w:rPr>
          <w:rStyle w:val="Style13ptBold"/>
          <w:b w:val="0"/>
          <w:bCs w:val="0"/>
          <w:sz w:val="22"/>
        </w:rPr>
        <w:t xml:space="preserve"> this methane. Also known as </w:t>
      </w:r>
      <w:r w:rsidRPr="00AF76E5">
        <w:rPr>
          <w:rStyle w:val="StyleUnderline"/>
        </w:rPr>
        <w:t>“fire ice”,</w:t>
      </w:r>
      <w:r w:rsidRPr="00AF76E5">
        <w:rPr>
          <w:rStyle w:val="Style13ptBold"/>
          <w:b w:val="0"/>
          <w:bCs w:val="0"/>
          <w:sz w:val="22"/>
        </w:rPr>
        <w:t xml:space="preserve"> the methane can be converted into natural gas. A neat trick, and they weren’t doing it just to see if they could, either. Though commercial extraction is still years from being possible, </w:t>
      </w:r>
      <w:r w:rsidRPr="00AF76E5">
        <w:rPr>
          <w:rStyle w:val="StyleUnderline"/>
        </w:rPr>
        <w:t>Japan</w:t>
      </w:r>
      <w:r w:rsidRPr="00AF76E5">
        <w:rPr>
          <w:rStyle w:val="Style13ptBold"/>
          <w:b w:val="0"/>
          <w:bCs w:val="0"/>
          <w:sz w:val="22"/>
        </w:rPr>
        <w:t xml:space="preserve">’s National Institute of Advanced Industrial Science and Technology </w:t>
      </w:r>
      <w:r w:rsidRPr="00AF76E5">
        <w:rPr>
          <w:rStyle w:val="StyleUnderline"/>
        </w:rPr>
        <w:t>thinks there is enough gas in Japanese waters to power the island country for 100 years.</w:t>
      </w:r>
      <w:r w:rsidRPr="00AF76E5">
        <w:rPr>
          <w:rStyle w:val="Style13ptBold"/>
          <w:b w:val="0"/>
          <w:bCs w:val="0"/>
          <w:sz w:val="22"/>
        </w:rPr>
        <w:t xml:space="preserve"> Not to be outdone, </w:t>
      </w:r>
      <w:r w:rsidRPr="00AF76E5">
        <w:rPr>
          <w:rStyle w:val="StyleUnderline"/>
        </w:rPr>
        <w:t>the U</w:t>
      </w:r>
      <w:r w:rsidRPr="00AF76E5">
        <w:rPr>
          <w:rStyle w:val="Style13ptBold"/>
          <w:b w:val="0"/>
          <w:bCs w:val="0"/>
          <w:sz w:val="22"/>
        </w:rPr>
        <w:t xml:space="preserve">nited </w:t>
      </w:r>
      <w:r w:rsidRPr="00AF76E5">
        <w:rPr>
          <w:rStyle w:val="StyleUnderline"/>
        </w:rPr>
        <w:t>S</w:t>
      </w:r>
      <w:r w:rsidRPr="00AF76E5">
        <w:rPr>
          <w:rStyle w:val="Style13ptBold"/>
          <w:b w:val="0"/>
          <w:bCs w:val="0"/>
          <w:sz w:val="22"/>
        </w:rPr>
        <w:t xml:space="preserve">tates </w:t>
      </w:r>
      <w:r w:rsidRPr="00AF76E5">
        <w:rPr>
          <w:rStyle w:val="StyleUnderline"/>
        </w:rPr>
        <w:t>Geological Survey estimates that the world's gas hydrates “may contain more organic carbon than the world's coal, oil, and other forms of natural gas combined”.</w:t>
      </w:r>
      <w:r w:rsidRPr="00AF76E5">
        <w:rPr>
          <w:rStyle w:val="Style13ptBold"/>
          <w:b w:val="0"/>
          <w:bCs w:val="0"/>
          <w:sz w:val="22"/>
        </w:rPr>
        <w:t xml:space="preserve"> In other words, </w:t>
      </w:r>
      <w:r w:rsidRPr="00AF76E5">
        <w:rPr>
          <w:rStyle w:val="StyleUnderline"/>
        </w:rPr>
        <w:t>there’s an untapped fossil fuel out there in impressive quantities.</w:t>
      </w:r>
      <w:r w:rsidRPr="00AF76E5">
        <w:rPr>
          <w:rStyle w:val="Style13ptBold"/>
          <w:b w:val="0"/>
          <w:bCs w:val="0"/>
          <w:sz w:val="22"/>
        </w:rPr>
        <w:t xml:space="preserve"> The US, incidentally, has already run a successful test off the coast of Alaska. “Energy independence” has been on the lips of American politicians since the oil crisis of the 1970s and an untouched supply of extractable fuel will not go unnoticed in Washington if further tests come back with positive results. Of course, </w:t>
      </w:r>
      <w:r w:rsidRPr="00AF76E5">
        <w:rPr>
          <w:rStyle w:val="StyleUnderline"/>
        </w:rPr>
        <w:t>even those massive reserves of methane will eventually run out, but that’s</w:t>
      </w:r>
      <w:r w:rsidRPr="00AF76E5">
        <w:rPr>
          <w:rStyle w:val="Style13ptBold"/>
          <w:b w:val="0"/>
          <w:bCs w:val="0"/>
          <w:sz w:val="22"/>
        </w:rPr>
        <w:t xml:space="preserve"> really </w:t>
      </w:r>
      <w:r w:rsidRPr="00AF76E5">
        <w:rPr>
          <w:rStyle w:val="StyleUnderline"/>
        </w:rPr>
        <w:t>beside the point. Burning it all</w:t>
      </w:r>
      <w:r w:rsidRPr="00AF76E5">
        <w:rPr>
          <w:rStyle w:val="Style13ptBold"/>
          <w:b w:val="0"/>
          <w:bCs w:val="0"/>
          <w:sz w:val="22"/>
        </w:rPr>
        <w:t xml:space="preserve"> – or rather, burning it all </w:t>
      </w:r>
      <w:r w:rsidRPr="00AF76E5">
        <w:rPr>
          <w:rStyle w:val="StyleUnderline"/>
        </w:rPr>
        <w:t>instead of using renewable energies – will</w:t>
      </w:r>
      <w:r w:rsidRPr="00AF76E5">
        <w:rPr>
          <w:rStyle w:val="Style13ptBold"/>
          <w:b w:val="0"/>
          <w:bCs w:val="0"/>
          <w:sz w:val="22"/>
        </w:rPr>
        <w:t xml:space="preserve"> likely </w:t>
      </w:r>
      <w:r w:rsidRPr="00AF76E5">
        <w:rPr>
          <w:rStyle w:val="StyleUnderline"/>
        </w:rPr>
        <w:t>push global warming past the point of no return while further delaying the emergence of renewables as the world’s primary energy source.</w:t>
      </w:r>
      <w:r w:rsidRPr="00AF76E5">
        <w:rPr>
          <w:rStyle w:val="Style13ptBold"/>
          <w:b w:val="0"/>
          <w:bCs w:val="0"/>
          <w:sz w:val="22"/>
        </w:rPr>
        <w:t xml:space="preserve"> Many </w:t>
      </w:r>
      <w:r w:rsidRPr="00AF76E5">
        <w:rPr>
          <w:rStyle w:val="StyleUnderline"/>
        </w:rPr>
        <w:t>governments</w:t>
      </w:r>
      <w:r w:rsidRPr="00AF76E5">
        <w:rPr>
          <w:rStyle w:val="Style13ptBold"/>
          <w:b w:val="0"/>
          <w:bCs w:val="0"/>
          <w:sz w:val="22"/>
        </w:rPr>
        <w:t xml:space="preserve"> around the world </w:t>
      </w:r>
      <w:r w:rsidRPr="00AF76E5">
        <w:rPr>
          <w:rStyle w:val="StyleUnderline"/>
        </w:rPr>
        <w:t>have been</w:t>
      </w:r>
      <w:r w:rsidRPr="00AF76E5">
        <w:rPr>
          <w:rStyle w:val="Style13ptBold"/>
          <w:b w:val="0"/>
          <w:bCs w:val="0"/>
          <w:sz w:val="22"/>
        </w:rPr>
        <w:t xml:space="preserve"> at least </w:t>
      </w:r>
      <w:r w:rsidRPr="00AF76E5">
        <w:rPr>
          <w:rStyle w:val="StyleUnderline"/>
        </w:rPr>
        <w:t>paying lip service to the idea that renewables will</w:t>
      </w:r>
      <w:r w:rsidRPr="00AF76E5">
        <w:rPr>
          <w:rStyle w:val="Style13ptBold"/>
          <w:b w:val="0"/>
          <w:bCs w:val="0"/>
          <w:sz w:val="22"/>
        </w:rPr>
        <w:t xml:space="preserve"> eventually </w:t>
      </w:r>
      <w:r w:rsidRPr="00AF76E5">
        <w:rPr>
          <w:rStyle w:val="StyleUnderline"/>
        </w:rPr>
        <w:t>take over</w:t>
      </w:r>
      <w:r w:rsidRPr="00AF76E5">
        <w:rPr>
          <w:rStyle w:val="Style13ptBold"/>
          <w:b w:val="0"/>
          <w:bCs w:val="0"/>
          <w:sz w:val="22"/>
        </w:rPr>
        <w:t xml:space="preserve"> from the coal, oil or gas on which most states currently rely. </w:t>
      </w:r>
      <w:r w:rsidRPr="00AF76E5">
        <w:rPr>
          <w:rStyle w:val="StyleUnderline"/>
        </w:rPr>
        <w:t>It has been a relatively easy decision</w:t>
      </w:r>
      <w:r w:rsidRPr="00AF76E5">
        <w:rPr>
          <w:rStyle w:val="Style13ptBold"/>
          <w:b w:val="0"/>
          <w:bCs w:val="0"/>
          <w:sz w:val="22"/>
        </w:rPr>
        <w:t xml:space="preserve"> to make, </w:t>
      </w:r>
      <w:r w:rsidRPr="00AF76E5">
        <w:rPr>
          <w:rStyle w:val="StyleUnderline"/>
        </w:rPr>
        <w:t>given that</w:t>
      </w:r>
      <w:r w:rsidRPr="00AF76E5">
        <w:rPr>
          <w:rStyle w:val="Style13ptBold"/>
          <w:b w:val="0"/>
          <w:bCs w:val="0"/>
          <w:sz w:val="22"/>
        </w:rPr>
        <w:t xml:space="preserve"> even the </w:t>
      </w:r>
      <w:r w:rsidRPr="00AF76E5">
        <w:rPr>
          <w:rStyle w:val="StyleUnderline"/>
        </w:rPr>
        <w:t>most</w:t>
      </w:r>
      <w:r w:rsidRPr="00AF76E5">
        <w:rPr>
          <w:rStyle w:val="Style13ptBold"/>
          <w:b w:val="0"/>
          <w:bCs w:val="0"/>
          <w:sz w:val="22"/>
        </w:rPr>
        <w:t xml:space="preserve"> optimistic </w:t>
      </w:r>
      <w:r w:rsidRPr="00AF76E5">
        <w:rPr>
          <w:rStyle w:val="StyleUnderline"/>
        </w:rPr>
        <w:t>predictions show a steady decline in global fossil fuel reserves</w:t>
      </w:r>
      <w:r w:rsidRPr="00AF76E5">
        <w:rPr>
          <w:rStyle w:val="Style13ptBold"/>
          <w:b w:val="0"/>
          <w:bCs w:val="0"/>
          <w:sz w:val="22"/>
        </w:rPr>
        <w:t xml:space="preserve">, and it’s impossible to discern whether the shift can be traced to changing environmental attitudes or old-fashioned political realism – an adherence to narrowly defined self-interest. </w:t>
      </w:r>
      <w:r w:rsidRPr="00AF76E5">
        <w:rPr>
          <w:rStyle w:val="StyleUnderline"/>
        </w:rPr>
        <w:t>If realism takes over, and if “fire ice” is anywhere near as plentiful as scientists think it is, then it may not be hyperbole to say that the climatic future will come down to a simple matter of cost-effectiveness</w:t>
      </w:r>
      <w:r w:rsidRPr="00AF76E5">
        <w:rPr>
          <w:rStyle w:val="Style13ptBold"/>
          <w:b w:val="0"/>
          <w:bCs w:val="0"/>
          <w:sz w:val="22"/>
        </w:rPr>
        <w:t xml:space="preserve">: can renewable energy be produced for less money than hydrate methane? It remains unknown how cheaply “fire ice” can be extracted. If the cost is significantly higher than that of wind or solar energy then renewables may yet win the day. </w:t>
      </w:r>
      <w:r w:rsidRPr="00AF76E5">
        <w:rPr>
          <w:rStyle w:val="StyleUnderline"/>
        </w:rPr>
        <w:t>All things being equal, renewable energy has the inside track as our next big energy source. It’s plentiful, getting cheaper</w:t>
      </w:r>
      <w:r w:rsidRPr="00AF76E5">
        <w:rPr>
          <w:rStyle w:val="Style13ptBold"/>
          <w:b w:val="0"/>
          <w:bCs w:val="0"/>
          <w:sz w:val="22"/>
        </w:rPr>
        <w:t xml:space="preserve"> all the time </w:t>
      </w:r>
      <w:r w:rsidRPr="00AF76E5">
        <w:rPr>
          <w:rStyle w:val="StyleUnderline"/>
        </w:rPr>
        <w:t>and supported by large segments of the population. Against diminishing quantities of fossil fuels, renewables have been making steady gains. Will these gains continue if renewable energies are thrown into a cage match with a massively plentiful new fuel?</w:t>
      </w:r>
      <w:r w:rsidRPr="00AF76E5">
        <w:rPr>
          <w:rStyle w:val="Style13ptBold"/>
          <w:b w:val="0"/>
          <w:bCs w:val="0"/>
          <w:sz w:val="22"/>
        </w:rPr>
        <w:t xml:space="preserve"> Have we been kidding ourselves in thinking that the world has seen the environmental light? </w:t>
      </w:r>
      <w:r w:rsidRPr="00AF76E5">
        <w:rPr>
          <w:rStyle w:val="StyleUnderline"/>
        </w:rPr>
        <w:t>Or would it come down, as it has so many times in history, to the unsentimentality of classical economics?</w:t>
      </w:r>
      <w:r w:rsidRPr="00AF76E5">
        <w:rPr>
          <w:rStyle w:val="Style13ptBold"/>
          <w:b w:val="0"/>
          <w:bCs w:val="0"/>
          <w:sz w:val="22"/>
        </w:rPr>
        <w:t xml:space="preserve"> Cross your fingers that we don’t have to find out.</w:t>
      </w:r>
    </w:p>
    <w:p w14:paraId="0DCE15DA" w14:textId="77777777" w:rsidR="007947ED" w:rsidRPr="00AF76E5" w:rsidRDefault="007947ED" w:rsidP="007947ED"/>
    <w:p w14:paraId="0DCE15DB" w14:textId="77777777" w:rsidR="007947ED" w:rsidRPr="00AF76E5" w:rsidRDefault="007947ED" w:rsidP="007947ED">
      <w:pPr>
        <w:pStyle w:val="Heading4"/>
        <w:rPr>
          <w:sz w:val="28"/>
        </w:rPr>
      </w:pPr>
      <w:r w:rsidRPr="00AF76E5">
        <w:rPr>
          <w:sz w:val="28"/>
        </w:rPr>
        <w:t>Massive hydrate development crowds out renewables investment and postpones transition to green energy</w:t>
      </w:r>
    </w:p>
    <w:p w14:paraId="0DCE15DC" w14:textId="77777777" w:rsidR="007947ED" w:rsidRPr="00AF76E5" w:rsidRDefault="007947ED" w:rsidP="007947ED">
      <w:r w:rsidRPr="00AF76E5">
        <w:rPr>
          <w:rStyle w:val="Style13ptBold"/>
        </w:rPr>
        <w:t>Nelder 13</w:t>
      </w:r>
      <w:r w:rsidRPr="00AF76E5">
        <w:t xml:space="preserve"> (Christ, energy analyst and consultant, The Atlantic, May 2, 2013, “Are Methane Hydrates Really Going to Change Geopolitics</w:t>
      </w:r>
      <w:proofErr w:type="gramStart"/>
      <w:r w:rsidRPr="00AF76E5">
        <w:t>?,</w:t>
      </w:r>
      <w:proofErr w:type="gramEnd"/>
      <w:r w:rsidRPr="00AF76E5">
        <w:t xml:space="preserve">” </w:t>
      </w:r>
      <w:hyperlink r:id="rId49" w:history="1">
        <w:r w:rsidRPr="00AF76E5">
          <w:rPr>
            <w:rStyle w:val="Hyperlink"/>
          </w:rPr>
          <w:t>http://www.theatlantic.com/technology/archive/2013/05/are-methane-hydrates-really-going-to-change-geopolitics/275275/</w:t>
        </w:r>
      </w:hyperlink>
      <w:r w:rsidRPr="00AF76E5">
        <w:t>, alp)</w:t>
      </w:r>
    </w:p>
    <w:p w14:paraId="0DCE15DD" w14:textId="77777777" w:rsidR="007947ED" w:rsidRPr="00AF76E5" w:rsidRDefault="007947ED" w:rsidP="007947ED">
      <w:pPr>
        <w:rPr>
          <w:rStyle w:val="StyleUnderline"/>
        </w:rPr>
      </w:pPr>
      <w:r w:rsidRPr="00AF76E5">
        <w:t xml:space="preserve">On a broader level still, </w:t>
      </w:r>
      <w:r w:rsidRPr="00AF76E5">
        <w:rPr>
          <w:rStyle w:val="StyleUnderline"/>
        </w:rPr>
        <w:t>cheap, plentiful natural gas throws a wrench into efforts to combat climate change. Avoiding the worst effects of climate change, scientists</w:t>
      </w:r>
      <w:r w:rsidRPr="00AF76E5">
        <w:t xml:space="preserve"> increasingly </w:t>
      </w:r>
      <w:r w:rsidRPr="00AF76E5">
        <w:rPr>
          <w:rStyle w:val="StyleUnderline"/>
        </w:rPr>
        <w:t>believe, will require “a complete phase-out of carbon emissions</w:t>
      </w:r>
      <w:r w:rsidRPr="00AF76E5">
        <w:t xml:space="preserve"> … over 50 years,” in the words of one widely touted scientific estimate that appeared in January. </w:t>
      </w:r>
      <w:r w:rsidRPr="00AF76E5">
        <w:rPr>
          <w:rStyle w:val="StyleUnderline"/>
        </w:rPr>
        <w:t>A</w:t>
      </w:r>
      <w:r w:rsidRPr="00AF76E5">
        <w:t xml:space="preserve"> big, </w:t>
      </w:r>
      <w:r w:rsidRPr="00AF76E5">
        <w:rPr>
          <w:rStyle w:val="StyleUnderline"/>
        </w:rPr>
        <w:t>necessary step</w:t>
      </w:r>
      <w:r w:rsidRPr="00AF76E5">
        <w:t xml:space="preserve"> toward that goal </w:t>
      </w:r>
      <w:r w:rsidRPr="00AF76E5">
        <w:rPr>
          <w:rStyle w:val="StyleUnderline"/>
        </w:rPr>
        <w:t>is moving away from coal</w:t>
      </w:r>
      <w:r w:rsidRPr="00AF76E5">
        <w:t xml:space="preserve">, still the second-most-important energy source worldwide. </w:t>
      </w:r>
      <w:r w:rsidRPr="00AF76E5">
        <w:rPr>
          <w:rStyle w:val="StyleUnderline"/>
        </w:rPr>
        <w:t>Natural gas burns so much cleaner than coal that converting power plants from coal to gas—a switch promoted by the deluge of gas from fracking—has already reduced U.S. greenhouse-gas emissions to their lowest levels since Newt Gingrich’s heyday. Yet</w:t>
      </w:r>
      <w:r w:rsidRPr="00AF76E5">
        <w:t xml:space="preserve"> natural </w:t>
      </w:r>
      <w:r w:rsidRPr="00AF76E5">
        <w:rPr>
          <w:rStyle w:val="StyleUnderline"/>
        </w:rPr>
        <w:t>gas isn’t that clean</w:t>
      </w:r>
      <w:r w:rsidRPr="00AF76E5">
        <w:t xml:space="preserve">; burning it produces carbon dioxide. </w:t>
      </w:r>
      <w:r w:rsidRPr="00AF76E5">
        <w:rPr>
          <w:rStyle w:val="StyleUnderline"/>
        </w:rPr>
        <w:t>Researchers view it as a temporary “bridge fuel,”</w:t>
      </w:r>
      <w:r w:rsidRPr="00AF76E5">
        <w:t xml:space="preserve"> something that can power nations while they make the transition away from oil and coal. </w:t>
      </w:r>
      <w:r w:rsidRPr="00AF76E5">
        <w:rPr>
          <w:rStyle w:val="StyleUnderline"/>
        </w:rPr>
        <w:t>But if societies do not take advantage of that bridge to enact anti-carbon policies, says</w:t>
      </w:r>
      <w:r w:rsidRPr="00AF76E5">
        <w:t xml:space="preserve"> Michael </w:t>
      </w:r>
      <w:r w:rsidRPr="00AF76E5">
        <w:rPr>
          <w:rStyle w:val="StyleUnderline"/>
        </w:rPr>
        <w:t>Levi, the director of the Program on Energy Security and Climate Change at the C</w:t>
      </w:r>
      <w:r w:rsidRPr="00AF76E5">
        <w:t xml:space="preserve">ouncil on </w:t>
      </w:r>
      <w:r w:rsidRPr="00AF76E5">
        <w:rPr>
          <w:rStyle w:val="StyleUnderline"/>
        </w:rPr>
        <w:t>F</w:t>
      </w:r>
      <w:r w:rsidRPr="00AF76E5">
        <w:t xml:space="preserve">oreign </w:t>
      </w:r>
      <w:r w:rsidRPr="00AF76E5">
        <w:rPr>
          <w:rStyle w:val="StyleUnderline"/>
        </w:rPr>
        <w:t>R</w:t>
      </w:r>
      <w:r w:rsidRPr="00AF76E5">
        <w:t xml:space="preserve">elations, natural </w:t>
      </w:r>
      <w:r w:rsidRPr="00AF76E5">
        <w:rPr>
          <w:rStyle w:val="StyleUnderline"/>
        </w:rPr>
        <w:t>gas could be “a bridge from the coal-fired past to the coal-fired future.” “Methane hydrate could be a new energy revolution,”</w:t>
      </w:r>
      <w:r w:rsidRPr="00AF76E5">
        <w:t xml:space="preserve"> Christopher </w:t>
      </w:r>
      <w:r w:rsidRPr="00AF76E5">
        <w:rPr>
          <w:rStyle w:val="StyleUnderline"/>
        </w:rPr>
        <w:t>Knittel, a professor of energy economics at</w:t>
      </w:r>
      <w:r w:rsidRPr="00AF76E5">
        <w:t xml:space="preserve"> the </w:t>
      </w:r>
      <w:r w:rsidRPr="00AF76E5">
        <w:rPr>
          <w:rStyle w:val="StyleUnderline"/>
        </w:rPr>
        <w:t>M</w:t>
      </w:r>
      <w:r w:rsidRPr="00AF76E5">
        <w:t xml:space="preserve">assachusetts </w:t>
      </w:r>
      <w:r w:rsidRPr="00AF76E5">
        <w:rPr>
          <w:rStyle w:val="StyleUnderline"/>
        </w:rPr>
        <w:t>I</w:t>
      </w:r>
      <w:r w:rsidRPr="00AF76E5">
        <w:t xml:space="preserve">nstitute of </w:t>
      </w:r>
      <w:r w:rsidRPr="00AF76E5">
        <w:rPr>
          <w:rStyle w:val="StyleUnderline"/>
        </w:rPr>
        <w:t>T</w:t>
      </w:r>
      <w:r w:rsidRPr="00AF76E5">
        <w:t xml:space="preserve">echnology, </w:t>
      </w:r>
      <w:r w:rsidRPr="00AF76E5">
        <w:rPr>
          <w:rStyle w:val="StyleUnderline"/>
        </w:rPr>
        <w:t>told</w:t>
      </w:r>
      <w:r w:rsidRPr="00AF76E5">
        <w:t xml:space="preserve"> me. “It could help the world while we reduce greenhouse gases. </w:t>
      </w:r>
      <w:r w:rsidRPr="00AF76E5">
        <w:rPr>
          <w:rStyle w:val="StyleUnderline"/>
        </w:rPr>
        <w:t>Or it could undermine the economic rationale for investing in renewable, carbon-free energy around the world”—just as abundant shale</w:t>
      </w:r>
      <w:r w:rsidRPr="00AF76E5">
        <w:t xml:space="preserve"> gas from fracking </w:t>
      </w:r>
      <w:r w:rsidRPr="00AF76E5">
        <w:rPr>
          <w:rStyle w:val="StyleUnderline"/>
        </w:rPr>
        <w:t>has</w:t>
      </w:r>
      <w:r w:rsidRPr="00AF76E5">
        <w:t xml:space="preserve"> already </w:t>
      </w:r>
      <w:r w:rsidRPr="00AF76E5">
        <w:rPr>
          <w:rStyle w:val="StyleUnderline"/>
        </w:rPr>
        <w:t>begun to undermine it in the U</w:t>
      </w:r>
      <w:r w:rsidRPr="00AF76E5">
        <w:t xml:space="preserve">nited </w:t>
      </w:r>
      <w:r w:rsidRPr="00AF76E5">
        <w:rPr>
          <w:rStyle w:val="StyleUnderline"/>
        </w:rPr>
        <w:t>S</w:t>
      </w:r>
      <w:r w:rsidRPr="00AF76E5">
        <w:t>tates. “The one path is a boon. The other—</w:t>
      </w:r>
      <w:r w:rsidRPr="00AF76E5">
        <w:rPr>
          <w:rStyle w:val="StyleUnderline"/>
        </w:rPr>
        <w:t>I’ve used words like catastrophe.”</w:t>
      </w:r>
      <w:r w:rsidRPr="00AF76E5">
        <w:t xml:space="preserve"> He paused; I thought I detected a sigh. </w:t>
      </w:r>
      <w:r w:rsidRPr="00AF76E5">
        <w:rPr>
          <w:rStyle w:val="StyleUnderline"/>
        </w:rPr>
        <w:t>“I wouldn’t bet on us making the right decisions.”</w:t>
      </w:r>
    </w:p>
    <w:p w14:paraId="0DCE15DE" w14:textId="77777777" w:rsidR="007947ED" w:rsidRPr="00AF76E5" w:rsidRDefault="007947ED" w:rsidP="007947ED"/>
    <w:p w14:paraId="0DCE15DF" w14:textId="77777777" w:rsidR="007947ED" w:rsidRPr="00AF76E5" w:rsidRDefault="007947ED" w:rsidP="007947ED">
      <w:pPr>
        <w:pStyle w:val="Heading4"/>
        <w:rPr>
          <w:sz w:val="28"/>
        </w:rPr>
      </w:pPr>
      <w:r w:rsidRPr="00AF76E5">
        <w:rPr>
          <w:sz w:val="28"/>
        </w:rPr>
        <w:t>Aff’s just kicking the can – renewables key</w:t>
      </w:r>
    </w:p>
    <w:p w14:paraId="0DCE15E0" w14:textId="77777777" w:rsidR="007947ED" w:rsidRPr="00AF76E5" w:rsidRDefault="007947ED" w:rsidP="007947ED">
      <w:pPr>
        <w:rPr>
          <w:rStyle w:val="Style13ptBold"/>
          <w:b w:val="0"/>
          <w:bCs w:val="0"/>
          <w:sz w:val="22"/>
        </w:rPr>
      </w:pPr>
      <w:r w:rsidRPr="00AF76E5">
        <w:rPr>
          <w:rStyle w:val="Style13ptBold"/>
        </w:rPr>
        <w:t>Morris 13</w:t>
      </w:r>
      <w:r w:rsidRPr="00AF76E5">
        <w:t xml:space="preserve"> (Craig, author of the 2006 book </w:t>
      </w:r>
      <w:r w:rsidRPr="00AF76E5">
        <w:rPr>
          <w:i/>
        </w:rPr>
        <w:t>Energy Switch</w:t>
      </w:r>
      <w:r w:rsidRPr="00AF76E5">
        <w:t xml:space="preserve"> along with numerous German and English journal publications on energy technology and policy, writer for Renewables International, Renewables International, March 18, 2013, “Getting more carbon out of the ground,” </w:t>
      </w:r>
      <w:hyperlink r:id="rId50" w:history="1">
        <w:r w:rsidRPr="00AF76E5">
          <w:rPr>
            <w:rStyle w:val="Hyperlink"/>
          </w:rPr>
          <w:t>http://www.renewablesinternational.net/getting-more-carbon-out-of-the-ground/150/537/61291/</w:t>
        </w:r>
      </w:hyperlink>
      <w:r w:rsidRPr="00AF76E5">
        <w:t>, alp)</w:t>
      </w:r>
    </w:p>
    <w:p w14:paraId="0DCE15E1" w14:textId="77777777" w:rsidR="007947ED" w:rsidRPr="00AF76E5" w:rsidRDefault="007947ED" w:rsidP="007947ED">
      <w:r w:rsidRPr="00AF76E5">
        <w:t xml:space="preserve">In a way, </w:t>
      </w:r>
      <w:r w:rsidRPr="00AF76E5">
        <w:rPr>
          <w:rStyle w:val="StyleUnderline"/>
        </w:rPr>
        <w:t>what Japan is doing would be good for the environment if we assume that</w:t>
      </w:r>
      <w:r w:rsidRPr="00AF76E5">
        <w:t xml:space="preserve"> these methane </w:t>
      </w:r>
      <w:r w:rsidRPr="00AF76E5">
        <w:rPr>
          <w:rStyle w:val="StyleUnderline"/>
        </w:rPr>
        <w:t>hydrates will eventually be dissolved</w:t>
      </w:r>
      <w:r w:rsidRPr="00AF76E5">
        <w:t xml:space="preserve"> anyway </w:t>
      </w:r>
      <w:r w:rsidRPr="00AF76E5">
        <w:rPr>
          <w:rStyle w:val="StyleUnderline"/>
        </w:rPr>
        <w:t>as a result of climate change. Otherwise, the news should be taken as cause for alarm.</w:t>
      </w:r>
      <w:r w:rsidRPr="00AF76E5">
        <w:t xml:space="preserve"> Were Japan to reduce its carbon emissions in the next few years by switching to methane hydrates, </w:t>
      </w:r>
      <w:r w:rsidRPr="00AF76E5">
        <w:rPr>
          <w:rStyle w:val="StyleUnderline"/>
        </w:rPr>
        <w:t>carbon counters would</w:t>
      </w:r>
      <w:r w:rsidRPr="00AF76E5">
        <w:t xml:space="preserve"> probably </w:t>
      </w:r>
      <w:r w:rsidRPr="00AF76E5">
        <w:rPr>
          <w:rStyle w:val="StyleUnderline"/>
        </w:rPr>
        <w:t>praise the Japanese as they have done with the U</w:t>
      </w:r>
      <w:r w:rsidRPr="00AF76E5">
        <w:t xml:space="preserve">nited </w:t>
      </w:r>
      <w:r w:rsidRPr="00AF76E5">
        <w:rPr>
          <w:rStyle w:val="StyleUnderline"/>
        </w:rPr>
        <w:t>S</w:t>
      </w:r>
      <w:r w:rsidRPr="00AF76E5">
        <w:t xml:space="preserve">tates, </w:t>
      </w:r>
      <w:r w:rsidRPr="00AF76E5">
        <w:rPr>
          <w:rStyle w:val="StyleUnderline"/>
        </w:rPr>
        <w:t>which is lowering its carbon emissions by switching to shale</w:t>
      </w:r>
      <w:r w:rsidRPr="00AF76E5">
        <w:t xml:space="preserve"> gas. In fact, however, </w:t>
      </w:r>
      <w:r w:rsidRPr="00AF76E5">
        <w:rPr>
          <w:rStyle w:val="StyleUnderline"/>
        </w:rPr>
        <w:t>the problem is the same</w:t>
      </w:r>
      <w:r w:rsidRPr="00AF76E5">
        <w:t xml:space="preserve"> as </w:t>
      </w:r>
      <w:r w:rsidRPr="00AF76E5">
        <w:rPr>
          <w:rStyle w:val="StyleUnderline"/>
        </w:rPr>
        <w:t>with both</w:t>
      </w:r>
      <w:r w:rsidRPr="00AF76E5">
        <w:t xml:space="preserve"> technologies. </w:t>
      </w:r>
      <w:r w:rsidRPr="00AF76E5">
        <w:rPr>
          <w:rStyle w:val="StyleUnderline"/>
        </w:rPr>
        <w:t>The US – and now</w:t>
      </w:r>
      <w:r w:rsidRPr="00AF76E5">
        <w:t xml:space="preserve"> possibly </w:t>
      </w:r>
      <w:r w:rsidRPr="00AF76E5">
        <w:rPr>
          <w:rStyle w:val="StyleUnderline"/>
        </w:rPr>
        <w:t>Japan</w:t>
      </w:r>
      <w:r w:rsidRPr="00AF76E5">
        <w:t xml:space="preserve"> – </w:t>
      </w:r>
      <w:r w:rsidRPr="00AF76E5">
        <w:rPr>
          <w:rStyle w:val="StyleUnderline"/>
        </w:rPr>
        <w:t>are coming up with ways of getting new sources of carbon from the ground.</w:t>
      </w:r>
      <w:r w:rsidRPr="00AF76E5">
        <w:t xml:space="preserve"> In the midterm, they will be able to reduce coal production, but </w:t>
      </w:r>
      <w:r w:rsidRPr="00AF76E5">
        <w:rPr>
          <w:rStyle w:val="StyleUnderline"/>
        </w:rPr>
        <w:t>shale</w:t>
      </w:r>
      <w:r w:rsidRPr="00AF76E5">
        <w:t xml:space="preserve"> gas </w:t>
      </w:r>
      <w:r w:rsidRPr="00AF76E5">
        <w:rPr>
          <w:rStyle w:val="StyleUnderline"/>
        </w:rPr>
        <w:t>and</w:t>
      </w:r>
      <w:r w:rsidRPr="00AF76E5">
        <w:t xml:space="preserve"> methane </w:t>
      </w:r>
      <w:r w:rsidRPr="00AF76E5">
        <w:rPr>
          <w:rStyle w:val="StyleUnderline"/>
        </w:rPr>
        <w:t>hydrates will only help us kick the can down the road another few decades. And at that point, all of that coal will still be available. We should not be so myopic as to focus on annual carbon emissions.</w:t>
      </w:r>
      <w:r w:rsidRPr="00AF76E5">
        <w:t xml:space="preserve"> Instead, </w:t>
      </w:r>
      <w:r w:rsidRPr="00AF76E5">
        <w:rPr>
          <w:rStyle w:val="StyleUnderline"/>
        </w:rPr>
        <w:t>we need long-term goals</w:t>
      </w:r>
      <w:r w:rsidRPr="00AF76E5">
        <w:t xml:space="preserve">, not shortsighted ones – and the only goal that will help us slow down climate change is finding a way to leave more carbon in the ground, not get more out of it. In this respect, </w:t>
      </w:r>
      <w:r w:rsidRPr="00AF76E5">
        <w:rPr>
          <w:rStyle w:val="StyleUnderline"/>
        </w:rPr>
        <w:t>Germany's switch to renewables and efficiency seems more reasonable.</w:t>
      </w:r>
      <w:r w:rsidRPr="00AF76E5">
        <w:t xml:space="preserve"> </w:t>
      </w:r>
    </w:p>
    <w:p w14:paraId="0DCE15E2" w14:textId="77777777" w:rsidR="007947ED" w:rsidRPr="00AF76E5" w:rsidRDefault="007947ED" w:rsidP="007947ED"/>
    <w:p w14:paraId="0DCE15E3" w14:textId="77777777" w:rsidR="007947ED" w:rsidRPr="00AF76E5" w:rsidRDefault="007947ED" w:rsidP="007947ED">
      <w:pPr>
        <w:pStyle w:val="Heading4"/>
        <w:rPr>
          <w:sz w:val="28"/>
        </w:rPr>
      </w:pPr>
      <w:r w:rsidRPr="00AF76E5">
        <w:rPr>
          <w:sz w:val="28"/>
        </w:rPr>
        <w:t xml:space="preserve">Hydrate mining guts renewable energy investment – undermines market competition </w:t>
      </w:r>
    </w:p>
    <w:p w14:paraId="0DCE15E4" w14:textId="77777777" w:rsidR="007947ED" w:rsidRPr="00AF76E5" w:rsidRDefault="007947ED" w:rsidP="007947ED">
      <w:r w:rsidRPr="00AF76E5">
        <w:rPr>
          <w:rStyle w:val="Style13ptBold"/>
        </w:rPr>
        <w:t>Curtis 13</w:t>
      </w:r>
      <w:r w:rsidRPr="00AF76E5">
        <w:t xml:space="preserve"> (Selwyn, analyst specializing in European renewable energy generation, Data Monitor Energy, June 28, 2013, “Renewables under threat from methane </w:t>
      </w:r>
      <w:proofErr w:type="gramStart"/>
      <w:r w:rsidRPr="00AF76E5">
        <w:t>hydrates.,</w:t>
      </w:r>
      <w:proofErr w:type="gramEnd"/>
      <w:r w:rsidRPr="00AF76E5">
        <w:t xml:space="preserve">” </w:t>
      </w:r>
      <w:hyperlink r:id="rId51" w:history="1">
        <w:r w:rsidRPr="00AF76E5">
          <w:rPr>
            <w:rStyle w:val="Hyperlink"/>
          </w:rPr>
          <w:t>http://www.datamonitorenergy.com/2013/06/28/renewables-under-threat-from-methane-hydrates/</w:t>
        </w:r>
      </w:hyperlink>
      <w:r w:rsidRPr="00AF76E5">
        <w:t>, alp)</w:t>
      </w:r>
    </w:p>
    <w:p w14:paraId="0DCE15E5" w14:textId="77777777" w:rsidR="007947ED" w:rsidRPr="00AF76E5" w:rsidRDefault="007947ED" w:rsidP="007947ED">
      <w:pPr>
        <w:rPr>
          <w:rStyle w:val="StyleUnderline"/>
        </w:rPr>
      </w:pPr>
      <w:r w:rsidRPr="00AF76E5">
        <w:rPr>
          <w:rStyle w:val="StyleUnderline"/>
        </w:rPr>
        <w:t>Supporters of renewable energy</w:t>
      </w:r>
      <w:r w:rsidRPr="00AF76E5">
        <w:rPr>
          <w:rStyle w:val="Style13ptBold"/>
          <w:b w:val="0"/>
          <w:bCs w:val="0"/>
          <w:sz w:val="22"/>
        </w:rPr>
        <w:t xml:space="preserve"> might </w:t>
      </w:r>
      <w:r w:rsidRPr="00AF76E5">
        <w:rPr>
          <w:rStyle w:val="StyleUnderline"/>
        </w:rPr>
        <w:t>feel confident</w:t>
      </w:r>
      <w:r w:rsidRPr="00AF76E5">
        <w:rPr>
          <w:rStyle w:val="Style13ptBold"/>
          <w:b w:val="0"/>
          <w:bCs w:val="0"/>
          <w:sz w:val="22"/>
        </w:rPr>
        <w:t xml:space="preserve"> that </w:t>
      </w:r>
      <w:r w:rsidRPr="00AF76E5">
        <w:rPr>
          <w:rStyle w:val="StyleUnderline"/>
        </w:rPr>
        <w:t>the future belongs to them. However, this confidence might be dented because there are signs that another major form of fossil fuel is approaching</w:t>
      </w:r>
      <w:r w:rsidRPr="00AF76E5">
        <w:rPr>
          <w:rStyle w:val="Style13ptBold"/>
          <w:b w:val="0"/>
          <w:bCs w:val="0"/>
          <w:sz w:val="22"/>
        </w:rPr>
        <w:t xml:space="preserve"> commercial </w:t>
      </w:r>
      <w:r w:rsidRPr="00AF76E5">
        <w:rPr>
          <w:rStyle w:val="StyleUnderline"/>
        </w:rPr>
        <w:t>viability.</w:t>
      </w:r>
      <w:r w:rsidRPr="00AF76E5">
        <w:rPr>
          <w:rStyle w:val="Style13ptBold"/>
          <w:b w:val="0"/>
          <w:bCs w:val="0"/>
          <w:sz w:val="22"/>
        </w:rPr>
        <w:t xml:space="preserve"> Renewables have seen major cost reductions in recent years, but the threat of energy from </w:t>
      </w:r>
      <w:r w:rsidRPr="00AF76E5">
        <w:rPr>
          <w:rStyle w:val="StyleUnderline"/>
        </w:rPr>
        <w:t>methane hydrates</w:t>
      </w:r>
      <w:r w:rsidRPr="00AF76E5">
        <w:rPr>
          <w:rStyle w:val="Style13ptBold"/>
          <w:b w:val="0"/>
          <w:bCs w:val="0"/>
          <w:sz w:val="22"/>
        </w:rPr>
        <w:t xml:space="preserve"> means that </w:t>
      </w:r>
      <w:r w:rsidRPr="00AF76E5">
        <w:rPr>
          <w:rStyle w:val="StyleUnderline"/>
        </w:rPr>
        <w:t>investors in renewables will need to continue to find ways to cut costs to remain competitive. Technological improvements</w:t>
      </w:r>
      <w:r w:rsidRPr="00AF76E5">
        <w:rPr>
          <w:rStyle w:val="Style13ptBold"/>
          <w:b w:val="0"/>
          <w:bCs w:val="0"/>
          <w:sz w:val="22"/>
        </w:rPr>
        <w:t xml:space="preserve"> have recently </w:t>
      </w:r>
      <w:r w:rsidRPr="00AF76E5">
        <w:rPr>
          <w:rStyle w:val="StyleUnderline"/>
        </w:rPr>
        <w:t>allowed</w:t>
      </w:r>
      <w:r w:rsidRPr="00AF76E5">
        <w:rPr>
          <w:rStyle w:val="Style13ptBold"/>
          <w:b w:val="0"/>
          <w:bCs w:val="0"/>
          <w:sz w:val="22"/>
        </w:rPr>
        <w:t xml:space="preserve"> methane </w:t>
      </w:r>
      <w:r w:rsidRPr="00AF76E5">
        <w:rPr>
          <w:rStyle w:val="StyleUnderline"/>
        </w:rPr>
        <w:t>hydrates to be extracted in Japanese waters in what could lead to a commercially viable method of mining</w:t>
      </w:r>
      <w:r w:rsidRPr="00AF76E5">
        <w:rPr>
          <w:rStyle w:val="Style13ptBold"/>
          <w:b w:val="0"/>
          <w:bCs w:val="0"/>
          <w:sz w:val="22"/>
        </w:rPr>
        <w:t xml:space="preserve"> this untapped resource within five years. Methane hydrate is a form of fossil fuel that exists in frozen deposits of natural gas, either on or under the seabed. The estimated global reserves of methane hydrates are comparable to all conventional fossil fuel reserves combined. Japan currently imports all of its fossil fuels but has methane hydrate reserves that could support its domestic gas demand for at least 30 years. It is little wonder therefore that </w:t>
      </w:r>
      <w:r w:rsidRPr="00AF76E5">
        <w:rPr>
          <w:rStyle w:val="StyleUnderline"/>
        </w:rPr>
        <w:t>support will continue to be provided for research to drive down the cost of</w:t>
      </w:r>
      <w:r w:rsidRPr="00AF76E5">
        <w:rPr>
          <w:rStyle w:val="Style13ptBold"/>
          <w:b w:val="0"/>
          <w:bCs w:val="0"/>
          <w:sz w:val="22"/>
        </w:rPr>
        <w:t xml:space="preserve"> methane </w:t>
      </w:r>
      <w:r w:rsidRPr="00AF76E5">
        <w:rPr>
          <w:rStyle w:val="StyleUnderline"/>
        </w:rPr>
        <w:t>hydrate mining.</w:t>
      </w:r>
    </w:p>
    <w:p w14:paraId="0DCE15E6" w14:textId="77777777" w:rsidR="00C02982" w:rsidRDefault="00C02982" w:rsidP="00C02982">
      <w:pPr>
        <w:rPr>
          <w:rStyle w:val="StyleUnderline"/>
        </w:rPr>
      </w:pPr>
    </w:p>
    <w:p w14:paraId="0DCE15E7" w14:textId="77777777" w:rsidR="00C02982" w:rsidRDefault="00596D13" w:rsidP="00C02982">
      <w:pPr>
        <w:pStyle w:val="Heading4"/>
        <w:rPr>
          <w:rStyle w:val="StyleUnderline"/>
          <w:u w:val="none"/>
        </w:rPr>
      </w:pPr>
      <w:r>
        <w:rPr>
          <w:rStyle w:val="StyleUnderline"/>
          <w:u w:val="none"/>
        </w:rPr>
        <w:t xml:space="preserve">Economics prove </w:t>
      </w:r>
    </w:p>
    <w:p w14:paraId="0DCE15E8" w14:textId="77777777" w:rsidR="00C02982" w:rsidRDefault="00C02982" w:rsidP="00C02982">
      <w:r>
        <w:rPr>
          <w:rStyle w:val="Style13ptBold"/>
        </w:rPr>
        <w:t>Moeller 12</w:t>
      </w:r>
      <w:r w:rsidRPr="00132314">
        <w:t xml:space="preserve"> </w:t>
      </w:r>
      <w:r>
        <w:t xml:space="preserve">(Holly, graduate student in ecology and evolution at Stanford University, author for the MIT Newspaper The Tech, MA in Biological Oceanography from the Massachusetts Institute of Technology, Science 2.0, May 10, 2012, “Blowing Hot Air: The Methane Hydrate Delusion,” </w:t>
      </w:r>
      <w:hyperlink r:id="rId52" w:history="1">
        <w:r w:rsidRPr="00C62A9E">
          <w:rPr>
            <w:rStyle w:val="Hyperlink"/>
          </w:rPr>
          <w:t>http://www.science20.com/seeing_green/blowing_hot_air_methane_hydrate_delusion-89822</w:t>
        </w:r>
      </w:hyperlink>
      <w:r>
        <w:t>, alp)</w:t>
      </w:r>
    </w:p>
    <w:p w14:paraId="0DCE15E9" w14:textId="77777777" w:rsidR="00C02982" w:rsidRPr="006E2E80" w:rsidRDefault="00C02982" w:rsidP="00C02982">
      <w:r>
        <w:t xml:space="preserve">Now to don our economic hats. </w:t>
      </w:r>
      <w:r w:rsidRPr="006E2E80">
        <w:rPr>
          <w:rStyle w:val="StyleUnderline"/>
        </w:rPr>
        <w:t>Increased supply and decreased costs only drive up demand. Say we</w:t>
      </w:r>
      <w:r>
        <w:t xml:space="preserve"> can, as the DoE promises, </w:t>
      </w:r>
      <w:r w:rsidRPr="006E2E80">
        <w:rPr>
          <w:rStyle w:val="StyleUnderline"/>
        </w:rPr>
        <w:t>double our natural gas supply and effect dramatic price cuts</w:t>
      </w:r>
      <w:r>
        <w:t xml:space="preserve"> by using only 1% of domestically available methane hydrates. </w:t>
      </w:r>
      <w:r w:rsidRPr="006E2E80">
        <w:rPr>
          <w:rStyle w:val="StyleUnderline"/>
        </w:rPr>
        <w:t>This quick fix of another carbon</w:t>
      </w:r>
      <w:r>
        <w:t xml:space="preserve">-based </w:t>
      </w:r>
      <w:r w:rsidRPr="006E2E80">
        <w:rPr>
          <w:rStyle w:val="StyleUnderline"/>
        </w:rPr>
        <w:t>fuel will only delay our ultimate sustainability reckoning.</w:t>
      </w:r>
      <w:r>
        <w:t xml:space="preserve"> Methane </w:t>
      </w:r>
      <w:r w:rsidRPr="006E2E80">
        <w:rPr>
          <w:rStyle w:val="StyleUnderline"/>
        </w:rPr>
        <w:t>hydrates</w:t>
      </w:r>
      <w:r>
        <w:t xml:space="preserve">, no matter how vast their supply seems, </w:t>
      </w:r>
      <w:r w:rsidRPr="006E2E80">
        <w:rPr>
          <w:rStyle w:val="StyleUnderline"/>
        </w:rPr>
        <w:t>are just another nonrenewable resource. A boom in gas production will add years – maybe decades – to the difficult but necessary transition to renewable energy</w:t>
      </w:r>
      <w:r>
        <w:t xml:space="preserve"> sources. And </w:t>
      </w:r>
      <w:r w:rsidRPr="006E2E80">
        <w:t>i</w:t>
      </w:r>
      <w:r>
        <w:t xml:space="preserve">n the meantime, </w:t>
      </w:r>
      <w:r w:rsidRPr="006E2E80">
        <w:rPr>
          <w:rStyle w:val="StyleUnderline"/>
        </w:rPr>
        <w:t>we’ll be doing plenty of damage to our environment</w:t>
      </w:r>
      <w:r>
        <w:t xml:space="preserve"> both globally – through additional greenhouse gas emissions – and locally – </w:t>
      </w:r>
      <w:r w:rsidRPr="006E2E80">
        <w:rPr>
          <w:rStyle w:val="StyleUnderline"/>
        </w:rPr>
        <w:t>by drilling in sensitive ecosystems.</w:t>
      </w:r>
      <w:r>
        <w:t xml:space="preserve"> In the last decade, we’ve fought plenty of environmental battles over how and where to drill for oil. We’ve seen the consequences – Deepwater Horizon and the Gulf of Mexico 2010 spill, for example – of pushing our technological limits towards harder and harder to reach deposits. And </w:t>
      </w:r>
      <w:r w:rsidRPr="006E2E80">
        <w:rPr>
          <w:rStyle w:val="StyleUnderline"/>
        </w:rPr>
        <w:t>now we want to grasp at something even more risky, at mineral formations that, when destabilized, cause explosions and landslides.</w:t>
      </w:r>
      <w:r>
        <w:t xml:space="preserve"> I’m afraid that </w:t>
      </w:r>
      <w:r w:rsidRPr="006E2E80">
        <w:rPr>
          <w:rStyle w:val="StyleUnderline"/>
        </w:rPr>
        <w:t>the laws of economics</w:t>
      </w:r>
      <w:r>
        <w:t xml:space="preserve"> – especially in a country that will invest $6.5 million this year alone (plus an additional $5 million, pending Congressional approval) on methane hydrate recover research – </w:t>
      </w:r>
      <w:r w:rsidRPr="006E2E80">
        <w:rPr>
          <w:rStyle w:val="StyleUnderline"/>
        </w:rPr>
        <w:t>will once again favor Sarah Palin’s</w:t>
      </w:r>
      <w:r>
        <w:t xml:space="preserve"> mantra</w:t>
      </w:r>
      <w:r w:rsidRPr="006E2E80">
        <w:t xml:space="preserve">, </w:t>
      </w:r>
      <w:r w:rsidRPr="006E2E80">
        <w:rPr>
          <w:rStyle w:val="StyleUnderline"/>
        </w:rPr>
        <w:t>“Drill, baby, drill.”</w:t>
      </w:r>
      <w:r>
        <w:t xml:space="preserve"> Because as surely as methane is trapped within its lattice of ice, we’ve trapped ourselves in a spiderweb of fossil fuel dependency. Unlike methane, however, it seems even climate change can’t force us out.</w:t>
      </w:r>
    </w:p>
    <w:p w14:paraId="0DCE15EA" w14:textId="77777777" w:rsidR="00244528" w:rsidRDefault="00244528" w:rsidP="007947ED"/>
    <w:p w14:paraId="0DCE15EB" w14:textId="77777777" w:rsidR="007947ED" w:rsidRPr="00AF76E5" w:rsidRDefault="007947ED" w:rsidP="007947ED">
      <w:pPr>
        <w:rPr>
          <w:rStyle w:val="StyleUnderline"/>
        </w:rPr>
      </w:pPr>
    </w:p>
    <w:p w14:paraId="0DCE15EC" w14:textId="77777777" w:rsidR="007947ED" w:rsidRPr="00AF76E5" w:rsidRDefault="007947ED" w:rsidP="007947ED">
      <w:pPr>
        <w:pStyle w:val="Heading3"/>
      </w:pPr>
      <w:r>
        <w:t>Turns</w:t>
      </w:r>
      <w:r w:rsidRPr="00AF76E5">
        <w:t xml:space="preserve"> Warming </w:t>
      </w:r>
    </w:p>
    <w:p w14:paraId="0DCE15ED" w14:textId="77777777" w:rsidR="007947ED" w:rsidRPr="00AF76E5" w:rsidRDefault="007947ED" w:rsidP="007947ED"/>
    <w:p w14:paraId="0DCE15EE" w14:textId="77777777" w:rsidR="007947ED" w:rsidRPr="00AF76E5" w:rsidRDefault="007947ED" w:rsidP="007947ED">
      <w:pPr>
        <w:pStyle w:val="Heading4"/>
        <w:rPr>
          <w:sz w:val="28"/>
        </w:rPr>
      </w:pPr>
      <w:r w:rsidRPr="00AF76E5">
        <w:rPr>
          <w:sz w:val="28"/>
        </w:rPr>
        <w:t xml:space="preserve">Investment in clean technologies solves global warming – effectively reduces GHG emissions </w:t>
      </w:r>
    </w:p>
    <w:p w14:paraId="0DCE15EF" w14:textId="77777777" w:rsidR="007947ED" w:rsidRPr="00AF76E5" w:rsidRDefault="007947ED" w:rsidP="007947ED">
      <w:pPr>
        <w:tabs>
          <w:tab w:val="left" w:pos="3893"/>
        </w:tabs>
      </w:pPr>
      <w:r w:rsidRPr="00AF76E5">
        <w:tab/>
      </w:r>
    </w:p>
    <w:p w14:paraId="0DCE15F0" w14:textId="77777777" w:rsidR="007947ED" w:rsidRPr="00AF76E5" w:rsidRDefault="007947ED" w:rsidP="007947ED">
      <w:pPr>
        <w:rPr>
          <w:rStyle w:val="Style13ptBold"/>
          <w:b w:val="0"/>
        </w:rPr>
      </w:pPr>
      <w:r w:rsidRPr="00AF76E5">
        <w:rPr>
          <w:rStyle w:val="Style13ptBold"/>
        </w:rPr>
        <w:t xml:space="preserve">UCS 10 </w:t>
      </w:r>
      <w:r w:rsidRPr="00AF76E5">
        <w:rPr>
          <w:rStyle w:val="Style13ptBold"/>
          <w:b w:val="0"/>
        </w:rPr>
        <w:t xml:space="preserve">(Union of Concerned Scientists USA Base, “Reducing Global Warming Worldwide through Clean Technology,” April 1st, 2010, </w:t>
      </w:r>
      <w:hyperlink r:id="rId53" w:history="1">
        <w:r w:rsidRPr="00AF76E5">
          <w:rPr>
            <w:rStyle w:val="Hyperlink"/>
            <w:bCs/>
            <w:sz w:val="20"/>
          </w:rPr>
          <w:t>http://www.ucsusa.org/global_warming/solutions/big_picture_solutions/global-clean-development.html</w:t>
        </w:r>
      </w:hyperlink>
      <w:r w:rsidRPr="00AF76E5">
        <w:rPr>
          <w:rStyle w:val="Style13ptBold"/>
          <w:b w:val="0"/>
        </w:rPr>
        <w:t>,)</w:t>
      </w:r>
    </w:p>
    <w:p w14:paraId="0DCE15F1" w14:textId="77777777" w:rsidR="007947ED" w:rsidRPr="00AF76E5" w:rsidRDefault="007947ED" w:rsidP="007947ED">
      <w:pPr>
        <w:rPr>
          <w:rStyle w:val="StyleUnderline"/>
        </w:rPr>
      </w:pPr>
      <w:r w:rsidRPr="00AF76E5">
        <w:rPr>
          <w:rStyle w:val="StyleUnderline"/>
        </w:rPr>
        <w:t xml:space="preserve">To help avoid some of the worst and most expensive consequences of global warming, the United States must reduce its heat-trapping emissions by at least 80 percent by 2050, alongside deep reductions in other countries including developing nations like China and India.  </w:t>
      </w:r>
      <w:r w:rsidRPr="00AF76E5">
        <w:rPr>
          <w:rStyle w:val="StyleUnderline"/>
          <w:highlight w:val="green"/>
        </w:rPr>
        <w:t>The world needs a rapid transition to clean energy that dramatically reduces heat-trapping emissions</w:t>
      </w:r>
      <w:r w:rsidRPr="00AF76E5">
        <w:rPr>
          <w:rStyle w:val="StyleUnderline"/>
        </w:rPr>
        <w:t xml:space="preserve"> globally.</w:t>
      </w:r>
      <w:r w:rsidRPr="00AF76E5">
        <w:t xml:space="preserve"> Using Clean Technology to Reduce Heat-Trapping Emissions at Home </w:t>
      </w:r>
      <w:proofErr w:type="gramStart"/>
      <w:r w:rsidRPr="00AF76E5">
        <w:t>Investing</w:t>
      </w:r>
      <w:proofErr w:type="gramEnd"/>
      <w:r w:rsidRPr="00AF76E5">
        <w:t xml:space="preserve"> in a clean energy economy can be a tremendous source of business opportunity and energy savings for Americans. A </w:t>
      </w:r>
      <w:hyperlink r:id="rId54" w:tgtFrame="_blank" w:history="1">
        <w:r w:rsidRPr="00AF76E5">
          <w:rPr>
            <w:rStyle w:val="Hyperlink"/>
          </w:rPr>
          <w:t>2009 study from UCS shows how the U.S. can make deep reductions in its emissions by 2030</w:t>
        </w:r>
      </w:hyperlink>
      <w:r w:rsidRPr="00AF76E5">
        <w:t xml:space="preserve">, with billions of dollars in energy savings for consumers and businesses, by implementing a comprehensive suite of climate and energy policies. </w:t>
      </w:r>
      <w:r w:rsidRPr="00AF76E5">
        <w:rPr>
          <w:rStyle w:val="StyleUnderline"/>
          <w:highlight w:val="green"/>
        </w:rPr>
        <w:t>One of the easiest ways</w:t>
      </w:r>
      <w:r w:rsidRPr="00AF76E5">
        <w:rPr>
          <w:rStyle w:val="StyleUnderline"/>
        </w:rPr>
        <w:t xml:space="preserve"> to quickly reduce heat-trapping emissions </w:t>
      </w:r>
      <w:r w:rsidRPr="00AF76E5">
        <w:rPr>
          <w:rStyle w:val="StyleUnderline"/>
          <w:highlight w:val="green"/>
        </w:rPr>
        <w:t>is to increase energy efficiency</w:t>
      </w:r>
      <w:r w:rsidRPr="00AF76E5">
        <w:t xml:space="preserve">.  By improving home heating and cooling systems, installing building insulation, improving the industrial processes, and raising the fuel efficiency of vehicles, we can reduce our use of fossil fuels and thus lower our global warming pollution. </w:t>
      </w:r>
      <w:r w:rsidRPr="00AF76E5">
        <w:rPr>
          <w:rStyle w:val="StyleUnderline"/>
          <w:highlight w:val="green"/>
        </w:rPr>
        <w:t>Using more renewable electricity</w:t>
      </w:r>
      <w:r w:rsidRPr="00AF76E5">
        <w:rPr>
          <w:rStyle w:val="StyleUnderline"/>
        </w:rPr>
        <w:t>—from wind, sunlight, biomass, and geothermal sources—</w:t>
      </w:r>
      <w:r w:rsidRPr="00AF76E5">
        <w:rPr>
          <w:rStyle w:val="StyleUnderline"/>
          <w:highlight w:val="green"/>
        </w:rPr>
        <w:t xml:space="preserve">and providing low-emission transportation choices are also solutions </w:t>
      </w:r>
      <w:r w:rsidRPr="00AF76E5">
        <w:rPr>
          <w:rStyle w:val="StyleUnderline"/>
        </w:rPr>
        <w:t xml:space="preserve">that are already affordable and whose costs will decline further as they are more widely implemented. </w:t>
      </w:r>
      <w:r w:rsidRPr="00AF76E5">
        <w:rPr>
          <w:rStyle w:val="StyleUnderline"/>
          <w:highlight w:val="green"/>
        </w:rPr>
        <w:t>We must also invest in the research and development of the next generation of new technologies to bring down the costs of future global warming pollution reductions</w:t>
      </w:r>
      <w:r w:rsidRPr="00AF76E5">
        <w:rPr>
          <w:rStyle w:val="StyleUnderline"/>
        </w:rPr>
        <w:t>.</w:t>
      </w:r>
      <w:r w:rsidRPr="00AF76E5">
        <w:t xml:space="preserve"> Using Clean Technology to Drive Sustainable Development Globally Across the globe, 1.4 billion people live in abject poverty, 1.5 billion do not have access to electricity, and 3 billion people depend directly on burning very polluting fuels (coal, biomass, and dung) for their household energy needs. Most of these people live in developing countries, where the immediate economic priority must be raising living standards and increasing access to necessities like clean, reliable sources of energy. Because much of the energy infrastructure in these countries is yet to be built, it is possible for them to leapfrog the polluting technologies that currently dominate in developed countries and choose cleaner technologies instead.  We should help these countries transition to sustainable low-carbon development pathways, even as we do the same at home, so that they can increase their economic well-being without exacerbating global warming. Moving away from an energy system based on fossil-fuels to cleaner source of energy would also bring significant public health benefits. In addition to producing heat-trapping emissions, burning fossil fuels in power plants and vehicles also produces other harmful pollution, including carbon monoxide, nitrogen oxides, sulfur oxides, hydrocarbons, particulates, mercury and other heavy metals. These pollutants can lead to health problems, like respiratory and heart ailments and developmental delays in young children, as well environmental pollution in the form of smog and acid rain. In addition, coal mining is one of the most dangerous industries in the world, exposing workers to lung diseases as well as the possibility of injury and even death. Preventing Global Warming Pollution Anywhere Helps People Everywhere Every bit of global warming pollution traps heat in Earth’s atmosphere, regardless of what source or which country it comes from. Thus, to address global warming, we need to encourage global cooperation in reducing emissions</w:t>
      </w:r>
      <w:r w:rsidRPr="00AF76E5">
        <w:rPr>
          <w:rStyle w:val="StyleUnderline"/>
        </w:rPr>
        <w:t>. If we fail to act, unchecked climate change would impose immense social, environmental and economic costs on all countries, especially the poorest and most vulnerable ones.</w:t>
      </w:r>
      <w:r w:rsidRPr="00AF76E5">
        <w:t xml:space="preserve"> The U.S. could face significant costs due to sea-level rise, more severe storms, altered weather patterns, heat waves, and the loss of water resources and vital ecosystems. Elsewhere, changes in monsoon rainfall could threaten food security for hundreds of millions of people in the Indian subcontinent, increased droughts could further jeopardize the residents of sub-Saharan Africa, snow pack loss is already disrupting water supplies in the Andean countries, and many small island states could be wiped out by sea-level rise. </w:t>
      </w:r>
      <w:r w:rsidRPr="00AF76E5">
        <w:rPr>
          <w:rStyle w:val="StyleUnderline"/>
          <w:highlight w:val="green"/>
        </w:rPr>
        <w:t>Addressing global warming today by investing in clean technologies, both in the U</w:t>
      </w:r>
      <w:r w:rsidRPr="00AF76E5">
        <w:rPr>
          <w:rStyle w:val="StyleUnderline"/>
        </w:rPr>
        <w:t xml:space="preserve">nited </w:t>
      </w:r>
      <w:r w:rsidRPr="00AF76E5">
        <w:rPr>
          <w:rStyle w:val="StyleUnderline"/>
          <w:highlight w:val="green"/>
        </w:rPr>
        <w:t>S</w:t>
      </w:r>
      <w:r w:rsidRPr="00AF76E5">
        <w:rPr>
          <w:rStyle w:val="StyleUnderline"/>
        </w:rPr>
        <w:t xml:space="preserve">tates and around the globe, </w:t>
      </w:r>
      <w:r w:rsidRPr="00AF76E5">
        <w:rPr>
          <w:rStyle w:val="StyleUnderline"/>
          <w:highlight w:val="green"/>
        </w:rPr>
        <w:t>will save lives and money for years to come.</w:t>
      </w:r>
    </w:p>
    <w:p w14:paraId="0DCE15F2" w14:textId="77777777" w:rsidR="007947ED" w:rsidRPr="007947ED" w:rsidRDefault="007947ED" w:rsidP="007947ED"/>
    <w:p w14:paraId="0DCE15F3" w14:textId="77777777" w:rsidR="00996A65" w:rsidRDefault="00996A65" w:rsidP="007947ED"/>
    <w:p w14:paraId="0DCE15F4" w14:textId="77777777" w:rsidR="00996A65" w:rsidRDefault="00996A65" w:rsidP="00996A65"/>
    <w:p w14:paraId="0DCE15F5" w14:textId="77777777" w:rsidR="007947ED" w:rsidRPr="00AF76E5" w:rsidRDefault="007947ED" w:rsidP="007947ED">
      <w:pPr>
        <w:pStyle w:val="Heading3"/>
      </w:pPr>
      <w:r w:rsidRPr="00AF76E5">
        <w:t xml:space="preserve">Impact – Econ </w:t>
      </w:r>
    </w:p>
    <w:p w14:paraId="0DCE15F6" w14:textId="77777777" w:rsidR="007947ED" w:rsidRPr="00AF76E5" w:rsidRDefault="007947ED" w:rsidP="007947ED"/>
    <w:p w14:paraId="0DCE15F8" w14:textId="77777777" w:rsidR="007947ED" w:rsidRPr="00AF76E5" w:rsidRDefault="007947ED" w:rsidP="007947ED">
      <w:pPr>
        <w:pStyle w:val="Heading4"/>
        <w:rPr>
          <w:sz w:val="28"/>
        </w:rPr>
      </w:pPr>
      <w:r w:rsidRPr="00AF76E5">
        <w:rPr>
          <w:sz w:val="28"/>
        </w:rPr>
        <w:t xml:space="preserve">Clean tech key to economic growth – fosters job creation and innovation </w:t>
      </w:r>
    </w:p>
    <w:p w14:paraId="0DCE15F9" w14:textId="77777777" w:rsidR="007947ED" w:rsidRPr="00AF76E5" w:rsidRDefault="007947ED" w:rsidP="007947ED">
      <w:r w:rsidRPr="00AF76E5">
        <w:t xml:space="preserve"> </w:t>
      </w:r>
    </w:p>
    <w:p w14:paraId="0DCE15FA" w14:textId="77777777" w:rsidR="007947ED" w:rsidRPr="00AF76E5" w:rsidRDefault="007947ED" w:rsidP="007947ED">
      <w:pPr>
        <w:rPr>
          <w:rStyle w:val="Style13ptBold"/>
          <w:b w:val="0"/>
        </w:rPr>
      </w:pPr>
      <w:r w:rsidRPr="00AF76E5">
        <w:rPr>
          <w:rStyle w:val="Style13ptBold"/>
        </w:rPr>
        <w:t xml:space="preserve">UCSUSA 10 – </w:t>
      </w:r>
      <w:r w:rsidRPr="00AF76E5">
        <w:rPr>
          <w:rStyle w:val="Style13ptBold"/>
          <w:b w:val="0"/>
        </w:rPr>
        <w:t xml:space="preserve">leading science organization working for a healthy environment, comprised of learned scientists (4/01/2010, USCSUSA, "Investigating in Clean Technology is Investing in Green Jobs" </w:t>
      </w:r>
      <w:hyperlink r:id="rId55" w:history="1">
        <w:r w:rsidRPr="00AF76E5">
          <w:rPr>
            <w:rStyle w:val="Hyperlink"/>
            <w:sz w:val="20"/>
          </w:rPr>
          <w:t>http://www.ucsusa.org/global_warming/solutions/big_picture_solutions/Clean-tech-green-jobs.html</w:t>
        </w:r>
      </w:hyperlink>
      <w:r w:rsidRPr="00AF76E5">
        <w:rPr>
          <w:rStyle w:val="Style13ptBold"/>
          <w:b w:val="0"/>
        </w:rPr>
        <w:t xml:space="preserve"> //hss-RJ)</w:t>
      </w:r>
    </w:p>
    <w:p w14:paraId="0DCE15FB" w14:textId="77777777" w:rsidR="007947ED" w:rsidRPr="00AF76E5" w:rsidRDefault="007947ED" w:rsidP="007947ED">
      <w:pPr>
        <w:rPr>
          <w:rStyle w:val="StyleUnderline"/>
        </w:rPr>
      </w:pPr>
      <w:r w:rsidRPr="00AF76E5">
        <w:rPr>
          <w:rStyle w:val="StyleUnderline"/>
          <w:highlight w:val="green"/>
        </w:rPr>
        <w:t>Investing in clean technology is</w:t>
      </w:r>
      <w:r w:rsidRPr="00AF76E5">
        <w:rPr>
          <w:rStyle w:val="StyleUnderline"/>
        </w:rPr>
        <w:t xml:space="preserve"> more than just a way for the United States to reduce global warming pollution, but </w:t>
      </w:r>
      <w:r w:rsidRPr="00AF76E5">
        <w:rPr>
          <w:rStyle w:val="StyleUnderline"/>
          <w:highlight w:val="green"/>
        </w:rPr>
        <w:t>also a way to stimulate the economy and create</w:t>
      </w:r>
      <w:r w:rsidRPr="00AF76E5">
        <w:rPr>
          <w:rStyle w:val="StyleUnderline"/>
        </w:rPr>
        <w:t xml:space="preserve"> new, green </w:t>
      </w:r>
      <w:r w:rsidRPr="00AF76E5">
        <w:rPr>
          <w:rStyle w:val="StyleUnderline"/>
          <w:highlight w:val="green"/>
        </w:rPr>
        <w:t>jobs</w:t>
      </w:r>
      <w:r w:rsidRPr="00AF76E5">
        <w:rPr>
          <w:rStyle w:val="StyleUnderline"/>
        </w:rPr>
        <w:t xml:space="preserve">. </w:t>
      </w:r>
      <w:r w:rsidRPr="00AF76E5">
        <w:rPr>
          <w:rStyle w:val="StyleUnderline"/>
          <w:highlight w:val="green"/>
        </w:rPr>
        <w:t>Investing in</w:t>
      </w:r>
      <w:r w:rsidRPr="00AF76E5">
        <w:rPr>
          <w:rStyle w:val="StyleUnderline"/>
        </w:rPr>
        <w:t xml:space="preserve"> energy efficiency and </w:t>
      </w:r>
      <w:r w:rsidRPr="00AF76E5">
        <w:rPr>
          <w:rStyle w:val="StyleUnderline"/>
          <w:highlight w:val="green"/>
        </w:rPr>
        <w:t>renewable energy</w:t>
      </w:r>
      <w:r w:rsidRPr="00AF76E5">
        <w:rPr>
          <w:rStyle w:val="StyleUnderline"/>
        </w:rPr>
        <w:t>, both at home and abroad, ma</w:t>
      </w:r>
      <w:r w:rsidRPr="00AF76E5">
        <w:rPr>
          <w:rStyle w:val="StyleUnderline"/>
          <w:highlight w:val="green"/>
        </w:rPr>
        <w:t>kes smart business sense</w:t>
      </w:r>
      <w:r w:rsidRPr="00AF76E5">
        <w:rPr>
          <w:rStyle w:val="StyleUnderline"/>
        </w:rPr>
        <w:t xml:space="preserve"> for the United States </w:t>
      </w:r>
      <w:r w:rsidRPr="00AF76E5">
        <w:rPr>
          <w:rStyle w:val="StyleUnderline"/>
          <w:highlight w:val="green"/>
        </w:rPr>
        <w:t>because it will create new jobs in a wide range of rapidly growing industries, foster innovation, and give us a competitive edge in the global market</w:t>
      </w:r>
      <w:r w:rsidRPr="00AF76E5">
        <w:t xml:space="preserve">. This message was echoed in a recent letter to President Obama and members of Congress from more than 80 U.S. companies, urging our nation's leaders to move quickly to enact comprehensive climate and energy legislation. Clean technology is already a very successful industry, with global revenues totaling $900 billion in 2007 3 and venture capital investments totaling $8.5 billion in 2008.4 American companies like Solyndra and Nanosolar (which manufacture thin-film solar cells) and A123 Systems (which manufactures advanced batteries) are among the top businesses attracting venture capital today. </w:t>
      </w:r>
      <w:r w:rsidRPr="00AF76E5">
        <w:rPr>
          <w:rStyle w:val="StyleUnderline"/>
        </w:rPr>
        <w:t>The clean technology industry has been less affected by the current economic downturn than many other areas of the economy, and industry experts expect it to more than double in value by 2020. This has made it an attractive investment choice for many countries seeking to direct economic stimulus funds to job creation. The United States has always been an engine of innovation and entrepreneurship but we cannot take success for granted in the intensely competitive global market</w:t>
      </w:r>
      <w:r w:rsidRPr="00AF76E5">
        <w:t xml:space="preserve">. For example, Chinese businesses are rapidly expanding their manufacture and export of components such as wind turbines and solar cells as a result of that country's aggressive energy efficiency and renewable energy policies (with goals of reducing its energy consumption per unit of gross domestic product 20 percent from 2005 levels by 2010 and generating 15 percent of its electricity from renewable resources by 2020). </w:t>
      </w:r>
      <w:r w:rsidRPr="00AF76E5">
        <w:rPr>
          <w:rStyle w:val="StyleUnderline"/>
          <w:highlight w:val="green"/>
        </w:rPr>
        <w:t>The U</w:t>
      </w:r>
      <w:r w:rsidRPr="00AF76E5">
        <w:rPr>
          <w:rStyle w:val="StyleUnderline"/>
        </w:rPr>
        <w:t xml:space="preserve">nited </w:t>
      </w:r>
      <w:r w:rsidRPr="00AF76E5">
        <w:rPr>
          <w:rStyle w:val="StyleUnderline"/>
          <w:highlight w:val="green"/>
        </w:rPr>
        <w:t>S</w:t>
      </w:r>
      <w:r w:rsidRPr="00AF76E5">
        <w:rPr>
          <w:rStyle w:val="StyleUnderline"/>
        </w:rPr>
        <w:t xml:space="preserve">tates </w:t>
      </w:r>
      <w:r w:rsidRPr="00AF76E5">
        <w:rPr>
          <w:rStyle w:val="StyleUnderline"/>
          <w:highlight w:val="green"/>
        </w:rPr>
        <w:t>must make the right policy and investment choices now if it is to reap the long-term economic benefits</w:t>
      </w:r>
      <w:r w:rsidRPr="00AF76E5">
        <w:rPr>
          <w:rStyle w:val="StyleUnderline"/>
        </w:rPr>
        <w:t xml:space="preserve"> of being an industry leader. </w:t>
      </w:r>
    </w:p>
    <w:p w14:paraId="0DCE15FC" w14:textId="77777777" w:rsidR="007947ED" w:rsidRPr="00AF76E5" w:rsidRDefault="007947ED" w:rsidP="007947ED"/>
    <w:p w14:paraId="0DCE15FD" w14:textId="77777777" w:rsidR="007947ED" w:rsidRPr="00AF76E5" w:rsidRDefault="007947ED" w:rsidP="007947ED">
      <w:pPr>
        <w:pStyle w:val="Heading4"/>
        <w:rPr>
          <w:sz w:val="28"/>
        </w:rPr>
      </w:pPr>
      <w:r w:rsidRPr="00AF76E5">
        <w:rPr>
          <w:sz w:val="28"/>
        </w:rPr>
        <w:t>Global economic decline risks nuclear war.</w:t>
      </w:r>
    </w:p>
    <w:p w14:paraId="0DCE15FE" w14:textId="77777777" w:rsidR="007947ED" w:rsidRPr="00AF76E5" w:rsidRDefault="007947ED" w:rsidP="007947ED"/>
    <w:p w14:paraId="0DCE15FF" w14:textId="77777777" w:rsidR="007947ED" w:rsidRPr="00AF76E5" w:rsidRDefault="007947ED" w:rsidP="007947ED">
      <w:pPr>
        <w:rPr>
          <w:rStyle w:val="Style13ptBold"/>
        </w:rPr>
      </w:pPr>
      <w:r w:rsidRPr="00AF76E5">
        <w:rPr>
          <w:rStyle w:val="Style13ptBold"/>
        </w:rPr>
        <w:t>Merlini ‘11</w:t>
      </w:r>
    </w:p>
    <w:p w14:paraId="0DCE1600" w14:textId="77777777" w:rsidR="007947ED" w:rsidRPr="00AF76E5" w:rsidRDefault="007947ED" w:rsidP="007947ED">
      <w:pPr>
        <w:rPr>
          <w:szCs w:val="16"/>
        </w:rPr>
      </w:pPr>
      <w:r w:rsidRPr="00AF76E5">
        <w:rPr>
          <w:szCs w:val="16"/>
        </w:rPr>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14:paraId="0DCE1601" w14:textId="77777777" w:rsidR="007947ED" w:rsidRPr="00AF76E5" w:rsidRDefault="007947ED" w:rsidP="007947ED">
      <w:pPr>
        <w:rPr>
          <w:sz w:val="14"/>
        </w:rPr>
      </w:pPr>
      <w:r w:rsidRPr="00AF76E5">
        <w:rPr>
          <w:sz w:val="14"/>
        </w:rPr>
        <w:t xml:space="preserve">Two neatly opposed </w:t>
      </w:r>
      <w:r w:rsidRPr="00AF76E5">
        <w:rPr>
          <w:rStyle w:val="StyleUnderline"/>
          <w:highlight w:val="yellow"/>
        </w:rPr>
        <w:t xml:space="preserve">scenarios for the future of the world order illustrate </w:t>
      </w:r>
      <w:r w:rsidRPr="00AF76E5">
        <w:rPr>
          <w:sz w:val="14"/>
        </w:rPr>
        <w:t>the range of</w:t>
      </w:r>
      <w:r w:rsidRPr="00AF76E5">
        <w:rPr>
          <w:rStyle w:val="StyleUnderline"/>
          <w:highlight w:val="yellow"/>
        </w:rPr>
        <w:t xml:space="preserve"> possibilities</w:t>
      </w:r>
      <w:r w:rsidRPr="00AF76E5">
        <w:rPr>
          <w:sz w:val="14"/>
          <w:highlight w:val="yellow"/>
        </w:rPr>
        <w:t>,</w:t>
      </w:r>
      <w:r w:rsidRPr="00AF76E5">
        <w:rPr>
          <w:sz w:val="14"/>
        </w:rPr>
        <w:t xml:space="preserve"> albeit at the risk of oversimplification. The first scenario entails the premature crumbling of the post-Westphalian system. </w:t>
      </w:r>
      <w:r w:rsidRPr="00AF76E5">
        <w:rPr>
          <w:rStyle w:val="StyleUnderline"/>
          <w:highlight w:val="yellow"/>
        </w:rPr>
        <w:t>One or more of the acute tensions apparent today evolves into an open</w:t>
      </w:r>
      <w:r w:rsidRPr="00AF76E5">
        <w:rPr>
          <w:sz w:val="14"/>
        </w:rPr>
        <w:t xml:space="preserve"> and traditional </w:t>
      </w:r>
      <w:r w:rsidRPr="00AF76E5">
        <w:rPr>
          <w:rStyle w:val="StyleUnderline"/>
          <w:highlight w:val="yellow"/>
        </w:rPr>
        <w:t>conflict between states, perhaps</w:t>
      </w:r>
      <w:r w:rsidRPr="00AF76E5">
        <w:rPr>
          <w:sz w:val="14"/>
        </w:rPr>
        <w:t xml:space="preserve"> even </w:t>
      </w:r>
      <w:r w:rsidRPr="00AF76E5">
        <w:rPr>
          <w:rStyle w:val="Emphasis"/>
          <w:highlight w:val="yellow"/>
        </w:rPr>
        <w:t>involving the use of nuclear weapons.</w:t>
      </w:r>
      <w:r w:rsidRPr="00AF76E5">
        <w:rPr>
          <w:sz w:val="14"/>
          <w:highlight w:val="yellow"/>
        </w:rPr>
        <w:t xml:space="preserve"> </w:t>
      </w:r>
      <w:r w:rsidRPr="00AF76E5">
        <w:rPr>
          <w:rStyle w:val="StyleUnderline"/>
          <w:highlight w:val="yellow"/>
        </w:rPr>
        <w:t xml:space="preserve">The crisis might be triggered by a collapse of the global economic </w:t>
      </w:r>
      <w:r w:rsidRPr="00AF76E5">
        <w:rPr>
          <w:sz w:val="14"/>
          <w:highlight w:val="yellow"/>
        </w:rPr>
        <w:t xml:space="preserve">and financial </w:t>
      </w:r>
      <w:r w:rsidRPr="00AF76E5">
        <w:rPr>
          <w:rStyle w:val="StyleUnderline"/>
          <w:highlight w:val="yellow"/>
        </w:rPr>
        <w:t>system</w:t>
      </w:r>
      <w:r w:rsidRPr="00AF76E5">
        <w:rPr>
          <w:sz w:val="14"/>
          <w:highlight w:val="yellow"/>
        </w:rPr>
        <w:t xml:space="preserve">, </w:t>
      </w:r>
      <w:r w:rsidRPr="00AF76E5">
        <w:rPr>
          <w:rStyle w:val="StyleUnderline"/>
          <w:highlight w:val="yellow"/>
        </w:rPr>
        <w:t>the vulnerability of which we have</w:t>
      </w:r>
      <w:r w:rsidRPr="00AF76E5">
        <w:rPr>
          <w:rStyle w:val="StyleUnderline"/>
        </w:rPr>
        <w:t xml:space="preserve"> </w:t>
      </w:r>
      <w:r w:rsidRPr="00AF76E5">
        <w:rPr>
          <w:sz w:val="14"/>
        </w:rPr>
        <w:t xml:space="preserve">just </w:t>
      </w:r>
      <w:r w:rsidRPr="00AF76E5">
        <w:rPr>
          <w:rStyle w:val="StyleUnderline"/>
          <w:highlight w:val="yellow"/>
        </w:rPr>
        <w:t>experienced</w:t>
      </w:r>
      <w:r w:rsidRPr="00AF76E5">
        <w:rPr>
          <w:sz w:val="14"/>
          <w:highlight w:val="yellow"/>
        </w:rPr>
        <w:t>,</w:t>
      </w:r>
      <w:r w:rsidRPr="00AF76E5">
        <w:rPr>
          <w:sz w:val="14"/>
        </w:rPr>
        <w:t xml:space="preserve"> and the prospect of a second Great Depression, </w:t>
      </w:r>
      <w:r w:rsidRPr="00AF76E5">
        <w:rPr>
          <w:rStyle w:val="StyleUnderline"/>
          <w:highlight w:val="yellow"/>
        </w:rPr>
        <w:t>with consequences for peace</w:t>
      </w:r>
      <w:r w:rsidRPr="00AF76E5">
        <w:rPr>
          <w:rStyle w:val="StyleUnderline"/>
        </w:rPr>
        <w:t xml:space="preserve"> </w:t>
      </w:r>
      <w:r w:rsidRPr="00AF76E5">
        <w:rPr>
          <w:sz w:val="14"/>
        </w:rPr>
        <w:t xml:space="preserve">and democracy </w:t>
      </w:r>
      <w:r w:rsidRPr="00AF76E5">
        <w:rPr>
          <w:rStyle w:val="StyleUnderline"/>
          <w:highlight w:val="yellow"/>
        </w:rPr>
        <w:t>similar to those of the first</w:t>
      </w:r>
      <w:r w:rsidRPr="00AF76E5">
        <w:rPr>
          <w:sz w:val="14"/>
        </w:rPr>
        <w:t xml:space="preserve">. Whatever the trigger, the </w:t>
      </w:r>
      <w:r w:rsidRPr="00AF76E5">
        <w:rPr>
          <w:rStyle w:val="StyleUnderline"/>
          <w:highlight w:val="yellow"/>
        </w:rPr>
        <w:t>unlimited exercise of</w:t>
      </w:r>
      <w:r w:rsidRPr="00AF76E5">
        <w:rPr>
          <w:sz w:val="14"/>
        </w:rPr>
        <w:t xml:space="preserve"> national sovereignty, exclusive </w:t>
      </w:r>
      <w:r w:rsidRPr="00AF76E5">
        <w:rPr>
          <w:rStyle w:val="StyleUnderline"/>
          <w:highlight w:val="yellow"/>
        </w:rPr>
        <w:t>self-interest and rejection of outside interference would likely be amplified</w:t>
      </w:r>
      <w:r w:rsidRPr="00AF76E5">
        <w:rPr>
          <w:sz w:val="14"/>
        </w:rPr>
        <w:t xml:space="preserve">, emptying, perhaps entirely, the half-full glass of multilateralism, including the UN and the European Union. </w:t>
      </w:r>
      <w:r w:rsidRPr="00AF76E5">
        <w:rPr>
          <w:sz w:val="12"/>
        </w:rPr>
        <w:t xml:space="preserve"> </w:t>
      </w:r>
      <w:r w:rsidRPr="00AF76E5">
        <w:rPr>
          <w:sz w:val="14"/>
        </w:rPr>
        <w:t xml:space="preserve">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14:paraId="0DCE1602" w14:textId="77777777" w:rsidR="007947ED" w:rsidRPr="00AF76E5" w:rsidRDefault="007947ED" w:rsidP="007947ED"/>
    <w:p w14:paraId="0DCE1603" w14:textId="77777777" w:rsidR="007947ED" w:rsidRDefault="007947ED" w:rsidP="007947ED"/>
    <w:p w14:paraId="0DCE1604" w14:textId="77777777" w:rsidR="007947ED" w:rsidRDefault="007947ED" w:rsidP="007947ED">
      <w:pPr>
        <w:pStyle w:val="Heading3"/>
      </w:pPr>
      <w:r>
        <w:t>Econ Ext.</w:t>
      </w:r>
    </w:p>
    <w:p w14:paraId="0DCE1605" w14:textId="77777777" w:rsidR="007947ED" w:rsidRDefault="007947ED" w:rsidP="007947ED">
      <w:pPr>
        <w:pStyle w:val="Heading4"/>
      </w:pPr>
      <w:r w:rsidRPr="00FD3FCB">
        <w:t>Renewable energy key to economic growth – diverse portfolios and foreign investment</w:t>
      </w:r>
    </w:p>
    <w:p w14:paraId="0DCE1606" w14:textId="77777777" w:rsidR="007947ED" w:rsidRPr="00996A65" w:rsidRDefault="007947ED" w:rsidP="007947ED">
      <w:r w:rsidRPr="00996A65">
        <w:rPr>
          <w:rStyle w:val="Style13ptBold"/>
        </w:rPr>
        <w:t>Batistelli 9/20/13,</w:t>
      </w:r>
      <w:r w:rsidRPr="00996A65">
        <w:t xml:space="preserve"> (Paul Batistelli freelances in the energy field for the promotion of a greener society and energy means. He works to raise awareness on ecological issues, energy dependency, and reducing carbon footprints, “Renewable Energy and Economic Growth Go Hand in Hand for Massachusetts”, [Renewable Energy and Economic Growth Go Hand in Hand for Massachusetts</w:t>
      </w:r>
      <w:proofErr w:type="gramStart"/>
      <w:r w:rsidRPr="00996A65">
        <w:t>] ,</w:t>
      </w:r>
      <w:proofErr w:type="gramEnd"/>
      <w:r w:rsidRPr="00996A65">
        <w:t xml:space="preserve"> //hss-RJ)</w:t>
      </w:r>
    </w:p>
    <w:p w14:paraId="0DCE1607" w14:textId="77777777" w:rsidR="007947ED" w:rsidRPr="00505776" w:rsidRDefault="007947ED" w:rsidP="007947ED">
      <w:pPr>
        <w:rPr>
          <w:rStyle w:val="StyleUnderline"/>
        </w:rPr>
      </w:pPr>
      <w:r w:rsidRPr="002B643E">
        <w:rPr>
          <w:rStyle w:val="StyleUnderline"/>
          <w:highlight w:val="green"/>
        </w:rPr>
        <w:t>As the American economy begins to recover, some might argue that renewable energy has played a role.</w:t>
      </w:r>
      <w:r w:rsidRPr="00505776">
        <w:rPr>
          <w:rStyle w:val="StyleUnderline"/>
        </w:rPr>
        <w:t xml:space="preserve"> In Massachusetts, the clean energy industry has caused significant growth. Jobs in the state’s clean energy sector have increased by 24 percent since 2011</w:t>
      </w:r>
      <w:r w:rsidRPr="00505776">
        <w:rPr>
          <w:sz w:val="10"/>
        </w:rPr>
        <w:t xml:space="preserve">, according to the latest report from the Massachusetts Clean Energy Center (MassCEC). </w:t>
      </w:r>
      <w:r w:rsidRPr="00505776">
        <w:rPr>
          <w:rStyle w:val="StyleUnderline"/>
        </w:rPr>
        <w:t>Now almost 80,000 people are employed by the state’s clean energy industry</w:t>
      </w:r>
      <w:r w:rsidRPr="00505776">
        <w:rPr>
          <w:sz w:val="10"/>
        </w:rPr>
        <w:t xml:space="preserve"> with jobs focused on renewable energy, carbon management, alternative transportation and related technologies. About 30,000 of these employees work specifically with green energy according to the report. MassCEC predicts that Massachusetts will continue to see strong growth over the next year. In fact, it estimates the renewable energy sector will see the job market grow another 11.1 percent, which would bring the clean energy workforce to a whopping 88,000 people. </w:t>
      </w:r>
      <w:r w:rsidRPr="00505776">
        <w:rPr>
          <w:rStyle w:val="StyleUnderline"/>
        </w:rPr>
        <w:t>Solar energy seems to be the biggest economy booster in Massachusetts</w:t>
      </w:r>
      <w:r w:rsidRPr="00505776">
        <w:rPr>
          <w:sz w:val="10"/>
        </w:rPr>
        <w:t>. According to the Boston Globe, about 12,550 of all the renewable jobs in the state come from the solar market. The state has implemented incentive programs to encourage solar growth and has even set a goal to reach 1,600 megawatts (MW) of solar capacity by 2020—enough to power 400,000 homes. As of Sept. 1, Massachusetts had 311 MW of installed solar energy. Wind power has also been the beneficiary of government incentives, but has seen slightly smaller growth, with just 100 MW of installed wind capacity by the end of 2012, according to the U.S. Department of Energy. However, the state has a goal to increase its capacity to 2,000 MW by 2020. The wind industry employs about 2,300 in Massachusetts. Although not as highly thought of in the renewable energy world, hydropower plays a big role in clean energy jobs within the Bay State. It employs about 2,700 Massachusetts residents, including those involved with tidal or wave technologies. Hydropower accounts for 13.2 percent of Massachusetts’ energy in the winter and 14.2 percent in the summer, according to the state’s Office of Energy and Environmental Affairs. Top Three Reasons for Significant Renewable Energy Growth In the midst of worldwide hype about reducing pollution and switching to green energy, Massachusetts is leading the way toward a sustainable future. While many states may tout renewable energy expansions, not everyone can boast the clean energy job growth Massachusetts has experienced</w:t>
      </w:r>
      <w:r w:rsidRPr="00505776">
        <w:rPr>
          <w:rStyle w:val="StyleUnderline"/>
        </w:rPr>
        <w:t xml:space="preserve">. </w:t>
      </w:r>
      <w:r w:rsidRPr="002B643E">
        <w:rPr>
          <w:rStyle w:val="StyleUnderline"/>
          <w:highlight w:val="green"/>
        </w:rPr>
        <w:t>Three things can be attributed to the significant growth</w:t>
      </w:r>
      <w:r w:rsidRPr="00505776">
        <w:rPr>
          <w:rStyle w:val="StyleUnderline"/>
        </w:rPr>
        <w:t xml:space="preserve"> seen within the state.</w:t>
      </w:r>
      <w:r>
        <w:rPr>
          <w:rStyle w:val="StyleUnderline"/>
        </w:rPr>
        <w:t xml:space="preserve"> </w:t>
      </w:r>
      <w:r w:rsidRPr="002B643E">
        <w:rPr>
          <w:rStyle w:val="StyleUnderline"/>
          <w:highlight w:val="green"/>
        </w:rPr>
        <w:t>1. Diversified portfolio</w:t>
      </w:r>
      <w:r>
        <w:rPr>
          <w:rStyle w:val="StyleUnderline"/>
        </w:rPr>
        <w:t xml:space="preserve"> </w:t>
      </w:r>
      <w:proofErr w:type="gramStart"/>
      <w:r w:rsidRPr="002B643E">
        <w:rPr>
          <w:rStyle w:val="StyleUnderline"/>
          <w:highlight w:val="green"/>
        </w:rPr>
        <w:t>The</w:t>
      </w:r>
      <w:proofErr w:type="gramEnd"/>
      <w:r w:rsidRPr="002B643E">
        <w:rPr>
          <w:rStyle w:val="StyleUnderline"/>
          <w:highlight w:val="green"/>
        </w:rPr>
        <w:t xml:space="preserve"> government</w:t>
      </w:r>
      <w:r w:rsidRPr="00505776">
        <w:rPr>
          <w:rStyle w:val="StyleUnderline"/>
        </w:rPr>
        <w:t xml:space="preserve"> hasn’t focused on building up just one type of renewable energy generation. It’s </w:t>
      </w:r>
      <w:r w:rsidRPr="002B643E">
        <w:rPr>
          <w:rStyle w:val="StyleUnderline"/>
          <w:highlight w:val="green"/>
        </w:rPr>
        <w:t>set concrete goals and deadlines</w:t>
      </w:r>
      <w:r w:rsidRPr="00505776">
        <w:rPr>
          <w:rStyle w:val="StyleUnderline"/>
        </w:rPr>
        <w:t xml:space="preserve"> to boost the state’s capacity of both wind and solar energy separately, allowing it to have a diversified energy portfolio.</w:t>
      </w:r>
      <w:r w:rsidRPr="00505776">
        <w:rPr>
          <w:sz w:val="10"/>
        </w:rPr>
        <w:t xml:space="preserve"> This is different from many other states that lump all forms of renewable energy into one category. For example, Texas’ Renewable Portfolio Standard mandated that the state generate 10,000 MW of renewable energy by 2025. However, only wind energy took off in the state. Now it has more than 12,000 MW of wind power but hasn’t taken advantage of its sun-filled skies nearly as much as it could. </w:t>
      </w:r>
      <w:r w:rsidRPr="002B643E">
        <w:rPr>
          <w:rStyle w:val="StyleUnderline"/>
          <w:highlight w:val="green"/>
        </w:rPr>
        <w:t>2. Government incentives</w:t>
      </w:r>
      <w:r>
        <w:rPr>
          <w:rStyle w:val="StyleUnderline"/>
        </w:rPr>
        <w:t xml:space="preserve"> </w:t>
      </w:r>
      <w:proofErr w:type="gramStart"/>
      <w:r w:rsidRPr="00505776">
        <w:rPr>
          <w:rStyle w:val="StyleUnderline"/>
        </w:rPr>
        <w:t>The</w:t>
      </w:r>
      <w:proofErr w:type="gramEnd"/>
      <w:r w:rsidRPr="00505776">
        <w:rPr>
          <w:rStyle w:val="StyleUnderline"/>
        </w:rPr>
        <w:t xml:space="preserve"> state of </w:t>
      </w:r>
      <w:r w:rsidRPr="002B643E">
        <w:rPr>
          <w:rStyle w:val="StyleUnderline"/>
          <w:highlight w:val="green"/>
        </w:rPr>
        <w:t>Massachusetts offers plenty of incentives to make installing renewable energy an affordable option</w:t>
      </w:r>
      <w:r w:rsidRPr="00505776">
        <w:rPr>
          <w:rStyle w:val="StyleUnderline"/>
        </w:rPr>
        <w:t>. It offers rebates for residential or commercial customers who install solar panels, tax deductions and exemptions for wind, hydro or solar installations as well as a number of grants and utility renewable energy rebate programs.</w:t>
      </w:r>
      <w:r>
        <w:rPr>
          <w:rStyle w:val="StyleUnderline"/>
        </w:rPr>
        <w:t xml:space="preserve"> </w:t>
      </w:r>
      <w:r w:rsidRPr="002B643E">
        <w:rPr>
          <w:rStyle w:val="StyleUnderline"/>
          <w:highlight w:val="green"/>
        </w:rPr>
        <w:t xml:space="preserve">3. Outside investments </w:t>
      </w:r>
      <w:proofErr w:type="gramStart"/>
      <w:r w:rsidRPr="002B643E">
        <w:rPr>
          <w:rStyle w:val="StyleUnderline"/>
          <w:highlight w:val="green"/>
        </w:rPr>
        <w:t>It’s</w:t>
      </w:r>
      <w:proofErr w:type="gramEnd"/>
      <w:r w:rsidRPr="002B643E">
        <w:rPr>
          <w:rStyle w:val="StyleUnderline"/>
          <w:highlight w:val="green"/>
        </w:rPr>
        <w:t xml:space="preserve"> no secret that investors are looking to capitalize on the renewable energy craze</w:t>
      </w:r>
      <w:r w:rsidRPr="00505776">
        <w:rPr>
          <w:rStyle w:val="StyleUnderline"/>
        </w:rPr>
        <w:t xml:space="preserve">. In fact, worldwide, clean energy project financing grew by 404 percent between 2011 and 2012, according to MassCEC. In 2012, </w:t>
      </w:r>
      <w:r w:rsidRPr="002B643E">
        <w:rPr>
          <w:rStyle w:val="StyleUnderline"/>
          <w:highlight w:val="green"/>
        </w:rPr>
        <w:t>the state received about $312 million from outside investors</w:t>
      </w:r>
      <w:r w:rsidRPr="00505776">
        <w:rPr>
          <w:rStyle w:val="StyleUnderline"/>
        </w:rPr>
        <w:t xml:space="preserve"> for clean energy projects. One could argue that both the diversified portfolio and government incentives were keys in attracting investors.</w:t>
      </w:r>
      <w:r>
        <w:rPr>
          <w:rStyle w:val="StyleUnderline"/>
        </w:rPr>
        <w:t xml:space="preserve"> </w:t>
      </w:r>
    </w:p>
    <w:p w14:paraId="0DCE1608" w14:textId="77777777" w:rsidR="007947ED" w:rsidRPr="00996A65" w:rsidRDefault="007947ED" w:rsidP="007947ED"/>
    <w:p w14:paraId="0DCE1609" w14:textId="77777777" w:rsidR="007947ED" w:rsidRPr="007947ED" w:rsidRDefault="007947ED" w:rsidP="007947ED"/>
    <w:p w14:paraId="0DCE160A" w14:textId="77777777" w:rsidR="00244528" w:rsidRDefault="00244528" w:rsidP="00244528">
      <w:pPr>
        <w:pStyle w:val="Heading1"/>
      </w:pPr>
      <w:r>
        <w:t>Counterplans</w:t>
      </w:r>
    </w:p>
    <w:p w14:paraId="0DCE160B" w14:textId="77777777" w:rsidR="008F1769" w:rsidRDefault="008F1769" w:rsidP="008F1769"/>
    <w:p w14:paraId="0DCE160C" w14:textId="77777777" w:rsidR="008F1769" w:rsidRDefault="008876C2" w:rsidP="008F1769">
      <w:pPr>
        <w:pStyle w:val="Heading2"/>
      </w:pPr>
      <w:r>
        <w:t>Japan</w:t>
      </w:r>
    </w:p>
    <w:p w14:paraId="0DCE160D" w14:textId="77777777" w:rsidR="008F1769" w:rsidRDefault="008F1769" w:rsidP="008F1769"/>
    <w:p w14:paraId="0DCE160E" w14:textId="0B76000F" w:rsidR="00D25CB1" w:rsidRDefault="00D25CB1" w:rsidP="00250902">
      <w:pPr>
        <w:pStyle w:val="Heading3"/>
      </w:pPr>
      <w:r>
        <w:t>1NC</w:t>
      </w:r>
      <w:r w:rsidR="00E62FF3">
        <w:t xml:space="preserve"> – Japan CP </w:t>
      </w:r>
    </w:p>
    <w:p w14:paraId="0DCE160F" w14:textId="77777777" w:rsidR="00D25CB1" w:rsidRPr="00D25CB1" w:rsidRDefault="00D25CB1" w:rsidP="00D25CB1"/>
    <w:p w14:paraId="0DCE1610" w14:textId="77777777" w:rsidR="00E06B92" w:rsidRPr="00E62FF3" w:rsidRDefault="00E06B92" w:rsidP="00E06B92">
      <w:pPr>
        <w:pStyle w:val="Heading4"/>
      </w:pPr>
      <w:r>
        <w:t xml:space="preserve">Japan should increases </w:t>
      </w:r>
      <w:r w:rsidRPr="00E62FF3">
        <w:t xml:space="preserve">its oceanic methane hydrate extraction via carbon capture and sequestration. </w:t>
      </w:r>
    </w:p>
    <w:p w14:paraId="0DCE1611" w14:textId="77777777" w:rsidR="00E06B92" w:rsidRPr="008464FF" w:rsidRDefault="00E06B92" w:rsidP="00E06B92">
      <w:pPr>
        <w:pStyle w:val="Heading4"/>
      </w:pPr>
    </w:p>
    <w:p w14:paraId="0DCE1612" w14:textId="77777777" w:rsidR="00E06B92" w:rsidRPr="00C25419" w:rsidRDefault="00E06B92" w:rsidP="00E06B92">
      <w:pPr>
        <w:pStyle w:val="Heading4"/>
      </w:pPr>
      <w:r w:rsidRPr="00C25419">
        <w:t xml:space="preserve">Japan solves the aff – better technology and modeling </w:t>
      </w:r>
    </w:p>
    <w:p w14:paraId="0DCE1613" w14:textId="77777777" w:rsidR="00E06B92" w:rsidRPr="00C25419" w:rsidRDefault="00E06B92" w:rsidP="00E06B92">
      <w:pPr>
        <w:rPr>
          <w:rStyle w:val="Style13ptBold"/>
          <w:b w:val="0"/>
        </w:rPr>
      </w:pPr>
      <w:r>
        <w:rPr>
          <w:rStyle w:val="Style13ptBold"/>
        </w:rPr>
        <w:t xml:space="preserve">Camus 4/23 </w:t>
      </w:r>
      <w:r w:rsidRPr="00E06B92">
        <w:t xml:space="preserve">(Gabriel, independent energy consultant and freelance journalist, “A story of ice and fire: how methane hydrates could change the world”, </w:t>
      </w:r>
      <w:hyperlink r:id="rId56" w:history="1">
        <w:r w:rsidRPr="00E06B92">
          <w:rPr>
            <w:rStyle w:val="Hyperlink"/>
          </w:rPr>
          <w:t>http://www.energypost.eu/story-ice-fire-methane-hydrates-change-world//</w:t>
        </w:r>
      </w:hyperlink>
      <w:r w:rsidRPr="00E06B92">
        <w:t xml:space="preserve"> AK)</w:t>
      </w:r>
      <w:r w:rsidRPr="00C25419">
        <w:rPr>
          <w:rStyle w:val="Style13ptBold"/>
          <w:b w:val="0"/>
        </w:rPr>
        <w:t xml:space="preserve"> </w:t>
      </w:r>
    </w:p>
    <w:p w14:paraId="0DCE1614" w14:textId="77777777" w:rsidR="00E06B92" w:rsidRDefault="00E06B92" w:rsidP="00E06B92">
      <w:r w:rsidRPr="00762D67">
        <w:t xml:space="preserve">But </w:t>
      </w:r>
      <w:r w:rsidRPr="00762D67">
        <w:rPr>
          <w:rStyle w:val="StyleUnderline"/>
        </w:rPr>
        <w:t xml:space="preserve">a recent series of </w:t>
      </w:r>
      <w:r w:rsidRPr="008464FF">
        <w:rPr>
          <w:rStyle w:val="StyleUnderline"/>
          <w:highlight w:val="cyan"/>
        </w:rPr>
        <w:t>technological breakthroughs has changed this picture</w:t>
      </w:r>
      <w:r w:rsidRPr="00762D67">
        <w:rPr>
          <w:rStyle w:val="StyleUnderline"/>
        </w:rPr>
        <w:t>. In 2002, a team of</w:t>
      </w:r>
      <w:r w:rsidRPr="00762D67">
        <w:t xml:space="preserve"> Canadian and </w:t>
      </w:r>
      <w:r w:rsidRPr="00762D67">
        <w:rPr>
          <w:rStyle w:val="StyleUnderline"/>
        </w:rPr>
        <w:t xml:space="preserve">Japanese scientists succeeded in extracting methane from the Mallik gas hydrate </w:t>
      </w:r>
      <w:proofErr w:type="gramStart"/>
      <w:r w:rsidRPr="00762D67">
        <w:rPr>
          <w:rStyle w:val="StyleUnderline"/>
        </w:rPr>
        <w:t>site</w:t>
      </w:r>
      <w:r w:rsidRPr="00762D67">
        <w:t xml:space="preserve">  ̶</w:t>
      </w:r>
      <w:proofErr w:type="gramEnd"/>
      <w:r w:rsidRPr="00762D67">
        <w:t xml:space="preserve"> in the permafrost of the Beaufort Sea  ̶ using heat. </w:t>
      </w:r>
      <w:r w:rsidRPr="00762D67">
        <w:rPr>
          <w:rStyle w:val="StyleUnderline"/>
        </w:rPr>
        <w:t>Even better results were obtained in 2008 by simply lowering the reservoir’s pressure</w:t>
      </w:r>
      <w:r w:rsidRPr="00762D67">
        <w:t xml:space="preserve"> without resorting to heating, which considerably improved the energetics of the process. </w:t>
      </w:r>
      <w:r w:rsidRPr="00762D67">
        <w:rPr>
          <w:rStyle w:val="StyleUnderline"/>
        </w:rPr>
        <w:t xml:space="preserve">But the real breakthrough came early last year, in March 2013, when </w:t>
      </w:r>
      <w:r w:rsidRPr="008464FF">
        <w:rPr>
          <w:rStyle w:val="StyleUnderline"/>
          <w:highlight w:val="cyan"/>
        </w:rPr>
        <w:t>a Japanese drilling ship</w:t>
      </w:r>
      <w:r w:rsidRPr="00762D67">
        <w:rPr>
          <w:rStyle w:val="StyleUnderline"/>
        </w:rPr>
        <w:t xml:space="preserve"> of the Japan Oil, Gas &amp; Metals National Corporation (JOGMEC) </w:t>
      </w:r>
      <w:r w:rsidRPr="008464FF">
        <w:rPr>
          <w:rStyle w:val="StyleUnderline"/>
          <w:highlight w:val="cyan"/>
        </w:rPr>
        <w:t>successfully extracted methane hydrates from the seabed</w:t>
      </w:r>
      <w:r w:rsidRPr="00762D67">
        <w:rPr>
          <w:rStyle w:val="StyleUnderline"/>
        </w:rPr>
        <w:t xml:space="preserve"> off Central Japan</w:t>
      </w:r>
      <w:r w:rsidRPr="00762D67">
        <w:t xml:space="preserve"> (Nankai Trough) during 6 days, using a similar technique</w:t>
      </w:r>
      <w:r w:rsidRPr="00762D67">
        <w:rPr>
          <w:rStyle w:val="StyleUnderline"/>
        </w:rPr>
        <w:t xml:space="preserve">. It produced 120,000 cubic meters in total, i.e. 20,000 cubic meters a day. </w:t>
      </w:r>
      <w:r w:rsidRPr="008464FF">
        <w:rPr>
          <w:rStyle w:val="StyleUnderline"/>
          <w:highlight w:val="cyan"/>
        </w:rPr>
        <w:t>This was hailed as</w:t>
      </w:r>
      <w:r w:rsidRPr="00762D67">
        <w:rPr>
          <w:rStyle w:val="StyleUnderline"/>
        </w:rPr>
        <w:t xml:space="preserve"> a </w:t>
      </w:r>
      <w:r w:rsidRPr="008464FF">
        <w:rPr>
          <w:rStyle w:val="StyleUnderline"/>
          <w:highlight w:val="cyan"/>
        </w:rPr>
        <w:t>particularly significant</w:t>
      </w:r>
      <w:r w:rsidRPr="00762D67">
        <w:rPr>
          <w:rStyle w:val="StyleUnderline"/>
        </w:rPr>
        <w:t xml:space="preserve"> development, </w:t>
      </w:r>
      <w:r w:rsidRPr="008464FF">
        <w:rPr>
          <w:rStyle w:val="StyleUnderline"/>
          <w:highlight w:val="cyan"/>
        </w:rPr>
        <w:t>as ocean beds are</w:t>
      </w:r>
      <w:r w:rsidRPr="00762D67">
        <w:rPr>
          <w:rStyle w:val="StyleUnderline"/>
        </w:rPr>
        <w:t xml:space="preserve"> thought to be </w:t>
      </w:r>
      <w:r w:rsidRPr="008464FF">
        <w:rPr>
          <w:rStyle w:val="StyleUnderline"/>
          <w:highlight w:val="cyan"/>
        </w:rPr>
        <w:t>the repositories of</w:t>
      </w:r>
      <w:r w:rsidRPr="00762D67">
        <w:rPr>
          <w:rStyle w:val="StyleUnderline"/>
        </w:rPr>
        <w:t xml:space="preserve"> the bulk of </w:t>
      </w:r>
      <w:r w:rsidRPr="008464FF">
        <w:rPr>
          <w:rStyle w:val="StyleUnderline"/>
          <w:highlight w:val="cyan"/>
        </w:rPr>
        <w:t>methane hydrates</w:t>
      </w:r>
      <w:r w:rsidRPr="00762D67">
        <w:rPr>
          <w:rStyle w:val="StyleUnderline"/>
        </w:rPr>
        <w:t xml:space="preserve"> reserves </w:t>
      </w:r>
      <w:r w:rsidRPr="008464FF">
        <w:rPr>
          <w:rStyle w:val="StyleUnderline"/>
          <w:highlight w:val="cyan"/>
        </w:rPr>
        <w:t>worldwide.</w:t>
      </w:r>
      <w:r w:rsidRPr="00762D67">
        <w:t xml:space="preserve"> However, extraction costs still have to be dramatically cut and adequate infrastructure developed in order to make extraction profitable under current market conditions. According to the Japanese Ministry of Economy, Trade and Industry (METI), quoted by Platts News Agency[3], a sustained flow rate of 55,600 cubic meters/day could be achieved around 2018/2019. At such a rate the extracted gas could be commercialized around $16/MMBtu, a level compatible with regional prices. Considering the 20,000 cubic meters/day recorded in </w:t>
      </w:r>
      <w:proofErr w:type="gramStart"/>
      <w:r w:rsidRPr="00762D67">
        <w:t>2013  ̶</w:t>
      </w:r>
      <w:proofErr w:type="gramEnd"/>
      <w:r w:rsidRPr="00762D67">
        <w:t xml:space="preserve"> twice higher than METI’s expectations  ̶ this target seems quite achievable. But only time will tell: further drillings are scheduled in fiscal 2014-2015. Nevertheless the announcement triggered a wave of enthusiasm in resource-deprived Japan. In the words of Ryo Minami, director of the oil and gas division at Japan’s Agency for Natural Resources, speaking to the Financial </w:t>
      </w:r>
      <w:proofErr w:type="gramStart"/>
      <w:r w:rsidRPr="00762D67">
        <w:t>Times[</w:t>
      </w:r>
      <w:proofErr w:type="gramEnd"/>
      <w:r w:rsidRPr="00762D67">
        <w:t xml:space="preserve">4], </w:t>
      </w:r>
      <w:r w:rsidRPr="00762D67">
        <w:rPr>
          <w:rStyle w:val="StyleUnderline"/>
        </w:rPr>
        <w:t xml:space="preserve">methane hydrates may already be at the stage where shale gas was 10 years ago. In practical terms, that means he believes </w:t>
      </w:r>
      <w:r w:rsidRPr="008464FF">
        <w:rPr>
          <w:rStyle w:val="StyleUnderline"/>
          <w:highlight w:val="cyan"/>
        </w:rPr>
        <w:t>Japan can start commercialization</w:t>
      </w:r>
      <w:r w:rsidRPr="00762D67">
        <w:rPr>
          <w:rStyle w:val="StyleUnderline"/>
        </w:rPr>
        <w:t xml:space="preserve"> of methane hydrates </w:t>
      </w:r>
      <w:r w:rsidRPr="008464FF">
        <w:rPr>
          <w:rStyle w:val="StyleUnderline"/>
          <w:highlight w:val="cyan"/>
        </w:rPr>
        <w:t>in around 10 years.</w:t>
      </w:r>
      <w:r w:rsidRPr="00762D67">
        <w:rPr>
          <w:rStyle w:val="StyleUnderline"/>
        </w:rPr>
        <w:t xml:space="preserve"> That is already reflected in the Japanese official energy policy: hydrates are one of the specific measures put forward by the METI’s Strategic Energy Plan to achieve the 2030 target of raising Japan’s energy independence ratio from current 38% to about 70</w:t>
      </w:r>
      <w:proofErr w:type="gramStart"/>
      <w:r w:rsidRPr="00762D67">
        <w:rPr>
          <w:rStyle w:val="StyleUnderline"/>
        </w:rPr>
        <w:t>%[</w:t>
      </w:r>
      <w:proofErr w:type="gramEnd"/>
      <w:r w:rsidRPr="00762D67">
        <w:rPr>
          <w:rStyle w:val="StyleUnderline"/>
        </w:rPr>
        <w:t>5].</w:t>
      </w:r>
      <w:r w:rsidRPr="00762D67">
        <w:t xml:space="preserve"> </w:t>
      </w:r>
      <w:r w:rsidRPr="00762D67">
        <w:rPr>
          <w:szCs w:val="16"/>
        </w:rPr>
        <w:t xml:space="preserve">No doubt that images of a bountiful energy future are now dancing before the eyes of corporate tycoons and government officials there and elsewhere. II. The shape of things to come: Japan as front-runner </w:t>
      </w:r>
      <w:proofErr w:type="gramStart"/>
      <w:r w:rsidRPr="00762D67">
        <w:rPr>
          <w:szCs w:val="16"/>
        </w:rPr>
        <w:t>So</w:t>
      </w:r>
      <w:proofErr w:type="gramEnd"/>
      <w:r w:rsidRPr="00762D67">
        <w:rPr>
          <w:szCs w:val="16"/>
        </w:rPr>
        <w:t xml:space="preserve"> how will this revolution in the making likely unfold and what will be the market and environmental consequences? As always in the energy business, a map of resources merely reflects available knowledge, which is bound to change dramatically as investments flow in and exploratory wells sprout in new areas. An educated look at the map of the US Geological Survey ̶ available </w:t>
      </w:r>
      <w:proofErr w:type="gramStart"/>
      <w:r w:rsidRPr="00762D67">
        <w:rPr>
          <w:szCs w:val="16"/>
        </w:rPr>
        <w:t>here[</w:t>
      </w:r>
      <w:proofErr w:type="gramEnd"/>
      <w:r w:rsidRPr="00762D67">
        <w:rPr>
          <w:szCs w:val="16"/>
        </w:rPr>
        <w:t xml:space="preserve">6]  ̶ nonetheless brings some interesting insights. (Note that the open circles represent recovered hydrate samples and the closed circles inferred occurrences.) The first conclusion is that the new resource is, by and large, present all over the planet, both in traditional areas of fossil fuel extraction and in resource-poor countries. The prospects of these methane hydrates deposits are therefore just as diversified as their geographical localisation. What will the consequences of this geographical distribution on the looming revolution be? </w:t>
      </w:r>
      <w:r w:rsidRPr="00762D67">
        <w:t xml:space="preserve">Besides Japan and Canada, </w:t>
      </w:r>
      <w:r w:rsidRPr="00762D67">
        <w:rPr>
          <w:rStyle w:val="StyleUnderline"/>
        </w:rPr>
        <w:t>some countries have started exploratory drilling programmes, most notably the US</w:t>
      </w:r>
      <w:r w:rsidRPr="00762D67">
        <w:t>, India, China, Korea and to some extent Malaysia</w:t>
      </w:r>
      <w:r w:rsidRPr="00762D67">
        <w:rPr>
          <w:rStyle w:val="StyleUnderline"/>
        </w:rPr>
        <w:t xml:space="preserve">. </w:t>
      </w:r>
      <w:r w:rsidRPr="008464FF">
        <w:rPr>
          <w:rStyle w:val="StyleUnderline"/>
          <w:highlight w:val="cyan"/>
        </w:rPr>
        <w:t xml:space="preserve">Japan is nevertheless </w:t>
      </w:r>
      <w:r w:rsidRPr="008464FF">
        <w:rPr>
          <w:rStyle w:val="Emphasis"/>
          <w:highlight w:val="cyan"/>
        </w:rPr>
        <w:t>poised to be the leader</w:t>
      </w:r>
      <w:r w:rsidRPr="008464FF">
        <w:rPr>
          <w:rStyle w:val="StyleUnderline"/>
          <w:highlight w:val="cyan"/>
        </w:rPr>
        <w:t xml:space="preserve"> of this revolution. Beyond its clear technological edge, it has</w:t>
      </w:r>
      <w:r w:rsidRPr="00762D67">
        <w:rPr>
          <w:rStyle w:val="StyleUnderline"/>
        </w:rPr>
        <w:t xml:space="preserve"> indeed </w:t>
      </w:r>
      <w:r w:rsidRPr="008464FF">
        <w:rPr>
          <w:rStyle w:val="StyleUnderline"/>
          <w:highlight w:val="cyan"/>
        </w:rPr>
        <w:t>expressed</w:t>
      </w:r>
      <w:r w:rsidRPr="00762D67">
        <w:rPr>
          <w:rStyle w:val="StyleUnderline"/>
        </w:rPr>
        <w:t xml:space="preserve"> strong </w:t>
      </w:r>
      <w:r w:rsidRPr="008464FF">
        <w:rPr>
          <w:rStyle w:val="StyleUnderline"/>
          <w:highlight w:val="cyan"/>
        </w:rPr>
        <w:t>political will</w:t>
      </w:r>
      <w:r w:rsidRPr="00762D67">
        <w:rPr>
          <w:rStyle w:val="StyleUnderline"/>
        </w:rPr>
        <w:t xml:space="preserve"> to pursue this path, pushed by a number of factors.</w:t>
      </w:r>
      <w:r w:rsidRPr="00762D67">
        <w:t xml:space="preserve"> In the wake of the Fukushima disaster and the resulting shut-down of its considerable nuclear generation capacity (its contribution to national power production fell from 26% in 2011 to less than 2% in 2012[7]), Japan’s already extreme dependence on energy imports has been notably worsened. Japan is today the world’s biggest importer of LNG (its share in the electricity mix leapt from 27% to 48% between 2011 and 2012[8]). It also comes second for coal and third for oil. Gas spot prices in </w:t>
      </w:r>
      <w:proofErr w:type="gramStart"/>
      <w:r w:rsidRPr="00762D67">
        <w:t>Japan  ̶</w:t>
      </w:r>
      <w:proofErr w:type="gramEnd"/>
      <w:r w:rsidRPr="00762D67">
        <w:t xml:space="preserve"> and East Asia more generally  ̶ are today twice those in Europe and three times those in Northern America</w:t>
      </w:r>
      <w:r w:rsidRPr="00762D67">
        <w:rPr>
          <w:rStyle w:val="StyleUnderline"/>
        </w:rPr>
        <w:t>. A new energy resource that Japan could call its own would therefore bring badly needed relief to a country that fears for its energy security and rapidly degrading trade balance</w:t>
      </w:r>
      <w:proofErr w:type="gramStart"/>
      <w:r w:rsidRPr="00762D67">
        <w:rPr>
          <w:rStyle w:val="StyleUnderline"/>
        </w:rPr>
        <w:t>.[</w:t>
      </w:r>
      <w:proofErr w:type="gramEnd"/>
      <w:r w:rsidRPr="00762D67">
        <w:t xml:space="preserve">9] </w:t>
      </w:r>
      <w:r w:rsidRPr="00762D67">
        <w:rPr>
          <w:szCs w:val="16"/>
        </w:rPr>
        <w:t xml:space="preserve">On the strategic side of the story, it is essential to keep in mind that the bulk of Japan’s fossil fuel imports comes from the Middle East (Saudi Arabia, Qatar, and United Arab Emirates) and South East Asia (Malaysia, Brunei, Indonesia). Before reaching Japanese ports, the tankers transit through the Malacca straits and the South and East China seas, i.e. within arm’s reach of China. In this context, three factors have brought Japan’s energy security worries to an all-time peak: first, the flaring-up of tensions between China and its neighbours over the South and East China Seas, which threatened to turn into full-blown regional confrontation following China’s unilateral announcement of a new Air Defence Identification Zone in November 2013; second, the extremely strained relations between Tokyo and Beijing over the Diaoyu-Senkaku Islands; and third, the periodical surge of nationalistic and hawkish rhetoric that has characterized the Japan-China relationship over the last decades, against the background of the bad blood left by Japan’s refusal to apologize for (or even recognize, for that matter) large-scale abuses during the Second World War. Conversely, most other countries with strong methane hydrates potentials are, for various reasons, less likely to take the lead in developing them. The United States and Canada have been engaged in methane hydrates research programmes since the 1990s (sometimes even in cooperation with JOGMEC, as in the Prudhoe Bay in Alaska). But these two energy giants presently have little incentive to rush ahead as they are still reaping the enormous benefits of the shale gas revolution. Their proven reserves and output have been considerably increased over the last few years, while the North American gas market is currently characterised by very low prices (around $4.30 per Million Btu). According to energy consultancy </w:t>
      </w:r>
      <w:proofErr w:type="gramStart"/>
      <w:r w:rsidRPr="00762D67">
        <w:rPr>
          <w:szCs w:val="16"/>
        </w:rPr>
        <w:t>IHS[</w:t>
      </w:r>
      <w:proofErr w:type="gramEnd"/>
      <w:r w:rsidRPr="00762D67">
        <w:rPr>
          <w:szCs w:val="16"/>
        </w:rPr>
        <w:t>10], this is unlikely to change before 2035. Canada even recently decided to abandon its methane hydrates programme.[11] East Asia’s emergence as a world-leading gas producer would have tremendous market ramifications Similarly, Russia, whose reserves of hydrates in Northern Siberia are deemed to be titanic in size, is currently busy investing on another front: developing its conventional reserves in the Arctic zone. Given the flagging financial situation of the country, Russia can ill afford to open up another front that would require huge investments for at best medium-term benefits. Even if Russia were able to direct large investments towards the exploitation of new resources, it would most likely prioritise its untapped shale gas reserves, which are believed to be enormous, as technology is more mature. Note, incidentally, that Russia’s methane hydrates will probably have partially disappeared when it decides to start exploiting them. As a matter of fact, they are already slowly being released from the thawing Siberian permafrost into the atmosphere because of rising temperatures</w:t>
      </w:r>
      <w:proofErr w:type="gramStart"/>
      <w:r w:rsidRPr="00762D67">
        <w:rPr>
          <w:szCs w:val="16"/>
        </w:rPr>
        <w:t>.[</w:t>
      </w:r>
      <w:proofErr w:type="gramEnd"/>
      <w:r w:rsidRPr="00762D67">
        <w:rPr>
          <w:szCs w:val="16"/>
        </w:rPr>
        <w:t xml:space="preserve">12] Besides a probably catastrophic effect on global warming itself, it means that the days of Russian reserves are numbered. India, like Japan, is facing a situation of worrying energy scarcity and burdensome energy imports. It has expressed interest in pursuing the development of its methane hydrates potential in the </w:t>
      </w:r>
      <w:proofErr w:type="gramStart"/>
      <w:r w:rsidRPr="00762D67">
        <w:rPr>
          <w:szCs w:val="16"/>
        </w:rPr>
        <w:t>future[</w:t>
      </w:r>
      <w:proofErr w:type="gramEnd"/>
      <w:r w:rsidRPr="00762D67">
        <w:rPr>
          <w:szCs w:val="16"/>
        </w:rPr>
        <w:t xml:space="preserve">13], but lacks the technical capability to do so now. Moreover, its gas market remains tiny in size, marred by corruption and red tape. Recent disasters in the upstream sector (KG6 </w:t>
      </w:r>
      <w:proofErr w:type="gramStart"/>
      <w:r w:rsidRPr="00762D67">
        <w:rPr>
          <w:szCs w:val="16"/>
        </w:rPr>
        <w:t>Basin[</w:t>
      </w:r>
      <w:proofErr w:type="gramEnd"/>
      <w:r w:rsidRPr="00762D67">
        <w:rPr>
          <w:szCs w:val="16"/>
        </w:rPr>
        <w:t xml:space="preserve">14]) have also chilled the enthusiasm of investors. China, for its part, is confronted with similar technological hurdles and has not expressed strong political interest in exploiting these new reserves so far, mainly because it is endowed with the largest shale gas resources on the planet, according to the International Energy Agency (IEA). [15] </w:t>
      </w:r>
      <w:r w:rsidRPr="00762D67">
        <w:rPr>
          <w:rStyle w:val="StyleUnderline"/>
        </w:rPr>
        <w:t xml:space="preserve">Thus, </w:t>
      </w:r>
      <w:proofErr w:type="gramStart"/>
      <w:r w:rsidRPr="008464FF">
        <w:rPr>
          <w:rStyle w:val="StyleUnderline"/>
          <w:highlight w:val="cyan"/>
        </w:rPr>
        <w:t>Japan</w:t>
      </w:r>
      <w:r w:rsidRPr="00762D67">
        <w:rPr>
          <w:rStyle w:val="StyleUnderline"/>
        </w:rPr>
        <w:t xml:space="preserve">  ̶</w:t>
      </w:r>
      <w:proofErr w:type="gramEnd"/>
      <w:r w:rsidRPr="00762D67">
        <w:t xml:space="preserve"> and perhaps, for similar reasons, South Korea  ̶ </w:t>
      </w:r>
      <w:r w:rsidRPr="008464FF">
        <w:rPr>
          <w:rStyle w:val="StyleUnderline"/>
          <w:highlight w:val="cyan"/>
        </w:rPr>
        <w:t xml:space="preserve">seems bound to be the </w:t>
      </w:r>
      <w:r w:rsidRPr="008464FF">
        <w:rPr>
          <w:rStyle w:val="Emphasis"/>
          <w:highlight w:val="cyan"/>
        </w:rPr>
        <w:t>flag-bearer</w:t>
      </w:r>
      <w:r w:rsidRPr="008464FF">
        <w:rPr>
          <w:rStyle w:val="StyleUnderline"/>
          <w:highlight w:val="cyan"/>
        </w:rPr>
        <w:t xml:space="preserve"> of this revolution</w:t>
      </w:r>
      <w:r w:rsidRPr="00762D67">
        <w:rPr>
          <w:rStyle w:val="StyleUnderline"/>
        </w:rPr>
        <w:t xml:space="preserve"> in the making. </w:t>
      </w:r>
      <w:r w:rsidRPr="008464FF">
        <w:rPr>
          <w:rStyle w:val="Emphasis"/>
          <w:highlight w:val="cyan"/>
        </w:rPr>
        <w:t>Others will certainly follow if Japan is successful</w:t>
      </w:r>
      <w:r w:rsidRPr="00762D67">
        <w:rPr>
          <w:rStyle w:val="Emphasis"/>
        </w:rPr>
        <w:t xml:space="preserve"> </w:t>
      </w:r>
      <w:r w:rsidRPr="00762D67">
        <w:t xml:space="preserve">(Japanese-Indian and Japanese-American </w:t>
      </w:r>
      <w:r w:rsidRPr="008464FF">
        <w:rPr>
          <w:rStyle w:val="StyleUnderline"/>
          <w:highlight w:val="cyan"/>
        </w:rPr>
        <w:t>cooperation programmes have already been initiated</w:t>
      </w:r>
      <w:r w:rsidRPr="00762D67">
        <w:t>). Clearly, East Asia’s emergence as a world-leading gas producer would have tremendous market ramifications. It is not, however, the object of this article to depict them in detail. No doubt that the IEA and other energy world-class energy institutions are re-evaluating their forecasts in this new light as we speak. As a foretaste, think diversion of massive amounts of LNG away from Asia, doubts over the EU’s ability (and willingness) to absorb them, drops in prices and heightened tensions over territorial disputes in the hydrates-rich South and East China seas (involving not only China and Japan, but also certainly South Korea, the Philippines, Vietnam and Taiwan), not to mention the impact on the US and Russian global export strategies (America’s intention to become an LNG exporter and Russia’s long-term plan to re-orient its exports from Europe to East Asia).</w:t>
      </w:r>
    </w:p>
    <w:p w14:paraId="0DCE1616" w14:textId="77777777" w:rsidR="00A5753A" w:rsidRDefault="00A5753A" w:rsidP="00250902">
      <w:pPr>
        <w:pStyle w:val="Heading3"/>
      </w:pPr>
      <w:r>
        <w:t xml:space="preserve">2NC – </w:t>
      </w:r>
      <w:r w:rsidR="00E06B92">
        <w:t xml:space="preserve">yes economic incentive </w:t>
      </w:r>
    </w:p>
    <w:p w14:paraId="0DCE1617" w14:textId="77777777" w:rsidR="00890B4B" w:rsidRDefault="00890B4B" w:rsidP="00890B4B">
      <w:pPr>
        <w:pStyle w:val="Heading4"/>
      </w:pPr>
      <w:r>
        <w:t>Japan has energy and incentive- production starts in 2018</w:t>
      </w:r>
    </w:p>
    <w:p w14:paraId="0DCE1618" w14:textId="77777777" w:rsidR="00890B4B" w:rsidRPr="001678CD" w:rsidRDefault="00890B4B" w:rsidP="00890B4B">
      <w:r w:rsidRPr="00354D51">
        <w:rPr>
          <w:rStyle w:val="Style13ptBold"/>
        </w:rPr>
        <w:t>Addison, 12</w:t>
      </w:r>
      <w:r>
        <w:t xml:space="preserve">- Writer and Editor for Hart Energy’s E&amp;P Magazine, BA in journalism from University of Texas (Velda, “Methane Hydrates Emerge as 2013 Technology Wildcard”, Exploration and Production Magazine, </w:t>
      </w:r>
      <w:hyperlink r:id="rId57" w:history="1">
        <w:r w:rsidRPr="005251E5">
          <w:rPr>
            <w:rStyle w:val="Hyperlink"/>
          </w:rPr>
          <w:t>http://www.epmag.com/Technology/Methane-Hydrates-Emerge-2013-Technology-Wildcard_110919</w:t>
        </w:r>
      </w:hyperlink>
      <w:r>
        <w:t>, 12/18/12)//KC</w:t>
      </w:r>
    </w:p>
    <w:p w14:paraId="0DCE1619" w14:textId="77777777" w:rsidR="00890B4B" w:rsidRDefault="00890B4B" w:rsidP="00890B4B">
      <w:r w:rsidRPr="001678CD">
        <w:rPr>
          <w:rStyle w:val="StyleUnderline"/>
        </w:rPr>
        <w:t>Japan’s energy outlook could take a turn for the better if the country is able to unlock and make use of abundant offshore methane hydrates</w:t>
      </w:r>
      <w:r w:rsidRPr="0051049E">
        <w:t>, which are 3D ice structures with natural gas locked inside. The “Horizons 2013: Key Themes for the Year Ahead” report by Wood Mackenzie called Japan’s push for methane hydrates the 2013 technology wildcard. “</w:t>
      </w:r>
      <w:r w:rsidRPr="008464FF">
        <w:rPr>
          <w:rStyle w:val="StyleUnderline"/>
          <w:highlight w:val="cyan"/>
        </w:rPr>
        <w:t>If a</w:t>
      </w:r>
      <w:r w:rsidRPr="001678CD">
        <w:rPr>
          <w:rStyle w:val="StyleUnderline"/>
        </w:rPr>
        <w:t xml:space="preserve"> 2013 marine </w:t>
      </w:r>
      <w:r w:rsidRPr="008464FF">
        <w:rPr>
          <w:rStyle w:val="StyleUnderline"/>
          <w:highlight w:val="cyan"/>
        </w:rPr>
        <w:t>production test is successful, this resource could supply Japan’s energy</w:t>
      </w:r>
      <w:r w:rsidRPr="001678CD">
        <w:rPr>
          <w:rStyle w:val="StyleUnderline"/>
        </w:rPr>
        <w:t xml:space="preserve"> needs </w:t>
      </w:r>
      <w:r w:rsidRPr="008464FF">
        <w:rPr>
          <w:rStyle w:val="StyleUnderline"/>
          <w:highlight w:val="cyan"/>
        </w:rPr>
        <w:t>for decades</w:t>
      </w:r>
      <w:r w:rsidRPr="001678CD">
        <w:rPr>
          <w:rStyle w:val="StyleUnderline"/>
        </w:rPr>
        <w:t xml:space="preserve"> – radically altering the country’s role in global energy markets –</w:t>
      </w:r>
      <w:r w:rsidRPr="0051049E">
        <w:t xml:space="preserve"> and herald the arrival of a major new global energy source,” according to the report. Currently, Japan – the world’s 10th most populous country – is heavily reliant on other countries to meet its energy needs. The country is only 16% energy self-sufficient, having domestic oil reserves of about 44 MMbbl and 738 Bcf of proven natural gas reserves as of January 2012, according to the US Energy Information Administration (EIA). Following the US and China, </w:t>
      </w:r>
      <w:r w:rsidRPr="001678CD">
        <w:rPr>
          <w:rStyle w:val="StyleUnderline"/>
        </w:rPr>
        <w:t>Japan is the third-largest importer of crude oil, getting most of its resource from Saudi Arabia</w:t>
      </w:r>
      <w:r w:rsidRPr="0051049E">
        <w:t xml:space="preserve">. But no other country imports more LNG than Japan, which held more than a third of the global LNG market in 2011, EIA data revealed. </w:t>
      </w:r>
      <w:r w:rsidRPr="001678CD">
        <w:rPr>
          <w:rStyle w:val="StyleUnderline"/>
        </w:rPr>
        <w:t>LNG imports jumped 12% in 2011</w:t>
      </w:r>
      <w:r w:rsidRPr="0051049E">
        <w:t xml:space="preserve"> to 3.8 Tcf </w:t>
      </w:r>
      <w:r w:rsidRPr="008464FF">
        <w:rPr>
          <w:rStyle w:val="StyleUnderline"/>
          <w:highlight w:val="cyan"/>
        </w:rPr>
        <w:t>following a March</w:t>
      </w:r>
      <w:r w:rsidRPr="001678CD">
        <w:rPr>
          <w:rStyle w:val="StyleUnderline"/>
        </w:rPr>
        <w:t xml:space="preserve"> 2011 </w:t>
      </w:r>
      <w:r w:rsidRPr="008464FF">
        <w:rPr>
          <w:rStyle w:val="StyleUnderline"/>
          <w:highlight w:val="cyan"/>
        </w:rPr>
        <w:t>earthquake and tsunami</w:t>
      </w:r>
      <w:r w:rsidRPr="001678CD">
        <w:rPr>
          <w:rStyle w:val="StyleUnderline"/>
        </w:rPr>
        <w:t xml:space="preserve"> that caused the shutdown of nuclear power plants across Japan</w:t>
      </w:r>
      <w:r w:rsidRPr="0051049E">
        <w:t xml:space="preserve">. Following the Fukushima nuclear disaster, </w:t>
      </w:r>
      <w:r w:rsidRPr="008464FF">
        <w:rPr>
          <w:rStyle w:val="StyleUnderline"/>
          <w:highlight w:val="cyan"/>
        </w:rPr>
        <w:t>the country’s reliance on natural gas and oil increased</w:t>
      </w:r>
      <w:r w:rsidRPr="001678CD">
        <w:rPr>
          <w:rStyle w:val="StyleUnderline"/>
        </w:rPr>
        <w:t>.</w:t>
      </w:r>
      <w:r>
        <w:rPr>
          <w:rStyle w:val="StyleUnderline"/>
        </w:rPr>
        <w:t xml:space="preserve"> </w:t>
      </w:r>
      <w:r w:rsidRPr="008464FF">
        <w:rPr>
          <w:rStyle w:val="StyleUnderline"/>
          <w:highlight w:val="cyan"/>
        </w:rPr>
        <w:t>Japan is</w:t>
      </w:r>
      <w:r w:rsidRPr="001678CD">
        <w:rPr>
          <w:rStyle w:val="StyleUnderline"/>
        </w:rPr>
        <w:t xml:space="preserve"> already </w:t>
      </w:r>
      <w:r w:rsidRPr="008464FF">
        <w:rPr>
          <w:rStyle w:val="StyleUnderline"/>
          <w:highlight w:val="cyan"/>
        </w:rPr>
        <w:t>working to take advantage of the methane hydrates</w:t>
      </w:r>
      <w:r w:rsidRPr="008464FF">
        <w:rPr>
          <w:highlight w:val="cyan"/>
        </w:rPr>
        <w:t>,</w:t>
      </w:r>
      <w:r w:rsidRPr="0051049E">
        <w:t xml:space="preserve"> estimated to make up half of the world’s known global gas reserves. “Methane is not bonded to the ice chemically; technical challenges center on releasing the gas to flow into the well,” according to the Wood Mackenzie report. “Once flowing, the methane can be transported and processed identically to other forms of natural gas.” </w:t>
      </w:r>
      <w:r w:rsidRPr="001678CD">
        <w:rPr>
          <w:rStyle w:val="StyleUnderline"/>
        </w:rPr>
        <w:t>An estimated 40 Tcf of methane hydrates could exist offshore Japan, according to the EIA</w:t>
      </w:r>
      <w:r w:rsidRPr="0051049E">
        <w:t xml:space="preserve">. </w:t>
      </w:r>
      <w:r w:rsidRPr="008464FF">
        <w:rPr>
          <w:rStyle w:val="StyleUnderline"/>
          <w:highlight w:val="cyan"/>
        </w:rPr>
        <w:t>The country hopes to start production by 2018</w:t>
      </w:r>
      <w:r w:rsidRPr="001678CD">
        <w:rPr>
          <w:rStyle w:val="StyleUnderline"/>
        </w:rPr>
        <w:t>,</w:t>
      </w:r>
      <w:r w:rsidRPr="0051049E">
        <w:t xml:space="preserve"> if high production costs and challenges don’t force delays. Realizing the complexity of methane hydrates and the potential, Japan joined forces with the US Department of Energy (DOE) to conduct a methane hydrate production test. As part of the field trial, with the results released in May 2012, DOE partnered with ConocoPhillips and the Japan Oil, Gas, and Metals National Corp. to test a technique that injected a mixture of CO2 and nitrogen into methane hydrate to release natural gas. The trial was deemed a success, safely extracting a steady flow of gas from methane hydrates, in Alaska’s North Slope. The DOE continues to study the process and has awarded millions of dollars to universities across the US to conduct research projects. Japan and the US are cooperating to study the fossil fuel. “Successful development of methane hydrates would dramatically reposition Japan on the world energy stage,” Sondra Scott, head of global markets for Wood Mackenzie, said in the report. “Though abundant, methane hydrates will have to compete through the medium term with conventional and shale production.” The report pointed out that the shale gas boom has not only depressed gas prices, but also has decreased the incentive to pursue methane hydrate research. Yet, </w:t>
      </w:r>
      <w:r w:rsidRPr="008464FF">
        <w:rPr>
          <w:rStyle w:val="StyleUnderline"/>
          <w:highlight w:val="cyan"/>
        </w:rPr>
        <w:t>Japan has pumped hundreds of millions of dollars into methane extraction technology since 2001.</w:t>
      </w:r>
      <w:r w:rsidRPr="001678CD">
        <w:rPr>
          <w:rStyle w:val="StyleUnderline"/>
        </w:rPr>
        <w:t xml:space="preserve"> </w:t>
      </w:r>
      <w:r w:rsidRPr="008464FF">
        <w:rPr>
          <w:rStyle w:val="StyleUnderline"/>
          <w:highlight w:val="cyan"/>
        </w:rPr>
        <w:t>The country’s next major test is set for early 2013</w:t>
      </w:r>
      <w:r w:rsidRPr="001678CD">
        <w:rPr>
          <w:rStyle w:val="StyleUnderline"/>
        </w:rPr>
        <w:t xml:space="preserve"> when it will run the “world’s first methane hydrate marine production test”</w:t>
      </w:r>
      <w:r w:rsidRPr="0051049E">
        <w:t xml:space="preserve"> in the Nankai Trough, south of Honshu. “However unlikely, </w:t>
      </w:r>
      <w:r w:rsidRPr="001678CD">
        <w:rPr>
          <w:rStyle w:val="StyleUnderline"/>
        </w:rPr>
        <w:t>achieving this target will dramatically reposition Japan on the world energy stage, potentially turning it from a gas importer to a self-sufficient province,” t</w:t>
      </w:r>
      <w:r w:rsidRPr="0051049E">
        <w:t>he report said. “The resulting fall in gas imports would severely disrupt the global LNG market, and question the viability of projects in Australia, Malaysia, and Papua New Guinea."</w:t>
      </w:r>
    </w:p>
    <w:p w14:paraId="0DCE161A" w14:textId="77777777" w:rsidR="00890B4B" w:rsidRDefault="00890B4B" w:rsidP="00890B4B">
      <w:pPr>
        <w:pStyle w:val="Heading4"/>
      </w:pPr>
      <w:r>
        <w:t>Japan solves – economic incentive means they produce the tech faster</w:t>
      </w:r>
    </w:p>
    <w:p w14:paraId="0DCE161B" w14:textId="77777777" w:rsidR="00890B4B" w:rsidRPr="00DA0017" w:rsidRDefault="00890B4B" w:rsidP="00890B4B">
      <w:pPr>
        <w:rPr>
          <w:rStyle w:val="Style13ptBold"/>
          <w:b w:val="0"/>
          <w:bCs w:val="0"/>
          <w:sz w:val="22"/>
        </w:rPr>
      </w:pPr>
      <w:r>
        <w:rPr>
          <w:rStyle w:val="Style13ptBold"/>
        </w:rPr>
        <w:t>Mead 13</w:t>
      </w:r>
      <w:r w:rsidRPr="00DA0017">
        <w:t xml:space="preserve"> </w:t>
      </w:r>
      <w:r>
        <w:t xml:space="preserve">(Derek, motherboard.com, internally cites experts, July 30, 2013, “Oil Companies Are Preparing to Tackle Methane Hydrate, Assuming It Doesn't Melt First,” </w:t>
      </w:r>
      <w:hyperlink r:id="rId58" w:history="1">
        <w:r w:rsidRPr="007B4C5C">
          <w:rPr>
            <w:rStyle w:val="Hyperlink"/>
          </w:rPr>
          <w:t>http://motherboard.vice.com/blog/oil-companies-are-preparing-to-tackle-methane-hydrate-assuming-it-doesnt-melt-first</w:t>
        </w:r>
      </w:hyperlink>
      <w:r>
        <w:t>, alp)</w:t>
      </w:r>
    </w:p>
    <w:p w14:paraId="0DCE161C" w14:textId="77777777" w:rsidR="00890B4B" w:rsidRDefault="00890B4B" w:rsidP="00890B4B">
      <w:pPr>
        <w:rPr>
          <w:rStyle w:val="StyleUnderline"/>
        </w:rPr>
      </w:pPr>
      <w:r w:rsidRPr="008464FF">
        <w:rPr>
          <w:rStyle w:val="StyleUnderline"/>
          <w:highlight w:val="cyan"/>
        </w:rPr>
        <w:t>Japan is</w:t>
      </w:r>
      <w:r w:rsidRPr="00DA0017">
        <w:rPr>
          <w:rStyle w:val="StyleUnderline"/>
        </w:rPr>
        <w:t xml:space="preserve"> currently </w:t>
      </w:r>
      <w:r w:rsidRPr="008464FF">
        <w:rPr>
          <w:rStyle w:val="StyleUnderline"/>
          <w:highlight w:val="cyan"/>
        </w:rPr>
        <w:t>leading</w:t>
      </w:r>
      <w:r w:rsidRPr="00DA0017">
        <w:rPr>
          <w:rStyle w:val="StyleUnderline"/>
        </w:rPr>
        <w:t xml:space="preserve"> the charge, which comes as no surprise, </w:t>
      </w:r>
      <w:r w:rsidRPr="008464FF">
        <w:rPr>
          <w:rStyle w:val="StyleUnderline"/>
          <w:highlight w:val="cyan"/>
        </w:rPr>
        <w:t>as the country has</w:t>
      </w:r>
      <w:r>
        <w:t xml:space="preserve"> at least </w:t>
      </w:r>
      <w:r w:rsidRPr="008464FF">
        <w:rPr>
          <w:rStyle w:val="StyleUnderline"/>
          <w:highlight w:val="cyan"/>
        </w:rPr>
        <w:t>10 years' worth of proven reserves</w:t>
      </w:r>
      <w:r>
        <w:t xml:space="preserve"> off its coasts </w:t>
      </w:r>
      <w:r w:rsidRPr="008464FF">
        <w:rPr>
          <w:rStyle w:val="StyleUnderline"/>
          <w:highlight w:val="cyan"/>
        </w:rPr>
        <w:t>and natural gas prices that are four times higher than in the US.</w:t>
      </w:r>
      <w:r>
        <w:t xml:space="preserve"> As of right now, methane </w:t>
      </w:r>
      <w:r w:rsidRPr="00DA0017">
        <w:rPr>
          <w:rStyle w:val="StyleUnderline"/>
        </w:rPr>
        <w:t xml:space="preserve">hydrate extraction remains incredibly costly and fairly theoretical, but </w:t>
      </w:r>
      <w:r w:rsidRPr="008464FF">
        <w:rPr>
          <w:rStyle w:val="StyleUnderline"/>
          <w:highlight w:val="cyan"/>
        </w:rPr>
        <w:t>a successful Japanese extraction test</w:t>
      </w:r>
      <w:r>
        <w:t xml:space="preserve"> in March </w:t>
      </w:r>
      <w:r w:rsidRPr="008464FF">
        <w:rPr>
          <w:rStyle w:val="StyleUnderline"/>
          <w:highlight w:val="cyan"/>
        </w:rPr>
        <w:t>led the country to state it would try to have viable extraction operations by 2023</w:t>
      </w:r>
      <w:r w:rsidRPr="00DA0017">
        <w:rPr>
          <w:rStyle w:val="StyleUnderline"/>
        </w:rPr>
        <w:t>.</w:t>
      </w:r>
    </w:p>
    <w:p w14:paraId="0DCE161D" w14:textId="77777777" w:rsidR="00A5753A" w:rsidRDefault="00A5753A" w:rsidP="00A5753A"/>
    <w:p w14:paraId="0DCE161E" w14:textId="77777777" w:rsidR="009262D7" w:rsidRDefault="009262D7" w:rsidP="00250902">
      <w:pPr>
        <w:pStyle w:val="Heading3"/>
      </w:pPr>
      <w:r>
        <w:t xml:space="preserve">2NC – yes tech </w:t>
      </w:r>
    </w:p>
    <w:p w14:paraId="0DCE161F" w14:textId="77777777" w:rsidR="00890B4B" w:rsidRDefault="00890B4B" w:rsidP="00890B4B">
      <w:pPr>
        <w:pStyle w:val="Heading4"/>
      </w:pPr>
      <w:r>
        <w:t xml:space="preserve">Japan solves, first successful extraction last year </w:t>
      </w:r>
    </w:p>
    <w:p w14:paraId="0DCE1620" w14:textId="77777777" w:rsidR="00890B4B" w:rsidRDefault="00890B4B" w:rsidP="00890B4B">
      <w:r w:rsidRPr="00E13B5A">
        <w:rPr>
          <w:rStyle w:val="Style13ptBold"/>
        </w:rPr>
        <w:t>Tsukimori, 13</w:t>
      </w:r>
      <w:r>
        <w:t xml:space="preserve"> – Reuter’s Energy Correspondent (Osamu, “Japan achieves first gas extraction from offshore methane hydrate”, Reuters, </w:t>
      </w:r>
      <w:hyperlink r:id="rId59" w:history="1">
        <w:r w:rsidRPr="005251E5">
          <w:rPr>
            <w:rStyle w:val="Hyperlink"/>
          </w:rPr>
          <w:t>http://www.reuters.com/article/2013/03/12/us-methane-hydrates-japan-idUSBRE92B07620130312</w:t>
        </w:r>
      </w:hyperlink>
      <w:r>
        <w:t>, 3/12/13)//KC</w:t>
      </w:r>
    </w:p>
    <w:p w14:paraId="0DCE1621" w14:textId="77777777" w:rsidR="00890B4B" w:rsidRPr="0051049E" w:rsidRDefault="00890B4B" w:rsidP="00890B4B">
      <w:r w:rsidRPr="0051049E">
        <w:t xml:space="preserve"> (Reuters) - </w:t>
      </w:r>
      <w:r w:rsidRPr="00EE0BB0">
        <w:rPr>
          <w:rStyle w:val="StyleUnderline"/>
          <w:highlight w:val="cyan"/>
        </w:rPr>
        <w:t>A Japanese energy explorer</w:t>
      </w:r>
      <w:r w:rsidRPr="0051049E">
        <w:t xml:space="preserve"> said on Tuesday it </w:t>
      </w:r>
      <w:r w:rsidRPr="00EE0BB0">
        <w:rPr>
          <w:rStyle w:val="StyleUnderline"/>
          <w:highlight w:val="cyan"/>
        </w:rPr>
        <w:t>extracted gas from</w:t>
      </w:r>
      <w:r w:rsidRPr="0051049E">
        <w:rPr>
          <w:rStyle w:val="StyleUnderline"/>
        </w:rPr>
        <w:t xml:space="preserve"> offshore </w:t>
      </w:r>
      <w:r w:rsidRPr="00EE0BB0">
        <w:rPr>
          <w:rStyle w:val="StyleUnderline"/>
          <w:highlight w:val="cyan"/>
        </w:rPr>
        <w:t>methane hydrate deposits</w:t>
      </w:r>
      <w:r w:rsidRPr="0051049E">
        <w:rPr>
          <w:rStyle w:val="StyleUnderline"/>
        </w:rPr>
        <w:t xml:space="preserve"> for the first time in the world,</w:t>
      </w:r>
      <w:r w:rsidRPr="0051049E">
        <w:t xml:space="preserve"> as part of an attempt to achieve commercial production within six years. </w:t>
      </w:r>
      <w:r w:rsidRPr="0051049E">
        <w:rPr>
          <w:rStyle w:val="StyleUnderline"/>
        </w:rPr>
        <w:t>Since 2001, Japan</w:t>
      </w:r>
      <w:r w:rsidRPr="0051049E">
        <w:t xml:space="preserve">, which imports nearly all of its energy needs, </w:t>
      </w:r>
      <w:r w:rsidRPr="0051049E">
        <w:rPr>
          <w:rStyle w:val="StyleUnderline"/>
        </w:rPr>
        <w:t>has invested several hundred million dollars i</w:t>
      </w:r>
      <w:r w:rsidRPr="0051049E">
        <w:t xml:space="preserve">n developing technology to tap </w:t>
      </w:r>
      <w:r w:rsidRPr="0051049E">
        <w:rPr>
          <w:rStyle w:val="StyleUnderline"/>
        </w:rPr>
        <w:t>methane hydrate reserves</w:t>
      </w:r>
      <w:r w:rsidRPr="0051049E">
        <w:t xml:space="preserve"> off its coast that are estimated to be equal to about 11 years of gas consumption. State-run Japan Oil, Gas and Metals National Corp (JOGMEC) said the gas was tapped from deposits of methane hydrate, a frozen gas known as "flammable ice", near Japan's central coast. Japan is the world's top importer of liquefied natural gas and the lure of domestic gas resources has become greater since the Fukushima nuclear crisis two years ago triggered a shake-up of the country's energy sector. </w:t>
      </w:r>
      <w:r w:rsidRPr="00EE0BB0">
        <w:rPr>
          <w:rStyle w:val="StyleUnderline"/>
          <w:highlight w:val="cyan"/>
        </w:rPr>
        <w:t xml:space="preserve">Japan's trade ministry said </w:t>
      </w:r>
      <w:r w:rsidRPr="00EE0BB0">
        <w:rPr>
          <w:rStyle w:val="StyleUnderline"/>
        </w:rPr>
        <w:t>the</w:t>
      </w:r>
      <w:r w:rsidRPr="00EE0BB0">
        <w:rPr>
          <w:rStyle w:val="StyleUnderline"/>
          <w:highlight w:val="cyan"/>
        </w:rPr>
        <w:t xml:space="preserve"> production tests will continue for about two weeks</w:t>
      </w:r>
      <w:r w:rsidRPr="0051049E">
        <w:rPr>
          <w:rStyle w:val="StyleUnderline"/>
        </w:rPr>
        <w:t>,</w:t>
      </w:r>
      <w:r w:rsidRPr="0051049E">
        <w:t xml:space="preserve"> followed by analysis on how much gas was produced. Methane is a major component of natural gas and governments including Canada, the United States, Norway and China are also looking at exploiting hydrate deposits as an alternative source of energy. </w:t>
      </w:r>
      <w:r w:rsidRPr="00EE0BB0">
        <w:rPr>
          <w:rStyle w:val="StyleUnderline"/>
          <w:highlight w:val="cyan"/>
        </w:rPr>
        <w:t>Japan used depressurization to turn methane hydrate to methane gas,</w:t>
      </w:r>
      <w:r w:rsidRPr="0051049E">
        <w:rPr>
          <w:rStyle w:val="StyleUnderline"/>
        </w:rPr>
        <w:t xml:space="preserve"> a process thought by the government to be more effective than using the hot water circulation method the country had tested successfully in 2002.</w:t>
      </w:r>
      <w:r>
        <w:rPr>
          <w:rStyle w:val="StyleUnderline"/>
        </w:rPr>
        <w:t xml:space="preserve"> </w:t>
      </w:r>
      <w:r w:rsidRPr="00EE0BB0">
        <w:rPr>
          <w:rStyle w:val="StyleUnderline"/>
          <w:highlight w:val="cyan"/>
        </w:rPr>
        <w:t>In 2008, JOGMEC</w:t>
      </w:r>
      <w:r w:rsidRPr="0051049E">
        <w:t xml:space="preserve"> successfully</w:t>
      </w:r>
      <w:r w:rsidRPr="0051049E">
        <w:rPr>
          <w:rStyle w:val="StyleUnderline"/>
        </w:rPr>
        <w:t xml:space="preserve"> </w:t>
      </w:r>
      <w:r w:rsidRPr="00EE0BB0">
        <w:rPr>
          <w:rStyle w:val="StyleUnderline"/>
          <w:highlight w:val="cyan"/>
        </w:rPr>
        <w:t>demonstrated</w:t>
      </w:r>
      <w:r w:rsidRPr="00EE0BB0">
        <w:rPr>
          <w:highlight w:val="cyan"/>
        </w:rPr>
        <w:t xml:space="preserve"> </w:t>
      </w:r>
      <w:r w:rsidRPr="00EE0BB0">
        <w:t>f</w:t>
      </w:r>
      <w:r w:rsidRPr="0051049E">
        <w:t xml:space="preserve">or the first time </w:t>
      </w:r>
      <w:r w:rsidRPr="00EE0BB0">
        <w:rPr>
          <w:rStyle w:val="StyleUnderline"/>
          <w:highlight w:val="cyan"/>
        </w:rPr>
        <w:t>a nearly six-day continuous period of production</w:t>
      </w:r>
      <w:r w:rsidRPr="0051049E">
        <w:rPr>
          <w:rStyle w:val="StyleUnderline"/>
        </w:rPr>
        <w:t xml:space="preserve"> of methane gas from hydrate reserves</w:t>
      </w:r>
      <w:r w:rsidRPr="0051049E">
        <w:t xml:space="preserve"> held deep in permafrost in Canada, using the depressurization method. Methane hydrate, is formed from a mixture of methane and water under certain pressure and conditions. </w:t>
      </w:r>
      <w:r w:rsidRPr="0051049E">
        <w:rPr>
          <w:rStyle w:val="StyleUnderline"/>
        </w:rPr>
        <w:t>A</w:t>
      </w:r>
      <w:r w:rsidRPr="0051049E">
        <w:t xml:space="preserve"> Japanese</w:t>
      </w:r>
      <w:r w:rsidRPr="0051049E">
        <w:rPr>
          <w:rStyle w:val="StyleUnderline"/>
        </w:rPr>
        <w:t xml:space="preserve"> study</w:t>
      </w:r>
      <w:r w:rsidRPr="0051049E">
        <w:t xml:space="preserve"> has </w:t>
      </w:r>
      <w:r w:rsidRPr="0051049E">
        <w:rPr>
          <w:rStyle w:val="StyleUnderline"/>
        </w:rPr>
        <w:t>estimated the existence of at least 40 trillion cubic feet</w:t>
      </w:r>
      <w:r w:rsidRPr="0051049E">
        <w:t xml:space="preserve"> (1.1 trillion cubic meters) </w:t>
      </w:r>
      <w:r w:rsidRPr="0051049E">
        <w:rPr>
          <w:rStyle w:val="StyleUnderline"/>
        </w:rPr>
        <w:t>of methane hydrates in the eastern Nankai Trough off the country's Pacific coast,</w:t>
      </w:r>
      <w:r w:rsidRPr="0051049E">
        <w:t xml:space="preserve"> </w:t>
      </w:r>
      <w:r w:rsidRPr="0051049E">
        <w:rPr>
          <w:rStyle w:val="StyleUnderline"/>
        </w:rPr>
        <w:t>about 11 years of Japanese gas consumption</w:t>
      </w:r>
      <w:r w:rsidRPr="0051049E">
        <w:t>. Japan's LNG imports hit a record 87.3 million metric tons last year after Japan shut down most of its nuclear power plants following the Fukushima nuclear disaster two years ago</w:t>
      </w:r>
    </w:p>
    <w:p w14:paraId="0DCE1622" w14:textId="77777777" w:rsidR="00890B4B" w:rsidRDefault="00890B4B" w:rsidP="00890B4B">
      <w:pPr>
        <w:pStyle w:val="Heading3"/>
      </w:pPr>
      <w:r>
        <w:t xml:space="preserve">2NC – solves warming </w:t>
      </w:r>
    </w:p>
    <w:p w14:paraId="0DCE1623" w14:textId="77777777" w:rsidR="00890B4B" w:rsidRDefault="00890B4B" w:rsidP="00890B4B">
      <w:pPr>
        <w:pStyle w:val="Heading4"/>
      </w:pPr>
      <w:r>
        <w:t xml:space="preserve">Japan has 100 years’ worth of energy in methane hydrates – that’s key to mitigate warming </w:t>
      </w:r>
    </w:p>
    <w:p w14:paraId="0DCE1624" w14:textId="77777777" w:rsidR="00890B4B" w:rsidRDefault="00890B4B" w:rsidP="00890B4B">
      <w:r w:rsidRPr="00753A0F">
        <w:rPr>
          <w:rStyle w:val="Style13ptBold"/>
        </w:rPr>
        <w:t>FRCER, 09</w:t>
      </w:r>
      <w:r>
        <w:t xml:space="preserve">- Frontier Research Center for Energy and Resources University of Tokyo (“Gas Hydrate”, FRCER, </w:t>
      </w:r>
      <w:hyperlink r:id="rId60" w:history="1">
        <w:r w:rsidRPr="00A833CE">
          <w:rPr>
            <w:rStyle w:val="Hyperlink"/>
          </w:rPr>
          <w:t>http://www.frcer.t.u-tokyo.ac.jp/english/research/gas_hydrate.html</w:t>
        </w:r>
      </w:hyperlink>
      <w:r>
        <w:rPr>
          <w:rStyle w:val="Hyperlink"/>
        </w:rPr>
        <w:t>)//KC</w:t>
      </w:r>
    </w:p>
    <w:p w14:paraId="0DCE1625" w14:textId="77777777" w:rsidR="00890B4B" w:rsidRPr="00983FE2" w:rsidRDefault="00890B4B" w:rsidP="00890B4B">
      <w:pPr>
        <w:rPr>
          <w:rStyle w:val="StyleUnderline"/>
        </w:rPr>
      </w:pPr>
      <w:r w:rsidRPr="00983FE2">
        <w:rPr>
          <w:rStyle w:val="StyleUnderline"/>
        </w:rPr>
        <w:t>Natural methane hydrates have a huge potential as a future energy resources.</w:t>
      </w:r>
      <w:r w:rsidRPr="001B6288">
        <w:t xml:space="preserve"> Global estimate of in-place methane gas volume within oceanic hydrates is about 1000 – 5000 trillion m3 and it corresponds to the volume 2 to 11 times larger than the ultimate recoverable conventional natural gas resource (436 billion m3). Assuming technologies can be developed to recover 10 percent methane gas from these hydrates, it will allow 34-172 year supply of natural gas to the world. Especially, the </w:t>
      </w:r>
      <w:r w:rsidRPr="001439C8">
        <w:rPr>
          <w:rStyle w:val="StyleUnderline"/>
          <w:highlight w:val="cyan"/>
        </w:rPr>
        <w:t>hydrates distributed under seabed in</w:t>
      </w:r>
      <w:r w:rsidRPr="00983FE2">
        <w:rPr>
          <w:rStyle w:val="StyleUnderline"/>
        </w:rPr>
        <w:t xml:space="preserve"> offshore </w:t>
      </w:r>
      <w:r w:rsidRPr="001439C8">
        <w:rPr>
          <w:rStyle w:val="StyleUnderline"/>
          <w:highlight w:val="cyan"/>
        </w:rPr>
        <w:t>Japan are estimated to contain about 12 trillion m3 of methane gases</w:t>
      </w:r>
      <w:r w:rsidRPr="001439C8">
        <w:rPr>
          <w:highlight w:val="cyan"/>
        </w:rPr>
        <w:t xml:space="preserve"> (</w:t>
      </w:r>
      <w:r w:rsidRPr="001439C8">
        <w:rPr>
          <w:rStyle w:val="StyleUnderline"/>
          <w:highlight w:val="cyan"/>
        </w:rPr>
        <w:t>the</w:t>
      </w:r>
      <w:r w:rsidRPr="00983FE2">
        <w:rPr>
          <w:rStyle w:val="StyleUnderline"/>
        </w:rPr>
        <w:t xml:space="preserve"> </w:t>
      </w:r>
      <w:r w:rsidRPr="001439C8">
        <w:rPr>
          <w:rStyle w:val="StyleUnderline"/>
          <w:highlight w:val="cyan"/>
        </w:rPr>
        <w:t>volume equivalent to more than 100-years Japan's domestic annual consumption</w:t>
      </w:r>
      <w:r w:rsidRPr="00983FE2">
        <w:rPr>
          <w:rStyle w:val="StyleUnderline"/>
        </w:rPr>
        <w:t xml:space="preserve"> of natural gas)</w:t>
      </w:r>
      <w:r w:rsidRPr="001B6288">
        <w:t xml:space="preserve">, so we hope that they will a new domestic energy resources for strengthening our energy security. As the discovery of North Sea oil fields allowed the UK to be an oil and natural gas supplier, </w:t>
      </w:r>
      <w:r w:rsidRPr="001439C8">
        <w:rPr>
          <w:rStyle w:val="StyleUnderline"/>
          <w:highlight w:val="cyan"/>
        </w:rPr>
        <w:t>Japan can be a resources power</w:t>
      </w:r>
      <w:r w:rsidRPr="001B6288">
        <w:rPr>
          <w:rStyle w:val="StyleUnderline"/>
        </w:rPr>
        <w:t>.</w:t>
      </w:r>
      <w:r w:rsidRPr="001B6288">
        <w:t xml:space="preserve"> In addition to the energy security issue</w:t>
      </w:r>
      <w:r w:rsidRPr="001B6288">
        <w:rPr>
          <w:rStyle w:val="StyleUnderline"/>
        </w:rPr>
        <w:t xml:space="preserve">, </w:t>
      </w:r>
      <w:r w:rsidRPr="00F60340">
        <w:rPr>
          <w:rStyle w:val="StyleUnderline"/>
          <w:highlight w:val="cyan"/>
        </w:rPr>
        <w:t>the early realization of methane hydrate development will contribute to the mitigation of global warming</w:t>
      </w:r>
      <w:r w:rsidRPr="001B6288">
        <w:rPr>
          <w:rStyle w:val="StyleUnderline"/>
        </w:rPr>
        <w:t xml:space="preserve"> </w:t>
      </w:r>
      <w:r w:rsidRPr="001B6288">
        <w:t xml:space="preserve">because it is a cleaner energy resource than oil and other fossil fuels. However, we have now a big engineering problem to overcome, that is, “the technology has not been established to safely and economically recover gas from methane hydrates”. </w:t>
      </w:r>
      <w:r w:rsidRPr="00983FE2">
        <w:rPr>
          <w:rStyle w:val="StyleUnderline"/>
        </w:rPr>
        <w:t>This problem arises from the fact that they exist as a solid state in sediments unlike conventional natural gas resources.</w:t>
      </w:r>
    </w:p>
    <w:p w14:paraId="0DCE1626" w14:textId="77777777" w:rsidR="00890B4B" w:rsidRPr="00890B4B" w:rsidRDefault="00890B4B" w:rsidP="00890B4B"/>
    <w:p w14:paraId="0DCE1627" w14:textId="77777777" w:rsidR="00F60077" w:rsidRDefault="00A81400" w:rsidP="00250902">
      <w:pPr>
        <w:pStyle w:val="Heading3"/>
      </w:pPr>
      <w:r>
        <w:t xml:space="preserve">2NC – yes resources </w:t>
      </w:r>
    </w:p>
    <w:p w14:paraId="0DCE1628" w14:textId="77777777" w:rsidR="00A81400" w:rsidRDefault="00A81400" w:rsidP="00A81400">
      <w:pPr>
        <w:pStyle w:val="Heading4"/>
        <w:rPr>
          <w:rStyle w:val="StyleUnderline"/>
          <w:u w:val="none"/>
        </w:rPr>
      </w:pPr>
      <w:r>
        <w:rPr>
          <w:rStyle w:val="StyleUnderline"/>
          <w:u w:val="none"/>
        </w:rPr>
        <w:t xml:space="preserve">Japan has enough -- huge energy reserves in the Nankai Trough </w:t>
      </w:r>
    </w:p>
    <w:p w14:paraId="0DCE1629" w14:textId="77777777" w:rsidR="00A81400" w:rsidRPr="00983FE2" w:rsidRDefault="00A81400" w:rsidP="00A81400">
      <w:pPr>
        <w:rPr>
          <w:rStyle w:val="Style13ptBold"/>
          <w:b w:val="0"/>
          <w:bCs w:val="0"/>
          <w:sz w:val="22"/>
        </w:rPr>
      </w:pPr>
      <w:r>
        <w:rPr>
          <w:rStyle w:val="Style13ptBold"/>
        </w:rPr>
        <w:t xml:space="preserve">Nagata, 12- </w:t>
      </w:r>
      <w:r>
        <w:t xml:space="preserve">Staff Writer for The Japan Times (Kazuaki, “Methane hydrate energy solution? Seabed deposits could rival natural gas but safety, cost issues loom”, The Japan Times, 3/13/12, </w:t>
      </w:r>
      <w:hyperlink r:id="rId61" w:anchor=".U8CoqLDD_t8" w:history="1">
        <w:r w:rsidRPr="00A833CE">
          <w:rPr>
            <w:rStyle w:val="Hyperlink"/>
          </w:rPr>
          <w:t>http://www.japantimes.co.jp/news/2012/03/13/reference/methane-hydrate-energy-solution/#.U8CoqLDD_t8</w:t>
        </w:r>
      </w:hyperlink>
      <w:r>
        <w:t>)//KC</w:t>
      </w:r>
    </w:p>
    <w:p w14:paraId="0DCE162A" w14:textId="77777777" w:rsidR="00A81400" w:rsidRDefault="00A81400" w:rsidP="00A81400">
      <w:pPr>
        <w:rPr>
          <w:rStyle w:val="StyleUnderline"/>
        </w:rPr>
      </w:pPr>
      <w:r w:rsidRPr="00983FE2">
        <w:rPr>
          <w:rStyle w:val="StyleUnderline"/>
          <w:sz w:val="16"/>
          <w:u w:val="none"/>
        </w:rPr>
        <w:t xml:space="preserve">The launch of preparatory drilling for methane hydrate off Aichi Prefecture last month drew public attention amid hopes it will become an alternative to nuclear power at a time when Japan’s self-sufficiency rate in energy is a meager 4 percent. While the potential of methane hydrate is still unclear, the government aims to establish technical bases for commercial use in fiscal 2018. Here are some basic questions and answers about methane hydrate and Japan’s efforts to develop it as an energy source. What is methane hydrate? The substance is a combination of methane and water molecules. The high-pressure, low-temperature environment under the seabed causes water molecules to encase methane, giving it a texture like sherbet. Chunks of methane hydrate have been likened to fiery or burning ice cubes, which easily combust when exposed to flame. Methane hydrate holds large amounts of combustible methane. </w:t>
      </w:r>
      <w:r w:rsidRPr="001439C8">
        <w:rPr>
          <w:rStyle w:val="StyleUnderline"/>
          <w:highlight w:val="cyan"/>
        </w:rPr>
        <w:t xml:space="preserve">When a cubic meter of methane hydrate decomposes, it releases </w:t>
      </w:r>
      <w:r w:rsidRPr="001439C8">
        <w:rPr>
          <w:rStyle w:val="StyleUnderline"/>
        </w:rPr>
        <w:t>about</w:t>
      </w:r>
      <w:r w:rsidRPr="001439C8">
        <w:rPr>
          <w:rStyle w:val="StyleUnderline"/>
          <w:highlight w:val="cyan"/>
        </w:rPr>
        <w:t xml:space="preserve"> 160 cu. meters of gas</w:t>
      </w:r>
      <w:r w:rsidRPr="00783F26">
        <w:rPr>
          <w:rStyle w:val="StyleUnderline"/>
        </w:rPr>
        <w:t xml:space="preserve"> </w:t>
      </w:r>
      <w:r w:rsidRPr="001439C8">
        <w:rPr>
          <w:rStyle w:val="StyleUnderline"/>
          <w:highlight w:val="cyan"/>
        </w:rPr>
        <w:t>that can be burned to generate power</w:t>
      </w:r>
      <w:r w:rsidRPr="00983FE2">
        <w:rPr>
          <w:rStyle w:val="StyleUnderline"/>
          <w:sz w:val="16"/>
          <w:u w:val="none"/>
        </w:rPr>
        <w:t xml:space="preserve">. Where can it be found? Methane hydrate can be only generated in a high-pressure, low-temperature environment. Since a temperature of about minus 80 is needed for it to form, it is generally only found in permafrost or deep below the seabed. </w:t>
      </w:r>
      <w:r w:rsidRPr="001439C8">
        <w:rPr>
          <w:rStyle w:val="StyleUnderline"/>
          <w:highlight w:val="cyan"/>
        </w:rPr>
        <w:t>Is there an abundance in Japanese territory</w:t>
      </w:r>
      <w:r w:rsidRPr="00983FE2">
        <w:rPr>
          <w:rStyle w:val="StyleUnderline"/>
          <w:sz w:val="16"/>
          <w:u w:val="none"/>
        </w:rPr>
        <w:t xml:space="preserve">? It is still unclear exactly how much methane hydrate lies in the seabed around Japan. But </w:t>
      </w:r>
      <w:r w:rsidRPr="00783F26">
        <w:rPr>
          <w:rStyle w:val="StyleUnderline"/>
        </w:rPr>
        <w:t xml:space="preserve">a recent study by </w:t>
      </w:r>
      <w:r w:rsidRPr="001439C8">
        <w:rPr>
          <w:rStyle w:val="StyleUnderline"/>
          <w:highlight w:val="cyan"/>
        </w:rPr>
        <w:t>Research Consortium for Methane Hydrate Resources</w:t>
      </w:r>
      <w:r w:rsidRPr="00783F26">
        <w:rPr>
          <w:rStyle w:val="StyleUnderline"/>
        </w:rPr>
        <w:t xml:space="preserve"> </w:t>
      </w:r>
      <w:r w:rsidRPr="00983FE2">
        <w:rPr>
          <w:rStyle w:val="StyleUnderline"/>
          <w:sz w:val="16"/>
          <w:u w:val="none"/>
        </w:rPr>
        <w:t>in Japan, an industry-government-academia research body better known as MH21</w:t>
      </w:r>
      <w:r w:rsidRPr="00783F26">
        <w:rPr>
          <w:rStyle w:val="StyleUnderline"/>
        </w:rPr>
        <w:t xml:space="preserve">, </w:t>
      </w:r>
      <w:r w:rsidRPr="001439C8">
        <w:rPr>
          <w:rStyle w:val="StyleUnderline"/>
          <w:highlight w:val="cyan"/>
        </w:rPr>
        <w:t>estimated the Eastern Nankai Trough,</w:t>
      </w:r>
      <w:r w:rsidRPr="00783F26">
        <w:rPr>
          <w:rStyle w:val="StyleUnderline"/>
        </w:rPr>
        <w:t xml:space="preserve"> which spans a stretch of seabed from Shizuoka to Wakayama prefectures, </w:t>
      </w:r>
      <w:r w:rsidRPr="001439C8">
        <w:rPr>
          <w:rStyle w:val="StyleUnderline"/>
          <w:highlight w:val="cyan"/>
        </w:rPr>
        <w:t>has about 1.2 trillion cu. meters of methane hydrate</w:t>
      </w:r>
      <w:r w:rsidRPr="00983FE2">
        <w:rPr>
          <w:rStyle w:val="StyleUnderline"/>
          <w:sz w:val="16"/>
          <w:u w:val="none"/>
        </w:rPr>
        <w:t xml:space="preserve">, or </w:t>
      </w:r>
      <w:r w:rsidRPr="001439C8">
        <w:rPr>
          <w:rStyle w:val="StyleUnderline"/>
          <w:highlight w:val="cyan"/>
        </w:rPr>
        <w:t>the equivalent of a</w:t>
      </w:r>
      <w:r w:rsidRPr="00783F26">
        <w:rPr>
          <w:rStyle w:val="StyleUnderline"/>
        </w:rPr>
        <w:t xml:space="preserve"> large </w:t>
      </w:r>
      <w:r w:rsidRPr="001439C8">
        <w:rPr>
          <w:rStyle w:val="StyleUnderline"/>
          <w:highlight w:val="cyan"/>
        </w:rPr>
        <w:t xml:space="preserve">natural gas field that could provide Japan with 12 years’ worth of </w:t>
      </w:r>
      <w:r w:rsidRPr="001439C8">
        <w:rPr>
          <w:rStyle w:val="StyleUnderline"/>
        </w:rPr>
        <w:t xml:space="preserve">such </w:t>
      </w:r>
      <w:r w:rsidRPr="001439C8">
        <w:rPr>
          <w:rStyle w:val="StyleUnderline"/>
          <w:highlight w:val="cyan"/>
        </w:rPr>
        <w:t>fuel</w:t>
      </w:r>
      <w:r w:rsidRPr="00983FE2">
        <w:rPr>
          <w:rStyle w:val="StyleUnderline"/>
          <w:sz w:val="16"/>
          <w:u w:val="none"/>
        </w:rPr>
        <w:t xml:space="preserve">. How much R&amp;D has been conducted and what are they trying? The government has been looking into the potential of methane hydrate since the mid-1990s, so </w:t>
      </w:r>
      <w:r w:rsidRPr="001439C8">
        <w:rPr>
          <w:rStyle w:val="StyleUnderline"/>
          <w:highlight w:val="cyan"/>
        </w:rPr>
        <w:t>research and development are well under way</w:t>
      </w:r>
      <w:r w:rsidRPr="00983FE2">
        <w:rPr>
          <w:rStyle w:val="StyleUnderline"/>
          <w:sz w:val="16"/>
          <w:u w:val="none"/>
        </w:rPr>
        <w:t xml:space="preserve">. The government formed MH21 in 2002 to carry out Phase 1 of the research until 2009. During that period, </w:t>
      </w:r>
      <w:r w:rsidRPr="00EA55B3">
        <w:rPr>
          <w:rStyle w:val="StyleUnderline"/>
        </w:rPr>
        <w:t>Japan was able to successfully collect methane from methane hydrate buried in permafrost in Canada.</w:t>
      </w:r>
      <w:r w:rsidRPr="00983FE2">
        <w:rPr>
          <w:rStyle w:val="StyleUnderline"/>
          <w:sz w:val="16"/>
          <w:u w:val="none"/>
        </w:rPr>
        <w:t xml:space="preserve"> R&amp;D is now in Phase 2, which will continue until March 2016. On Feb. 15, MH21 started preparatory drilling in the Eastern Nankai Trough, about 80 km south of Aichi’s Atsumi Peninsula. “We are now drilling and setting wells. But since this is the first attempt in the world, we are still not sure if the methane gas can be safely collected from the seabed,” said Yoshihiro Nakatsuka, who leads an MH21 environmental team. “In that sense, we are just trying to make sure it can be collected,” he said. The approach </w:t>
      </w:r>
      <w:r w:rsidRPr="00983FE2">
        <w:rPr>
          <w:rStyle w:val="StyleUnderline"/>
        </w:rPr>
        <w:t>MH21 is employing</w:t>
      </w:r>
      <w:r w:rsidRPr="00983FE2">
        <w:rPr>
          <w:rStyle w:val="StyleUnderline"/>
          <w:sz w:val="16"/>
          <w:u w:val="none"/>
        </w:rPr>
        <w:t xml:space="preserve"> is called </w:t>
      </w:r>
      <w:r w:rsidRPr="00983FE2">
        <w:rPr>
          <w:rStyle w:val="StyleUnderline"/>
        </w:rPr>
        <w:t>the decreasing-pressure method</w:t>
      </w:r>
      <w:r w:rsidRPr="00983FE2">
        <w:rPr>
          <w:rStyle w:val="StyleUnderline"/>
          <w:sz w:val="16"/>
          <w:u w:val="none"/>
        </w:rPr>
        <w:t xml:space="preserve">, in which </w:t>
      </w:r>
      <w:r w:rsidRPr="00983FE2">
        <w:rPr>
          <w:rStyle w:val="StyleUnderline"/>
        </w:rPr>
        <w:t xml:space="preserve">a well on the seabed lowers the pressure of the layer with the methane hydrate by pumping water near it to initiate decomposition to release and collect the gas. </w:t>
      </w:r>
    </w:p>
    <w:p w14:paraId="0DCE162B" w14:textId="77777777" w:rsidR="00A81400" w:rsidRPr="00983FE2" w:rsidRDefault="00A81400" w:rsidP="00A81400">
      <w:pPr>
        <w:rPr>
          <w:rStyle w:val="StyleUnderline"/>
        </w:rPr>
      </w:pPr>
    </w:p>
    <w:p w14:paraId="0DCE162C" w14:textId="77777777" w:rsidR="00A81400" w:rsidRDefault="00A81400" w:rsidP="00A81400">
      <w:pPr>
        <w:pStyle w:val="Heading4"/>
      </w:pPr>
      <w:r>
        <w:t>Japan has 100 years’ worth of energy in methane hydrates</w:t>
      </w:r>
    </w:p>
    <w:p w14:paraId="0DCE162D" w14:textId="77777777" w:rsidR="00A81400" w:rsidRDefault="00A81400" w:rsidP="00A81400">
      <w:r w:rsidRPr="00753A0F">
        <w:rPr>
          <w:rStyle w:val="Style13ptBold"/>
        </w:rPr>
        <w:t>FRCER, 09</w:t>
      </w:r>
      <w:r>
        <w:t xml:space="preserve">- Frontier Research Center for Energy and Resources University of Tokyo (“Gas Hydrate”, FRCER, </w:t>
      </w:r>
      <w:hyperlink r:id="rId62" w:history="1">
        <w:r w:rsidRPr="00A833CE">
          <w:rPr>
            <w:rStyle w:val="Hyperlink"/>
          </w:rPr>
          <w:t>http://www.frcer.t.u-tokyo.ac.jp/english/research/gas_hydrate.html</w:t>
        </w:r>
      </w:hyperlink>
      <w:r>
        <w:rPr>
          <w:rStyle w:val="Hyperlink"/>
        </w:rPr>
        <w:t>)//KC</w:t>
      </w:r>
    </w:p>
    <w:p w14:paraId="0DCE162E" w14:textId="77777777" w:rsidR="00A81400" w:rsidRPr="00983FE2" w:rsidRDefault="00A81400" w:rsidP="00A81400">
      <w:pPr>
        <w:rPr>
          <w:rStyle w:val="StyleUnderline"/>
        </w:rPr>
      </w:pPr>
      <w:r w:rsidRPr="00983FE2">
        <w:rPr>
          <w:rStyle w:val="StyleUnderline"/>
        </w:rPr>
        <w:t>Natural methane hydrates have a huge potential as a future energy resources.</w:t>
      </w:r>
      <w:r w:rsidRPr="001B6288">
        <w:t xml:space="preserve"> Global estimate of in-place methane gas volume within oceanic hydrates is about 1000 – 5000 trillion m3 and it corresponds to the volume 2 to 11 times larger than the ultimate recoverable conventional natural gas resource (436 billion m3). Assuming technologies can be developed to recover 10 percent methane gas from these hydrates, it will allow 34-172 year supply of natural gas to the world. Especially, the </w:t>
      </w:r>
      <w:r w:rsidRPr="001439C8">
        <w:rPr>
          <w:rStyle w:val="StyleUnderline"/>
          <w:highlight w:val="cyan"/>
        </w:rPr>
        <w:t>hydrates distributed under seabed in</w:t>
      </w:r>
      <w:r w:rsidRPr="00983FE2">
        <w:rPr>
          <w:rStyle w:val="StyleUnderline"/>
        </w:rPr>
        <w:t xml:space="preserve"> offshore </w:t>
      </w:r>
      <w:r w:rsidRPr="001439C8">
        <w:rPr>
          <w:rStyle w:val="StyleUnderline"/>
          <w:highlight w:val="cyan"/>
        </w:rPr>
        <w:t>Japan are estimated to contain about 12 trillion m3 of methane gases</w:t>
      </w:r>
      <w:r w:rsidRPr="001439C8">
        <w:rPr>
          <w:highlight w:val="cyan"/>
        </w:rPr>
        <w:t xml:space="preserve"> (</w:t>
      </w:r>
      <w:r w:rsidRPr="001439C8">
        <w:rPr>
          <w:rStyle w:val="StyleUnderline"/>
          <w:highlight w:val="cyan"/>
        </w:rPr>
        <w:t>the</w:t>
      </w:r>
      <w:r w:rsidRPr="00983FE2">
        <w:rPr>
          <w:rStyle w:val="StyleUnderline"/>
        </w:rPr>
        <w:t xml:space="preserve"> </w:t>
      </w:r>
      <w:r w:rsidRPr="001439C8">
        <w:rPr>
          <w:rStyle w:val="StyleUnderline"/>
          <w:highlight w:val="cyan"/>
        </w:rPr>
        <w:t>volume equivalent to more than 100-years Japan's domestic annual consumption</w:t>
      </w:r>
      <w:r w:rsidRPr="00983FE2">
        <w:rPr>
          <w:rStyle w:val="StyleUnderline"/>
        </w:rPr>
        <w:t xml:space="preserve"> of natural gas)</w:t>
      </w:r>
      <w:r w:rsidRPr="001B6288">
        <w:t xml:space="preserve">, so we hope that they will a new domestic energy resources for strengthening our energy security. As the discovery of North Sea oil fields allowed the UK to be an oil and natural gas supplier, </w:t>
      </w:r>
      <w:r w:rsidRPr="001439C8">
        <w:rPr>
          <w:rStyle w:val="StyleUnderline"/>
          <w:highlight w:val="cyan"/>
        </w:rPr>
        <w:t>Japan can be a resources power</w:t>
      </w:r>
      <w:r w:rsidRPr="001B6288">
        <w:rPr>
          <w:rStyle w:val="StyleUnderline"/>
        </w:rPr>
        <w:t>.</w:t>
      </w:r>
      <w:r w:rsidRPr="001B6288">
        <w:t xml:space="preserve"> In addition to the energy security issue</w:t>
      </w:r>
      <w:r w:rsidRPr="001B6288">
        <w:rPr>
          <w:rStyle w:val="StyleUnderline"/>
        </w:rPr>
        <w:t xml:space="preserve">, the early realization of methane hydrate development will contribute to the mitigation of global warming </w:t>
      </w:r>
      <w:r w:rsidRPr="001B6288">
        <w:t xml:space="preserve">because it is a cleaner energy resource than oil and other fossil fuels. However, we have now a big engineering problem to overcome, that is, “the technology has not been established to safely and economically recover gas from methane hydrates”. </w:t>
      </w:r>
      <w:r w:rsidRPr="00983FE2">
        <w:rPr>
          <w:rStyle w:val="StyleUnderline"/>
        </w:rPr>
        <w:t>This problem arises from the fact that they exist as a solid state in sediments unlike conventional natural gas resources.</w:t>
      </w:r>
    </w:p>
    <w:p w14:paraId="0DCE162F" w14:textId="77777777" w:rsidR="00A81400" w:rsidRDefault="00A81400" w:rsidP="00A81400"/>
    <w:p w14:paraId="0DCE1630" w14:textId="77777777" w:rsidR="00547601" w:rsidRDefault="00547601" w:rsidP="00250902">
      <w:pPr>
        <w:pStyle w:val="Heading3"/>
      </w:pPr>
      <w:r>
        <w:t>2NC –</w:t>
      </w:r>
      <w:r w:rsidR="00E251B1">
        <w:t xml:space="preserve"> at: accidents</w:t>
      </w:r>
    </w:p>
    <w:p w14:paraId="0DCE1631" w14:textId="77777777" w:rsidR="00547601" w:rsidRPr="00547601" w:rsidRDefault="00547601" w:rsidP="00547601"/>
    <w:p w14:paraId="0DCE1632" w14:textId="77777777" w:rsidR="00547601" w:rsidRDefault="00547601" w:rsidP="00547601">
      <w:pPr>
        <w:pStyle w:val="Heading4"/>
      </w:pPr>
      <w:r>
        <w:t>No accidents – they’re drilling around unstable areas</w:t>
      </w:r>
    </w:p>
    <w:p w14:paraId="0DCE1633" w14:textId="77777777" w:rsidR="00547601" w:rsidRDefault="00547601" w:rsidP="00547601">
      <w:r w:rsidRPr="00753A0F">
        <w:rPr>
          <w:rStyle w:val="Style13ptBold"/>
        </w:rPr>
        <w:t>FRCER, 09</w:t>
      </w:r>
      <w:r>
        <w:t xml:space="preserve">- Frontier Research Center for Energy and Resources University of Tokyo (“Gas Hydrate”, FRCER, </w:t>
      </w:r>
      <w:hyperlink r:id="rId63" w:history="1">
        <w:r w:rsidRPr="00A833CE">
          <w:rPr>
            <w:rStyle w:val="Hyperlink"/>
          </w:rPr>
          <w:t>http://www.frcer.t.u-tokyo.ac.jp/english/research/gas_hydrate.html</w:t>
        </w:r>
      </w:hyperlink>
      <w:r>
        <w:rPr>
          <w:rStyle w:val="Hyperlink"/>
        </w:rPr>
        <w:t>)//KC</w:t>
      </w:r>
    </w:p>
    <w:p w14:paraId="0DCE1634" w14:textId="77777777" w:rsidR="00547601" w:rsidRPr="004E5848" w:rsidRDefault="00547601" w:rsidP="00547601">
      <w:r w:rsidRPr="004E5848">
        <w:t xml:space="preserve">Raw methane released into the atmosphere produces a greenhouse effect 25 times more potent than carbon dioxide. So every effort must be made to ensure it doesn’t leak during extraction. </w:t>
      </w:r>
      <w:r w:rsidRPr="004E5848">
        <w:rPr>
          <w:rStyle w:val="StyleUnderline"/>
          <w:highlight w:val="cyan"/>
        </w:rPr>
        <w:t>MH21 says the decreasing-pressure method lessens the risk because</w:t>
      </w:r>
      <w:r w:rsidRPr="004E5848">
        <w:rPr>
          <w:rStyle w:val="StyleUnderline"/>
        </w:rPr>
        <w:t xml:space="preserve"> the </w:t>
      </w:r>
      <w:r w:rsidRPr="004E5848">
        <w:rPr>
          <w:rStyle w:val="StyleUnderline"/>
          <w:highlight w:val="cyan"/>
        </w:rPr>
        <w:t>lower pressure</w:t>
      </w:r>
      <w:r w:rsidRPr="004E5848">
        <w:rPr>
          <w:rStyle w:val="StyleUnderline"/>
        </w:rPr>
        <w:t xml:space="preserve"> in the wells </w:t>
      </w:r>
      <w:r w:rsidRPr="004E5848">
        <w:rPr>
          <w:rStyle w:val="StyleUnderline"/>
          <w:highlight w:val="cyan"/>
        </w:rPr>
        <w:t>allows gas released</w:t>
      </w:r>
      <w:r w:rsidRPr="004E5848">
        <w:rPr>
          <w:rStyle w:val="StyleUnderline"/>
        </w:rPr>
        <w:t xml:space="preserve"> by methane hydrate under the seabed </w:t>
      </w:r>
      <w:r w:rsidRPr="004E5848">
        <w:rPr>
          <w:rStyle w:val="StyleUnderline"/>
          <w:highlight w:val="cyan"/>
        </w:rPr>
        <w:t>to flow up naturally, giving it little chance to escape</w:t>
      </w:r>
      <w:r w:rsidRPr="004E5848">
        <w:rPr>
          <w:rStyle w:val="StyleUnderline"/>
        </w:rPr>
        <w:t>.</w:t>
      </w:r>
      <w:r>
        <w:rPr>
          <w:rStyle w:val="StyleUnderline"/>
        </w:rPr>
        <w:t xml:space="preserve"> </w:t>
      </w:r>
      <w:r w:rsidRPr="004E5848">
        <w:t xml:space="preserve">It has also been noted, </w:t>
      </w:r>
      <w:r w:rsidRPr="004E5848">
        <w:rPr>
          <w:rStyle w:val="StyleUnderline"/>
        </w:rPr>
        <w:t>however,</w:t>
      </w:r>
      <w:r w:rsidRPr="004E5848">
        <w:t xml:space="preserve"> that </w:t>
      </w:r>
      <w:r w:rsidRPr="004E5848">
        <w:rPr>
          <w:rStyle w:val="StyleUnderline"/>
          <w:highlight w:val="cyan"/>
        </w:rPr>
        <w:t>when methane hydrate decomposes</w:t>
      </w:r>
      <w:r w:rsidRPr="004E5848">
        <w:rPr>
          <w:highlight w:val="cyan"/>
        </w:rPr>
        <w:t xml:space="preserve">, </w:t>
      </w:r>
      <w:r w:rsidRPr="004E5848">
        <w:rPr>
          <w:rStyle w:val="StyleUnderline"/>
          <w:highlight w:val="cyan"/>
        </w:rPr>
        <w:t>it can trigger landslides</w:t>
      </w:r>
      <w:r w:rsidRPr="004E5848">
        <w:t xml:space="preserve"> as the decomposing layer disappears, </w:t>
      </w:r>
      <w:r w:rsidRPr="004E5848">
        <w:rPr>
          <w:rStyle w:val="StyleUnderline"/>
        </w:rPr>
        <w:t>warping the seafloor.</w:t>
      </w:r>
      <w:r>
        <w:rPr>
          <w:rStyle w:val="StyleUnderline"/>
        </w:rPr>
        <w:t xml:space="preserve"> </w:t>
      </w:r>
      <w:r w:rsidRPr="004E5848">
        <w:rPr>
          <w:rStyle w:val="StyleUnderline"/>
          <w:highlight w:val="cyan"/>
        </w:rPr>
        <w:t>The impact of submarine landslides is still being studied, but</w:t>
      </w:r>
      <w:r w:rsidRPr="004E5848">
        <w:rPr>
          <w:rStyle w:val="StyleUnderline"/>
        </w:rPr>
        <w:t xml:space="preserve"> they </w:t>
      </w:r>
      <w:r w:rsidRPr="004E5848">
        <w:rPr>
          <w:rStyle w:val="StyleUnderline"/>
          <w:highlight w:val="cyan"/>
        </w:rPr>
        <w:t>are known to occur on slope</w:t>
      </w:r>
      <w:r w:rsidRPr="004E5848">
        <w:rPr>
          <w:rStyle w:val="StyleUnderline"/>
        </w:rPr>
        <w:t>s</w:t>
      </w:r>
      <w:r w:rsidRPr="004E5848">
        <w:t xml:space="preserve">. </w:t>
      </w:r>
      <w:r w:rsidRPr="004E5848">
        <w:rPr>
          <w:rStyle w:val="StyleUnderline"/>
          <w:highlight w:val="cyan"/>
        </w:rPr>
        <w:t>MH21 plans to drill only in flat layers</w:t>
      </w:r>
      <w:r w:rsidRPr="004E5848">
        <w:rPr>
          <w:rStyle w:val="StyleUnderline"/>
        </w:rPr>
        <w:t xml:space="preserve"> until further studies shed more light on the risks.</w:t>
      </w:r>
      <w:r>
        <w:rPr>
          <w:rStyle w:val="StyleUnderline"/>
        </w:rPr>
        <w:t xml:space="preserve"> </w:t>
      </w:r>
      <w:r w:rsidRPr="004E5848">
        <w:t>More research is also needed on the potential impact that methane leaks from the seabed could have on ecosystems.</w:t>
      </w:r>
    </w:p>
    <w:p w14:paraId="0DCE1635" w14:textId="77777777" w:rsidR="00890B4B" w:rsidRPr="00471A3E" w:rsidRDefault="00890B4B" w:rsidP="00890B4B">
      <w:pPr>
        <w:pStyle w:val="Heading4"/>
        <w:rPr>
          <w:rStyle w:val="StyleUnderline"/>
          <w:b/>
          <w:u w:val="none"/>
        </w:rPr>
      </w:pPr>
      <w:r w:rsidRPr="00471A3E">
        <w:rPr>
          <w:rStyle w:val="StyleUnderline"/>
          <w:u w:val="none"/>
        </w:rPr>
        <w:t xml:space="preserve">Natural methane leaks are inevitable in the status quo – only a risk extraction solves </w:t>
      </w:r>
    </w:p>
    <w:p w14:paraId="0DCE1636" w14:textId="77777777" w:rsidR="00890B4B" w:rsidRPr="002E526D" w:rsidRDefault="00890B4B" w:rsidP="00890B4B">
      <w:r w:rsidRPr="002E526D">
        <w:rPr>
          <w:rStyle w:val="Style13ptBold"/>
        </w:rPr>
        <w:t>Lobello 13</w:t>
      </w:r>
      <w:r w:rsidRPr="002E526D">
        <w:t xml:space="preserve"> (Carmel, business editor at TheWeek.com, “Why Methane Hydrate Could Soon Become More Controversial </w:t>
      </w:r>
      <w:proofErr w:type="gramStart"/>
      <w:r w:rsidRPr="002E526D">
        <w:t>Than</w:t>
      </w:r>
      <w:proofErr w:type="gramEnd"/>
      <w:r w:rsidRPr="002E526D">
        <w:t xml:space="preserve"> Fracking”, </w:t>
      </w:r>
      <w:hyperlink r:id="rId64" w:history="1">
        <w:r w:rsidRPr="002E526D">
          <w:rPr>
            <w:rStyle w:val="Hyperlink"/>
          </w:rPr>
          <w:t>http://theweek.com/article/index/247507/why-methane-hydrate-could-soon-become-more-controversial-than-fracking //</w:t>
        </w:r>
      </w:hyperlink>
      <w:r w:rsidRPr="002E526D">
        <w:t xml:space="preserve"> AK) </w:t>
      </w:r>
    </w:p>
    <w:p w14:paraId="0DCE1637" w14:textId="77777777" w:rsidR="00890B4B" w:rsidRDefault="00890B4B" w:rsidP="00890B4B">
      <w:pPr>
        <w:rPr>
          <w:rStyle w:val="StyleUnderline"/>
          <w:sz w:val="16"/>
          <w:u w:val="none"/>
        </w:rPr>
      </w:pPr>
      <w:r w:rsidRPr="00886413">
        <w:rPr>
          <w:rStyle w:val="StyleUnderline"/>
          <w:highlight w:val="green"/>
        </w:rPr>
        <w:t xml:space="preserve">Methane hydrate is </w:t>
      </w:r>
      <w:r w:rsidRPr="00886413">
        <w:rPr>
          <w:rStyle w:val="Emphasis"/>
          <w:highlight w:val="green"/>
        </w:rPr>
        <w:t>already a threat, regardless of whether energy companies begin drilling for it.</w:t>
      </w:r>
      <w:r w:rsidRPr="00886413">
        <w:rPr>
          <w:rStyle w:val="StyleUnderline"/>
        </w:rPr>
        <w:t xml:space="preserve"> A paper published earlier this month in the journal Nature said </w:t>
      </w:r>
      <w:r w:rsidRPr="00886413">
        <w:rPr>
          <w:rStyle w:val="StyleUnderline"/>
          <w:highlight w:val="green"/>
        </w:rPr>
        <w:t>a release of</w:t>
      </w:r>
      <w:r w:rsidRPr="00886413">
        <w:rPr>
          <w:rStyle w:val="StyleUnderline"/>
        </w:rPr>
        <w:t xml:space="preserve"> a 50-gigatonne reservoir of </w:t>
      </w:r>
      <w:r w:rsidRPr="00886413">
        <w:rPr>
          <w:rStyle w:val="StyleUnderline"/>
          <w:highlight w:val="green"/>
        </w:rPr>
        <w:t>methane</w:t>
      </w:r>
      <w:r w:rsidRPr="00886413">
        <w:rPr>
          <w:rStyle w:val="StyleUnderline"/>
        </w:rPr>
        <w:t xml:space="preserve"> under the East Siberian Sea </w:t>
      </w:r>
      <w:r w:rsidRPr="00886413">
        <w:rPr>
          <w:rStyle w:val="StyleUnderline"/>
          <w:highlight w:val="green"/>
        </w:rPr>
        <w:t>could accelerate climate change</w:t>
      </w:r>
      <w:r w:rsidRPr="00886413">
        <w:rPr>
          <w:rStyle w:val="StyleUnderline"/>
        </w:rPr>
        <w:t xml:space="preserve"> and cost the global economy up to $60 trillion.</w:t>
      </w:r>
      <w:r w:rsidRPr="00C058E3">
        <w:rPr>
          <w:rStyle w:val="StyleUnderline"/>
          <w:sz w:val="16"/>
          <w:u w:val="none"/>
        </w:rPr>
        <w:t xml:space="preserve"> </w:t>
      </w:r>
      <w:r w:rsidRPr="00886413">
        <w:rPr>
          <w:rStyle w:val="StyleUnderline"/>
        </w:rPr>
        <w:t>And that could happen solely due to warming temperatures in the Arctic</w:t>
      </w:r>
      <w:r w:rsidRPr="00C058E3">
        <w:rPr>
          <w:rStyle w:val="StyleUnderline"/>
          <w:sz w:val="16"/>
          <w:u w:val="none"/>
        </w:rPr>
        <w:t xml:space="preserve">. </w:t>
      </w:r>
      <w:proofErr w:type="gramStart"/>
      <w:r w:rsidRPr="00C058E3">
        <w:rPr>
          <w:rStyle w:val="StyleUnderline"/>
          <w:sz w:val="16"/>
          <w:u w:val="none"/>
        </w:rPr>
        <w:t>Reuters</w:t>
      </w:r>
      <w:proofErr w:type="gramEnd"/>
      <w:r w:rsidRPr="00C058E3">
        <w:rPr>
          <w:rStyle w:val="StyleUnderline"/>
          <w:sz w:val="16"/>
          <w:u w:val="none"/>
        </w:rPr>
        <w:t xml:space="preserve"> reports: Methane is a greenhouse gas usually trapped as methane hydrate in sediment beneath the seabed. </w:t>
      </w:r>
      <w:r w:rsidRPr="00886413">
        <w:rPr>
          <w:rStyle w:val="StyleUnderline"/>
          <w:highlight w:val="green"/>
        </w:rPr>
        <w:t>As temperatures rise, the hydrate breaks down and methane is released</w:t>
      </w:r>
      <w:r w:rsidRPr="00886413">
        <w:rPr>
          <w:rStyle w:val="StyleUnderline"/>
        </w:rPr>
        <w:t xml:space="preserve"> from the seabed</w:t>
      </w:r>
      <w:r w:rsidRPr="00C058E3">
        <w:rPr>
          <w:rStyle w:val="StyleUnderline"/>
          <w:sz w:val="16"/>
          <w:u w:val="none"/>
        </w:rPr>
        <w:t xml:space="preserve">, mostly dissolving into the seawater. But </w:t>
      </w:r>
      <w:r w:rsidRPr="00886413">
        <w:rPr>
          <w:rStyle w:val="StyleUnderline"/>
        </w:rPr>
        <w:t xml:space="preserve">if trapped methane were to break the sea surface </w:t>
      </w:r>
      <w:r w:rsidRPr="00886413">
        <w:rPr>
          <w:rStyle w:val="StyleUnderline"/>
          <w:highlight w:val="green"/>
        </w:rPr>
        <w:t>and</w:t>
      </w:r>
      <w:r w:rsidRPr="00886413">
        <w:rPr>
          <w:rStyle w:val="StyleUnderline"/>
        </w:rPr>
        <w:t xml:space="preserve"> escape into the atmosphere, it could "</w:t>
      </w:r>
      <w:r w:rsidRPr="00886413">
        <w:rPr>
          <w:rStyle w:val="StyleUnderline"/>
          <w:highlight w:val="green"/>
        </w:rPr>
        <w:t>speed up sea-ice retreat, reduce the reflection of solar energy and accelerate</w:t>
      </w:r>
      <w:r w:rsidRPr="00886413">
        <w:rPr>
          <w:rStyle w:val="StyleUnderline"/>
        </w:rPr>
        <w:t xml:space="preserve"> the </w:t>
      </w:r>
      <w:r w:rsidRPr="00886413">
        <w:rPr>
          <w:rStyle w:val="StyleUnderline"/>
          <w:highlight w:val="green"/>
        </w:rPr>
        <w:t>melting</w:t>
      </w:r>
      <w:r w:rsidRPr="00886413">
        <w:rPr>
          <w:rStyle w:val="StyleUnderline"/>
        </w:rPr>
        <w:t xml:space="preserve"> of the Greenland ice sheet</w:t>
      </w:r>
      <w:r w:rsidRPr="00C058E3">
        <w:rPr>
          <w:rStyle w:val="StyleUnderline"/>
          <w:sz w:val="16"/>
          <w:u w:val="none"/>
        </w:rPr>
        <w:t xml:space="preserve">," the study said. </w:t>
      </w:r>
      <w:r w:rsidRPr="00886413">
        <w:rPr>
          <w:rStyle w:val="StyleUnderline"/>
        </w:rPr>
        <w:t>It said that could bring forward the date at which the global mean temperature rise exceeds 2 degrees Celsius by between 15 and 35 years — to 2035 if no action is taken to curb emissions and to 2040 if enough action is taken to have a 50 percent chance of keeping the rise below 2 degrees.</w:t>
      </w:r>
      <w:r w:rsidRPr="00C058E3">
        <w:rPr>
          <w:rStyle w:val="StyleUnderline"/>
          <w:sz w:val="16"/>
          <w:u w:val="none"/>
        </w:rPr>
        <w:t xml:space="preserve"> [Reuters]</w:t>
      </w:r>
    </w:p>
    <w:p w14:paraId="0DCE1638" w14:textId="77777777" w:rsidR="00890B4B" w:rsidRPr="00F77C6C" w:rsidRDefault="00890B4B" w:rsidP="00890B4B">
      <w:pPr>
        <w:pStyle w:val="Heading4"/>
        <w:rPr>
          <w:rStyle w:val="StyleUnderline"/>
          <w:u w:val="none"/>
        </w:rPr>
      </w:pPr>
      <w:r w:rsidRPr="00F77C6C">
        <w:rPr>
          <w:rStyle w:val="StyleUnderline"/>
          <w:u w:val="none"/>
        </w:rPr>
        <w:t xml:space="preserve">No impact to extraction leaks </w:t>
      </w:r>
    </w:p>
    <w:p w14:paraId="0DCE1639" w14:textId="77777777" w:rsidR="00890B4B" w:rsidRDefault="00890B4B" w:rsidP="00890B4B">
      <w:pPr>
        <w:rPr>
          <w:rStyle w:val="StyleUnderline"/>
          <w:u w:val="none"/>
        </w:rPr>
      </w:pPr>
      <w:r w:rsidRPr="00BD26C4">
        <w:rPr>
          <w:rStyle w:val="StyleUnderline"/>
          <w:u w:val="none"/>
        </w:rPr>
        <w:t>Mann 13</w:t>
      </w:r>
      <w:r>
        <w:rPr>
          <w:rStyle w:val="StyleUnderline"/>
          <w:u w:val="none"/>
        </w:rPr>
        <w:t xml:space="preserve"> (Charles, The Atlantic contributing editor, cites multiple professors and experts like a UCLA political scientist, MIT economist, Stanford political scientist, University of Manitoba environmental scientist, “What If We Never Run Out of Oil?” </w:t>
      </w:r>
      <w:hyperlink r:id="rId65" w:history="1">
        <w:r w:rsidRPr="0062158C">
          <w:rPr>
            <w:rStyle w:val="Hyperlink"/>
          </w:rPr>
          <w:t>http://www.theatlantic.com/magazine/archive/2013/05/what-if-we-never-run-out-of-oil/309294//</w:t>
        </w:r>
      </w:hyperlink>
      <w:r>
        <w:rPr>
          <w:rStyle w:val="StyleUnderline"/>
          <w:u w:val="none"/>
        </w:rPr>
        <w:t xml:space="preserve"> AK) </w:t>
      </w:r>
    </w:p>
    <w:p w14:paraId="0DCE163A" w14:textId="77777777" w:rsidR="00890B4B" w:rsidRPr="00B84007" w:rsidRDefault="00890B4B" w:rsidP="00890B4B">
      <w:pPr>
        <w:rPr>
          <w:rStyle w:val="StyleUnderline"/>
        </w:rPr>
      </w:pPr>
      <w:r w:rsidRPr="00C21CCE">
        <w:rPr>
          <w:rStyle w:val="StyleUnderline"/>
          <w:sz w:val="14"/>
          <w:u w:val="none"/>
        </w:rPr>
        <w:t xml:space="preserve">Almost every friend and neighbor </w:t>
      </w:r>
      <w:r w:rsidRPr="00B84007">
        <w:rPr>
          <w:rStyle w:val="StyleUnderline"/>
        </w:rPr>
        <w:t xml:space="preserve">I have spoken with about methane hydrate asked whether </w:t>
      </w:r>
      <w:r w:rsidRPr="00B84007">
        <w:rPr>
          <w:rStyle w:val="StyleUnderline"/>
          <w:highlight w:val="green"/>
        </w:rPr>
        <w:t>tapping</w:t>
      </w:r>
      <w:r w:rsidRPr="00B84007">
        <w:rPr>
          <w:rStyle w:val="StyleUnderline"/>
        </w:rPr>
        <w:t xml:space="preserve"> these undersea </w:t>
      </w:r>
      <w:r w:rsidRPr="00B84007">
        <w:rPr>
          <w:rStyle w:val="StyleUnderline"/>
          <w:highlight w:val="green"/>
        </w:rPr>
        <w:t>deposits could release vast amounts of methane</w:t>
      </w:r>
      <w:r w:rsidRPr="00B84007">
        <w:rPr>
          <w:rStyle w:val="StyleUnderline"/>
        </w:rPr>
        <w:t xml:space="preserve"> all at once, disastrously altering the planet’s environment. </w:t>
      </w:r>
      <w:r w:rsidRPr="00B84007">
        <w:rPr>
          <w:rStyle w:val="StyleUnderline"/>
          <w:highlight w:val="green"/>
        </w:rPr>
        <w:t>According to</w:t>
      </w:r>
      <w:r w:rsidRPr="00B84007">
        <w:rPr>
          <w:rStyle w:val="StyleUnderline"/>
        </w:rPr>
        <w:t xml:space="preserve"> Carolyn Ruppel of </w:t>
      </w:r>
      <w:r w:rsidRPr="00B84007">
        <w:rPr>
          <w:rStyle w:val="StyleUnderline"/>
          <w:highlight w:val="green"/>
        </w:rPr>
        <w:t xml:space="preserve">the Geological Survey, these </w:t>
      </w:r>
      <w:r w:rsidRPr="0061609C">
        <w:rPr>
          <w:rStyle w:val="Emphasis"/>
          <w:highlight w:val="green"/>
        </w:rPr>
        <w:t>fears are</w:t>
      </w:r>
      <w:r w:rsidRPr="00B84007">
        <w:rPr>
          <w:rStyle w:val="StyleUnderline"/>
        </w:rPr>
        <w:t xml:space="preserve"> understandable—but </w:t>
      </w:r>
      <w:r w:rsidRPr="00C21CCE">
        <w:rPr>
          <w:rStyle w:val="Emphasis"/>
          <w:highlight w:val="green"/>
        </w:rPr>
        <w:t>misplaced.</w:t>
      </w:r>
      <w:r w:rsidRPr="00B84007">
        <w:rPr>
          <w:rStyle w:val="StyleUnderline"/>
          <w:highlight w:val="green"/>
        </w:rPr>
        <w:t xml:space="preserve"> If things go awry in a hydrate operation, some of the methane will escape into exactly the</w:t>
      </w:r>
      <w:r w:rsidRPr="00B84007">
        <w:rPr>
          <w:rStyle w:val="StyleUnderline"/>
        </w:rPr>
        <w:t xml:space="preserve"> cold </w:t>
      </w:r>
      <w:r w:rsidRPr="00B84007">
        <w:rPr>
          <w:rStyle w:val="StyleUnderline"/>
          <w:highlight w:val="green"/>
        </w:rPr>
        <w:t>temperatures and</w:t>
      </w:r>
      <w:r w:rsidRPr="00B84007">
        <w:rPr>
          <w:rStyle w:val="StyleUnderline"/>
        </w:rPr>
        <w:t xml:space="preserve"> high </w:t>
      </w:r>
      <w:r w:rsidRPr="00B84007">
        <w:rPr>
          <w:rStyle w:val="StyleUnderline"/>
          <w:highlight w:val="green"/>
        </w:rPr>
        <w:t>pressures that trapped it to begin with. Some will be consumed by bacteria</w:t>
      </w:r>
      <w:r w:rsidRPr="00B84007">
        <w:rPr>
          <w:rStyle w:val="StyleUnderline"/>
        </w:rPr>
        <w:t xml:space="preserve">, producing carbon dioxide, which </w:t>
      </w:r>
      <w:r w:rsidRPr="00B84007">
        <w:rPr>
          <w:rStyle w:val="StyleUnderline"/>
          <w:highlight w:val="green"/>
        </w:rPr>
        <w:t>dissolve</w:t>
      </w:r>
      <w:r w:rsidRPr="00B84007">
        <w:rPr>
          <w:rStyle w:val="StyleUnderline"/>
        </w:rPr>
        <w:t xml:space="preserve">s </w:t>
      </w:r>
      <w:r w:rsidRPr="00B84007">
        <w:rPr>
          <w:rStyle w:val="StyleUnderline"/>
          <w:highlight w:val="green"/>
        </w:rPr>
        <w:t>in water</w:t>
      </w:r>
      <w:r w:rsidRPr="00B84007">
        <w:rPr>
          <w:rStyle w:val="StyleUnderline"/>
        </w:rPr>
        <w:t xml:space="preserve">; </w:t>
      </w:r>
      <w:r w:rsidRPr="00C21CCE">
        <w:rPr>
          <w:rStyle w:val="StyleUnderline"/>
          <w:sz w:val="14"/>
          <w:u w:val="none"/>
        </w:rPr>
        <w:t>this raises the ocean’s acidity, but not enough to have much effect.</w:t>
      </w:r>
      <w:r w:rsidRPr="00B84007">
        <w:rPr>
          <w:rStyle w:val="StyleUnderline"/>
        </w:rPr>
        <w:t xml:space="preserve"> </w:t>
      </w:r>
      <w:r w:rsidRPr="00B84007">
        <w:rPr>
          <w:rStyle w:val="StyleUnderline"/>
          <w:highlight w:val="green"/>
        </w:rPr>
        <w:t>Any remaining methane will rise out of the sediment and</w:t>
      </w:r>
      <w:r w:rsidRPr="00B84007">
        <w:rPr>
          <w:rStyle w:val="StyleUnderline"/>
        </w:rPr>
        <w:t xml:space="preserve">, like the carbon dioxide, </w:t>
      </w:r>
      <w:r w:rsidRPr="00C21CCE">
        <w:rPr>
          <w:rStyle w:val="Emphasis"/>
          <w:highlight w:val="green"/>
        </w:rPr>
        <w:t>dissolve harmlessly</w:t>
      </w:r>
      <w:r w:rsidRPr="00B84007">
        <w:rPr>
          <w:rStyle w:val="StyleUnderline"/>
        </w:rPr>
        <w:t xml:space="preserve"> in the ocean. </w:t>
      </w:r>
      <w:r w:rsidRPr="00C21CCE">
        <w:rPr>
          <w:rStyle w:val="StyleUnderline"/>
          <w:sz w:val="14"/>
          <w:u w:val="none"/>
        </w:rPr>
        <w:t>(None of this should be confused with a different source of methane: the decayed vegetation in permafrost, which will release methane if the permafrost thaws.)</w:t>
      </w:r>
      <w:r w:rsidRPr="00C21CCE">
        <w:rPr>
          <w:sz w:val="14"/>
        </w:rPr>
        <w:t xml:space="preserve"> </w:t>
      </w:r>
    </w:p>
    <w:p w14:paraId="0DCE163B" w14:textId="77777777" w:rsidR="00890B4B" w:rsidRDefault="00890B4B" w:rsidP="00890B4B">
      <w:pPr>
        <w:pStyle w:val="Heading4"/>
      </w:pPr>
      <w:r>
        <w:t xml:space="preserve">No methane leaks or blow out from extraction- sediment too thick </w:t>
      </w:r>
    </w:p>
    <w:p w14:paraId="0DCE163C" w14:textId="77777777" w:rsidR="00890B4B" w:rsidRDefault="00890B4B" w:rsidP="00890B4B">
      <w:r w:rsidRPr="00B14BC4">
        <w:rPr>
          <w:rStyle w:val="Style13ptBold"/>
        </w:rPr>
        <w:t>World Ocean Review, 14-</w:t>
      </w:r>
      <w:r>
        <w:t xml:space="preserve"> non-profit company to boost ocean awareness, compilation of works by experts specialized in their area (“The impacts of hydrate mining”, World Ocean Review WOR 3, http://worldoceanreview.com/en/wor-3-overview/methane-hydrate/mining-impacts/, 2014)//KC</w:t>
      </w:r>
    </w:p>
    <w:p w14:paraId="0DCE163D" w14:textId="77777777" w:rsidR="00890B4B" w:rsidRPr="00B14BC4" w:rsidRDefault="00890B4B" w:rsidP="00890B4B">
      <w:r w:rsidRPr="00B14BC4">
        <w:t xml:space="preserve">The notion that large quantities of methane can flow up out of the oceans is not new. Some people even believed that this was the reason behind the mysterious disappearance of ships in the Bermuda Triangle. According to this theory, enormous bubbles of methane rose from the depths and swamped the ships. We now know that such large bubbles cannot break loose from hydrates. </w:t>
      </w:r>
      <w:r w:rsidRPr="00E7558A">
        <w:rPr>
          <w:rStyle w:val="StyleUnderline"/>
        </w:rPr>
        <w:t>Nor will hydrate mining cause significant amounts of methane gas to rise freely into the atmosphere.</w:t>
      </w:r>
      <w:r w:rsidRPr="00B14BC4">
        <w:t xml:space="preserve"> There are several reasons for this: •Scientists recommend the </w:t>
      </w:r>
      <w:r w:rsidRPr="00E7558A">
        <w:rPr>
          <w:rStyle w:val="StyleUnderline"/>
        </w:rPr>
        <w:t>mining of only methane hydrate deposits</w:t>
      </w:r>
      <w:r w:rsidRPr="00B14BC4">
        <w:t xml:space="preserve"> which are </w:t>
      </w:r>
      <w:r w:rsidRPr="00E7558A">
        <w:rPr>
          <w:rStyle w:val="StyleUnderline"/>
        </w:rPr>
        <w:t>covered by a layer of sediment at least 100 metres thick</w:t>
      </w:r>
      <w:r w:rsidRPr="00B14BC4">
        <w:t xml:space="preserve">. </w:t>
      </w:r>
      <w:r w:rsidRPr="00E7558A">
        <w:rPr>
          <w:rStyle w:val="StyleUnderline"/>
        </w:rPr>
        <w:t xml:space="preserve">This </w:t>
      </w:r>
      <w:r w:rsidRPr="00B14BC4">
        <w:t xml:space="preserve">amount of sediment </w:t>
      </w:r>
      <w:r w:rsidRPr="00E7558A">
        <w:rPr>
          <w:rStyle w:val="StyleUnderline"/>
        </w:rPr>
        <w:t>prevents</w:t>
      </w:r>
      <w:r w:rsidRPr="00B14BC4">
        <w:t xml:space="preserve"> any </w:t>
      </w:r>
      <w:r w:rsidRPr="00E7558A">
        <w:rPr>
          <w:rStyle w:val="StyleUnderline"/>
        </w:rPr>
        <w:t>methane bubbles</w:t>
      </w:r>
      <w:r w:rsidRPr="00B14BC4">
        <w:t xml:space="preserve"> which may form in the vicinity of the borehole </w:t>
      </w:r>
      <w:r w:rsidRPr="00E7558A">
        <w:rPr>
          <w:rStyle w:val="StyleUnderline"/>
        </w:rPr>
        <w:t>from being released into the water.</w:t>
      </w:r>
      <w:r w:rsidRPr="00B14BC4">
        <w:t xml:space="preserve"> •Unlike natural gas and oil, </w:t>
      </w:r>
      <w:r w:rsidRPr="00E7558A">
        <w:rPr>
          <w:rStyle w:val="StyleUnderline"/>
        </w:rPr>
        <w:t>methane does not shoot</w:t>
      </w:r>
      <w:r w:rsidRPr="00B14BC4">
        <w:t xml:space="preserve"> up </w:t>
      </w:r>
      <w:r w:rsidRPr="00E7558A">
        <w:rPr>
          <w:rStyle w:val="StyleUnderline"/>
        </w:rPr>
        <w:t>out of the borehole on its own</w:t>
      </w:r>
      <w:r w:rsidRPr="00B14BC4">
        <w:t xml:space="preserve">. </w:t>
      </w:r>
      <w:r w:rsidRPr="00E7558A">
        <w:rPr>
          <w:rStyle w:val="StyleUnderline"/>
        </w:rPr>
        <w:t>The hydrate must gradually</w:t>
      </w:r>
      <w:r w:rsidRPr="00B14BC4">
        <w:t xml:space="preserve"> break down </w:t>
      </w:r>
      <w:r w:rsidRPr="00E7558A">
        <w:rPr>
          <w:rStyle w:val="StyleUnderline"/>
        </w:rPr>
        <w:t xml:space="preserve">(dissociate), resulting in the slow release </w:t>
      </w:r>
      <w:r w:rsidRPr="00B14BC4">
        <w:t xml:space="preserve">of the methane. </w:t>
      </w:r>
      <w:r w:rsidRPr="00E7558A">
        <w:rPr>
          <w:rStyle w:val="StyleUnderline"/>
        </w:rPr>
        <w:t>There is</w:t>
      </w:r>
      <w:r w:rsidRPr="00B14BC4">
        <w:t xml:space="preserve"> therefore </w:t>
      </w:r>
      <w:r w:rsidRPr="00E7558A">
        <w:rPr>
          <w:rStyle w:val="StyleUnderline"/>
        </w:rPr>
        <w:t>no danger of a blow-out</w:t>
      </w:r>
      <w:r w:rsidRPr="00B14BC4">
        <w:t xml:space="preserve"> similar to the Deepwater Horizon oil platform in 2010. No large volumes of meth-ane gas will be released to flow to the surface. </w:t>
      </w:r>
      <w:r w:rsidRPr="00E7558A">
        <w:rPr>
          <w:rStyle w:val="StyleUnderline"/>
        </w:rPr>
        <w:t>If methane should</w:t>
      </w:r>
      <w:r w:rsidRPr="00B14BC4">
        <w:t xml:space="preserve"> nonetheless </w:t>
      </w:r>
      <w:r w:rsidRPr="00E7558A">
        <w:rPr>
          <w:rStyle w:val="StyleUnderline"/>
        </w:rPr>
        <w:t>escape</w:t>
      </w:r>
      <w:r w:rsidRPr="00B14BC4">
        <w:t xml:space="preserve"> from the sediment through a poorly-sealed borehole, then </w:t>
      </w:r>
      <w:r w:rsidRPr="00E7558A">
        <w:rPr>
          <w:rStyle w:val="StyleUnderline"/>
        </w:rPr>
        <w:t>only very little</w:t>
      </w:r>
      <w:r w:rsidRPr="00B14BC4">
        <w:t xml:space="preserve">, if any, methane </w:t>
      </w:r>
      <w:r w:rsidRPr="00E7558A">
        <w:rPr>
          <w:rStyle w:val="StyleUnderline"/>
        </w:rPr>
        <w:t xml:space="preserve">will </w:t>
      </w:r>
      <w:r w:rsidRPr="00B14BC4">
        <w:t>be capable of</w:t>
      </w:r>
      <w:r w:rsidRPr="00E7558A">
        <w:rPr>
          <w:rStyle w:val="StyleUnderline"/>
        </w:rPr>
        <w:t xml:space="preserve"> enter</w:t>
      </w:r>
      <w:r w:rsidRPr="00B14BC4">
        <w:t>ing</w:t>
      </w:r>
      <w:r w:rsidRPr="00E7558A">
        <w:rPr>
          <w:rStyle w:val="StyleUnderline"/>
        </w:rPr>
        <w:t xml:space="preserve"> the atmosphere</w:t>
      </w:r>
      <w:r w:rsidRPr="00B14BC4">
        <w:t xml:space="preserve">. We know that most of the hydrate deposits lie at water depths of 500 to 3000 metres. </w:t>
      </w:r>
      <w:r w:rsidRPr="00E7558A">
        <w:rPr>
          <w:rStyle w:val="StyleUnderline"/>
        </w:rPr>
        <w:t xml:space="preserve">Methane rising from </w:t>
      </w:r>
      <w:r w:rsidRPr="00B14BC4">
        <w:t xml:space="preserve">these </w:t>
      </w:r>
      <w:r w:rsidRPr="00E7558A">
        <w:rPr>
          <w:rStyle w:val="StyleUnderline"/>
        </w:rPr>
        <w:t>depths is broken down before reach-ing the surface</w:t>
      </w:r>
      <w:r w:rsidRPr="00B14BC4">
        <w:t xml:space="preserve">. This is also true if drilling occurs in natural fractures and fissures in the sea floor. If meth-ane hydrate were unintentionally extracted in such regions, methane could leak into the water through these fault areas. </w:t>
      </w:r>
      <w:r w:rsidRPr="00E7558A">
        <w:rPr>
          <w:rStyle w:val="StyleUnderline"/>
        </w:rPr>
        <w:t>Modern exploration procedure</w:t>
      </w:r>
      <w:r w:rsidRPr="00B14BC4">
        <w:t xml:space="preserve">s, however, can reliably </w:t>
      </w:r>
      <w:r w:rsidRPr="00E7558A">
        <w:rPr>
          <w:rStyle w:val="StyleUnderline"/>
        </w:rPr>
        <w:t>detect</w:t>
      </w:r>
      <w:r w:rsidRPr="00B14BC4">
        <w:t xml:space="preserve"> such </w:t>
      </w:r>
      <w:r w:rsidRPr="00E7558A">
        <w:rPr>
          <w:rStyle w:val="StyleUnderline"/>
        </w:rPr>
        <w:t xml:space="preserve">fault areas in advance so </w:t>
      </w:r>
      <w:r w:rsidRPr="00B14BC4">
        <w:t xml:space="preserve">that </w:t>
      </w:r>
      <w:r w:rsidRPr="00E7558A">
        <w:rPr>
          <w:rStyle w:val="StyleUnderline"/>
        </w:rPr>
        <w:t>drilling here can be avoided</w:t>
      </w:r>
      <w:r w:rsidRPr="00B14BC4">
        <w:t xml:space="preserve">. </w:t>
      </w:r>
    </w:p>
    <w:p w14:paraId="0DCE163E" w14:textId="77777777" w:rsidR="00547601" w:rsidRDefault="00890B4B" w:rsidP="00890B4B">
      <w:pPr>
        <w:pStyle w:val="Heading3"/>
      </w:pPr>
      <w:r>
        <w:t>2NC – at: accidents CCS</w:t>
      </w:r>
    </w:p>
    <w:p w14:paraId="0DCE163F" w14:textId="77777777" w:rsidR="00890B4B" w:rsidRDefault="00890B4B" w:rsidP="00890B4B">
      <w:pPr>
        <w:pStyle w:val="Heading4"/>
      </w:pPr>
      <w:r>
        <w:t>No landslides from mining- CO2 injections stabilize seabed</w:t>
      </w:r>
    </w:p>
    <w:p w14:paraId="0DCE1640" w14:textId="77777777" w:rsidR="00890B4B" w:rsidRPr="00335E16" w:rsidRDefault="00890B4B" w:rsidP="00890B4B">
      <w:r w:rsidRPr="00B14BC4">
        <w:rPr>
          <w:rStyle w:val="Style13ptBold"/>
        </w:rPr>
        <w:t>World Ocean Review, 14-</w:t>
      </w:r>
      <w:r>
        <w:t xml:space="preserve"> non-profit company to boost ocean awareness, compilation of works by experts specialized in their area (“The impacts of hydrate mining”, World Ocean Review WOR 3, http://worldoceanreview.com/en/wor-3-overview/methane-hydrate/mining-impacts/, 2014)//KC</w:t>
      </w:r>
    </w:p>
    <w:p w14:paraId="0DCE1641" w14:textId="77777777" w:rsidR="00890B4B" w:rsidRPr="00392DBC" w:rsidRDefault="00890B4B" w:rsidP="00890B4B">
      <w:pPr>
        <w:rPr>
          <w:rStyle w:val="StyleUnderline"/>
        </w:rPr>
      </w:pPr>
      <w:r w:rsidRPr="00392DBC">
        <w:t xml:space="preserve">In recent years the potentially negative impact of meth-ane hydrate mining on the marine environment and climate has been a source of heated debate in professional circles. </w:t>
      </w:r>
      <w:r w:rsidRPr="001D1FA3">
        <w:rPr>
          <w:rStyle w:val="StyleUnderline"/>
        </w:rPr>
        <w:t xml:space="preserve">Concerns have been </w:t>
      </w:r>
      <w:r w:rsidRPr="001D1FA3">
        <w:t xml:space="preserve">voiced </w:t>
      </w:r>
      <w:r w:rsidRPr="001D1FA3">
        <w:rPr>
          <w:rStyle w:val="StyleUnderline"/>
        </w:rPr>
        <w:t>that extracting the hydrates could release vast quantities of methane into the atmosphere</w:t>
      </w:r>
      <w:r w:rsidRPr="001D1FA3">
        <w:t xml:space="preserve">. In this event </w:t>
      </w:r>
      <w:r w:rsidRPr="001D1FA3">
        <w:rPr>
          <w:rStyle w:val="StyleUnderline"/>
        </w:rPr>
        <w:t>the consequences would be disa</w:t>
      </w:r>
      <w:r w:rsidRPr="00392DBC">
        <w:rPr>
          <w:rStyle w:val="StyleUnderline"/>
        </w:rPr>
        <w:t>strous</w:t>
      </w:r>
      <w:r w:rsidRPr="00392DBC">
        <w:t xml:space="preserve">, as methane is a greenhouse gas about 20 times more potent than carbon dioxide. Some scientists have claimed that such an increased release of methane from the oceans could accelerate climate change. The </w:t>
      </w:r>
      <w:r w:rsidRPr="00392DBC">
        <w:rPr>
          <w:rStyle w:val="StyleUnderline"/>
        </w:rPr>
        <w:t xml:space="preserve">possibility that </w:t>
      </w:r>
      <w:r w:rsidRPr="001D1FA3">
        <w:rPr>
          <w:rStyle w:val="StyleUnderline"/>
          <w:highlight w:val="cyan"/>
        </w:rPr>
        <w:t>hydrate mining could generate submarine landslides on steep continental slopes</w:t>
      </w:r>
      <w:r w:rsidRPr="00392DBC">
        <w:rPr>
          <w:rStyle w:val="StyleUnderline"/>
        </w:rPr>
        <w:t xml:space="preserve"> has also been discussed</w:t>
      </w:r>
      <w:r w:rsidRPr="00392DBC">
        <w:t xml:space="preserve">. Like avalanches in mountainous regions, submarine landslides are natural events. They occur on continental margins where thick layers of soft sediment have accumulated, such as near river mouths. Similar to the alpine snow, the sediment at some stage becomes so heavy that it begins to slide downhill. </w:t>
      </w:r>
      <w:r w:rsidRPr="00392DBC">
        <w:rPr>
          <w:rStyle w:val="StyleUnderline"/>
        </w:rPr>
        <w:t>Ga</w:t>
      </w:r>
      <w:r w:rsidRPr="001D1FA3">
        <w:rPr>
          <w:rStyle w:val="StyleUnderline"/>
          <w:highlight w:val="cyan"/>
        </w:rPr>
        <w:t>s hydrates cement the pores between the fine particles of sediment and</w:t>
      </w:r>
      <w:r w:rsidRPr="00392DBC">
        <w:rPr>
          <w:rStyle w:val="StyleUnderline"/>
        </w:rPr>
        <w:t xml:space="preserve"> thus </w:t>
      </w:r>
      <w:r w:rsidRPr="001D1FA3">
        <w:rPr>
          <w:rStyle w:val="StyleUnderline"/>
          <w:highlight w:val="cyan"/>
        </w:rPr>
        <w:t>stabilize the seabed</w:t>
      </w:r>
      <w:r w:rsidRPr="00392DBC">
        <w:rPr>
          <w:rStyle w:val="StyleUnderline"/>
        </w:rPr>
        <w:t xml:space="preserve">. </w:t>
      </w:r>
      <w:r w:rsidRPr="00392DBC">
        <w:t xml:space="preserve">Some scientists have claimed that </w:t>
      </w:r>
      <w:r w:rsidRPr="001D1FA3">
        <w:rPr>
          <w:rStyle w:val="StyleUnderline"/>
          <w:highlight w:val="cyan"/>
        </w:rPr>
        <w:t>dissociating the methane hydrates would destabilize the sea floor</w:t>
      </w:r>
      <w:r w:rsidRPr="00392DBC">
        <w:rPr>
          <w:rStyle w:val="StyleUnderline"/>
        </w:rPr>
        <w:t>, and</w:t>
      </w:r>
      <w:r w:rsidRPr="00392DBC">
        <w:t xml:space="preserve"> in the worst case scenario </w:t>
      </w:r>
      <w:r w:rsidRPr="00392DBC">
        <w:rPr>
          <w:rStyle w:val="StyleUnderline"/>
        </w:rPr>
        <w:t xml:space="preserve">huge packages of sediments could slide downhill, </w:t>
      </w:r>
      <w:r w:rsidRPr="001D1FA3">
        <w:rPr>
          <w:rStyle w:val="StyleUnderline"/>
          <w:highlight w:val="cyan"/>
        </w:rPr>
        <w:t>triggering powerful tsunamis along coastal areas</w:t>
      </w:r>
      <w:r w:rsidRPr="001D1FA3">
        <w:rPr>
          <w:highlight w:val="cyan"/>
        </w:rPr>
        <w:t xml:space="preserve">. </w:t>
      </w:r>
      <w:r w:rsidRPr="001D1FA3">
        <w:t>It</w:t>
      </w:r>
      <w:r w:rsidRPr="00392DBC">
        <w:t xml:space="preserve"> is not uncommon for slopes to slide. There is even scientific evidence that landslides have been responsible for severe tsunamis. One such example is the Storegga Slide which occurred off the coast of Norway 7000 years ago, when a large section of the Norwegian continental slope collapsed and sank. The motion was so great that 20-metre waves struck the shores of Scotland. This incident had nothing to do with methane hydrates, however. The Storegga slope began to move because, after the Ice Age, the Scandinavian continental plate began to slowly rise, causing a portion of the slope to break off. Such major slides are very rare, only striking every few thousand years. Smaller landslides, on the other hand, are very common. A certain number of slopes around the world have sufficient accumulation of sediment for even a small disruption to generate a slump. For this reason it is vital that any potential drilling site be closely evaluated in advance. Scientists assert that environmental impact assessments in future will evaluate the risk of land-slides before methane hydrate mining can begin. However, uniform standards governing the survey of methane hydrate areas have yet to be developed. Japan and Korea, who are leading the way in this field, will for the time being choose shallow marine areas such as ocean basins for their activities, in order to largely preclude the risk of landslides. </w:t>
      </w:r>
      <w:r w:rsidRPr="001D1FA3">
        <w:rPr>
          <w:rStyle w:val="StyleUnderline"/>
          <w:highlight w:val="cyan"/>
        </w:rPr>
        <w:t xml:space="preserve">Relatively small-scale methane hydrate mining does not cause landslides or </w:t>
      </w:r>
      <w:r w:rsidRPr="001D1FA3">
        <w:rPr>
          <w:rStyle w:val="StyleUnderline"/>
        </w:rPr>
        <w:t xml:space="preserve">trigger </w:t>
      </w:r>
      <w:r w:rsidRPr="001D1FA3">
        <w:rPr>
          <w:rStyle w:val="StyleUnderline"/>
          <w:highlight w:val="cyan"/>
        </w:rPr>
        <w:t>tsunamis</w:t>
      </w:r>
      <w:r w:rsidRPr="00392DBC">
        <w:rPr>
          <w:rStyle w:val="StyleUnderline"/>
        </w:rPr>
        <w:t>. Moreover, the investment costs are so exorbitant that</w:t>
      </w:r>
      <w:r w:rsidRPr="00392DBC">
        <w:t xml:space="preserve"> participating </w:t>
      </w:r>
      <w:r w:rsidRPr="00392DBC">
        <w:rPr>
          <w:rStyle w:val="StyleUnderline"/>
        </w:rPr>
        <w:t>companies are unwilling to take the risk of their drilling equipment being destroyed on the seabed.</w:t>
      </w:r>
      <w:r w:rsidRPr="00392DBC">
        <w:t xml:space="preserve"> </w:t>
      </w:r>
      <w:r w:rsidRPr="001D1FA3">
        <w:rPr>
          <w:rStyle w:val="StyleUnderline"/>
          <w:highlight w:val="cyan"/>
        </w:rPr>
        <w:t>The introduction of carbon dioxide reduces the risk of landslides</w:t>
      </w:r>
      <w:r w:rsidRPr="00392DBC">
        <w:rPr>
          <w:rStyle w:val="StyleUnderline"/>
        </w:rPr>
        <w:t xml:space="preserve"> from hydrate mining</w:t>
      </w:r>
      <w:r w:rsidRPr="00392DBC">
        <w:t xml:space="preserve">. </w:t>
      </w:r>
      <w:r w:rsidRPr="001D1FA3">
        <w:rPr>
          <w:rStyle w:val="StyleUnderline"/>
          <w:highlight w:val="cyan"/>
        </w:rPr>
        <w:t>Carbon dioxide</w:t>
      </w:r>
      <w:r w:rsidRPr="001D1FA3">
        <w:rPr>
          <w:rStyle w:val="StyleUnderline"/>
        </w:rPr>
        <w:t xml:space="preserve"> is </w:t>
      </w:r>
      <w:r w:rsidRPr="001D1FA3">
        <w:rPr>
          <w:rStyle w:val="StyleUnderline"/>
          <w:highlight w:val="cyan"/>
        </w:rPr>
        <w:t>injected into the hydrate to replace the methane being released. The CO2 itself reacts with the water to form a solid hydrate, which re-stabilizes the sediments.</w:t>
      </w:r>
    </w:p>
    <w:p w14:paraId="0DCE1642" w14:textId="77777777" w:rsidR="00890B4B" w:rsidRPr="00890B4B" w:rsidRDefault="00890B4B" w:rsidP="00890B4B"/>
    <w:p w14:paraId="0DCE1643" w14:textId="77777777" w:rsidR="00E251B1" w:rsidRDefault="00E251B1" w:rsidP="00250902">
      <w:pPr>
        <w:pStyle w:val="Heading3"/>
      </w:pPr>
      <w:r>
        <w:t xml:space="preserve">2NC – at: </w:t>
      </w:r>
      <w:r w:rsidR="000B4CB8">
        <w:t>no CCS</w:t>
      </w:r>
    </w:p>
    <w:p w14:paraId="2FEEA187" w14:textId="77777777" w:rsidR="00120925" w:rsidRPr="00120925" w:rsidRDefault="00120925" w:rsidP="00120925"/>
    <w:p w14:paraId="18C18235" w14:textId="77777777" w:rsidR="00F63575" w:rsidRDefault="00F63575" w:rsidP="00F63575">
      <w:pPr>
        <w:pStyle w:val="Heading4"/>
      </w:pPr>
      <w:r w:rsidRPr="00A87794">
        <w:t xml:space="preserve">The spin is laughable and not backed up by </w:t>
      </w:r>
      <w:proofErr w:type="gramStart"/>
      <w:r w:rsidRPr="00A87794">
        <w:t>ev</w:t>
      </w:r>
      <w:proofErr w:type="gramEnd"/>
      <w:r w:rsidRPr="00A87794">
        <w:t xml:space="preserve">. No piece of Aff </w:t>
      </w:r>
      <w:proofErr w:type="gramStart"/>
      <w:r w:rsidRPr="00A87794">
        <w:t>ev</w:t>
      </w:r>
      <w:proofErr w:type="gramEnd"/>
      <w:r w:rsidRPr="00A87794">
        <w:t xml:space="preserve"> distinguishes between CCS and decompression style tech, so there is no impact to the solvency deficit. Ind</w:t>
      </w:r>
      <w:r>
        <w:t>e</w:t>
      </w:r>
      <w:r w:rsidRPr="00A87794">
        <w:t xml:space="preserve">pendently, it’s not like CCS-tech is a secret – they have </w:t>
      </w:r>
      <w:proofErr w:type="gramStart"/>
      <w:r w:rsidRPr="00A87794">
        <w:t>ev</w:t>
      </w:r>
      <w:proofErr w:type="gramEnd"/>
      <w:r w:rsidRPr="00A87794">
        <w:t xml:space="preserve"> on it – so if CCS is necessary to be profitable, the private sector will just develop it themselves.</w:t>
      </w:r>
    </w:p>
    <w:p w14:paraId="34D48ED0" w14:textId="77777777" w:rsidR="00F63575" w:rsidRPr="00F63575" w:rsidRDefault="00F63575" w:rsidP="00F63575"/>
    <w:p w14:paraId="0DCE1644" w14:textId="77777777" w:rsidR="008F6610" w:rsidRDefault="008F6610" w:rsidP="008F6610">
      <w:pPr>
        <w:pStyle w:val="Heading4"/>
      </w:pPr>
      <w:r>
        <w:t>Japan has CCS for methane hydrates</w:t>
      </w:r>
    </w:p>
    <w:p w14:paraId="0DCE1645" w14:textId="77777777" w:rsidR="008F6610" w:rsidRDefault="008F6610" w:rsidP="008F6610">
      <w:r w:rsidRPr="00753A0F">
        <w:rPr>
          <w:rStyle w:val="Style13ptBold"/>
        </w:rPr>
        <w:t>FRCER, 09</w:t>
      </w:r>
      <w:r>
        <w:t xml:space="preserve">- Frontier Research Center for Energy and Resources University of Tokyo (“Gas Hydrate”, FRCER, </w:t>
      </w:r>
      <w:hyperlink r:id="rId66" w:history="1">
        <w:r w:rsidRPr="00A833CE">
          <w:rPr>
            <w:rStyle w:val="Hyperlink"/>
          </w:rPr>
          <w:t>http://www.frcer.t.u-tokyo.ac.jp/english/research/gas_hydrate.html</w:t>
        </w:r>
      </w:hyperlink>
      <w:r>
        <w:rPr>
          <w:rStyle w:val="Hyperlink"/>
        </w:rPr>
        <w:t>)//KC</w:t>
      </w:r>
    </w:p>
    <w:p w14:paraId="0DCE1646" w14:textId="77777777" w:rsidR="008F6610" w:rsidRDefault="008F6610" w:rsidP="008F6610">
      <w:r w:rsidRPr="001B6288">
        <w:rPr>
          <w:rStyle w:val="StyleUnderline"/>
        </w:rPr>
        <w:t>MH21-HYDRES is one of the few simulators in the world that can evaluate the gas productivity of sediments containing methane hydrates</w:t>
      </w:r>
      <w:r w:rsidRPr="00753A0F">
        <w:t xml:space="preserve">. It is a compositional simulator code solving in a fully implicit manner the non-linear equations describing the endothermic hydrate dissociation in sediments, the mass flow of components (methane, water, salts, etc.), and the heat transfer phenomena. </w:t>
      </w:r>
      <w:r w:rsidRPr="001B6288">
        <w:rPr>
          <w:rStyle w:val="StyleUnderline"/>
        </w:rPr>
        <w:t>By using the MH21-HYDRES, we have been doing studies on the evaluation of various gas recovery methods such as depressurization and thermal recovery,</w:t>
      </w:r>
      <w:r w:rsidRPr="00753A0F">
        <w:t xml:space="preserve"> the design and analysis of gas production test for methane hydrate layers, and the economic feasibility of methane hydrate field development in offshore Japan (Figure 1). T</w:t>
      </w:r>
      <w:r w:rsidRPr="00F70AAA">
        <w:rPr>
          <w:rStyle w:val="StyleUnderline"/>
        </w:rPr>
        <w:t xml:space="preserve">he method of depressurization is considered to be a promising </w:t>
      </w:r>
      <w:r w:rsidRPr="00753A0F">
        <w:t xml:space="preserve">one for dissociating hydrates to produce gas, but when we keep the future methane hydrate development in mind, we also need the R &amp; D on the processes of methane production at higher recovery rates that are in harmony with the environment (Methane hydrate enhanced recovery method). From this point of view, </w:t>
      </w:r>
      <w:r w:rsidRPr="001439C8">
        <w:rPr>
          <w:rStyle w:val="StyleUnderline"/>
          <w:highlight w:val="cyan"/>
        </w:rPr>
        <w:t>we have been doing studies on the method of injecting CO2 into submarine methane hydrate layers to recover methane where CO2 can be sequestrated as a hydrate state by exchanging guest molecules</w:t>
      </w:r>
      <w:r w:rsidRPr="00753A0F">
        <w:t xml:space="preserve">. </w:t>
      </w:r>
      <w:r w:rsidRPr="001439C8">
        <w:rPr>
          <w:rStyle w:val="StyleUnderline"/>
          <w:highlight w:val="cyan"/>
        </w:rPr>
        <w:t>Since CO2 hydrates are more stable</w:t>
      </w:r>
      <w:r w:rsidRPr="00753A0F">
        <w:t xml:space="preserve"> than methane hydrates, this method is thermodynamically possible (CO2 molecules can replace methane molecules in hydrates). However </w:t>
      </w:r>
      <w:r w:rsidRPr="001B6288">
        <w:rPr>
          <w:rStyle w:val="StyleUnderline"/>
        </w:rPr>
        <w:t>this molecular exchange is a reaction on the surfaces</w:t>
      </w:r>
      <w:r w:rsidRPr="00753A0F">
        <w:t xml:space="preserve"> of hydrates existing in small pores of the sediment, </w:t>
      </w:r>
      <w:r w:rsidRPr="001B6288">
        <w:rPr>
          <w:rStyle w:val="StyleUnderline"/>
        </w:rPr>
        <w:t>so the key for the success of this method is to find an injection procedure or process that CO2 can effectively make contact with the in-situ methane hydrates</w:t>
      </w:r>
      <w:r w:rsidRPr="00753A0F">
        <w:t xml:space="preserve">. We aim to propose a new process through numerical studies and experiments using the core test apparatus (Figure 2). Methane hydrates came to the front as a future domestic energy resource when we discovered and took many methane hydrate cores in the METI-Test-Well-1999 “Nankai Trough”. Subsequently </w:t>
      </w:r>
      <w:r w:rsidRPr="001439C8">
        <w:rPr>
          <w:rStyle w:val="StyleUnderline"/>
          <w:highlight w:val="cyan"/>
        </w:rPr>
        <w:t>we achieved great success in gas production test from the permafrost hydrates at the Mackenzie Delta,</w:t>
      </w:r>
      <w:r w:rsidRPr="00753A0F">
        <w:t xml:space="preserve"> the Canada's Northwest Territory, in March 2008. The methane hydrate R &amp;D is now moving from the basic stage to more systematic and practical one. </w:t>
      </w:r>
      <w:r w:rsidRPr="001439C8">
        <w:rPr>
          <w:rStyle w:val="StyleUnderline"/>
          <w:highlight w:val="cyan"/>
        </w:rPr>
        <w:t xml:space="preserve">The center faculty members are leading “Japan’s Methane Hydrate R &amp; D program” </w:t>
      </w:r>
      <w:r w:rsidRPr="001439C8">
        <w:rPr>
          <w:highlight w:val="cyan"/>
        </w:rPr>
        <w:t>(</w:t>
      </w:r>
      <w:r w:rsidRPr="00753A0F">
        <w:t>Prof. Kensaku Tamaki is serving as a chairman of the Methane Hydrate R &amp; D Advisory Committee of METI; and Associate Prof. Yoshihiro Masuda is serving as a project leader of the MH21 Research Consortium.) We continue to working on challenging research for early realization of commercial gas production from offshore methane hydrates in Japan.</w:t>
      </w:r>
    </w:p>
    <w:p w14:paraId="0DCE1647" w14:textId="77777777" w:rsidR="008F6610" w:rsidRPr="00753A0F" w:rsidRDefault="008F6610" w:rsidP="008F6610"/>
    <w:p w14:paraId="0DCE1648" w14:textId="77777777" w:rsidR="008F6610" w:rsidRDefault="008F6610" w:rsidP="008F6610">
      <w:pPr>
        <w:pStyle w:val="Heading4"/>
      </w:pPr>
      <w:r>
        <w:t xml:space="preserve">Japan has capabilities for CO2 injections now </w:t>
      </w:r>
    </w:p>
    <w:p w14:paraId="0DCE1649" w14:textId="77777777" w:rsidR="008F6610" w:rsidRDefault="008F6610" w:rsidP="008F6610">
      <w:r w:rsidRPr="001439C8">
        <w:rPr>
          <w:rStyle w:val="Style13ptBold"/>
        </w:rPr>
        <w:t xml:space="preserve">Ikegawa </w:t>
      </w:r>
      <w:proofErr w:type="gramStart"/>
      <w:r w:rsidRPr="001439C8">
        <w:rPr>
          <w:rStyle w:val="Style13ptBold"/>
        </w:rPr>
        <w:t>et</w:t>
      </w:r>
      <w:proofErr w:type="gramEnd"/>
      <w:r w:rsidRPr="001439C8">
        <w:rPr>
          <w:rStyle w:val="Style13ptBold"/>
        </w:rPr>
        <w:t>. al</w:t>
      </w:r>
      <w:r>
        <w:t xml:space="preserve"> – Works for The Central Research Institute of Electric Power Industry, a Japanese non-profit foundation that conducts research and development of technologies in scientific and technical fields, conference paper (Yojiro, “SS: Hydrates: Experimental results for long term CO2 injection near methane hydrate formations”, One Petro, https://www.onepetro.org/conference-paper/OTC-20575-MS)//KC</w:t>
      </w:r>
    </w:p>
    <w:p w14:paraId="0DCE164A" w14:textId="2D1F7E12" w:rsidR="003A40AF" w:rsidRDefault="008F6610" w:rsidP="00E251B1">
      <w:r w:rsidRPr="005279AB">
        <w:t xml:space="preserve">Abstract </w:t>
      </w:r>
      <w:r w:rsidRPr="001439C8">
        <w:rPr>
          <w:rStyle w:val="StyleUnderline"/>
          <w:highlight w:val="cyan"/>
        </w:rPr>
        <w:t>CO2 has been focused for improving recovery factor of methane hydrate</w:t>
      </w:r>
      <w:r w:rsidRPr="005279AB">
        <w:t xml:space="preserve">. The most of the principle is replacing guest molecular. It is also known that CO2 hydrate formation generates a large amount of exothermic heat. This heat can warm sediments up to 10 degrees Celsius as one of heating method. But a problem is how to inject CO2 at near fields of methane hydrate formations. </w:t>
      </w:r>
      <w:r w:rsidRPr="005279AB">
        <w:rPr>
          <w:rStyle w:val="StyleUnderline"/>
        </w:rPr>
        <w:t xml:space="preserve">CO2 hydrate formed in sediment blocks the pore of sediments. Then CO2 cannot inject into sediments for about ten-year term. But </w:t>
      </w:r>
      <w:r w:rsidRPr="001439C8">
        <w:rPr>
          <w:rStyle w:val="StyleUnderline"/>
          <w:highlight w:val="cyan"/>
        </w:rPr>
        <w:t>it is possible to inject CO2 for long term by a thermo-dynamic principle of the stability zone of CO2 hydrate</w:t>
      </w:r>
      <w:r w:rsidRPr="005279AB">
        <w:t xml:space="preserve">. We will present experimental results to prove the principle of CO2 injection into formations. 1. Introduction Methane hydrate is solid, and it doesn't flush and flow from production well. Methane hydrate must be dissolved into gas and water in sediments by lowering the water pressure of the sediments or by heating the sediments to flow out from production well. Research consortium for methane hydrate resources in Japan succeeded to onshore depressurization test at permafrost in Canada for 6 days, and the consortium estimated the resources in the east part of Nankai </w:t>
      </w:r>
      <w:proofErr w:type="gramStart"/>
      <w:r w:rsidRPr="005279AB">
        <w:t>trough[</w:t>
      </w:r>
      <w:proofErr w:type="gramEnd"/>
      <w:r w:rsidRPr="005279AB">
        <w:t xml:space="preserve">1]. The first trial of offshore test in Nankai trough is planed in 2012. On the other hand, CO2-enhanced oil recovery is commercialized by injecting CO2 into oil wells in the U.S. to enlarge oil production [2]. This method mitigates CO2 release into atmosphere. </w:t>
      </w:r>
      <w:r w:rsidRPr="001439C8">
        <w:rPr>
          <w:rStyle w:val="StyleUnderline"/>
          <w:highlight w:val="cyan"/>
        </w:rPr>
        <w:t>A research development is</w:t>
      </w:r>
      <w:r w:rsidRPr="005279AB">
        <w:rPr>
          <w:rStyle w:val="StyleUnderline"/>
        </w:rPr>
        <w:t xml:space="preserve"> therefore </w:t>
      </w:r>
      <w:r w:rsidRPr="001439C8">
        <w:rPr>
          <w:rStyle w:val="StyleUnderline"/>
          <w:highlight w:val="cyan"/>
        </w:rPr>
        <w:t>necessary for an enhanced recovery</w:t>
      </w:r>
      <w:r w:rsidRPr="005279AB">
        <w:rPr>
          <w:rStyle w:val="StyleUnderline"/>
        </w:rPr>
        <w:t xml:space="preserve"> of methane hydrate by using CO2.</w:t>
      </w:r>
      <w:r w:rsidRPr="005279AB">
        <w:t xml:space="preserve"> There is a problem of productivity by dropping of temperature for methane hydrate production by depressurization, because dissolving methane hydrate is endothermic reaction. It absorbs heat. </w:t>
      </w:r>
      <w:r w:rsidRPr="005279AB">
        <w:rPr>
          <w:rStyle w:val="StyleUnderline"/>
        </w:rPr>
        <w:t>Combining a heating method as an option to the depressurization to warm sediments, the productivity would be kept for long term</w:t>
      </w:r>
      <w:r w:rsidRPr="005279AB">
        <w:t xml:space="preserve">. The recovery factor can also be expected to enlarge by the heating method. The productivity and the recovery factor are very important for commercialization of methane hydrate production. However, if we use fossil energy for the heating method, production rate, which is produced energy over input energy, become small. Then new technical developments are necessary for heating sediments for commercialization. We focused that </w:t>
      </w:r>
      <w:r w:rsidRPr="001439C8">
        <w:rPr>
          <w:rStyle w:val="StyleUnderline"/>
          <w:highlight w:val="cyan"/>
        </w:rPr>
        <w:t>CO2 hydrate formation is exothermic reaction</w:t>
      </w:r>
      <w:r w:rsidRPr="005279AB">
        <w:rPr>
          <w:rStyle w:val="StyleUnderline"/>
        </w:rPr>
        <w:t>, and</w:t>
      </w:r>
      <w:r w:rsidRPr="005279AB">
        <w:t xml:space="preserve"> we have </w:t>
      </w:r>
      <w:r w:rsidRPr="005279AB">
        <w:rPr>
          <w:rStyle w:val="StyleUnderline"/>
        </w:rPr>
        <w:t>proposed a heating method using heat of CO2 hydrate formation</w:t>
      </w:r>
      <w:r w:rsidRPr="005279AB">
        <w:t xml:space="preserve"> [4</w:t>
      </w:r>
      <w:proofErr w:type="gramStart"/>
      <w:r w:rsidRPr="005279AB">
        <w:t>,5</w:t>
      </w:r>
      <w:proofErr w:type="gramEnd"/>
      <w:r w:rsidRPr="005279AB">
        <w:t xml:space="preserve">]. </w:t>
      </w:r>
      <w:r w:rsidRPr="005279AB">
        <w:rPr>
          <w:rStyle w:val="StyleUnderline"/>
        </w:rPr>
        <w:t xml:space="preserve">Sediments can be warmed up to 10 degrees Celsius when the pressure is more than or equal to 4.5 MPa to accelerate dissolving methane hydrate. </w:t>
      </w:r>
      <w:r w:rsidRPr="001439C8">
        <w:rPr>
          <w:rStyle w:val="StyleUnderline"/>
          <w:highlight w:val="cyan"/>
        </w:rPr>
        <w:t>CO2 works as heating energy of sediments</w:t>
      </w:r>
      <w:r w:rsidRPr="005279AB">
        <w:rPr>
          <w:rStyle w:val="StyleUnderline"/>
        </w:rPr>
        <w:t xml:space="preserve"> in this case. </w:t>
      </w:r>
      <w:r w:rsidRPr="005279AB">
        <w:t>Blockage of gas transportation pipeline cased by gas hydrate was reported in 1934</w:t>
      </w:r>
      <w:r w:rsidRPr="005279AB">
        <w:rPr>
          <w:rStyle w:val="StyleUnderline"/>
        </w:rPr>
        <w:t xml:space="preserve">. </w:t>
      </w:r>
      <w:r w:rsidRPr="001439C8">
        <w:rPr>
          <w:rStyle w:val="StyleUnderline"/>
          <w:highlight w:val="cyan"/>
        </w:rPr>
        <w:t>If CO2 is injected</w:t>
      </w:r>
      <w:r w:rsidRPr="005279AB">
        <w:rPr>
          <w:rStyle w:val="StyleUnderline"/>
        </w:rPr>
        <w:t xml:space="preserve"> in to sediments</w:t>
      </w:r>
      <w:r w:rsidRPr="001439C8">
        <w:rPr>
          <w:rStyle w:val="StyleUnderline"/>
          <w:highlight w:val="cyan"/>
        </w:rPr>
        <w:t>, CO2 hydrate is formed and it blocks the pore of sediments</w:t>
      </w:r>
      <w:r w:rsidRPr="005279AB">
        <w:rPr>
          <w:rStyle w:val="StyleUnderline"/>
        </w:rPr>
        <w:t xml:space="preserve"> in the same manner. </w:t>
      </w:r>
      <w:r w:rsidRPr="005279AB">
        <w:t xml:space="preserve">Then CO2 can't inject into sediments. A subject for applying the heating method using exothermic heat of CO2 hydrate formation is to show a method to inject CO2 in to sediments continuously for long terms. </w:t>
      </w:r>
      <w:r w:rsidRPr="005279AB">
        <w:rPr>
          <w:rStyle w:val="StyleUnderline"/>
        </w:rPr>
        <w:t xml:space="preserve">The point of this method is using equilibrium state. </w:t>
      </w:r>
      <w:r w:rsidRPr="001439C8">
        <w:rPr>
          <w:rStyle w:val="StyleUnderline"/>
          <w:highlight w:val="cyan"/>
        </w:rPr>
        <w:t>No CO2 hydrate formation and dissolving are occurred. It balanced on the boundary of CO2 hydrate stability zon</w:t>
      </w:r>
      <w:r w:rsidRPr="005279AB">
        <w:rPr>
          <w:rStyle w:val="StyleUnderline"/>
        </w:rPr>
        <w:t>e.</w:t>
      </w:r>
      <w:r w:rsidRPr="005279AB">
        <w:t xml:space="preserve"> Then the pore is kept opening for flow. Also </w:t>
      </w:r>
      <w:r w:rsidRPr="005279AB">
        <w:rPr>
          <w:rStyle w:val="StyleUnderline"/>
        </w:rPr>
        <w:t>the temperature of the formations is kept at 10 degrees Celsius by formation and dissolving of CO2 hydrate naturally. Then CO2 can inject into sediments continuously for long terms by using the equilibrium state.</w:t>
      </w:r>
      <w:r w:rsidRPr="005279AB">
        <w:t xml:space="preserve"> When the pressure is more than or equal to 4.5 MPa, the temperature of the equilibrium state is 10 degrees Celsius. In the following chapter, the principle of CO2 injection into formation continuously for long terms is verified by experiments are presented.</w:t>
      </w:r>
    </w:p>
    <w:p w14:paraId="307FEAA9" w14:textId="77777777" w:rsidR="003A40AF" w:rsidRPr="003A40AF" w:rsidRDefault="003A40AF" w:rsidP="003A40AF"/>
    <w:p w14:paraId="39BF45E8" w14:textId="77777777" w:rsidR="003A40AF" w:rsidRPr="003A40AF" w:rsidRDefault="003A40AF" w:rsidP="003A40AF"/>
    <w:p w14:paraId="119D3038" w14:textId="77777777" w:rsidR="003A40AF" w:rsidRPr="003A40AF" w:rsidRDefault="003A40AF" w:rsidP="003A40AF"/>
    <w:p w14:paraId="42E3E2EE" w14:textId="77777777" w:rsidR="003A40AF" w:rsidRPr="003A40AF" w:rsidRDefault="003A40AF" w:rsidP="003A40AF"/>
    <w:p w14:paraId="0DBB1CCE" w14:textId="77777777" w:rsidR="003A40AF" w:rsidRPr="003A40AF" w:rsidRDefault="003A40AF" w:rsidP="003A40AF"/>
    <w:p w14:paraId="4452B086" w14:textId="77777777" w:rsidR="003A40AF" w:rsidRPr="003A40AF" w:rsidRDefault="003A40AF" w:rsidP="003A40AF"/>
    <w:p w14:paraId="59C32BF0" w14:textId="77777777" w:rsidR="003A40AF" w:rsidRPr="003A40AF" w:rsidRDefault="003A40AF" w:rsidP="003A40AF"/>
    <w:p w14:paraId="606412DE" w14:textId="77777777" w:rsidR="003A40AF" w:rsidRPr="003A40AF" w:rsidRDefault="003A40AF" w:rsidP="003A40AF"/>
    <w:p w14:paraId="561B9C70" w14:textId="77777777" w:rsidR="003A40AF" w:rsidRPr="003A40AF" w:rsidRDefault="003A40AF" w:rsidP="003A40AF"/>
    <w:p w14:paraId="3C6E66DB" w14:textId="77777777" w:rsidR="003A40AF" w:rsidRPr="003A40AF" w:rsidRDefault="003A40AF" w:rsidP="003A40AF"/>
    <w:p w14:paraId="2C345095" w14:textId="726CA384" w:rsidR="003A40AF" w:rsidRDefault="003A40AF" w:rsidP="003A40AF"/>
    <w:p w14:paraId="4CC9F57D" w14:textId="7ADBA408" w:rsidR="00E251B1" w:rsidRDefault="003A40AF" w:rsidP="003A40AF">
      <w:pPr>
        <w:tabs>
          <w:tab w:val="left" w:pos="5760"/>
        </w:tabs>
      </w:pPr>
      <w:r>
        <w:tab/>
      </w:r>
    </w:p>
    <w:p w14:paraId="5730CF20" w14:textId="4C5AB2CB" w:rsidR="003A40AF" w:rsidRDefault="003A40AF" w:rsidP="003A40AF">
      <w:pPr>
        <w:pStyle w:val="Heading3"/>
      </w:pPr>
      <w:r>
        <w:t>2NC- at: Alaska key</w:t>
      </w:r>
    </w:p>
    <w:p w14:paraId="5E64C410" w14:textId="77777777" w:rsidR="00F63575" w:rsidRDefault="00F63575" w:rsidP="00F63575">
      <w:pPr>
        <w:pStyle w:val="Heading4"/>
      </w:pPr>
      <w:r>
        <w:t>This makes no sense. The aff doesn’t solve this either because they are just a few demo projects at best. The internal link is private spill-up, which we access as well, so both the plan and CP have the same result. Even if the Japanese government can’t drill in our EEZ, Japanese held corporations can – as oil leases prove. BP’s British and they were drilling in the Gulf…</w:t>
      </w:r>
    </w:p>
    <w:p w14:paraId="4C7277A5" w14:textId="77777777" w:rsidR="00F63575" w:rsidRPr="00F63575" w:rsidRDefault="00F63575" w:rsidP="00F63575"/>
    <w:p w14:paraId="4E89F5F4" w14:textId="77777777" w:rsidR="003A40AF" w:rsidRDefault="003A40AF" w:rsidP="003A40AF">
      <w:pPr>
        <w:pStyle w:val="Heading4"/>
      </w:pPr>
      <w:r>
        <w:t>Alt causes to Alaska methane – land permafrost and Siberia</w:t>
      </w:r>
    </w:p>
    <w:p w14:paraId="1DAD742C" w14:textId="77777777" w:rsidR="003A40AF" w:rsidRPr="00F668F3" w:rsidRDefault="003A40AF" w:rsidP="003A40AF">
      <w:r>
        <w:rPr>
          <w:rStyle w:val="Style13ptBold"/>
        </w:rPr>
        <w:t xml:space="preserve">Pearce, ’09. </w:t>
      </w:r>
      <w:r w:rsidRPr="00BC4555">
        <w:t>Fred Pearce is an English author and journalist based in London. He is a science writer and has reported on the environment, popular science and development issues from 64 countries over the past 20 years. 25 March 2009. “Arctic meltdown is a threat to humanity.”</w:t>
      </w:r>
      <w:r>
        <w:t xml:space="preserve"> </w:t>
      </w:r>
      <w:r w:rsidRPr="0055619E">
        <w:t>http://www.sciencearchive.org.au/nova/newscientist/118ns_001.htm?q=nova/newscientist/118ns_001.htm</w:t>
      </w:r>
      <w:r>
        <w:t xml:space="preserve"> </w:t>
      </w:r>
      <w:r w:rsidRPr="00CE3C9F">
        <w:t xml:space="preserve">– clawan </w:t>
      </w:r>
    </w:p>
    <w:p w14:paraId="224E905B" w14:textId="77777777" w:rsidR="003A40AF" w:rsidRPr="002D0C58" w:rsidRDefault="003A40AF" w:rsidP="003A40AF">
      <w:pPr>
        <w:rPr>
          <w:rStyle w:val="StyleUnderline"/>
        </w:rPr>
      </w:pPr>
      <w:r w:rsidRPr="00EA3D29">
        <w:t xml:space="preserve">Changes in ocean currents, for instance, could disrupt the Asian monsoon, and nearly two billion people rely on those rains to grow their food. As if that wasn’t bad enough, it is also possible that </w:t>
      </w:r>
      <w:r w:rsidRPr="0086475E">
        <w:rPr>
          <w:rStyle w:val="StyleUnderline"/>
        </w:rPr>
        <w:t>positive feedback from the release of methane from melting permafrost could lead to runaway warming.</w:t>
      </w:r>
      <w:r>
        <w:rPr>
          <w:rStyle w:val="StyleUnderline"/>
        </w:rPr>
        <w:t xml:space="preserve"> </w:t>
      </w:r>
      <w:r w:rsidRPr="00EA3D29">
        <w:t xml:space="preserve">Runaway warming </w:t>
      </w:r>
      <w:proofErr w:type="gramStart"/>
      <w:r w:rsidRPr="00EA3D29">
        <w:t>The</w:t>
      </w:r>
      <w:proofErr w:type="gramEnd"/>
      <w:r w:rsidRPr="00EA3D29">
        <w:t xml:space="preserve"> danger is that </w:t>
      </w:r>
      <w:r w:rsidRPr="0086475E">
        <w:rPr>
          <w:rStyle w:val="StyleUnderline"/>
        </w:rPr>
        <w:t>if too much methane is released, the world will get hotter no matter how drastically we slash our greenhouse gas emissions.</w:t>
      </w:r>
      <w:r w:rsidRPr="00EA3D29">
        <w:t xml:space="preserve"> Recent studies suggest that </w:t>
      </w:r>
      <w:r w:rsidRPr="0086475E">
        <w:rPr>
          <w:rStyle w:val="StyleUnderline"/>
        </w:rPr>
        <w:t>emissions from melting permafrost could be far greater than once thought.</w:t>
      </w:r>
      <w:r w:rsidRPr="00EA3D29">
        <w:t xml:space="preserve"> And, although it is too early to be sure, some suspect this scenario is already starting to unfold: after remaining static for the past decade, methane levels have begun to rise again, and the source could be Arctic permafrost. What is certain is that the Arctic is warming faster than any other place on </w:t>
      </w:r>
      <w:proofErr w:type="gramStart"/>
      <w:r w:rsidRPr="00EA3D29">
        <w:t>Earth .</w:t>
      </w:r>
      <w:proofErr w:type="gramEnd"/>
      <w:r w:rsidRPr="00EA3D29">
        <w:t xml:space="preserve"> While the average global temperature has risen by less than 1 °C over the past three decades, there has been warming over much of the Arctic Ocean of around 3 °C. In some areas where the ice has been lost, temperatures have risen by 5 °C. This intense warming is not confined to the Arctic Ocean. It extends south, deep into the land masses of Siberia, Alaska, Canada, Greenland and Scandinavia, and to their snowfields, ice sheets and permafrost. In 2007, the North American Arctic was more than 2 °C warmer than the average for 1951 to 1980, and parts of Siberia over 3 °C warmer. In 2008, most of Siberia was 2 °C warmer than average (see map). Positive feedbacks </w:t>
      </w:r>
      <w:r w:rsidRPr="0086475E">
        <w:rPr>
          <w:rStyle w:val="StyleUnderline"/>
        </w:rPr>
        <w:t>Most of this is the result of positive feedbacks (see illustration) from lost ocean ice</w:t>
      </w:r>
      <w:r w:rsidRPr="00EA3D29">
        <w:t>, says David Lawrence of the National Center for Atmospheric Research in Boulder, Colorado. His modelling studies show that during periods of rapid sea-ice loss, warming extends some 1500 kilometres inland from the ice itself. “</w:t>
      </w:r>
      <w:r w:rsidRPr="0086475E">
        <w:rPr>
          <w:rStyle w:val="StyleUnderline"/>
        </w:rPr>
        <w:t>If sea-ice continues to contract rapidly over the next several years, Arctic land warming and permafrost thaw are likely to accelerate</w:t>
      </w:r>
      <w:r w:rsidRPr="00EA3D29">
        <w:t xml:space="preserve">,” he says. Changes in wind patterns may accelerate the warming even further. “Loss of summer sea ice means more heat is absorbed in the ocean, which is given back to the atmosphere in early winter, which changes the wind patterns, which favours additional sea ice loss,” says James Overland, an oceanographer at the Pacific Marine Environmental Laboratory in Seattle. “The potential big deal is that we now may be having a positive feedback between atmospheric wind patterns and continued loss of sea ice.” Incidentally, the changing winds might also be to blame for some of the cold and snowy weather in North America and China in recent winters, Overland says. Unusual poleward flows of warm air over Siberia have displaced cold air southwards on either side. Going global </w:t>
      </w:r>
      <w:r w:rsidRPr="002D0C58">
        <w:rPr>
          <w:rStyle w:val="StyleUnderline"/>
        </w:rPr>
        <w:t>The rapid warming in the Arctic</w:t>
      </w:r>
      <w:r w:rsidRPr="00EA3D29">
        <w:t xml:space="preserve"> means that a global temperature rise of 3 °C, likely this century, could translate into a 10 °C warming in the far north. Permafrost hundreds of metres deep will be at risk of thawing out. This </w:t>
      </w:r>
      <w:r w:rsidRPr="002D0C58">
        <w:rPr>
          <w:rStyle w:val="StyleUnderline"/>
        </w:rPr>
        <w:t>is where things go global. The Arctic is not just a reflective mirror that is cracking up. It is also a massive store of carbon and methane, locked into the frozen soils</w:t>
      </w:r>
      <w:r w:rsidRPr="00EA3D29">
        <w:t xml:space="preserve"> and buried in icy structures beneath the ocean bed. </w:t>
      </w:r>
      <w:r w:rsidRPr="002D0C58">
        <w:rPr>
          <w:rStyle w:val="StyleUnderline"/>
        </w:rPr>
        <w:t>A quarter of the land surface of the northern hemisphere contains permafrost</w:t>
      </w:r>
      <w:r w:rsidRPr="00EA3D29">
        <w:t xml:space="preserve">, permanently frozen soil, water and rock. In places, deep permafrost that formed during the last ice age, when the sea level was much lower, extends far out under the ocean, beneath the seabed. </w:t>
      </w:r>
      <w:r w:rsidRPr="002D0C58">
        <w:rPr>
          <w:rStyle w:val="StyleUnderline"/>
        </w:rPr>
        <w:t>Large areas of permafrost are already starting to melt,</w:t>
      </w:r>
      <w:r w:rsidRPr="00EA3D29">
        <w:t xml:space="preserve"> resulting in rapid erosion, buckled highways and pipelines, collapsing buildings and “drunken” forests. Locked away </w:t>
      </w:r>
      <w:proofErr w:type="gramStart"/>
      <w:r w:rsidRPr="00EA3D29">
        <w:t>The</w:t>
      </w:r>
      <w:proofErr w:type="gramEnd"/>
      <w:r w:rsidRPr="00EA3D29">
        <w:t xml:space="preserve"> real worry, though, is that </w:t>
      </w:r>
      <w:r w:rsidRPr="002D0C58">
        <w:rPr>
          <w:rStyle w:val="StyleUnderline"/>
        </w:rPr>
        <w:t>permafrost contains organic carbon</w:t>
      </w:r>
      <w:r w:rsidRPr="00EA3D29">
        <w:t xml:space="preserve"> in the form of long-dead plants and animals. Some of it, including the odd mammoth, has remained frozen for tens of thousands of years. </w:t>
      </w:r>
      <w:r w:rsidRPr="002D0C58">
        <w:rPr>
          <w:rStyle w:val="StyleUnderline"/>
        </w:rPr>
        <w:t>When the permafrost melts, much of this carbon is likely to be released into the atmosphere.</w:t>
      </w:r>
      <w:r>
        <w:rPr>
          <w:rStyle w:val="StyleUnderline"/>
        </w:rPr>
        <w:t xml:space="preserve"> </w:t>
      </w:r>
      <w:r w:rsidRPr="00EA3D29">
        <w:t xml:space="preserve">No one knows for sure how much carbon is locked away in permafrost, but it seems there is much more than we thought. An international study headed by Edward Schuur of the University of Florida last year doubled previous estimates of the carbon content of permafrost to about 1600 billion tonnes – roughly a third of all the carbon in the world’s soils and twice as much as is in the atmosphere. Time bomb Schuur estimates that 100 billion tonnes of this carbon could be released by thawing this century, based on standard scenarios. If that all emerged in the form of methane, it would have a warming effect equivalent to 270 years of carbon dioxide emissions at current levels. “It’s a kind of slow-motion time bomb,” he says. </w:t>
      </w:r>
      <w:r w:rsidRPr="002D0C58">
        <w:rPr>
          <w:rStyle w:val="StyleUnderline"/>
        </w:rPr>
        <w:t>One hotspot is the 40,000-year-old east Siberian permafrost region. It alone contains 500 billion tonnes of carbon</w:t>
      </w:r>
      <w:r w:rsidRPr="00EA3D29">
        <w:t xml:space="preserve">, says Philippe </w:t>
      </w:r>
      <w:proofErr w:type="gramStart"/>
      <w:r w:rsidRPr="00EA3D29">
        <w:t>Ciais ,</w:t>
      </w:r>
      <w:proofErr w:type="gramEnd"/>
      <w:r w:rsidRPr="00EA3D29">
        <w:t xml:space="preserve"> co-chair of the Global Carbon Project , a research network analysing the carbon cycle. </w:t>
      </w:r>
      <w:r w:rsidRPr="002D0C58">
        <w:rPr>
          <w:rStyle w:val="StyleUnderline"/>
        </w:rPr>
        <w:t>East Siberia was at times 7 °C warmer than normal during the summer of 2007, he says.</w:t>
      </w:r>
    </w:p>
    <w:p w14:paraId="0D10489C" w14:textId="16C5BDBA" w:rsidR="00F63575" w:rsidRDefault="00E27C71" w:rsidP="00F63575">
      <w:pPr>
        <w:pStyle w:val="Heading3"/>
      </w:pPr>
      <w:r>
        <w:t>2NC: at-</w:t>
      </w:r>
      <w:r w:rsidR="00F63575">
        <w:t xml:space="preserve"> won’t offset Russia</w:t>
      </w:r>
    </w:p>
    <w:p w14:paraId="44BE34A8" w14:textId="77777777" w:rsidR="00F63575" w:rsidRPr="00A87794" w:rsidRDefault="00F63575" w:rsidP="00F63575">
      <w:pPr>
        <w:pStyle w:val="Heading4"/>
      </w:pPr>
      <w:r>
        <w:t xml:space="preserve">Russia is important, but the U.S. is more important. Only the U.S. has the resources and resolve to check China – if push comes to shove, the U.S. will always outweigh Russia, </w:t>
      </w:r>
      <w:proofErr w:type="gramStart"/>
      <w:r>
        <w:t>cause</w:t>
      </w:r>
      <w:proofErr w:type="gramEnd"/>
      <w:r>
        <w:t xml:space="preserve"> Japan needs help to balance China. Independently, the Keohane </w:t>
      </w:r>
      <w:proofErr w:type="gramStart"/>
      <w:r>
        <w:t>ev</w:t>
      </w:r>
      <w:proofErr w:type="gramEnd"/>
      <w:r>
        <w:t xml:space="preserve"> proves this is wrong because it says that the U.S. is a unique-leader in international action – this substantiates the claims that the U.S. could strong-arm Japan to do whatever it wants.</w:t>
      </w:r>
    </w:p>
    <w:p w14:paraId="5407DA9E" w14:textId="77777777" w:rsidR="003A40AF" w:rsidRPr="003A40AF" w:rsidRDefault="003A40AF" w:rsidP="003A40AF"/>
    <w:p w14:paraId="0DCE1664" w14:textId="515FEC12" w:rsidR="00EE1234" w:rsidRDefault="00E27C71" w:rsidP="00E27C71">
      <w:pPr>
        <w:pStyle w:val="Heading3"/>
      </w:pPr>
      <w:r>
        <w:t>2NC- at: no tech spillover</w:t>
      </w:r>
    </w:p>
    <w:p w14:paraId="67F058DC" w14:textId="77777777" w:rsidR="00E27C71" w:rsidRDefault="00E27C71" w:rsidP="00E27C71">
      <w:pPr>
        <w:pStyle w:val="Heading4"/>
      </w:pPr>
      <w:r>
        <w:t xml:space="preserve">Japan is committed to science and technology diplomacy – US will get the tech </w:t>
      </w:r>
    </w:p>
    <w:p w14:paraId="0A8DE676" w14:textId="77777777" w:rsidR="00E27C71" w:rsidRDefault="00E27C71" w:rsidP="00E27C71">
      <w:r w:rsidRPr="00952803">
        <w:rPr>
          <w:rStyle w:val="Style13ptBold"/>
        </w:rPr>
        <w:t>Sunami, Hamachi, and Kitaba, 13</w:t>
      </w:r>
      <w:r>
        <w:t xml:space="preserve">-  Atsushi Sunami is an associate professor at the National Graduate Institute for Policy Studies and former special advisor to the Minister of State for Science and Technology Policy, the Cabinet Office of Japan, Tomoko Hamachi is a program coordinator for the National Graduate Institute for Policy Studies Innovation, Science and Technology Policy Program, Shigeru Kitaba is a fellow of the Center for Research and Development Strategy for the Japan Science and Technology Agency (Atsushi, Tomoko, and Shiegeru, “The Rise of Science and Technology Diplomacy in Japan”, AAAS Center for Science Diplomacy, </w:t>
      </w:r>
      <w:hyperlink r:id="rId67" w:history="1">
        <w:r w:rsidRPr="00F92AF3">
          <w:rPr>
            <w:rStyle w:val="Hyperlink"/>
          </w:rPr>
          <w:t>http://www.sciencediplomacy.org/article/2013/rise-science-and-technology-diplomacy-in-japan</w:t>
        </w:r>
      </w:hyperlink>
      <w:r>
        <w:t>, 3/14/13)//KC</w:t>
      </w:r>
    </w:p>
    <w:p w14:paraId="00CEFDFC" w14:textId="77777777" w:rsidR="00E27C71" w:rsidRPr="00752992" w:rsidRDefault="00E27C71" w:rsidP="00E27C71">
      <w:pPr>
        <w:rPr>
          <w:rStyle w:val="Style13ptBold"/>
        </w:rPr>
      </w:pPr>
      <w:r w:rsidRPr="00952803">
        <w:t xml:space="preserve">The Emergence of Science and Technology Diplomacy in Japan In 2008, the concept of science and technology diplomacy became public with the CSTP report “Toward the Reinforcement of Science and Technology Diplomacy,”1 which was based on the discussions at a CSTP working group from July 2007 to April 2008. It defines science and technology diplomacy as any steps taken “to link S&amp;T with foreign policy so as to achieve their mutual development” and “to utilize diplomacy for the further development of S&amp;T and promote efforts to utilize S&amp;T for diplomatic purpose.” It also describes the basic policies for promoting science and technology diplomacy: 1.establishing systems in which Japan and its counterparts can enjoy mutual benefits, 2.generating synergy between S&amp;T and diplomacy for resolving the global issues facing mankind, 3.developing “human resources” that sustain S&amp;T diplomacy, and 4.increasing Japan’s international presence. It also insists that </w:t>
      </w:r>
      <w:r w:rsidRPr="00752992">
        <w:rPr>
          <w:rStyle w:val="StyleUnderline"/>
          <w:highlight w:val="cyan"/>
        </w:rPr>
        <w:t>Japan’s science diplomacy place importance on strengthening 1) S&amp;T cooperation with developing countrie</w:t>
      </w:r>
      <w:r w:rsidRPr="00752992">
        <w:rPr>
          <w:highlight w:val="cyan"/>
        </w:rPr>
        <w:t>s</w:t>
      </w:r>
      <w:r w:rsidRPr="00952803">
        <w:t xml:space="preserve"> for resolving global issues, </w:t>
      </w:r>
      <w:r w:rsidRPr="00752992">
        <w:rPr>
          <w:highlight w:val="cyan"/>
        </w:rPr>
        <w:t>2</w:t>
      </w:r>
      <w:r w:rsidRPr="00752992">
        <w:rPr>
          <w:rStyle w:val="StyleUnderline"/>
          <w:highlight w:val="cyan"/>
        </w:rPr>
        <w:t>) S&amp;T cooperation using Japan’s advanced S&amp;T</w:t>
      </w:r>
      <w:r w:rsidRPr="00952803">
        <w:rPr>
          <w:rStyle w:val="StyleUnderline"/>
        </w:rPr>
        <w:t xml:space="preserve">, </w:t>
      </w:r>
      <w:r w:rsidRPr="00952803">
        <w:t xml:space="preserve">and 3) the basis for promoting S&amp;T diplomacy. Why did the concept of science and technology diplomacy come to public attention at that time? One trigger behind its emergence was the necessity of demonstrating leadership in a series of important international gatherings that were held in 2008. Japan hosted the G8 summit, G8 related ministerial-level meetings (including the G8 S&amp;T Ministers’ Meeting), and the Tokyo International Conference on African Development IV. In the midst of the accelerating growth of emerging economies, it was time for Japan to make the most of S&amp;T as a “soft power.” However, the aim of science and technology diplomacy was not only to meet diplomatic needs. </w:t>
      </w:r>
      <w:r w:rsidRPr="00752992">
        <w:rPr>
          <w:rStyle w:val="StyleUnderline"/>
          <w:highlight w:val="cyan"/>
        </w:rPr>
        <w:t>The</w:t>
      </w:r>
      <w:r w:rsidRPr="00952803">
        <w:rPr>
          <w:rStyle w:val="StyleUnderline"/>
        </w:rPr>
        <w:t xml:space="preserve"> other </w:t>
      </w:r>
      <w:r w:rsidRPr="00752992">
        <w:rPr>
          <w:rStyle w:val="StyleUnderline"/>
          <w:highlight w:val="cyan"/>
        </w:rPr>
        <w:t>trigger was the need to open up Japan’s science community to the world</w:t>
      </w:r>
      <w:r w:rsidRPr="00952803">
        <w:rPr>
          <w:rStyle w:val="StyleUnderline"/>
        </w:rPr>
        <w:t xml:space="preserve"> and end the inward-looking propensity of Japanese researchers.</w:t>
      </w:r>
      <w:r w:rsidRPr="00952803">
        <w:t xml:space="preserve"> The CSTP working group report was unique in that it encouraged S&amp;T cooperation with developing countries as well as developed countries. Cooperating with developing countries is helpful to solving global issues, but at the same time the working group considered that it is also valuable to the revitalization of Japan’s science community. The working group thought that foreign researchers in dynamic nations could stimulate Japanese researchers and be a positive influence on Japan’s R&amp;D system as it was in the era of catching up during the last century. Developing the Concept of Science and Technology Diplomacy </w:t>
      </w:r>
      <w:r w:rsidRPr="00952803">
        <w:rPr>
          <w:rStyle w:val="StyleUnderline"/>
        </w:rPr>
        <w:t>The idea of science and technology diplomacy gradually spread among the S&amp;T and diplomatic communities in Japan</w:t>
      </w:r>
      <w:r w:rsidRPr="00952803">
        <w:t>. At the same time, however, as the “catching up” nations rapidly increased their presence, it became difficult for Japan to maintain a leading position in the field of S&amp;T. For example, China and South Korea’s share of research papers in twenty-two S&amp;T fields cited in Thomson Reuters’ Web of Science has been increasing since around 2000, while that of Japan has been declining over the same period. The growth of Chinese and South Korean articles in the share of the top 10 percent of research papers in these twenty-two fields is also remarkable. Furthermore</w:t>
      </w:r>
      <w:r w:rsidRPr="00952803">
        <w:rPr>
          <w:rStyle w:val="StyleUnderline"/>
        </w:rPr>
        <w:t xml:space="preserve">, </w:t>
      </w:r>
      <w:r w:rsidRPr="00752992">
        <w:rPr>
          <w:rStyle w:val="StyleUnderline"/>
          <w:highlight w:val="cyan"/>
        </w:rPr>
        <w:t>in recent years</w:t>
      </w:r>
      <w:r w:rsidRPr="00952803">
        <w:rPr>
          <w:rStyle w:val="StyleUnderline"/>
        </w:rPr>
        <w:t xml:space="preserve">, </w:t>
      </w:r>
      <w:r w:rsidRPr="00752992">
        <w:rPr>
          <w:rStyle w:val="StyleUnderline"/>
          <w:highlight w:val="cyan"/>
        </w:rPr>
        <w:t>Japan has been facing the stagnation of R&amp;D expenditures</w:t>
      </w:r>
      <w:r w:rsidRPr="00952803">
        <w:rPr>
          <w:rStyle w:val="StyleUnderline"/>
        </w:rPr>
        <w:t xml:space="preserve"> both in government and in the private sector</w:t>
      </w:r>
      <w:r w:rsidRPr="00952803">
        <w:t>. Taking these situations seriously</w:t>
      </w:r>
      <w:r w:rsidRPr="00952803">
        <w:rPr>
          <w:rStyle w:val="StyleUnderline"/>
        </w:rPr>
        <w:t xml:space="preserve">, </w:t>
      </w:r>
      <w:r w:rsidRPr="00752992">
        <w:rPr>
          <w:rStyle w:val="StyleUnderline"/>
          <w:highlight w:val="cyan"/>
        </w:rPr>
        <w:t>the executive members of the CSTP made</w:t>
      </w:r>
      <w:r w:rsidRPr="00952803">
        <w:rPr>
          <w:rStyle w:val="StyleUnderline"/>
        </w:rPr>
        <w:t xml:space="preserve"> </w:t>
      </w:r>
      <w:r w:rsidRPr="00752992">
        <w:rPr>
          <w:rStyle w:val="StyleUnderline"/>
          <w:highlight w:val="cyan"/>
        </w:rPr>
        <w:t>a proposal to further strengthen Japan’s science and tech</w:t>
      </w:r>
      <w:r w:rsidRPr="00752992">
        <w:rPr>
          <w:rStyle w:val="StyleUnderline"/>
        </w:rPr>
        <w:t xml:space="preserve">nology </w:t>
      </w:r>
      <w:r w:rsidRPr="00752992">
        <w:rPr>
          <w:rStyle w:val="StyleUnderline"/>
          <w:highlight w:val="cyan"/>
        </w:rPr>
        <w:t>diplomacy</w:t>
      </w:r>
      <w:r w:rsidRPr="00952803">
        <w:t xml:space="preserve"> in June 2009. Following this proposal, the </w:t>
      </w:r>
      <w:r w:rsidRPr="00952803">
        <w:rPr>
          <w:rStyle w:val="StyleUnderline"/>
        </w:rPr>
        <w:t xml:space="preserve">CSTP created a task force </w:t>
      </w:r>
      <w:r w:rsidRPr="00752992">
        <w:rPr>
          <w:rStyle w:val="StyleUnderline"/>
          <w:highlight w:val="cyan"/>
        </w:rPr>
        <w:t>to identify concrete measures to strengthen Japan’s role</w:t>
      </w:r>
      <w:r w:rsidRPr="00952803">
        <w:rPr>
          <w:rStyle w:val="StyleUnderline"/>
        </w:rPr>
        <w:t xml:space="preserve"> in the world while considering how the world will change by 2020</w:t>
      </w:r>
      <w:r w:rsidRPr="00952803">
        <w:t xml:space="preserve">. </w:t>
      </w:r>
      <w:r w:rsidRPr="00952803">
        <w:rPr>
          <w:rStyle w:val="StyleUnderline"/>
        </w:rPr>
        <w:t xml:space="preserve">The </w:t>
      </w:r>
      <w:r w:rsidRPr="00752992">
        <w:rPr>
          <w:rStyle w:val="StyleUnderline"/>
          <w:highlight w:val="cyan"/>
        </w:rPr>
        <w:t xml:space="preserve">forecast shows that the erosion of Japan’s relative strength in science is </w:t>
      </w:r>
      <w:r w:rsidRPr="00752992">
        <w:rPr>
          <w:rStyle w:val="StyleUnderline"/>
        </w:rPr>
        <w:t xml:space="preserve">likely </w:t>
      </w:r>
      <w:r w:rsidRPr="00752992">
        <w:rPr>
          <w:rStyle w:val="StyleUnderline"/>
          <w:highlight w:val="cyan"/>
        </w:rPr>
        <w:t>inevitable</w:t>
      </w:r>
      <w:r w:rsidRPr="00952803">
        <w:t xml:space="preserve">. For example, it is estimated that the population from age twenty to thirty-nine in Japan will reduce to almost three quarters by 2020 (compared to 2005).2 This will likely also lead to a decline in the number of researchers and scientists who lead Japanese S&amp;T. Taking this vision of the future into account, the task force compiled a tough-minded report in February 2010. Unlike the 2008 report, the 2010 report points out that some developing countries are no longer just the recipients of technology but are on an equal footing and, therefore, </w:t>
      </w:r>
      <w:r w:rsidRPr="00752992">
        <w:rPr>
          <w:rStyle w:val="StyleUnderline"/>
          <w:highlight w:val="cyan"/>
        </w:rPr>
        <w:t>Japan should</w:t>
      </w:r>
      <w:r w:rsidRPr="00952803">
        <w:rPr>
          <w:rStyle w:val="StyleUnderline"/>
        </w:rPr>
        <w:t xml:space="preserve"> integrate its R&amp;D system with R&amp;D resources in the rest of the world including developing nations</w:t>
      </w:r>
      <w:r w:rsidRPr="00952803">
        <w:t xml:space="preserve">. Another point worth making is the shift in the perception of “diplomacy.” </w:t>
      </w:r>
      <w:r w:rsidRPr="00952803">
        <w:rPr>
          <w:rStyle w:val="StyleUnderline"/>
        </w:rPr>
        <w:t>The task force suggested</w:t>
      </w:r>
      <w:r w:rsidRPr="00952803">
        <w:t xml:space="preserve"> that “diplomacy” shouldn’t just be </w:t>
      </w:r>
      <w:r w:rsidRPr="00752992">
        <w:rPr>
          <w:rStyle w:val="StyleUnderline"/>
          <w:highlight w:val="cyan"/>
        </w:rPr>
        <w:t>establish</w:t>
      </w:r>
      <w:r w:rsidRPr="00952803">
        <w:rPr>
          <w:rStyle w:val="StyleUnderline"/>
        </w:rPr>
        <w:t xml:space="preserve">ing </w:t>
      </w:r>
      <w:r w:rsidRPr="00752992">
        <w:rPr>
          <w:rStyle w:val="StyleUnderline"/>
          <w:highlight w:val="cyan"/>
        </w:rPr>
        <w:t>good relationships with other nations, but</w:t>
      </w:r>
      <w:r w:rsidRPr="00752992">
        <w:rPr>
          <w:highlight w:val="cyan"/>
        </w:rPr>
        <w:t xml:space="preserve"> </w:t>
      </w:r>
      <w:r w:rsidRPr="00752992">
        <w:t>s</w:t>
      </w:r>
      <w:r w:rsidRPr="00952803">
        <w:t>hould</w:t>
      </w:r>
      <w:r w:rsidRPr="00952803">
        <w:rPr>
          <w:rStyle w:val="StyleUnderline"/>
        </w:rPr>
        <w:t xml:space="preserve"> </w:t>
      </w:r>
      <w:r w:rsidRPr="00752992">
        <w:rPr>
          <w:rStyle w:val="StyleUnderline"/>
          <w:highlight w:val="cyan"/>
        </w:rPr>
        <w:t>also</w:t>
      </w:r>
      <w:r w:rsidRPr="00952803">
        <w:t xml:space="preserve"> be </w:t>
      </w:r>
      <w:r w:rsidRPr="00752992">
        <w:rPr>
          <w:rStyle w:val="StyleUnderline"/>
          <w:highlight w:val="cyan"/>
        </w:rPr>
        <w:t>achiev</w:t>
      </w:r>
      <w:r w:rsidRPr="00952803">
        <w:rPr>
          <w:rStyle w:val="StyleUnderline"/>
        </w:rPr>
        <w:t xml:space="preserve">ing </w:t>
      </w:r>
      <w:r w:rsidRPr="00752992">
        <w:rPr>
          <w:rStyle w:val="StyleUnderline"/>
          <w:highlight w:val="cyan"/>
        </w:rPr>
        <w:t>the realization of national interests and strengthening the industry's international competitiveness</w:t>
      </w:r>
      <w:r w:rsidRPr="00952803">
        <w:rPr>
          <w:rStyle w:val="StyleUnderline"/>
        </w:rPr>
        <w:t>.</w:t>
      </w:r>
      <w:r w:rsidRPr="00952803">
        <w:t xml:space="preserve"> Thus science and technology diplomacy came to be seen as a more strategic aspect in the revitalization of Japan. The 4th Science and Technology Basic Plan of August 2011 embraces the key points made in the task force report</w:t>
      </w:r>
      <w:r w:rsidRPr="00952803">
        <w:rPr>
          <w:rStyle w:val="StyleUnderline"/>
        </w:rPr>
        <w:t xml:space="preserve">. </w:t>
      </w:r>
      <w:r w:rsidRPr="00752992">
        <w:rPr>
          <w:rStyle w:val="StyleUnderline"/>
          <w:highlight w:val="cyan"/>
        </w:rPr>
        <w:t>The plan recommends</w:t>
      </w:r>
      <w:r w:rsidRPr="00952803">
        <w:rPr>
          <w:rStyle w:val="StyleUnderline"/>
        </w:rPr>
        <w:t xml:space="preserve"> that </w:t>
      </w:r>
      <w:r w:rsidRPr="00752992">
        <w:rPr>
          <w:rStyle w:val="StyleUnderline"/>
          <w:highlight w:val="cyan"/>
        </w:rPr>
        <w:t>Japan strategically develop its international S&amp;T activities together with dynamic nations</w:t>
      </w:r>
      <w:r w:rsidRPr="00952803">
        <w:t>. Based on that idea and being aware of the energy of growing Asian nations, the plan proposes that the Japanese government promote the East Asia Science &amp; Innovation Area initiative: an idea of open regional cooperation under which the nations collaborate in promoting cross-border flows of people, goods, and capital to enhance R&amp;D efforts and collaborative research to address common issues in Asia. The task force proposed</w:t>
      </w:r>
      <w:r w:rsidRPr="00952803">
        <w:rPr>
          <w:rStyle w:val="StyleUnderline"/>
        </w:rPr>
        <w:t xml:space="preserve"> </w:t>
      </w:r>
      <w:r w:rsidRPr="00952803">
        <w:t xml:space="preserve">the initiative in the expectation </w:t>
      </w:r>
      <w:r w:rsidRPr="00952803">
        <w:rPr>
          <w:rStyle w:val="StyleUnderline"/>
        </w:rPr>
        <w:t>that science, technology, and innovation would help build a more integrated East Asian community</w:t>
      </w:r>
      <w:r w:rsidRPr="00952803">
        <w:t xml:space="preserve">, a diplomatic initiative that was proposed by then </w:t>
      </w:r>
      <w:proofErr w:type="gramStart"/>
      <w:r w:rsidRPr="00952803">
        <w:t>prime minister</w:t>
      </w:r>
      <w:proofErr w:type="gramEnd"/>
      <w:r w:rsidRPr="00952803">
        <w:t xml:space="preserve"> Yukio Hatoyama and is new in that S&amp;T is clearly positioned as a soft power of diplomacy. Now </w:t>
      </w:r>
      <w:r w:rsidRPr="00752992">
        <w:rPr>
          <w:rStyle w:val="StyleUnderline"/>
          <w:highlight w:val="cyan"/>
        </w:rPr>
        <w:t>Japan’s science and tech</w:t>
      </w:r>
      <w:r w:rsidRPr="00952803">
        <w:rPr>
          <w:rStyle w:val="StyleUnderline"/>
        </w:rPr>
        <w:t xml:space="preserve">nology </w:t>
      </w:r>
      <w:r w:rsidRPr="00752992">
        <w:rPr>
          <w:rStyle w:val="StyleUnderline"/>
          <w:highlight w:val="cyan"/>
        </w:rPr>
        <w:t>diplomacy</w:t>
      </w:r>
      <w:r w:rsidRPr="00952803">
        <w:rPr>
          <w:rStyle w:val="StyleUnderline"/>
        </w:rPr>
        <w:t xml:space="preserve"> </w:t>
      </w:r>
      <w:r w:rsidRPr="00952803">
        <w:t xml:space="preserve">enters a new phase, advancing from just transferring technologies or R&amp;D results overseas to </w:t>
      </w:r>
      <w:r w:rsidRPr="00752992">
        <w:rPr>
          <w:rStyle w:val="StyleUnderline"/>
          <w:highlight w:val="cyan"/>
        </w:rPr>
        <w:t>strategically using S&amp;T for diplomacy and leveraging diplomacy to help strengthen Japan’s S&amp;T infrastructure.</w:t>
      </w:r>
    </w:p>
    <w:p w14:paraId="1FF25A1B" w14:textId="77777777" w:rsidR="00E27C71" w:rsidRDefault="00E27C71" w:rsidP="00E27C71"/>
    <w:p w14:paraId="0BFF0498" w14:textId="77777777" w:rsidR="00E27C71" w:rsidRPr="00E27C71" w:rsidRDefault="00E27C71" w:rsidP="00E27C71"/>
    <w:p w14:paraId="0DCE1665" w14:textId="159BED6A" w:rsidR="00244528" w:rsidRDefault="00F63575" w:rsidP="00F63575">
      <w:pPr>
        <w:pStyle w:val="Heading1"/>
      </w:pPr>
      <w:r>
        <w:t>Politics Links</w:t>
      </w:r>
    </w:p>
    <w:p w14:paraId="67251B79" w14:textId="2E087DED" w:rsidR="00F63575" w:rsidRDefault="00F63575" w:rsidP="00F63575">
      <w:pPr>
        <w:pStyle w:val="Heading2"/>
      </w:pPr>
      <w:r>
        <w:t>Natural Gas Links</w:t>
      </w:r>
    </w:p>
    <w:p w14:paraId="6AD53F99" w14:textId="3D9923A7" w:rsidR="00F63575" w:rsidRDefault="00F63575" w:rsidP="00F63575">
      <w:pPr>
        <w:pStyle w:val="Heading3"/>
      </w:pPr>
      <w:proofErr w:type="gramStart"/>
      <w:r>
        <w:t>notes</w:t>
      </w:r>
      <w:proofErr w:type="gramEnd"/>
      <w:r>
        <w:t xml:space="preserve">: </w:t>
      </w:r>
    </w:p>
    <w:p w14:paraId="1D82CA57" w14:textId="55DBEB02" w:rsidR="00F63575" w:rsidRDefault="00F63575" w:rsidP="00F63575">
      <w:r>
        <w:t xml:space="preserve">The aff will try and point out how the Democrats dislike natural gas due to the environmental impacts of fracking and drilling on land. This is the spin you should make: </w:t>
      </w:r>
    </w:p>
    <w:p w14:paraId="3CFD20B1" w14:textId="77777777" w:rsidR="00F63575" w:rsidRDefault="00F63575" w:rsidP="00F63575"/>
    <w:p w14:paraId="70D39B38" w14:textId="14C19AB9" w:rsidR="00F63575" w:rsidRPr="00F63575" w:rsidRDefault="00F63575" w:rsidP="00F63575">
      <w:r>
        <w:t xml:space="preserve">Read a card from the accidents turn on case, one that says that methane drilling could </w:t>
      </w:r>
      <w:r>
        <w:rPr>
          <w:b/>
        </w:rPr>
        <w:t xml:space="preserve">possibly </w:t>
      </w:r>
      <w:r>
        <w:t xml:space="preserve">be dangerous (not too dangerous so it doesn’t take out the Japan CP if you’re reading it), then make the claim that since the 1nc evidence establishes the thesis that Democrats will oppose and fight legislation that causes environmental impacts, that they will oppose ocean natural gas drilling for the same reason. </w:t>
      </w:r>
    </w:p>
    <w:p w14:paraId="16D3BD59" w14:textId="6D38492F" w:rsidR="00F63575" w:rsidRPr="00346EE4" w:rsidRDefault="00F63575" w:rsidP="00F63575">
      <w:pPr>
        <w:pStyle w:val="Heading3"/>
        <w:rPr>
          <w:rStyle w:val="Style13ptBold"/>
          <w:b/>
          <w:bCs w:val="0"/>
          <w:sz w:val="32"/>
          <w:u w:val="single"/>
        </w:rPr>
      </w:pPr>
      <w:r>
        <w:t xml:space="preserve">1nc- natural gas </w:t>
      </w:r>
    </w:p>
    <w:p w14:paraId="5413C76A" w14:textId="77777777" w:rsidR="00F63575" w:rsidRPr="00346EE4" w:rsidRDefault="00F63575" w:rsidP="00F63575">
      <w:pPr>
        <w:pStyle w:val="Heading4"/>
        <w:rPr>
          <w:rStyle w:val="Style13ptBold"/>
          <w:b/>
          <w:bCs w:val="0"/>
          <w:sz w:val="24"/>
        </w:rPr>
      </w:pPr>
      <w:r w:rsidRPr="00346EE4">
        <w:rPr>
          <w:rStyle w:val="Style13ptBold"/>
          <w:b/>
          <w:bCs w:val="0"/>
          <w:sz w:val="24"/>
        </w:rPr>
        <w:t>Natural gas policies are faced with strong opposition from both sides.</w:t>
      </w:r>
    </w:p>
    <w:p w14:paraId="15D5FD4F" w14:textId="77777777" w:rsidR="00F63575" w:rsidRDefault="00F63575" w:rsidP="00F63575">
      <w:r w:rsidRPr="00346EE4">
        <w:rPr>
          <w:rStyle w:val="Style13ptBold"/>
        </w:rPr>
        <w:t>Dicker</w:t>
      </w:r>
      <w:r w:rsidRPr="0000752D">
        <w:rPr>
          <w:rStyle w:val="Style13ptBold"/>
        </w:rPr>
        <w:t>’</w:t>
      </w:r>
      <w:r w:rsidRPr="00346EE4">
        <w:rPr>
          <w:rStyle w:val="Style13ptBold"/>
        </w:rPr>
        <w:t xml:space="preserve"> 12</w:t>
      </w:r>
      <w:r>
        <w:t xml:space="preserve"> </w:t>
      </w:r>
      <w:r w:rsidRPr="00346EE4">
        <w:rPr>
          <w:szCs w:val="16"/>
        </w:rPr>
        <w:t>– senior contributor to The Street; The Street: leading digital financial media company whose network of digital services provides users, subscribers and advertisers with a variety of content and tools through a range of online, social media, tablet and mobile channels; goal is to provide the most actionable ideas from the world of investing [Daniel. “Why Isnt Natural Gas an Election Issue?</w:t>
      </w:r>
      <w:proofErr w:type="gramStart"/>
      <w:r w:rsidRPr="00346EE4">
        <w:rPr>
          <w:szCs w:val="16"/>
        </w:rPr>
        <w:t>”.</w:t>
      </w:r>
      <w:proofErr w:type="gramEnd"/>
      <w:r w:rsidRPr="00346EE4">
        <w:rPr>
          <w:szCs w:val="16"/>
        </w:rPr>
        <w:t xml:space="preserve"> 9/12/12. </w:t>
      </w:r>
      <w:hyperlink r:id="rId68" w:history="1">
        <w:r w:rsidRPr="00346EE4">
          <w:rPr>
            <w:rStyle w:val="Hyperlink"/>
            <w:szCs w:val="16"/>
          </w:rPr>
          <w:t>http://www.thestreet.com/story/11684440/1/why-isnt-natural-gas-an-election-issue.html?cm_ven=GOOGLEN</w:t>
        </w:r>
      </w:hyperlink>
      <w:r w:rsidRPr="00346EE4">
        <w:rPr>
          <w:szCs w:val="16"/>
        </w:rPr>
        <w:t xml:space="preserve">. //jwang] </w:t>
      </w:r>
    </w:p>
    <w:p w14:paraId="4D638455" w14:textId="77777777" w:rsidR="00F63575" w:rsidRDefault="00F63575" w:rsidP="00F63575">
      <w:pPr>
        <w:rPr>
          <w:rStyle w:val="StyleUnderline"/>
        </w:rPr>
      </w:pPr>
      <w:r w:rsidRPr="0095528C">
        <w:t xml:space="preserve">NEW YORK (TheStreet) -- In last week's acceptance speech, Republican Presidential candidate Mitt Romney held out this challenge: "President Obama promised to begin to slow the rise of the oceans and heal the planet. MY promise...is to help you and your family" But what if it were possible to do both? One of the surest ways to help protect the environment while creating jobs and revitalizing our economy is through increasing the conversion and use of natural gas here in the U.S. </w:t>
      </w:r>
      <w:r w:rsidRPr="0095528C">
        <w:rPr>
          <w:rStyle w:val="StyleUnderline"/>
        </w:rPr>
        <w:t>Why has this opportunity towards increased reliance on natural gas been</w:t>
      </w:r>
      <w:r w:rsidRPr="0095528C">
        <w:t xml:space="preserve"> so obvious and yet </w:t>
      </w:r>
      <w:r w:rsidRPr="0095528C">
        <w:rPr>
          <w:rStyle w:val="StyleUnderline"/>
        </w:rPr>
        <w:t xml:space="preserve">so difficult for </w:t>
      </w:r>
      <w:r w:rsidRPr="0095528C">
        <w:rPr>
          <w:rStyle w:val="Emphasis"/>
        </w:rPr>
        <w:t>politicians of both parties</w:t>
      </w:r>
      <w:r w:rsidRPr="0095528C">
        <w:rPr>
          <w:rStyle w:val="StyleUnderline"/>
        </w:rPr>
        <w:t xml:space="preserve"> to embrace</w:t>
      </w:r>
      <w:r w:rsidRPr="0095528C">
        <w:t xml:space="preserve">? It hasn't been solely because 2012 is an election year. Boone </w:t>
      </w:r>
      <w:r w:rsidRPr="0095528C">
        <w:rPr>
          <w:rStyle w:val="StyleUnderline"/>
        </w:rPr>
        <w:t>Pickens was on CNBC last week marking the fourth anniversary of his "Pickens Plan," the failed congressional effort to invest in truck natural gas engines and fuelling infrastructure to run them on.</w:t>
      </w:r>
      <w:r w:rsidRPr="0095528C">
        <w:t xml:space="preserve"> In fact, </w:t>
      </w:r>
      <w:r w:rsidRPr="009B4144">
        <w:rPr>
          <w:rStyle w:val="StyleUnderline"/>
          <w:highlight w:val="cyan"/>
        </w:rPr>
        <w:t>if anyone wanted to see political partisanship in action slowing</w:t>
      </w:r>
      <w:r w:rsidRPr="0095528C">
        <w:rPr>
          <w:rStyle w:val="StyleUnderline"/>
        </w:rPr>
        <w:t xml:space="preserve"> the real economic </w:t>
      </w:r>
      <w:r w:rsidRPr="009B4144">
        <w:rPr>
          <w:rStyle w:val="StyleUnderline"/>
          <w:highlight w:val="cyan"/>
        </w:rPr>
        <w:t>progress this nation could make</w:t>
      </w:r>
      <w:r w:rsidRPr="0095528C">
        <w:rPr>
          <w:rStyle w:val="StyleUnderline"/>
        </w:rPr>
        <w:t xml:space="preserve">, </w:t>
      </w:r>
      <w:r w:rsidRPr="009B4144">
        <w:rPr>
          <w:rStyle w:val="StyleUnderline"/>
          <w:highlight w:val="cyan"/>
        </w:rPr>
        <w:t>they'd find no better example than</w:t>
      </w:r>
      <w:r w:rsidRPr="0095528C">
        <w:rPr>
          <w:rStyle w:val="StyleUnderline"/>
        </w:rPr>
        <w:t xml:space="preserve"> the history of the Pickens plan and other </w:t>
      </w:r>
      <w:r w:rsidRPr="009B4144">
        <w:rPr>
          <w:rStyle w:val="Emphasis"/>
          <w:highlight w:val="cyan"/>
        </w:rPr>
        <w:t>natural gas initiatives</w:t>
      </w:r>
      <w:r w:rsidRPr="009B4144">
        <w:rPr>
          <w:rStyle w:val="StyleUnderline"/>
          <w:highlight w:val="cyan"/>
        </w:rPr>
        <w:t xml:space="preserve"> in Washington</w:t>
      </w:r>
      <w:r w:rsidRPr="0095528C">
        <w:t xml:space="preserve">. </w:t>
      </w:r>
      <w:r w:rsidRPr="009B4144">
        <w:rPr>
          <w:rStyle w:val="Emphasis"/>
          <w:highlight w:val="cyan"/>
        </w:rPr>
        <w:t>Both radical wings of each party have made advocating natural gas use impossible</w:t>
      </w:r>
      <w:r w:rsidRPr="0095528C">
        <w:rPr>
          <w:rStyle w:val="StyleUnderline"/>
        </w:rPr>
        <w:t xml:space="preserve">. </w:t>
      </w:r>
      <w:r w:rsidRPr="009B4144">
        <w:rPr>
          <w:rStyle w:val="StyleUnderline"/>
          <w:highlight w:val="cyan"/>
        </w:rPr>
        <w:t>Democratic environmentalists are concerned about</w:t>
      </w:r>
      <w:r w:rsidRPr="0095528C">
        <w:rPr>
          <w:rStyle w:val="StyleUnderline"/>
        </w:rPr>
        <w:t xml:space="preserve"> </w:t>
      </w:r>
      <w:r w:rsidRPr="0095528C">
        <w:rPr>
          <w:rStyle w:val="Emphasis"/>
        </w:rPr>
        <w:t xml:space="preserve">hydraulic </w:t>
      </w:r>
      <w:r w:rsidRPr="009B4144">
        <w:rPr>
          <w:rStyle w:val="Emphasis"/>
          <w:highlight w:val="cyan"/>
        </w:rPr>
        <w:t>fracturing</w:t>
      </w:r>
      <w:r w:rsidRPr="009B4144">
        <w:rPr>
          <w:rStyle w:val="StyleUnderline"/>
          <w:highlight w:val="cyan"/>
        </w:rPr>
        <w:t xml:space="preserve"> and its possible </w:t>
      </w:r>
      <w:r w:rsidRPr="009B4144">
        <w:rPr>
          <w:rStyle w:val="Emphasis"/>
          <w:highlight w:val="cyan"/>
        </w:rPr>
        <w:t>impact</w:t>
      </w:r>
      <w:r w:rsidRPr="0095528C">
        <w:rPr>
          <w:rStyle w:val="Emphasis"/>
        </w:rPr>
        <w:t xml:space="preserve"> to aquifers.</w:t>
      </w:r>
      <w:r w:rsidRPr="0095528C">
        <w:rPr>
          <w:rStyle w:val="StyleUnderline"/>
        </w:rPr>
        <w:t xml:space="preserve"> </w:t>
      </w:r>
      <w:r w:rsidRPr="009B4144">
        <w:rPr>
          <w:rStyle w:val="StyleUnderline"/>
          <w:highlight w:val="cyan"/>
        </w:rPr>
        <w:t xml:space="preserve">Republicans are reluctant to approve further federal spending of any kind as well as risk a charge of </w:t>
      </w:r>
      <w:r w:rsidRPr="009B4144">
        <w:rPr>
          <w:rStyle w:val="Emphasis"/>
          <w:highlight w:val="cyan"/>
        </w:rPr>
        <w:t>"picking winners"</w:t>
      </w:r>
      <w:r w:rsidRPr="009B4144">
        <w:rPr>
          <w:rStyle w:val="StyleUnderline"/>
          <w:highlight w:val="cyan"/>
        </w:rPr>
        <w:t xml:space="preserve"> in natural gas</w:t>
      </w:r>
      <w:r w:rsidRPr="0095528C">
        <w:rPr>
          <w:rStyle w:val="StyleUnderline"/>
        </w:rPr>
        <w:t xml:space="preserve"> -- a charge they have made successfully against Democrats. </w:t>
      </w:r>
    </w:p>
    <w:p w14:paraId="7DD89967" w14:textId="77777777" w:rsidR="00F63575" w:rsidRPr="00CA3519" w:rsidRDefault="00F63575" w:rsidP="00F63575">
      <w:pPr>
        <w:pStyle w:val="Heading4"/>
      </w:pPr>
      <w:r w:rsidRPr="00CA3519">
        <w:t>Increasing natural gas production faces strong opposition from Republicans and lobbyists.</w:t>
      </w:r>
    </w:p>
    <w:p w14:paraId="7981ED2A" w14:textId="77777777" w:rsidR="00F63575" w:rsidRDefault="00F63575" w:rsidP="00F63575">
      <w:r w:rsidRPr="00CA3519">
        <w:rPr>
          <w:rStyle w:val="Style13ptBold"/>
        </w:rPr>
        <w:t>Drajem 14</w:t>
      </w:r>
      <w:r>
        <w:t xml:space="preserve"> – writes for Bloomberg [Mark. “Obama Sees ‘Net Plus’ in Natural Gas — </w:t>
      </w:r>
      <w:proofErr w:type="gramStart"/>
      <w:r>
        <w:t>Yet</w:t>
      </w:r>
      <w:proofErr w:type="gramEnd"/>
      <w:r>
        <w:t xml:space="preserve"> Concerns About Fracking”. 1/23/14. </w:t>
      </w:r>
      <w:hyperlink r:id="rId69" w:history="1">
        <w:r w:rsidRPr="007C4E3A">
          <w:rPr>
            <w:rStyle w:val="Hyperlink"/>
          </w:rPr>
          <w:t>http://go.bloomberg.com/political-capital/2014-01-23/obama-sees-net-plus-in-natural-gas-yet-concerns-about-fracking/</w:t>
        </w:r>
      </w:hyperlink>
      <w:r>
        <w:t>. //jwang]</w:t>
      </w:r>
    </w:p>
    <w:p w14:paraId="08746211" w14:textId="77777777" w:rsidR="00F63575" w:rsidRPr="00CA3519" w:rsidRDefault="00F63575" w:rsidP="00F63575">
      <w:pPr>
        <w:rPr>
          <w:rStyle w:val="StyleUnderline"/>
        </w:rPr>
      </w:pPr>
      <w:r w:rsidRPr="00CA3519">
        <w:t xml:space="preserve">In an interview with the New Yorker magazine, </w:t>
      </w:r>
      <w:r w:rsidRPr="00CA3519">
        <w:rPr>
          <w:rStyle w:val="StyleUnderline"/>
        </w:rPr>
        <w:t xml:space="preserve">Obama said one way to reduce global greenhouse gas emissions would be if other nations followed the lead of the U.S., where a </w:t>
      </w:r>
      <w:r w:rsidRPr="00CA3519">
        <w:rPr>
          <w:rStyle w:val="Emphasis"/>
        </w:rPr>
        <w:t>boom in natural gas production</w:t>
      </w:r>
      <w:r w:rsidRPr="00CA3519">
        <w:rPr>
          <w:rStyle w:val="StyleUnderline"/>
        </w:rPr>
        <w:t xml:space="preserve"> is reducing demand for coal. </w:t>
      </w:r>
      <w:r w:rsidRPr="00CA3519">
        <w:t xml:space="preserve">“For us to see natural gas supplant coal around the world the same way it’s happening here in the United States, that’s a net plus,” Obama said in the interview with David Remnick, excerpts of which were posted online today. Coal emits about twice the carbon dioxide as natural gas when burned to make electricity. </w:t>
      </w:r>
      <w:r w:rsidRPr="009B4144">
        <w:rPr>
          <w:rStyle w:val="StyleUnderline"/>
          <w:highlight w:val="cyan"/>
        </w:rPr>
        <w:t>The Obama administration</w:t>
      </w:r>
      <w:r w:rsidRPr="00CA3519">
        <w:rPr>
          <w:rStyle w:val="StyleUnderline"/>
        </w:rPr>
        <w:t xml:space="preserve">, which has pushed a series of rules aimed at curbing pollution from coal-fired power plants, </w:t>
      </w:r>
      <w:r w:rsidRPr="009B4144">
        <w:rPr>
          <w:rStyle w:val="StyleUnderline"/>
          <w:highlight w:val="cyan"/>
        </w:rPr>
        <w:t xml:space="preserve">has faced </w:t>
      </w:r>
      <w:r w:rsidRPr="009B4144">
        <w:rPr>
          <w:rStyle w:val="Emphasis"/>
          <w:highlight w:val="cyan"/>
        </w:rPr>
        <w:t>increasing criticism from Republican lawmakers and industry groups</w:t>
      </w:r>
      <w:r w:rsidRPr="009B4144">
        <w:rPr>
          <w:rStyle w:val="StyleUnderline"/>
          <w:highlight w:val="cyan"/>
        </w:rPr>
        <w:t xml:space="preserve"> for waging what the critics call a “War on Coal.</w:t>
      </w:r>
      <w:r w:rsidRPr="00CA3519">
        <w:rPr>
          <w:rStyle w:val="StyleUnderline"/>
        </w:rPr>
        <w:t xml:space="preserve">” Cheap natural gas has allowed the administration to pursue those rules without immediate </w:t>
      </w:r>
      <w:r w:rsidRPr="00CA3519">
        <w:rPr>
          <w:rStyle w:val="Emphasis"/>
        </w:rPr>
        <w:t>hikes in retail electricity rates or hiccups in supply</w:t>
      </w:r>
      <w:r w:rsidRPr="00CA3519">
        <w:rPr>
          <w:rStyle w:val="StyleUnderline"/>
        </w:rPr>
        <w:t xml:space="preserve">. </w:t>
      </w:r>
      <w:r w:rsidRPr="009B4144">
        <w:rPr>
          <w:rStyle w:val="Emphasis"/>
          <w:highlight w:val="cyan"/>
        </w:rPr>
        <w:t>Lobbyists</w:t>
      </w:r>
      <w:r w:rsidRPr="009B4144">
        <w:rPr>
          <w:rStyle w:val="StyleUnderline"/>
          <w:highlight w:val="cyan"/>
        </w:rPr>
        <w:t xml:space="preserve"> for </w:t>
      </w:r>
      <w:r w:rsidRPr="009B4144">
        <w:rPr>
          <w:rStyle w:val="Emphasis"/>
          <w:highlight w:val="cyan"/>
        </w:rPr>
        <w:t>coal mining companies</w:t>
      </w:r>
      <w:r w:rsidRPr="009B4144">
        <w:rPr>
          <w:rStyle w:val="StyleUnderline"/>
          <w:highlight w:val="cyan"/>
        </w:rPr>
        <w:t xml:space="preserve">, </w:t>
      </w:r>
      <w:r w:rsidRPr="009B4144">
        <w:rPr>
          <w:rStyle w:val="Emphasis"/>
          <w:highlight w:val="cyan"/>
        </w:rPr>
        <w:t>railroads</w:t>
      </w:r>
      <w:r w:rsidRPr="009B4144">
        <w:rPr>
          <w:rStyle w:val="StyleUnderline"/>
          <w:highlight w:val="cyan"/>
        </w:rPr>
        <w:t xml:space="preserve"> and </w:t>
      </w:r>
      <w:r w:rsidRPr="009B4144">
        <w:rPr>
          <w:rStyle w:val="Emphasis"/>
          <w:highlight w:val="cyan"/>
        </w:rPr>
        <w:t>utilities</w:t>
      </w:r>
      <w:r w:rsidRPr="009B4144">
        <w:rPr>
          <w:rStyle w:val="StyleUnderline"/>
          <w:highlight w:val="cyan"/>
        </w:rPr>
        <w:t xml:space="preserve"> criticized the president’s comments</w:t>
      </w:r>
      <w:r w:rsidRPr="00CA3519">
        <w:rPr>
          <w:rStyle w:val="StyleUnderline"/>
        </w:rPr>
        <w:t xml:space="preserve">. “There is no net plus in an over-reliance on any one fuel source when it comes to ensuring affordable, reliable energy. Sadly, however, this administration has a </w:t>
      </w:r>
      <w:r w:rsidRPr="00CA3519">
        <w:rPr>
          <w:rStyle w:val="Emphasis"/>
        </w:rPr>
        <w:t>track record</w:t>
      </w:r>
      <w:r w:rsidRPr="00CA3519">
        <w:rPr>
          <w:rStyle w:val="StyleUnderline"/>
        </w:rPr>
        <w:t xml:space="preserve"> of not leveling with the American people or global audiences about the impacts of these policies,”</w:t>
      </w:r>
      <w:r w:rsidRPr="00CA3519">
        <w:t xml:space="preserve"> Laura </w:t>
      </w:r>
      <w:r w:rsidRPr="00CA3519">
        <w:rPr>
          <w:rStyle w:val="StyleUnderline"/>
        </w:rPr>
        <w:t>Sheehan, a spokeswoman for the American Coalition for Clean Coal Electricity, said</w:t>
      </w:r>
      <w:r w:rsidRPr="00CA3519">
        <w:t xml:space="preserve"> in an e-mail. “</w:t>
      </w:r>
      <w:r w:rsidRPr="00CA3519">
        <w:rPr>
          <w:rStyle w:val="StyleUnderline"/>
        </w:rPr>
        <w:t xml:space="preserve">Hopefully, global audiences will think carefully before going down this </w:t>
      </w:r>
      <w:r w:rsidRPr="00CA3519">
        <w:rPr>
          <w:rStyle w:val="Emphasis"/>
        </w:rPr>
        <w:t>slippery slope</w:t>
      </w:r>
      <w:r w:rsidRPr="00CA3519">
        <w:rPr>
          <w:rStyle w:val="StyleUnderline"/>
        </w:rPr>
        <w:t>.”</w:t>
      </w:r>
      <w:r w:rsidRPr="00CA3519">
        <w:t xml:space="preserve"> Obama was answering a question from Remnick about what leverage the U.S. has to get China, the biggest source of emissions, to tackle the threat of global warming. Obama said that action to curb emissions allows the U.S. to go to international negotiations with credibility. “It’s not because I’m ignorant of the fact that these emerging countries are going to be a bigger problem than us,” he said. “It’s because it’s very hard for me to get in that conversation if we’re making no effort.” </w:t>
      </w:r>
      <w:r w:rsidRPr="00CA3519">
        <w:rPr>
          <w:rStyle w:val="StyleUnderline"/>
        </w:rPr>
        <w:t xml:space="preserve">In one bit of support for the coal industry, </w:t>
      </w:r>
      <w:r w:rsidRPr="009B4144">
        <w:rPr>
          <w:rStyle w:val="StyleUnderline"/>
          <w:highlight w:val="cyan"/>
        </w:rPr>
        <w:t xml:space="preserve">Obama advocated for </w:t>
      </w:r>
      <w:r w:rsidRPr="009B4144">
        <w:rPr>
          <w:rStyle w:val="Emphasis"/>
          <w:highlight w:val="cyan"/>
        </w:rPr>
        <w:t>carbon capture and storage systems</w:t>
      </w:r>
      <w:r w:rsidRPr="00CA3519">
        <w:t xml:space="preserve"> installed on coal plants. While the Department of Energy has been a strong supporter of it, there are still no commercial power plants operating with carbon capture in the U.S., and pursuit of it has divided environmental groups. Obama also expressed concerns about the safety of natural gas. The use of hydraulic fracturing, a drilling technique in which water, sand and chemicals are shot underground to break apart rock and free trapped gas, has boosted gas production. </w:t>
      </w:r>
      <w:r w:rsidRPr="009B4144">
        <w:rPr>
          <w:rStyle w:val="StyleUnderline"/>
          <w:highlight w:val="cyan"/>
        </w:rPr>
        <w:t xml:space="preserve">Environmental groups and some local residents say it has also </w:t>
      </w:r>
      <w:r w:rsidRPr="009B4144">
        <w:rPr>
          <w:rStyle w:val="Emphasis"/>
          <w:highlight w:val="cyan"/>
        </w:rPr>
        <w:t>contaminated water supplies</w:t>
      </w:r>
      <w:r w:rsidRPr="00CA3519">
        <w:rPr>
          <w:rStyle w:val="StyleUnderline"/>
        </w:rPr>
        <w:t>.</w:t>
      </w:r>
      <w:r w:rsidRPr="00CA3519">
        <w:t xml:space="preserve"> While Obama’s Environmental Protection Agency has walked away from three cases of alleged water contamination from fracking, the president said those threats may be real. </w:t>
      </w:r>
      <w:r w:rsidRPr="00CA3519">
        <w:rPr>
          <w:rStyle w:val="StyleUnderline"/>
        </w:rPr>
        <w:t xml:space="preserve">The EPA is also under pressure to curb methane leaks from gas drilling. </w:t>
      </w:r>
      <w:r w:rsidRPr="00CA3519">
        <w:rPr>
          <w:rStyle w:val="Emphasis"/>
        </w:rPr>
        <w:t>Methane</w:t>
      </w:r>
      <w:r w:rsidRPr="00CA3519">
        <w:rPr>
          <w:rStyle w:val="StyleUnderline"/>
        </w:rPr>
        <w:t xml:space="preserve"> is a more potent greenhouse gas than carbon dioxide.</w:t>
      </w:r>
    </w:p>
    <w:p w14:paraId="73E2D8C0" w14:textId="52C1AB4B" w:rsidR="00F63575" w:rsidRDefault="00F63575" w:rsidP="00F63575">
      <w:pPr>
        <w:pStyle w:val="Heading3"/>
        <w:rPr>
          <w:rStyle w:val="StyleUnderline"/>
          <w:sz w:val="32"/>
        </w:rPr>
      </w:pPr>
      <w:r>
        <w:rPr>
          <w:rStyle w:val="StyleUnderline"/>
          <w:sz w:val="32"/>
        </w:rPr>
        <w:t>2nc- natural gas tax fight</w:t>
      </w:r>
    </w:p>
    <w:p w14:paraId="60A22EE4" w14:textId="77777777" w:rsidR="00F63575" w:rsidRDefault="00F63575" w:rsidP="00F63575">
      <w:pPr>
        <w:pStyle w:val="Heading4"/>
      </w:pPr>
      <w:r>
        <w:t xml:space="preserve">New natural gas policies spur </w:t>
      </w:r>
      <w:proofErr w:type="gramStart"/>
      <w:r>
        <w:t>political  tax</w:t>
      </w:r>
      <w:proofErr w:type="gramEnd"/>
      <w:r>
        <w:t xml:space="preserve"> battles</w:t>
      </w:r>
    </w:p>
    <w:p w14:paraId="48EDC575" w14:textId="77777777" w:rsidR="00F63575" w:rsidRPr="000C3399" w:rsidRDefault="00F63575" w:rsidP="00F63575">
      <w:pPr>
        <w:rPr>
          <w:szCs w:val="16"/>
        </w:rPr>
      </w:pPr>
      <w:r w:rsidRPr="000C3399">
        <w:rPr>
          <w:rStyle w:val="Style13ptBold"/>
        </w:rPr>
        <w:t>Barnes’ 12</w:t>
      </w:r>
      <w:r w:rsidRPr="00346EE4">
        <w:t xml:space="preserve"> </w:t>
      </w:r>
      <w:r w:rsidRPr="000C3399">
        <w:rPr>
          <w:szCs w:val="16"/>
        </w:rPr>
        <w:t xml:space="preserve">– contributor for the Post-Gazette Harrisburg Bureau [Tom. “Natural gas extraction tax debated in House”. 3/29/12. </w:t>
      </w:r>
      <w:hyperlink r:id="rId70" w:history="1">
        <w:r w:rsidRPr="000C3399">
          <w:rPr>
            <w:rStyle w:val="Hyperlink"/>
            <w:szCs w:val="16"/>
          </w:rPr>
          <w:t>http://www.post-gazette.com/stories/local/state/natural-gas-extraction-tax-debated-in-house-265999/?print=1</w:t>
        </w:r>
      </w:hyperlink>
      <w:r w:rsidRPr="000C3399">
        <w:rPr>
          <w:szCs w:val="16"/>
        </w:rPr>
        <w:t>. //jwang]</w:t>
      </w:r>
    </w:p>
    <w:p w14:paraId="64BCF12B" w14:textId="77777777" w:rsidR="00F63575" w:rsidRPr="00346EE4" w:rsidRDefault="00F63575" w:rsidP="00F63575">
      <w:r w:rsidRPr="00346EE4">
        <w:t xml:space="preserve">HARRISBURG -- </w:t>
      </w:r>
      <w:r w:rsidRPr="000C3399">
        <w:t xml:space="preserve">House </w:t>
      </w:r>
      <w:r w:rsidRPr="009B4144">
        <w:rPr>
          <w:rStyle w:val="StyleUnderline"/>
          <w:highlight w:val="cyan"/>
        </w:rPr>
        <w:t xml:space="preserve">Democrats and Republicans </w:t>
      </w:r>
      <w:r w:rsidRPr="009B4144">
        <w:rPr>
          <w:rStyle w:val="Emphasis"/>
          <w:highlight w:val="cyan"/>
        </w:rPr>
        <w:t>wrangled for five hours</w:t>
      </w:r>
      <w:r w:rsidRPr="000C3399">
        <w:t xml:space="preserve"> Tuesday </w:t>
      </w:r>
      <w:r w:rsidRPr="009B4144">
        <w:rPr>
          <w:rStyle w:val="StyleUnderline"/>
          <w:highlight w:val="cyan"/>
        </w:rPr>
        <w:t xml:space="preserve">in a </w:t>
      </w:r>
      <w:r w:rsidRPr="009B4144">
        <w:rPr>
          <w:rStyle w:val="Emphasis"/>
          <w:highlight w:val="cyan"/>
        </w:rPr>
        <w:t>bitter partisan debate</w:t>
      </w:r>
      <w:r w:rsidRPr="009B4144">
        <w:rPr>
          <w:rStyle w:val="StyleUnderline"/>
          <w:highlight w:val="cyan"/>
        </w:rPr>
        <w:t xml:space="preserve"> over whether to enact a hefty new tax on extracting natural gas</w:t>
      </w:r>
      <w:r w:rsidRPr="000C3399">
        <w:t xml:space="preserve"> from Marcellus Shale, </w:t>
      </w:r>
      <w:r w:rsidRPr="000C3399">
        <w:rPr>
          <w:rStyle w:val="StyleUnderline"/>
        </w:rPr>
        <w:t>but the issue still has a long way to go.</w:t>
      </w:r>
      <w:r w:rsidRPr="000C3399">
        <w:t xml:space="preserve"> </w:t>
      </w:r>
      <w:r w:rsidRPr="009B4144">
        <w:rPr>
          <w:rStyle w:val="StyleUnderline"/>
          <w:highlight w:val="cyan"/>
        </w:rPr>
        <w:t>Democrats favored the measure</w:t>
      </w:r>
      <w:r w:rsidRPr="000C3399">
        <w:rPr>
          <w:rStyle w:val="StyleUnderline"/>
        </w:rPr>
        <w:t xml:space="preserve">, called Senate Bill 1155, while </w:t>
      </w:r>
      <w:r w:rsidRPr="009B4144">
        <w:rPr>
          <w:rStyle w:val="StyleUnderline"/>
          <w:highlight w:val="cyan"/>
        </w:rPr>
        <w:t>Republicans were generally opposed</w:t>
      </w:r>
      <w:r w:rsidRPr="000C3399">
        <w:rPr>
          <w:rStyle w:val="StyleUnderline"/>
        </w:rPr>
        <w:t>. It would impose a severance tax of 39 cents per thousand cubic feet (MCF) of natural gas extracted from the vast areas of underground shale in Pennsylvania.</w:t>
      </w:r>
      <w:r w:rsidRPr="000C3399">
        <w:t xml:space="preserve"> It would generate $120 million this fiscal year, $326 million next year, $408 million in 2012 and $495 million in 2013. But </w:t>
      </w:r>
      <w:r w:rsidRPr="000C3399">
        <w:rPr>
          <w:rStyle w:val="StyleUnderline"/>
        </w:rPr>
        <w:t xml:space="preserve">even the supporters said </w:t>
      </w:r>
      <w:r w:rsidRPr="009B4144">
        <w:rPr>
          <w:rStyle w:val="StyleUnderline"/>
          <w:highlight w:val="cyan"/>
        </w:rPr>
        <w:t>the bill was just "a first step," with difficult negotiations expected with the Republican-controlled Senate.</w:t>
      </w:r>
      <w:r w:rsidRPr="000C3399">
        <w:t xml:space="preserve"> Many senators favor a lower tax rate, like one in Arkansas, which has a 1.5 percent tax on the market value of the extracted gas for the first several years. </w:t>
      </w:r>
      <w:r w:rsidRPr="000C3399">
        <w:rPr>
          <w:rStyle w:val="StyleUnderline"/>
        </w:rPr>
        <w:t xml:space="preserve">The rhetoric over the bill was </w:t>
      </w:r>
      <w:r w:rsidRPr="000C3399">
        <w:rPr>
          <w:rStyle w:val="Emphasis"/>
        </w:rPr>
        <w:t>loud from both sides</w:t>
      </w:r>
      <w:r w:rsidRPr="000C3399">
        <w:rPr>
          <w:rStyle w:val="StyleUnderline"/>
        </w:rPr>
        <w:t>. "It's unconscionable that these gas drillers don't pay a severance tax</w:t>
      </w:r>
      <w:r w:rsidRPr="000C3399">
        <w:t xml:space="preserve">," </w:t>
      </w:r>
      <w:r w:rsidRPr="000C3399">
        <w:rPr>
          <w:rStyle w:val="StyleUnderline"/>
        </w:rPr>
        <w:t xml:space="preserve">said Rep. </w:t>
      </w:r>
      <w:r w:rsidRPr="000C3399">
        <w:t xml:space="preserve">Greg </w:t>
      </w:r>
      <w:r w:rsidRPr="000C3399">
        <w:rPr>
          <w:rStyle w:val="StyleUnderline"/>
        </w:rPr>
        <w:t>Vitali</w:t>
      </w:r>
      <w:r w:rsidRPr="000C3399">
        <w:t xml:space="preserve">, D-Delaware, </w:t>
      </w:r>
      <w:r w:rsidRPr="000C3399">
        <w:rPr>
          <w:rStyle w:val="StyleUnderline"/>
        </w:rPr>
        <w:t xml:space="preserve">adding that all other 24 states with Marcellus drilling have a tax. "These [gas] people are making tons of money, billions in gross profits," </w:t>
      </w:r>
      <w:r w:rsidRPr="000C3399">
        <w:t xml:space="preserve">he said. </w:t>
      </w:r>
      <w:r w:rsidRPr="000C3399">
        <w:rPr>
          <w:rStyle w:val="StyleUnderline"/>
        </w:rPr>
        <w:t>"They hired a former Pennsylvania governor for $900,000 [as a lobbyist]. They gave a [Republican] candidate for governor nearly $400,000.</w:t>
      </w:r>
      <w:r w:rsidRPr="000C3399">
        <w:t xml:space="preserve"> A rate of 39 cents per MCF is fair and reasonable. They can afford it." </w:t>
      </w:r>
      <w:r w:rsidRPr="000C3399">
        <w:rPr>
          <w:rStyle w:val="StyleUnderline"/>
        </w:rPr>
        <w:t>Rep.</w:t>
      </w:r>
      <w:r w:rsidRPr="000C3399">
        <w:t xml:space="preserve"> Barbara McIlvaine </w:t>
      </w:r>
      <w:r w:rsidRPr="000C3399">
        <w:rPr>
          <w:rStyle w:val="StyleUnderline"/>
        </w:rPr>
        <w:t>Smith</w:t>
      </w:r>
      <w:r w:rsidRPr="000C3399">
        <w:t xml:space="preserve">, D-Chester, </w:t>
      </w:r>
      <w:r w:rsidRPr="000C3399">
        <w:rPr>
          <w:rStyle w:val="StyleUnderline"/>
        </w:rPr>
        <w:t>said, "We are the only shale state without a shale tax. People must think we have a big S on our forehead -- for stupid." Rep.</w:t>
      </w:r>
      <w:r w:rsidRPr="000C3399">
        <w:t xml:space="preserve"> Bryan </w:t>
      </w:r>
      <w:r w:rsidRPr="000C3399">
        <w:rPr>
          <w:rStyle w:val="StyleUnderline"/>
        </w:rPr>
        <w:t>Lentz</w:t>
      </w:r>
      <w:r w:rsidRPr="000C3399">
        <w:t xml:space="preserve">, D-Delaware, </w:t>
      </w:r>
      <w:r w:rsidRPr="000C3399">
        <w:rPr>
          <w:rStyle w:val="StyleUnderline"/>
        </w:rPr>
        <w:t xml:space="preserve">added, </w:t>
      </w:r>
      <w:r w:rsidRPr="009B4144">
        <w:rPr>
          <w:rStyle w:val="StyleUnderline"/>
          <w:highlight w:val="cyan"/>
        </w:rPr>
        <w:t xml:space="preserve">"If this tax is defeated, the headlines will read </w:t>
      </w:r>
      <w:r w:rsidRPr="009B4144">
        <w:rPr>
          <w:rStyle w:val="StyleUnderline"/>
        </w:rPr>
        <w:t xml:space="preserve">'Corporations Win, </w:t>
      </w:r>
      <w:r w:rsidRPr="009B4144">
        <w:rPr>
          <w:rStyle w:val="StyleUnderline"/>
          <w:highlight w:val="cyan"/>
        </w:rPr>
        <w:t>People Lose.'</w:t>
      </w:r>
      <w:r w:rsidRPr="000C3399">
        <w:rPr>
          <w:rStyle w:val="StyleUnderline"/>
        </w:rPr>
        <w:t xml:space="preserve"> </w:t>
      </w:r>
      <w:r w:rsidRPr="009B4144">
        <w:rPr>
          <w:rStyle w:val="StyleUnderline"/>
          <w:highlight w:val="cyan"/>
        </w:rPr>
        <w:t>If you vote against this bill you are doing the bidding of the gas industry</w:t>
      </w:r>
      <w:r w:rsidRPr="000C3399">
        <w:rPr>
          <w:rStyle w:val="StyleUnderline"/>
        </w:rPr>
        <w:t>, which can and should pay its fair share." Republicans strongly disagreed,</w:t>
      </w:r>
      <w:r w:rsidRPr="000C3399">
        <w:t xml:space="preserve"> </w:t>
      </w:r>
      <w:r w:rsidRPr="000C3399">
        <w:rPr>
          <w:rStyle w:val="StyleUnderline"/>
        </w:rPr>
        <w:t>claiming such a high tax will stifle the drilling industry as it gets going in the state, providing thousands of jobs and other types of taxes to the state and localities where drilling is going on.</w:t>
      </w:r>
      <w:r w:rsidRPr="000C3399">
        <w:t xml:space="preserve"> </w:t>
      </w:r>
      <w:r w:rsidRPr="000C3399">
        <w:rPr>
          <w:rStyle w:val="StyleUnderline"/>
        </w:rPr>
        <w:t xml:space="preserve">GOP legislators also objected that the bill was unconstitutional, because House Democrats on Monday had taken a measure on a different subject, which the Senate had already passed, and added totally new tax language to it. </w:t>
      </w:r>
      <w:r w:rsidRPr="000C3399">
        <w:t xml:space="preserve">Republicans said that legally, revenue-raising bills must start in the House, not the Senate. </w:t>
      </w:r>
      <w:r w:rsidRPr="000C3399">
        <w:rPr>
          <w:rStyle w:val="StyleUnderline"/>
        </w:rPr>
        <w:t>Republicans also objected that the rewritten bill provides $97 million -- 80 percent of the $120 million expected from the tax in the first year -- to fill a state budget hole, rather than helping replenish the nearly bankrupt Environmental Stewardship Fund, which protects farmland and open space. "People are fed up with higher taxes," Rep. Scott Hutchinson, R-Venango said.</w:t>
      </w:r>
      <w:r w:rsidRPr="000C3399">
        <w:t xml:space="preserve"> </w:t>
      </w:r>
      <w:r w:rsidRPr="000C3399">
        <w:rPr>
          <w:rStyle w:val="StyleUnderline"/>
        </w:rPr>
        <w:t>"</w:t>
      </w:r>
      <w:r w:rsidRPr="009B4144">
        <w:rPr>
          <w:rStyle w:val="Emphasis"/>
          <w:highlight w:val="cyan"/>
        </w:rPr>
        <w:t>There's a firestorm sweeping across the nation and state</w:t>
      </w:r>
      <w:r w:rsidRPr="009B4144">
        <w:rPr>
          <w:rStyle w:val="StyleUnderline"/>
          <w:highlight w:val="cyan"/>
        </w:rPr>
        <w:t>. People don't want us to use this money to feed the Leviathan called state government." "To come in with the highest tax rate in the country is unbelievable," said Rep</w:t>
      </w:r>
      <w:r w:rsidRPr="000C3399">
        <w:rPr>
          <w:rStyle w:val="StyleUnderline"/>
        </w:rPr>
        <w:t>.</w:t>
      </w:r>
      <w:r w:rsidRPr="000C3399">
        <w:t xml:space="preserve"> Daryl </w:t>
      </w:r>
      <w:r w:rsidRPr="009B4144">
        <w:rPr>
          <w:rStyle w:val="StyleUnderline"/>
          <w:highlight w:val="cyan"/>
        </w:rPr>
        <w:t>Metcalfe</w:t>
      </w:r>
      <w:r w:rsidRPr="000C3399">
        <w:t xml:space="preserve">, R-Cranberry. "It will kill jobs in Pennsylvania." Rep. Matt Baker, R-Tioga, said, "Like sharks in a feeding frenzy, big state government preys on drillers and landowners. It will impede job creation. This is the wrong way to go. It's a monumental tax, the largest in the whole country." Rep. Dan Frankel, D-Squirrel Hill, insisted that contrary to what opponents said, states like Wyoming, Oklahoma, New Mexico and Montana have higher gas taxes than what this bill contains. Other Democrats said that while the 39 cents per MCF may be the highest rate in the country, other taxes on drillers in Pennsylvania, such as income and property taxes, are lower, so the overall tax isn't the highest in the U.S. </w:t>
      </w:r>
      <w:r w:rsidRPr="000C3399">
        <w:rPr>
          <w:rStyle w:val="StyleUnderline"/>
        </w:rPr>
        <w:t>Initially, 60 percent of the shale-tax revenue was to go to the state general fund and 40 percent was to be split several ways, including going to county and local governments, environmental improvements and the hazardous sites cleanup fund.</w:t>
      </w:r>
      <w:r w:rsidRPr="000C3399">
        <w:t xml:space="preserve"> But under an amendment by Rep. Kate Harper, R-Montgomery, that passed Tuesday night, those percentages were reversed, with 40 percent going to the state. She said the original version of the bill didn't provide enough for local government or the Environmental Stewardship Fund in the first year. </w:t>
      </w:r>
      <w:r w:rsidRPr="009B4144">
        <w:rPr>
          <w:rStyle w:val="StyleUnderline"/>
          <w:highlight w:val="cyan"/>
        </w:rPr>
        <w:t xml:space="preserve">Everyone agreed that the bill is </w:t>
      </w:r>
      <w:r w:rsidRPr="009B4144">
        <w:rPr>
          <w:rStyle w:val="Emphasis"/>
          <w:highlight w:val="cyan"/>
        </w:rPr>
        <w:t>far from the final word</w:t>
      </w:r>
      <w:r w:rsidRPr="000C3399">
        <w:t xml:space="preserve"> on the subject of a shale gas tax. Erik Arneson, an aide to Senate Republican leader Dominic Pileggi, said the 39 cents per MCF "is not an approach that would win majority support in the Senate." But Democrats said Tuesday night's affirmative vote on the amendment at least keeps the process moving forward, with upcoming talks aimed at producing a bill that can pass both chambers and be signed by Gov. Ed Rendell before legislators go home in mid-October.</w:t>
      </w:r>
    </w:p>
    <w:p w14:paraId="3F7CEC64" w14:textId="7F8EDFFF" w:rsidR="00F63575" w:rsidRDefault="00120925" w:rsidP="00120925">
      <w:pPr>
        <w:pStyle w:val="Heading2"/>
      </w:pPr>
      <w:r>
        <w:t>Methane Hydrate Links</w:t>
      </w:r>
    </w:p>
    <w:p w14:paraId="6A5DE87D" w14:textId="77777777" w:rsidR="004225EB" w:rsidRPr="004225EB" w:rsidRDefault="004225EB" w:rsidP="004225EB"/>
    <w:p w14:paraId="2FACF920" w14:textId="19DE01D1" w:rsidR="004225EB" w:rsidRDefault="004225EB" w:rsidP="004225EB">
      <w:pPr>
        <w:pStyle w:val="Heading3"/>
      </w:pPr>
      <w:r>
        <w:t>1NC- Republicans</w:t>
      </w:r>
    </w:p>
    <w:p w14:paraId="27342E14" w14:textId="77777777" w:rsidR="00120925" w:rsidRDefault="00120925" w:rsidP="00120925">
      <w:pPr>
        <w:pStyle w:val="Heading4"/>
      </w:pPr>
      <w:r>
        <w:t xml:space="preserve">Plan is unpopular with Republicans </w:t>
      </w:r>
    </w:p>
    <w:p w14:paraId="17D8733C" w14:textId="77777777" w:rsidR="00120925" w:rsidRPr="00015483" w:rsidRDefault="00120925" w:rsidP="00120925">
      <w:pPr>
        <w:rPr>
          <w:b/>
          <w:bCs/>
        </w:rPr>
      </w:pPr>
      <w:r>
        <w:rPr>
          <w:rStyle w:val="Style13ptBold"/>
        </w:rPr>
        <w:t xml:space="preserve">Harder 12 </w:t>
      </w:r>
      <w:r w:rsidRPr="000722F5">
        <w:rPr>
          <w:rStyle w:val="Style13ptBold"/>
          <w:b w:val="0"/>
        </w:rPr>
        <w:t xml:space="preserve">(Amy, energy policy journalist for WSJ, “White House’s Coziness </w:t>
      </w:r>
      <w:proofErr w:type="gramStart"/>
      <w:r w:rsidRPr="000722F5">
        <w:rPr>
          <w:rStyle w:val="Style13ptBold"/>
          <w:b w:val="0"/>
        </w:rPr>
        <w:t>With</w:t>
      </w:r>
      <w:proofErr w:type="gramEnd"/>
      <w:r w:rsidRPr="000722F5">
        <w:rPr>
          <w:rStyle w:val="Style13ptBold"/>
          <w:b w:val="0"/>
        </w:rPr>
        <w:t xml:space="preserve"> Big Oil Irks GOP”,</w:t>
      </w:r>
      <w:r>
        <w:rPr>
          <w:rStyle w:val="Style13ptBold"/>
        </w:rPr>
        <w:t xml:space="preserve"> </w:t>
      </w:r>
      <w:hyperlink r:id="rId71" w:history="1">
        <w:r w:rsidRPr="00E97C2F">
          <w:rPr>
            <w:rStyle w:val="Hyperlink"/>
          </w:rPr>
          <w:t>http://www.nationaljournal.com/member/daily/white-house-s-coziness-with-big-oil-irks-gop-20120513 //</w:t>
        </w:r>
      </w:hyperlink>
      <w:r>
        <w:rPr>
          <w:rStyle w:val="Style13ptBold"/>
        </w:rPr>
        <w:t xml:space="preserve"> </w:t>
      </w:r>
      <w:r w:rsidRPr="000722F5">
        <w:rPr>
          <w:rStyle w:val="Style13ptBold"/>
          <w:b w:val="0"/>
        </w:rPr>
        <w:t>AK)</w:t>
      </w:r>
      <w:r>
        <w:rPr>
          <w:rStyle w:val="Style13ptBold"/>
        </w:rPr>
        <w:t xml:space="preserve"> </w:t>
      </w:r>
    </w:p>
    <w:p w14:paraId="65C98096" w14:textId="77777777" w:rsidR="00120925" w:rsidRPr="003E5AE7" w:rsidRDefault="00120925" w:rsidP="00120925">
      <w:pPr>
        <w:rPr>
          <w:rStyle w:val="StyleUnderline"/>
        </w:rPr>
      </w:pPr>
      <w:r w:rsidRPr="003E5AE7">
        <w:rPr>
          <w:rStyle w:val="StyleUnderline"/>
        </w:rPr>
        <w:t xml:space="preserve">President </w:t>
      </w:r>
      <w:r w:rsidRPr="007F6B5A">
        <w:rPr>
          <w:rStyle w:val="StyleUnderline"/>
          <w:highlight w:val="green"/>
        </w:rPr>
        <w:t>Obama and the</w:t>
      </w:r>
      <w:r w:rsidRPr="003E5AE7">
        <w:rPr>
          <w:rStyle w:val="StyleUnderline"/>
        </w:rPr>
        <w:t xml:space="preserve"> oil and </w:t>
      </w:r>
      <w:r w:rsidRPr="007F6B5A">
        <w:rPr>
          <w:rStyle w:val="StyleUnderline"/>
          <w:highlight w:val="green"/>
        </w:rPr>
        <w:t>natural-gas industry</w:t>
      </w:r>
      <w:r w:rsidRPr="003E5AE7">
        <w:t xml:space="preserve"> are getting along better than ever, </w:t>
      </w:r>
      <w:r w:rsidRPr="003E5AE7">
        <w:rPr>
          <w:rStyle w:val="StyleUnderline"/>
        </w:rPr>
        <w:t xml:space="preserve">and it’s </w:t>
      </w:r>
      <w:r w:rsidRPr="007F6B5A">
        <w:rPr>
          <w:rStyle w:val="StyleUnderline"/>
          <w:highlight w:val="green"/>
        </w:rPr>
        <w:t>infuriating Republicans</w:t>
      </w:r>
      <w:r w:rsidRPr="003E5AE7">
        <w:rPr>
          <w:rStyle w:val="StyleUnderline"/>
        </w:rPr>
        <w:t xml:space="preserve"> on Capitol Hill.</w:t>
      </w:r>
      <w:r w:rsidRPr="003E5AE7">
        <w:t xml:space="preserve"> In an April 23 e-mail obtained this week by National Journal Daily, </w:t>
      </w:r>
      <w:r w:rsidRPr="003E5AE7">
        <w:rPr>
          <w:rStyle w:val="StyleUnderline"/>
        </w:rPr>
        <w:t>a senior energy aide to Senate Environment and Public Works ranking member James Inhofe, R-Okla., criticized the oil and gas industry for working closely with the White House</w:t>
      </w:r>
      <w:r w:rsidRPr="003E5AE7">
        <w:t xml:space="preserve"> on a strategy for regulating natural-gas production. The strategy, embraced by industry officials when it was unveiled on April 13, includes the establishment of an interagency task force and a steering committee to coordinate research into and regulation of hydraulic fracturing, or “fracking,” the controversial process for extractring gas from shale formations. </w:t>
      </w:r>
      <w:r w:rsidRPr="003E5AE7">
        <w:rPr>
          <w:rStyle w:val="StyleUnderline"/>
        </w:rPr>
        <w:t xml:space="preserve">Senate Republicans, who led a successful fight this spring against Obama’s proposal to repeal billions of dollars in tax subsidies enjoyed by major oil companies, </w:t>
      </w:r>
      <w:r w:rsidRPr="007F6B5A">
        <w:rPr>
          <w:rStyle w:val="StyleUnderline"/>
          <w:highlight w:val="green"/>
        </w:rPr>
        <w:t>felt betrayed by the industry’s collaboration with the White House</w:t>
      </w:r>
      <w:r w:rsidRPr="003E5AE7">
        <w:rPr>
          <w:rStyle w:val="StyleUnderline"/>
        </w:rPr>
        <w:t xml:space="preserve"> on fracking regulations. </w:t>
      </w:r>
      <w:r w:rsidRPr="007F6B5A">
        <w:rPr>
          <w:rStyle w:val="StyleUnderline"/>
          <w:highlight w:val="green"/>
        </w:rPr>
        <w:t>The e-mail</w:t>
      </w:r>
      <w:r w:rsidRPr="003E5AE7">
        <w:rPr>
          <w:rStyle w:val="StyleUnderline"/>
        </w:rPr>
        <w:t xml:space="preserve"> to top oil and gas lobbyists </w:t>
      </w:r>
      <w:r w:rsidRPr="007F6B5A">
        <w:rPr>
          <w:rStyle w:val="StyleUnderline"/>
          <w:highlight w:val="green"/>
        </w:rPr>
        <w:t>made that unhappiness clear, and</w:t>
      </w:r>
      <w:r w:rsidRPr="003E5AE7">
        <w:rPr>
          <w:rStyle w:val="StyleUnderline"/>
        </w:rPr>
        <w:t xml:space="preserve"> it </w:t>
      </w:r>
      <w:r w:rsidRPr="007F6B5A">
        <w:rPr>
          <w:rStyle w:val="StyleUnderline"/>
          <w:highlight w:val="green"/>
        </w:rPr>
        <w:t>suggested that the industry was being duped.</w:t>
      </w:r>
    </w:p>
    <w:p w14:paraId="74F86373" w14:textId="780C1947" w:rsidR="004225EB" w:rsidRDefault="004225EB" w:rsidP="004225EB">
      <w:pPr>
        <w:pStyle w:val="Heading3"/>
      </w:pPr>
      <w:r>
        <w:t>1NC- Democrats</w:t>
      </w:r>
    </w:p>
    <w:p w14:paraId="7E56F8BE" w14:textId="77777777" w:rsidR="00120925" w:rsidRDefault="00120925" w:rsidP="00120925">
      <w:pPr>
        <w:pStyle w:val="Heading4"/>
      </w:pPr>
      <w:r>
        <w:t>Plan is unpopular with Democrats</w:t>
      </w:r>
    </w:p>
    <w:p w14:paraId="699193B2" w14:textId="77777777" w:rsidR="00120925" w:rsidRPr="00E150F4" w:rsidRDefault="00120925" w:rsidP="00E150F4">
      <w:r w:rsidRPr="00E150F4">
        <w:rPr>
          <w:rStyle w:val="Style13ptBold"/>
        </w:rPr>
        <w:t>Stressel 3/20</w:t>
      </w:r>
      <w:r w:rsidRPr="00E150F4">
        <w:t xml:space="preserve"> (Kimberly, author of the Wall Street Journal Editorial Board, “The Democratic Civil War </w:t>
      </w:r>
      <w:proofErr w:type="gramStart"/>
      <w:r w:rsidRPr="00E150F4">
        <w:t>Over</w:t>
      </w:r>
      <w:proofErr w:type="gramEnd"/>
      <w:r w:rsidRPr="00E150F4">
        <w:t xml:space="preserve"> Energy”, </w:t>
      </w:r>
      <w:hyperlink r:id="rId72" w:history="1">
        <w:r w:rsidRPr="00E150F4">
          <w:rPr>
            <w:rStyle w:val="Hyperlink"/>
          </w:rPr>
          <w:t>http://online.wsj.com/news/articles/SB10001424052702303802104579451693067746208 //</w:t>
        </w:r>
      </w:hyperlink>
      <w:r w:rsidRPr="00E150F4">
        <w:t xml:space="preserve"> AK) </w:t>
      </w:r>
    </w:p>
    <w:p w14:paraId="10DC0B7A" w14:textId="77777777" w:rsidR="00120925" w:rsidRPr="00D434FA" w:rsidRDefault="00120925" w:rsidP="00120925">
      <w:pPr>
        <w:rPr>
          <w:rStyle w:val="StyleUnderline"/>
        </w:rPr>
      </w:pPr>
      <w:r w:rsidRPr="002E0EED">
        <w:rPr>
          <w:rStyle w:val="StyleUnderline"/>
          <w:highlight w:val="green"/>
        </w:rPr>
        <w:t>A split is growing in the Democratic Party</w:t>
      </w:r>
      <w:r w:rsidRPr="00D434FA">
        <w:rPr>
          <w:rStyle w:val="StyleUnderline"/>
        </w:rPr>
        <w:t xml:space="preserve">, one that ought to rival the divisions on the right that the headlines trumpet. </w:t>
      </w:r>
      <w:r w:rsidRPr="002E0EED">
        <w:rPr>
          <w:rStyle w:val="StyleUnderline"/>
          <w:highlight w:val="green"/>
        </w:rPr>
        <w:t>Greens are increasingly bitter about</w:t>
      </w:r>
      <w:r w:rsidRPr="00D434FA">
        <w:rPr>
          <w:rStyle w:val="StyleUnderline"/>
        </w:rPr>
        <w:t xml:space="preserve"> President </w:t>
      </w:r>
      <w:r w:rsidRPr="002E0EED">
        <w:rPr>
          <w:rStyle w:val="StyleUnderline"/>
          <w:highlight w:val="green"/>
        </w:rPr>
        <w:t>Obama</w:t>
      </w:r>
      <w:r w:rsidRPr="00D434FA">
        <w:rPr>
          <w:rStyle w:val="StyleUnderline"/>
        </w:rPr>
        <w:t xml:space="preserve"> —annoyed that he's dropped climate legislation, scaled back green subsidies, </w:t>
      </w:r>
      <w:proofErr w:type="gramStart"/>
      <w:r w:rsidRPr="00D434FA">
        <w:rPr>
          <w:rStyle w:val="StyleUnderline"/>
        </w:rPr>
        <w:t>ignored</w:t>
      </w:r>
      <w:proofErr w:type="gramEnd"/>
      <w:r w:rsidRPr="00D434FA">
        <w:rPr>
          <w:rStyle w:val="StyleUnderline"/>
        </w:rPr>
        <w:t xml:space="preserve"> fracking. </w:t>
      </w:r>
      <w:r w:rsidRPr="00D434FA">
        <w:t xml:space="preserve">They've channeled their frustration into the fight against Keystone, warning that </w:t>
      </w:r>
      <w:r w:rsidRPr="002E0EED">
        <w:rPr>
          <w:rStyle w:val="StyleUnderline"/>
          <w:highlight w:val="green"/>
        </w:rPr>
        <w:t>they'll turn their significant money and resources against</w:t>
      </w:r>
      <w:r w:rsidRPr="00D434FA">
        <w:rPr>
          <w:rStyle w:val="StyleUnderline"/>
        </w:rPr>
        <w:t xml:space="preserve"> Mr. </w:t>
      </w:r>
      <w:r w:rsidRPr="002E0EED">
        <w:rPr>
          <w:rStyle w:val="StyleUnderline"/>
          <w:highlight w:val="green"/>
        </w:rPr>
        <w:t>Obama</w:t>
      </w:r>
      <w:r w:rsidRPr="00D434FA">
        <w:rPr>
          <w:rStyle w:val="StyleUnderline"/>
        </w:rPr>
        <w:t xml:space="preserve">'s party </w:t>
      </w:r>
      <w:r w:rsidRPr="002E0EED">
        <w:rPr>
          <w:rStyle w:val="StyleUnderline"/>
          <w:highlight w:val="green"/>
        </w:rPr>
        <w:t>if the president approves more "dirty oil."</w:t>
      </w:r>
      <w:r w:rsidRPr="00D434FA">
        <w:t xml:space="preserve"> Since this president cares about nothing </w:t>
      </w:r>
      <w:proofErr w:type="gramStart"/>
      <w:r w:rsidRPr="00D434FA">
        <w:t>so</w:t>
      </w:r>
      <w:proofErr w:type="gramEnd"/>
      <w:r w:rsidRPr="00D434FA">
        <w:t xml:space="preserve"> much as winning elections, he's sat on the pipeline for five years. Emboldened, </w:t>
      </w:r>
      <w:r w:rsidRPr="00D434FA">
        <w:rPr>
          <w:rStyle w:val="StyleUnderline"/>
        </w:rPr>
        <w:t xml:space="preserve">the </w:t>
      </w:r>
      <w:r w:rsidRPr="002E0EED">
        <w:rPr>
          <w:rStyle w:val="StyleUnderline"/>
          <w:highlight w:val="green"/>
        </w:rPr>
        <w:t>eco-warriors are now</w:t>
      </w:r>
      <w:r w:rsidRPr="00D434FA">
        <w:rPr>
          <w:rStyle w:val="StyleUnderline"/>
        </w:rPr>
        <w:t xml:space="preserve"> dramatically upping the stakes, </w:t>
      </w:r>
      <w:r w:rsidRPr="002E0EED">
        <w:rPr>
          <w:rStyle w:val="StyleUnderline"/>
          <w:highlight w:val="green"/>
        </w:rPr>
        <w:t>demanding that Democrats turn against the natural-gas revolution</w:t>
      </w:r>
      <w:r w:rsidRPr="00D434FA">
        <w:t xml:space="preserve"> that has propped up the Obama economy. More than a thousand activists flooded last month to a Keystone-like rally protesting Cove Point, a Maryland facility that is due to be the first to export liquefied natural gas. The Ukraine crisis and calls for greater gas exports have given the issue a big new lift. On Wednesday 16 prominent green groups sent an open letter to Mr. Obama demanding he essentially shut down Cove Point. The letter was revealing for its honesty. Not so long ago enviros endorsed natural gas as a cleaner alternative to coal or oil. Most limited themselves to calling for "better" industry practices, or to solely opposing exports. </w:t>
      </w:r>
      <w:r w:rsidRPr="00D434FA">
        <w:rPr>
          <w:rStyle w:val="StyleUnderline"/>
        </w:rPr>
        <w:t>But as the gas rush has grown, threatening their solar-and-windmill nirvana, greens now openly decry drilling, chiding Mr. Obama for his "support for hydraulic fracturing" and calling on him to keep "our nation's fossil fuel reserves in the ground." The letter was signed by Bill McKibben, the director of the anti-Keystone outfit 350.org, as well as directors of nearly every major green shop in the country—the Sierra Club, the Center for Biological Diversity, CREDO and Earthjustice.</w:t>
      </w:r>
    </w:p>
    <w:p w14:paraId="64B10BCE" w14:textId="77777777" w:rsidR="00120925" w:rsidRPr="00D434FA" w:rsidRDefault="00120925" w:rsidP="00120925">
      <w:pPr>
        <w:rPr>
          <w:rStyle w:val="StyleUnderline"/>
        </w:rPr>
      </w:pPr>
    </w:p>
    <w:p w14:paraId="49D81C15" w14:textId="02BA2780" w:rsidR="00120925" w:rsidRDefault="00120925" w:rsidP="00120925">
      <w:pPr>
        <w:pStyle w:val="Heading2"/>
      </w:pPr>
      <w:proofErr w:type="gramStart"/>
      <w:r>
        <w:t>at</w:t>
      </w:r>
      <w:proofErr w:type="gramEnd"/>
      <w:r>
        <w:t>: natural gas lobby</w:t>
      </w:r>
    </w:p>
    <w:p w14:paraId="771EB86C" w14:textId="77777777" w:rsidR="00120925" w:rsidRDefault="00120925" w:rsidP="00120925">
      <w:pPr>
        <w:pStyle w:val="Heading4"/>
      </w:pPr>
      <w:r>
        <w:t>Natural gas lobby is weak</w:t>
      </w:r>
    </w:p>
    <w:p w14:paraId="7095F839" w14:textId="77777777" w:rsidR="00120925" w:rsidRPr="0032033C" w:rsidRDefault="00120925" w:rsidP="00120925">
      <w:r>
        <w:rPr>
          <w:rStyle w:val="Style13ptBold"/>
        </w:rPr>
        <w:t>NPR 9 (National Public Radio, “With Little Clout, the Natural Gas Lobby Strikes Out”</w:t>
      </w:r>
      <w:proofErr w:type="gramStart"/>
      <w:r>
        <w:rPr>
          <w:rStyle w:val="Style13ptBold"/>
        </w:rPr>
        <w:t xml:space="preserve">,  </w:t>
      </w:r>
      <w:proofErr w:type="gramEnd"/>
      <w:hyperlink r:id="rId73" w:history="1">
        <w:r w:rsidRPr="00E97C2F">
          <w:rPr>
            <w:rStyle w:val="Hyperlink"/>
          </w:rPr>
          <w:t>http://www.npr.org/2009/09/24/113138252/with-little-clout-natural-gas-lobby-strikes-out //</w:t>
        </w:r>
      </w:hyperlink>
      <w:r>
        <w:t xml:space="preserve"> AK) </w:t>
      </w:r>
    </w:p>
    <w:p w14:paraId="44609F9D" w14:textId="77777777" w:rsidR="00120925" w:rsidRPr="00D434FA" w:rsidRDefault="00120925" w:rsidP="00120925">
      <w:pPr>
        <w:rPr>
          <w:rStyle w:val="StyleUnderline"/>
        </w:rPr>
      </w:pPr>
      <w:r w:rsidRPr="00D434FA">
        <w:rPr>
          <w:rStyle w:val="StyleUnderline"/>
        </w:rPr>
        <w:t xml:space="preserve">What Kept Natural Gas Out? </w:t>
      </w:r>
      <w:r w:rsidRPr="00D434FA">
        <w:rPr>
          <w:rStyle w:val="StyleUnderline"/>
          <w:highlight w:val="green"/>
        </w:rPr>
        <w:t>Three things kept natural gas away from that table</w:t>
      </w:r>
      <w:r w:rsidRPr="00D434FA">
        <w:rPr>
          <w:rStyle w:val="StyleUnderline"/>
        </w:rPr>
        <w:t xml:space="preserve">. First of all: </w:t>
      </w:r>
      <w:r w:rsidRPr="00D434FA">
        <w:rPr>
          <w:rStyle w:val="StyleUnderline"/>
          <w:highlight w:val="green"/>
        </w:rPr>
        <w:t>politics.</w:t>
      </w:r>
      <w:r w:rsidRPr="00D434FA">
        <w:rPr>
          <w:rStyle w:val="StyleUnderline"/>
        </w:rPr>
        <w:t xml:space="preserve"> The industry likes Republicans and historically has funneled most of its campaign contributions to the GOP.</w:t>
      </w:r>
      <w:r w:rsidRPr="00D434FA">
        <w:t xml:space="preserve"> But now, of course, it's the Democrats who control Congress</w:t>
      </w:r>
      <w:r w:rsidRPr="00D434FA">
        <w:rPr>
          <w:rStyle w:val="StyleUnderline"/>
        </w:rPr>
        <w:t xml:space="preserve">. The second problem: The natural gas industry has a lot of </w:t>
      </w:r>
      <w:r w:rsidRPr="00D434FA">
        <w:rPr>
          <w:rStyle w:val="StyleUnderline"/>
          <w:highlight w:val="green"/>
        </w:rPr>
        <w:t>global-warming skeptics</w:t>
      </w:r>
      <w:r w:rsidRPr="00D434FA">
        <w:rPr>
          <w:rStyle w:val="StyleUnderline"/>
        </w:rPr>
        <w:t>.</w:t>
      </w:r>
      <w:r w:rsidRPr="00D434FA">
        <w:t xml:space="preserve"> Fred Julander, president of Julander Energy Co. in Denver, isn't one of them, but he understands their perspective. "They want to be honest brokers," Julander says. "They don't want to take advantage of something they don't believe in, even if it improves their bottom line if it's based on a falsehood — which is, I mean, is in some ways commendable, but in some ways is short-sighted." And </w:t>
      </w:r>
      <w:r w:rsidRPr="00D434FA">
        <w:rPr>
          <w:rStyle w:val="StyleUnderline"/>
        </w:rPr>
        <w:t xml:space="preserve">the industry's third problem is size. </w:t>
      </w:r>
      <w:r w:rsidRPr="00D434FA">
        <w:rPr>
          <w:rStyle w:val="StyleUnderline"/>
          <w:highlight w:val="green"/>
        </w:rPr>
        <w:t>It's made up</w:t>
      </w:r>
      <w:r w:rsidRPr="00D434FA">
        <w:rPr>
          <w:rStyle w:val="StyleUnderline"/>
        </w:rPr>
        <w:t xml:space="preserve"> mostly </w:t>
      </w:r>
      <w:r w:rsidRPr="00D434FA">
        <w:rPr>
          <w:rStyle w:val="StyleUnderline"/>
          <w:highlight w:val="green"/>
        </w:rPr>
        <w:t>of</w:t>
      </w:r>
      <w:r w:rsidRPr="00D434FA">
        <w:rPr>
          <w:rStyle w:val="StyleUnderline"/>
        </w:rPr>
        <w:t xml:space="preserve"> medium to </w:t>
      </w:r>
      <w:r w:rsidRPr="00D434FA">
        <w:rPr>
          <w:rStyle w:val="StyleUnderline"/>
          <w:highlight w:val="green"/>
        </w:rPr>
        <w:t>small companies that can't compete on Capitol Hill.</w:t>
      </w:r>
    </w:p>
    <w:p w14:paraId="0CED1D6F" w14:textId="77777777" w:rsidR="00120925" w:rsidRPr="00120925" w:rsidRDefault="00120925" w:rsidP="00120925"/>
    <w:p w14:paraId="24B42552" w14:textId="77777777" w:rsidR="00F63575" w:rsidRPr="00F63575" w:rsidRDefault="00F63575" w:rsidP="00F63575"/>
    <w:sectPr w:rsidR="00F63575" w:rsidRPr="00F63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02F00AB"/>
    <w:multiLevelType w:val="multilevel"/>
    <w:tmpl w:val="B916F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3402B2"/>
    <w:rsid w:val="000139A3"/>
    <w:rsid w:val="000A10BD"/>
    <w:rsid w:val="000A480A"/>
    <w:rsid w:val="000B237C"/>
    <w:rsid w:val="000B4CB8"/>
    <w:rsid w:val="000D21A7"/>
    <w:rsid w:val="000F12C8"/>
    <w:rsid w:val="00100833"/>
    <w:rsid w:val="00104529"/>
    <w:rsid w:val="001103DE"/>
    <w:rsid w:val="00120925"/>
    <w:rsid w:val="00142B05"/>
    <w:rsid w:val="00177B7D"/>
    <w:rsid w:val="0018322D"/>
    <w:rsid w:val="001A7D37"/>
    <w:rsid w:val="001B5776"/>
    <w:rsid w:val="001C03B5"/>
    <w:rsid w:val="001E00A7"/>
    <w:rsid w:val="00244528"/>
    <w:rsid w:val="00250902"/>
    <w:rsid w:val="00251FC7"/>
    <w:rsid w:val="002855A7"/>
    <w:rsid w:val="002C6E88"/>
    <w:rsid w:val="00303E2E"/>
    <w:rsid w:val="00315690"/>
    <w:rsid w:val="00325646"/>
    <w:rsid w:val="003402B2"/>
    <w:rsid w:val="003561E3"/>
    <w:rsid w:val="00363AAF"/>
    <w:rsid w:val="003902BA"/>
    <w:rsid w:val="003A09E2"/>
    <w:rsid w:val="003A40AF"/>
    <w:rsid w:val="003D19A3"/>
    <w:rsid w:val="003E0159"/>
    <w:rsid w:val="00405EC0"/>
    <w:rsid w:val="00407037"/>
    <w:rsid w:val="00420F98"/>
    <w:rsid w:val="004225EB"/>
    <w:rsid w:val="004605D6"/>
    <w:rsid w:val="004A4A4F"/>
    <w:rsid w:val="004C60E8"/>
    <w:rsid w:val="004D6BB0"/>
    <w:rsid w:val="004E3579"/>
    <w:rsid w:val="004F1FB3"/>
    <w:rsid w:val="004F39E0"/>
    <w:rsid w:val="004F6430"/>
    <w:rsid w:val="004F6AC3"/>
    <w:rsid w:val="00515D78"/>
    <w:rsid w:val="00533079"/>
    <w:rsid w:val="00537BD5"/>
    <w:rsid w:val="00547601"/>
    <w:rsid w:val="00552569"/>
    <w:rsid w:val="00596D13"/>
    <w:rsid w:val="005C66DF"/>
    <w:rsid w:val="006065BD"/>
    <w:rsid w:val="00665003"/>
    <w:rsid w:val="00673B73"/>
    <w:rsid w:val="006832DF"/>
    <w:rsid w:val="0069370A"/>
    <w:rsid w:val="00710235"/>
    <w:rsid w:val="00715543"/>
    <w:rsid w:val="00741F9B"/>
    <w:rsid w:val="00751E35"/>
    <w:rsid w:val="00755F01"/>
    <w:rsid w:val="00771C0B"/>
    <w:rsid w:val="007725BF"/>
    <w:rsid w:val="0078190C"/>
    <w:rsid w:val="0079287F"/>
    <w:rsid w:val="007947ED"/>
    <w:rsid w:val="007E5D24"/>
    <w:rsid w:val="007F5B66"/>
    <w:rsid w:val="00822F8A"/>
    <w:rsid w:val="00823A1C"/>
    <w:rsid w:val="00845B9D"/>
    <w:rsid w:val="0085571E"/>
    <w:rsid w:val="00860984"/>
    <w:rsid w:val="008876C2"/>
    <w:rsid w:val="00890B4B"/>
    <w:rsid w:val="008B3ECB"/>
    <w:rsid w:val="008C1B2E"/>
    <w:rsid w:val="008E5014"/>
    <w:rsid w:val="008F1769"/>
    <w:rsid w:val="008F6610"/>
    <w:rsid w:val="009009F0"/>
    <w:rsid w:val="00907E47"/>
    <w:rsid w:val="0091180C"/>
    <w:rsid w:val="0091627E"/>
    <w:rsid w:val="009262D7"/>
    <w:rsid w:val="00930A57"/>
    <w:rsid w:val="00947789"/>
    <w:rsid w:val="009514B6"/>
    <w:rsid w:val="00951649"/>
    <w:rsid w:val="00996A65"/>
    <w:rsid w:val="009C7633"/>
    <w:rsid w:val="009D26C3"/>
    <w:rsid w:val="009E1922"/>
    <w:rsid w:val="009E6D64"/>
    <w:rsid w:val="009F0B7E"/>
    <w:rsid w:val="00A042E5"/>
    <w:rsid w:val="00A5753A"/>
    <w:rsid w:val="00A81400"/>
    <w:rsid w:val="00A93661"/>
    <w:rsid w:val="00A95652"/>
    <w:rsid w:val="00A969AC"/>
    <w:rsid w:val="00AA4F6B"/>
    <w:rsid w:val="00AB1828"/>
    <w:rsid w:val="00AE0743"/>
    <w:rsid w:val="00AE3063"/>
    <w:rsid w:val="00B2595E"/>
    <w:rsid w:val="00B33C6D"/>
    <w:rsid w:val="00B4508F"/>
    <w:rsid w:val="00B53752"/>
    <w:rsid w:val="00B541D0"/>
    <w:rsid w:val="00B56422"/>
    <w:rsid w:val="00B8057C"/>
    <w:rsid w:val="00BF593B"/>
    <w:rsid w:val="00C02982"/>
    <w:rsid w:val="00C22F89"/>
    <w:rsid w:val="00C305DD"/>
    <w:rsid w:val="00C5233B"/>
    <w:rsid w:val="00C83417"/>
    <w:rsid w:val="00CD3888"/>
    <w:rsid w:val="00CD736E"/>
    <w:rsid w:val="00CE161E"/>
    <w:rsid w:val="00CF1DA6"/>
    <w:rsid w:val="00CF47DE"/>
    <w:rsid w:val="00CF59A8"/>
    <w:rsid w:val="00D25CB1"/>
    <w:rsid w:val="00D27ADB"/>
    <w:rsid w:val="00D322E5"/>
    <w:rsid w:val="00D325A9"/>
    <w:rsid w:val="00D36A8A"/>
    <w:rsid w:val="00D71170"/>
    <w:rsid w:val="00DA6538"/>
    <w:rsid w:val="00DF3F92"/>
    <w:rsid w:val="00E06B92"/>
    <w:rsid w:val="00E150F4"/>
    <w:rsid w:val="00E251B1"/>
    <w:rsid w:val="00E27C71"/>
    <w:rsid w:val="00E33645"/>
    <w:rsid w:val="00E62FF3"/>
    <w:rsid w:val="00E76C4A"/>
    <w:rsid w:val="00ED30CF"/>
    <w:rsid w:val="00ED7FD8"/>
    <w:rsid w:val="00EE1234"/>
    <w:rsid w:val="00F176EF"/>
    <w:rsid w:val="00F517A1"/>
    <w:rsid w:val="00F60077"/>
    <w:rsid w:val="00F63575"/>
    <w:rsid w:val="00FC3F37"/>
    <w:rsid w:val="00FE6A13"/>
    <w:rsid w:val="00FF26D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5233B"/>
    <w:rPr>
      <w:rFonts w:ascii="Calibri" w:hAnsi="Calibri"/>
      <w:sz w:val="16"/>
    </w:rPr>
  </w:style>
  <w:style w:type="paragraph" w:styleId="Heading1">
    <w:name w:val="heading 1"/>
    <w:aliases w:val="Pocket"/>
    <w:basedOn w:val="Normal"/>
    <w:next w:val="Normal"/>
    <w:link w:val="Heading1Char"/>
    <w:autoRedefine/>
    <w:qFormat/>
    <w:rsid w:val="00C523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523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523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C523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523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233B"/>
  </w:style>
  <w:style w:type="character" w:customStyle="1" w:styleId="Heading1Char">
    <w:name w:val="Heading 1 Char"/>
    <w:aliases w:val="Pocket Char"/>
    <w:basedOn w:val="DefaultParagraphFont"/>
    <w:link w:val="Heading1"/>
    <w:rsid w:val="00C523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23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5233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5233B"/>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normal card text,Shrunk,qualifications in card,qualifications,bold underline"/>
    <w:basedOn w:val="DefaultParagraphFont"/>
    <w:uiPriority w:val="7"/>
    <w:qFormat/>
    <w:rsid w:val="00C5233B"/>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5233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Underline Char"/>
    <w:basedOn w:val="DefaultParagraphFont"/>
    <w:uiPriority w:val="6"/>
    <w:qFormat/>
    <w:rsid w:val="00C5233B"/>
    <w:rPr>
      <w:b/>
      <w:sz w:val="20"/>
      <w:u w:val="single"/>
    </w:rPr>
  </w:style>
  <w:style w:type="character" w:styleId="Hyperlink">
    <w:name w:val="Hyperlink"/>
    <w:aliases w:val="heading 1 (block title),Important,Read,Card Text,Internet Link"/>
    <w:basedOn w:val="DefaultParagraphFont"/>
    <w:uiPriority w:val="99"/>
    <w:unhideWhenUsed/>
    <w:rsid w:val="00C5233B"/>
    <w:rPr>
      <w:color w:val="auto"/>
      <w:u w:val="none"/>
    </w:rPr>
  </w:style>
  <w:style w:type="character" w:styleId="FollowedHyperlink">
    <w:name w:val="FollowedHyperlink"/>
    <w:basedOn w:val="DefaultParagraphFont"/>
    <w:uiPriority w:val="99"/>
    <w:semiHidden/>
    <w:unhideWhenUsed/>
    <w:rsid w:val="00C5233B"/>
    <w:rPr>
      <w:color w:val="auto"/>
      <w:u w:val="none"/>
    </w:rPr>
  </w:style>
  <w:style w:type="paragraph" w:styleId="NormalWeb">
    <w:name w:val="Normal (Web)"/>
    <w:basedOn w:val="Normal"/>
    <w:uiPriority w:val="99"/>
    <w:semiHidden/>
    <w:unhideWhenUsed/>
    <w:rsid w:val="005330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33079"/>
  </w:style>
  <w:style w:type="character" w:styleId="CommentReference">
    <w:name w:val="annotation reference"/>
    <w:basedOn w:val="DefaultParagraphFont"/>
    <w:uiPriority w:val="99"/>
    <w:semiHidden/>
    <w:unhideWhenUsed/>
    <w:rsid w:val="00FE6A13"/>
    <w:rPr>
      <w:sz w:val="18"/>
      <w:szCs w:val="18"/>
    </w:rPr>
  </w:style>
  <w:style w:type="paragraph" w:styleId="CommentText">
    <w:name w:val="annotation text"/>
    <w:basedOn w:val="Normal"/>
    <w:link w:val="CommentTextChar"/>
    <w:uiPriority w:val="99"/>
    <w:semiHidden/>
    <w:unhideWhenUsed/>
    <w:rsid w:val="00FE6A13"/>
    <w:pPr>
      <w:spacing w:line="240" w:lineRule="auto"/>
    </w:pPr>
    <w:rPr>
      <w:sz w:val="24"/>
      <w:szCs w:val="24"/>
    </w:rPr>
  </w:style>
  <w:style w:type="character" w:customStyle="1" w:styleId="CommentTextChar">
    <w:name w:val="Comment Text Char"/>
    <w:basedOn w:val="DefaultParagraphFont"/>
    <w:link w:val="CommentText"/>
    <w:uiPriority w:val="99"/>
    <w:semiHidden/>
    <w:rsid w:val="00FE6A13"/>
    <w:rPr>
      <w:rFonts w:ascii="Georgia" w:hAnsi="Georgia"/>
      <w:sz w:val="24"/>
      <w:szCs w:val="24"/>
    </w:rPr>
  </w:style>
  <w:style w:type="paragraph" w:styleId="BalloonText">
    <w:name w:val="Balloon Text"/>
    <w:basedOn w:val="Normal"/>
    <w:link w:val="BalloonTextChar"/>
    <w:uiPriority w:val="99"/>
    <w:semiHidden/>
    <w:unhideWhenUsed/>
    <w:rsid w:val="00FE6A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6A13"/>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5233B"/>
    <w:rPr>
      <w:rFonts w:ascii="Calibri" w:hAnsi="Calibri"/>
      <w:sz w:val="16"/>
    </w:rPr>
  </w:style>
  <w:style w:type="paragraph" w:styleId="Heading1">
    <w:name w:val="heading 1"/>
    <w:aliases w:val="Pocket"/>
    <w:basedOn w:val="Normal"/>
    <w:next w:val="Normal"/>
    <w:link w:val="Heading1Char"/>
    <w:autoRedefine/>
    <w:qFormat/>
    <w:rsid w:val="00C523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523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523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C523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523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233B"/>
  </w:style>
  <w:style w:type="character" w:customStyle="1" w:styleId="Heading1Char">
    <w:name w:val="Heading 1 Char"/>
    <w:aliases w:val="Pocket Char"/>
    <w:basedOn w:val="DefaultParagraphFont"/>
    <w:link w:val="Heading1"/>
    <w:rsid w:val="00C523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23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5233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5233B"/>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normal card text,Shrunk,qualifications in card,qualifications,bold underline"/>
    <w:basedOn w:val="DefaultParagraphFont"/>
    <w:uiPriority w:val="7"/>
    <w:qFormat/>
    <w:rsid w:val="00C5233B"/>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5233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Underline Char"/>
    <w:basedOn w:val="DefaultParagraphFont"/>
    <w:uiPriority w:val="6"/>
    <w:qFormat/>
    <w:rsid w:val="00C5233B"/>
    <w:rPr>
      <w:b/>
      <w:sz w:val="20"/>
      <w:u w:val="single"/>
    </w:rPr>
  </w:style>
  <w:style w:type="character" w:styleId="Hyperlink">
    <w:name w:val="Hyperlink"/>
    <w:aliases w:val="heading 1 (block title),Important,Read,Card Text,Internet Link"/>
    <w:basedOn w:val="DefaultParagraphFont"/>
    <w:uiPriority w:val="99"/>
    <w:unhideWhenUsed/>
    <w:rsid w:val="00C5233B"/>
    <w:rPr>
      <w:color w:val="auto"/>
      <w:u w:val="none"/>
    </w:rPr>
  </w:style>
  <w:style w:type="character" w:styleId="FollowedHyperlink">
    <w:name w:val="FollowedHyperlink"/>
    <w:basedOn w:val="DefaultParagraphFont"/>
    <w:uiPriority w:val="99"/>
    <w:semiHidden/>
    <w:unhideWhenUsed/>
    <w:rsid w:val="00C5233B"/>
    <w:rPr>
      <w:color w:val="auto"/>
      <w:u w:val="none"/>
    </w:rPr>
  </w:style>
  <w:style w:type="paragraph" w:styleId="NormalWeb">
    <w:name w:val="Normal (Web)"/>
    <w:basedOn w:val="Normal"/>
    <w:uiPriority w:val="99"/>
    <w:semiHidden/>
    <w:unhideWhenUsed/>
    <w:rsid w:val="005330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33079"/>
  </w:style>
  <w:style w:type="character" w:styleId="CommentReference">
    <w:name w:val="annotation reference"/>
    <w:basedOn w:val="DefaultParagraphFont"/>
    <w:uiPriority w:val="99"/>
    <w:semiHidden/>
    <w:unhideWhenUsed/>
    <w:rsid w:val="00FE6A13"/>
    <w:rPr>
      <w:sz w:val="18"/>
      <w:szCs w:val="18"/>
    </w:rPr>
  </w:style>
  <w:style w:type="paragraph" w:styleId="CommentText">
    <w:name w:val="annotation text"/>
    <w:basedOn w:val="Normal"/>
    <w:link w:val="CommentTextChar"/>
    <w:uiPriority w:val="99"/>
    <w:semiHidden/>
    <w:unhideWhenUsed/>
    <w:rsid w:val="00FE6A13"/>
    <w:pPr>
      <w:spacing w:line="240" w:lineRule="auto"/>
    </w:pPr>
    <w:rPr>
      <w:sz w:val="24"/>
      <w:szCs w:val="24"/>
    </w:rPr>
  </w:style>
  <w:style w:type="character" w:customStyle="1" w:styleId="CommentTextChar">
    <w:name w:val="Comment Text Char"/>
    <w:basedOn w:val="DefaultParagraphFont"/>
    <w:link w:val="CommentText"/>
    <w:uiPriority w:val="99"/>
    <w:semiHidden/>
    <w:rsid w:val="00FE6A13"/>
    <w:rPr>
      <w:rFonts w:ascii="Georgia" w:hAnsi="Georgia"/>
      <w:sz w:val="24"/>
      <w:szCs w:val="24"/>
    </w:rPr>
  </w:style>
  <w:style w:type="paragraph" w:styleId="BalloonText">
    <w:name w:val="Balloon Text"/>
    <w:basedOn w:val="Normal"/>
    <w:link w:val="BalloonTextChar"/>
    <w:uiPriority w:val="99"/>
    <w:semiHidden/>
    <w:unhideWhenUsed/>
    <w:rsid w:val="00FE6A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6A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ei.mit.edu/system/files/Supplementary_Paper_SP_2_4_Hydrates.pdf" TargetMode="External"/><Relationship Id="rId18" Type="http://schemas.openxmlformats.org/officeDocument/2006/relationships/hyperlink" Target="http://online.wsj.com/news/articles/SB10001424127887324694904578600073042194096" TargetMode="External"/><Relationship Id="rId26" Type="http://schemas.openxmlformats.org/officeDocument/2006/relationships/hyperlink" Target="http://rt.com/usa/168496-house-expedite-natural-gas-exports/" TargetMode="External"/><Relationship Id="rId39" Type="http://schemas.openxmlformats.org/officeDocument/2006/relationships/hyperlink" Target="http://www.rigzone.com/news/article.asp?a_id=117534" TargetMode="External"/><Relationship Id="rId21" Type="http://schemas.openxmlformats.org/officeDocument/2006/relationships/hyperlink" Target="http://www.forbes.com/sites/christopherhelman/2014/02/08/how-can-a-nation-awash-in-natural-gas-have-shortages-and-what-to-do-about-it/" TargetMode="External"/><Relationship Id="rId34" Type="http://schemas.openxmlformats.org/officeDocument/2006/relationships/hyperlink" Target="http://www.rsc.org/chemistryworld/News/2011/November/01111102.asp" TargetMode="External"/><Relationship Id="rId42" Type="http://schemas.openxmlformats.org/officeDocument/2006/relationships/hyperlink" Target="http://www.theatlantic.com/technology/archive/2013/05/are-methane-hydrates-really-going-to-change-geopolitics/275275/" TargetMode="External"/><Relationship Id="rId47" Type="http://schemas.openxmlformats.org/officeDocument/2006/relationships/hyperlink" Target="http://www.renewableenergyworld.com/rea/news/article/2013/01/ocean-energy-projects-developing-on-and-off-americas-shores" TargetMode="External"/><Relationship Id="rId50" Type="http://schemas.openxmlformats.org/officeDocument/2006/relationships/hyperlink" Target="http://www.renewablesinternational.net/getting-more-carbon-out-of-the-ground/150/537/61291/" TargetMode="External"/><Relationship Id="rId55" Type="http://schemas.openxmlformats.org/officeDocument/2006/relationships/hyperlink" Target="http://www.ucsusa.org/global_warming/solutions/big_picture_solutions/Clean-tech-green-jobs.html" TargetMode="External"/><Relationship Id="rId63" Type="http://schemas.openxmlformats.org/officeDocument/2006/relationships/hyperlink" Target="http://www.frcer.t.u-tokyo.ac.jp/english/research/gas_hydrate.html" TargetMode="External"/><Relationship Id="rId68" Type="http://schemas.openxmlformats.org/officeDocument/2006/relationships/hyperlink" Target="http://www.thestreet.com/story/11684440/1/why-isnt-natural-gas-an-election-issue.html?cm_ven=GOOGLEN" TargetMode="External"/><Relationship Id="rId7" Type="http://schemas.openxmlformats.org/officeDocument/2006/relationships/settings" Target="settings.xml"/><Relationship Id="rId71" Type="http://schemas.openxmlformats.org/officeDocument/2006/relationships/hyperlink" Target="http://www.nationaljournal.com/member/daily/white-house-s-coziness-with-big-oil-irks-gop-20120513%20//" TargetMode="External"/><Relationship Id="rId2" Type="http://schemas.openxmlformats.org/officeDocument/2006/relationships/customXml" Target="../customXml/item2.xml"/><Relationship Id="rId16" Type="http://schemas.openxmlformats.org/officeDocument/2006/relationships/hyperlink" Target="http://www.washingtonpost.com/blogs/capital-weather-gang/wp/2013/07/25/methane-mischief-misleading-commentary-published-in-nature/" TargetMode="External"/><Relationship Id="rId29" Type="http://schemas.openxmlformats.org/officeDocument/2006/relationships/hyperlink" Target="http://www.nytimes.com/2014/03/07/opinion/natural-gas-as-a-diplomatic-tool.html?_r=0" TargetMode="External"/><Relationship Id="rId11" Type="http://schemas.openxmlformats.org/officeDocument/2006/relationships/hyperlink" Target="http://www.motherjones.com/environment/2013/08/arctic-methane-hydrate-catastrophe" TargetMode="External"/><Relationship Id="rId24" Type="http://schemas.openxmlformats.org/officeDocument/2006/relationships/hyperlink" Target="http://rt.com/usa/168496-house-expedite-natural-gas-exports/" TargetMode="External"/><Relationship Id="rId32" Type="http://schemas.openxmlformats.org/officeDocument/2006/relationships/hyperlink" Target="http://www.theatlantic.com/technology/archive/2013/05/are-methane-hydrates-really-going-to-change-geopolitics/275275/" TargetMode="External"/><Relationship Id="rId37" Type="http://schemas.openxmlformats.org/officeDocument/2006/relationships/hyperlink" Target="http://knowledge.allianz.com/environment/climate_change/?2552/Carbon-capture-and-storage-dead-and-buried" TargetMode="External"/><Relationship Id="rId40" Type="http://schemas.openxmlformats.org/officeDocument/2006/relationships/hyperlink" Target="http://online.wsj.com/news/articles/SB10001424127887324694904578600073042194096" TargetMode="External"/><Relationship Id="rId45" Type="http://schemas.openxmlformats.org/officeDocument/2006/relationships/hyperlink" Target="http://www.forbes.com/sites/emc/2014/07/10/why-big-tech-companies-are-investing-in-renewable-energy/" TargetMode="External"/><Relationship Id="rId53" Type="http://schemas.openxmlformats.org/officeDocument/2006/relationships/hyperlink" Target="http://www.ucsusa.org/global_warming/solutions/big_picture_solutions/global-clean-development.html" TargetMode="External"/><Relationship Id="rId58" Type="http://schemas.openxmlformats.org/officeDocument/2006/relationships/hyperlink" Target="http://motherboard.vice.com/blog/oil-companies-are-preparing-to-tackle-methane-hydrate-assuming-it-doesnt-melt-first" TargetMode="External"/><Relationship Id="rId66" Type="http://schemas.openxmlformats.org/officeDocument/2006/relationships/hyperlink" Target="http://www.frcer.t.u-tokyo.ac.jp/english/research/gas_hydrate.html" TargetMode="External"/><Relationship Id="rId7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motherjones.com/environment/2013/08/arctic-methane-hydrate-catastrophe" TargetMode="External"/><Relationship Id="rId23" Type="http://schemas.openxmlformats.org/officeDocument/2006/relationships/hyperlink" Target="http://www.thebakken.com/articles/439/survey-shale-boom-has-oil-gas-executives-feeling-secure" TargetMode="External"/><Relationship Id="rId28" Type="http://schemas.openxmlformats.org/officeDocument/2006/relationships/hyperlink" Target="http://www.washingtontimes.com/news/2014/apr/30/hill-panel-approves-bill-speed-us-gas-exports/" TargetMode="External"/><Relationship Id="rId36" Type="http://schemas.openxmlformats.org/officeDocument/2006/relationships/hyperlink" Target="http://www.nature.com/news/seabed-scars-raise-questions-over-carbon-storage-plan-1.14386" TargetMode="External"/><Relationship Id="rId49" Type="http://schemas.openxmlformats.org/officeDocument/2006/relationships/hyperlink" Target="http://www.theatlantic.com/technology/archive/2013/05/are-methane-hydrates-really-going-to-change-geopolitics/275275/" TargetMode="External"/><Relationship Id="rId57" Type="http://schemas.openxmlformats.org/officeDocument/2006/relationships/hyperlink" Target="http://www.epmag.com/Technology/Methane-Hydrates-Emerge-2013-Technology-Wildcard_110919" TargetMode="External"/><Relationship Id="rId61" Type="http://schemas.openxmlformats.org/officeDocument/2006/relationships/hyperlink" Target="http://www.japantimes.co.jp/news/2012/03/13/reference/methane-hydrate-energy-solution/" TargetMode="External"/><Relationship Id="rId10" Type="http://schemas.openxmlformats.org/officeDocument/2006/relationships/hyperlink" Target="http://www.motherjones.com/environment/2013/08/arctic-methane-hydrate-catastrophe" TargetMode="External"/><Relationship Id="rId19" Type="http://schemas.openxmlformats.org/officeDocument/2006/relationships/hyperlink" Target="http://www.theatlantic.com/technology/archive/2013/05/are-methane-hydrates-really-going-to-change-geopolitics/275275/" TargetMode="External"/><Relationship Id="rId31" Type="http://schemas.openxmlformats.org/officeDocument/2006/relationships/hyperlink" Target="http://www.washingtonpost.com/blogs/wonkblog/wp/2014/03/25/can-u-s-natural-gas-rescue-ukraine-from-russia/" TargetMode="External"/><Relationship Id="rId44" Type="http://schemas.openxmlformats.org/officeDocument/2006/relationships/hyperlink" Target="http://thinkprogress.org/climate/2014/07/08/3457438/clean-energy-investment-3/" TargetMode="External"/><Relationship Id="rId52" Type="http://schemas.openxmlformats.org/officeDocument/2006/relationships/hyperlink" Target="http://www.science20.com/seeing_green/blowing_hot_air_methane_hydrate_delusion-89822" TargetMode="External"/><Relationship Id="rId60" Type="http://schemas.openxmlformats.org/officeDocument/2006/relationships/hyperlink" Target="http://www.frcer.t.u-tokyo.ac.jp/english/research/gas_hydrate.html" TargetMode="External"/><Relationship Id="rId65" Type="http://schemas.openxmlformats.org/officeDocument/2006/relationships/hyperlink" Target="http://www.theatlantic.com/magazine/archive/2013/05/what-if-we-never-run-out-of-oil/309294//" TargetMode="External"/><Relationship Id="rId73" Type="http://schemas.openxmlformats.org/officeDocument/2006/relationships/hyperlink" Target="http://www.npr.org/2009/09/24/113138252/with-little-clout-natural-gas-lobby-strikes-out%20//" TargetMode="External"/><Relationship Id="rId4" Type="http://schemas.openxmlformats.org/officeDocument/2006/relationships/numbering" Target="numbering.xml"/><Relationship Id="rId9" Type="http://schemas.openxmlformats.org/officeDocument/2006/relationships/hyperlink" Target="http://energyskeptic.com/2013/arctic-oil-costly-and-risky/" TargetMode="External"/><Relationship Id="rId14" Type="http://schemas.openxmlformats.org/officeDocument/2006/relationships/hyperlink" Target="http://www.science20.com/seeing_green/blowing_hot_air_methane_hydrate_delusion-89822" TargetMode="External"/><Relationship Id="rId22" Type="http://schemas.openxmlformats.org/officeDocument/2006/relationships/hyperlink" Target="http://www.buenosairesherald.com/article/164512/shale-boom-confounds-forecasts-as-the---us-is-set-to-pass-russia-saudi-arabia" TargetMode="External"/><Relationship Id="rId27" Type="http://schemas.openxmlformats.org/officeDocument/2006/relationships/hyperlink" Target="http://www.industryweek.com/global-economy/api-energy-superpower-us-needs-move-now-lng-exports" TargetMode="External"/><Relationship Id="rId30" Type="http://schemas.openxmlformats.org/officeDocument/2006/relationships/hyperlink" Target="http://uk.reuters.com/article/2014/03/07/ukraine-crisis-obama-gas-idUKL1N0M41RF20140307" TargetMode="External"/><Relationship Id="rId35" Type="http://schemas.openxmlformats.org/officeDocument/2006/relationships/hyperlink" Target="http://online.wsj.com/news/articles/SB10001424127887324694904578600073042194096" TargetMode="External"/><Relationship Id="rId43" Type="http://schemas.openxmlformats.org/officeDocument/2006/relationships/hyperlink" Target="http://www.energypost.eu/story-ice-fire-methane-hydrates-change-world/" TargetMode="External"/><Relationship Id="rId48" Type="http://schemas.openxmlformats.org/officeDocument/2006/relationships/hyperlink" Target="http://www.alternativesjournal.ca/community/blogs/renewable-energy/methane-hydrates-make-volatile-energy-outlook" TargetMode="External"/><Relationship Id="rId56" Type="http://schemas.openxmlformats.org/officeDocument/2006/relationships/hyperlink" Target="http://www.energypost.eu/story-ice-fire-methane-hydrates-change-world//" TargetMode="External"/><Relationship Id="rId64" Type="http://schemas.openxmlformats.org/officeDocument/2006/relationships/hyperlink" Target="http://theweek.com/article/index/247507/why-methane-hydrate-could-soon-become-more-controversial-than-fracking%20//" TargetMode="External"/><Relationship Id="rId69" Type="http://schemas.openxmlformats.org/officeDocument/2006/relationships/hyperlink" Target="http://go.bloomberg.com/political-capital/2014-01-23/obama-sees-net-plus-in-natural-gas-yet-concerns-about-fracking/" TargetMode="External"/><Relationship Id="rId8" Type="http://schemas.openxmlformats.org/officeDocument/2006/relationships/webSettings" Target="webSettings.xml"/><Relationship Id="rId51" Type="http://schemas.openxmlformats.org/officeDocument/2006/relationships/hyperlink" Target="http://www.datamonitorenergy.com/2013/06/28/renewables-under-threat-from-methane-hydrates/" TargetMode="External"/><Relationship Id="rId72" Type="http://schemas.openxmlformats.org/officeDocument/2006/relationships/hyperlink" Target="http://online.wsj.com/news/articles/SB10001424052702303802104579451693067746208%20//" TargetMode="External"/><Relationship Id="rId3" Type="http://schemas.openxmlformats.org/officeDocument/2006/relationships/customXml" Target="../customXml/item3.xml"/><Relationship Id="rId12" Type="http://schemas.openxmlformats.org/officeDocument/2006/relationships/hyperlink" Target="http://www.motherjones.com/environment/2013/08/arctic-methane-hydrate-catastrophe" TargetMode="External"/><Relationship Id="rId17" Type="http://schemas.openxmlformats.org/officeDocument/2006/relationships/hyperlink" Target="http://www.washingtonpost.com/blogs/capital-weather-gang/wp/2013/07/25/methane-mischief-misleading-commentary-published-in-nature/" TargetMode="External"/><Relationship Id="rId25" Type="http://schemas.openxmlformats.org/officeDocument/2006/relationships/hyperlink" Target="http://thehill.com/blogs/floor-action/senate/211896-senate-bill-increases-natural-gas-exports-to-us-allies" TargetMode="External"/><Relationship Id="rId33" Type="http://schemas.openxmlformats.org/officeDocument/2006/relationships/hyperlink" Target="http://www.heritage.org/research/reports/2013/02/us-natural-gas-exports-lift-restrictions-and-empower-the-states" TargetMode="External"/><Relationship Id="rId38" Type="http://schemas.openxmlformats.org/officeDocument/2006/relationships/hyperlink" Target="http://www.rigzone.com/news/oil_gas/a/130249/DOE_Expands_Methane_Hydrates_Research" TargetMode="External"/><Relationship Id="rId46" Type="http://schemas.openxmlformats.org/officeDocument/2006/relationships/hyperlink" Target="http://www.renewableenergyworld.com/rea/news/article/2014/05/doe-unveils-ambitious-plan-for-long-term-hydroelectric-power-development" TargetMode="External"/><Relationship Id="rId59" Type="http://schemas.openxmlformats.org/officeDocument/2006/relationships/hyperlink" Target="http://www.reuters.com/article/2013/03/12/us-methane-hydrates-japan-idUSBRE92B07620130312" TargetMode="External"/><Relationship Id="rId67" Type="http://schemas.openxmlformats.org/officeDocument/2006/relationships/hyperlink" Target="http://www.sciencediplomacy.org/article/2013/rise-science-and-technology-diplomacy-in-japan" TargetMode="External"/><Relationship Id="rId20" Type="http://schemas.openxmlformats.org/officeDocument/2006/relationships/hyperlink" Target="http://energyindepth.org/texas/texas-oil-boom-sustainable/" TargetMode="External"/><Relationship Id="rId41" Type="http://schemas.openxmlformats.org/officeDocument/2006/relationships/hyperlink" Target="http://www.theatlantic.com/magazine/archive/2013/05/what-if-we-never-run-out-of-oil/309294/?single_page=true" TargetMode="External"/><Relationship Id="rId54" Type="http://schemas.openxmlformats.org/officeDocument/2006/relationships/hyperlink" Target="http://www.ucsusa.org/global_warming/solutions/big_picture_solutions/climate-2030-blueprint.html" TargetMode="External"/><Relationship Id="rId62" Type="http://schemas.openxmlformats.org/officeDocument/2006/relationships/hyperlink" Target="http://www.frcer.t.u-tokyo.ac.jp/english/research/gas_hydrate.html" TargetMode="External"/><Relationship Id="rId70" Type="http://schemas.openxmlformats.org/officeDocument/2006/relationships/hyperlink" Target="http://www.post-gazette.com/stories/local/state/natural-gas-extraction-tax-debated-in-house-265999/?print=1"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88F8BE-A7CE-4038-94E5-ED6666E0D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9EAC1CE-43A4-43F1-85FD-9C072077DC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9EF9BE-7F32-495F-A45B-6D7BAAE0CB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31</Pages>
  <Words>35183</Words>
  <Characters>200547</Characters>
  <Application>Microsoft Office Word</Application>
  <DocSecurity>0</DocSecurity>
  <Lines>1671</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 Pattabi, Team 2012</dc:creator>
  <cp:keywords>5.0</cp:keywords>
  <cp:lastModifiedBy>Ayush</cp:lastModifiedBy>
  <cp:revision>3</cp:revision>
  <dcterms:created xsi:type="dcterms:W3CDTF">2014-08-03T00:15:00Z</dcterms:created>
  <dcterms:modified xsi:type="dcterms:W3CDTF">2014-08-03T00:57:00Z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