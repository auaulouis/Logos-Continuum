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E9C0E0" w14:textId="7805F94A" w:rsidR="00611C66" w:rsidRPr="00DA3E21" w:rsidRDefault="00F76939" w:rsidP="00812D0B">
      <w:pPr>
        <w:pStyle w:val="Heading1"/>
      </w:pPr>
      <w:r w:rsidRPr="00DA3E21">
        <w:t>OSW</w:t>
      </w:r>
    </w:p>
    <w:p w14:paraId="38386335" w14:textId="77777777" w:rsidR="00F76939" w:rsidRPr="00DA3E21" w:rsidRDefault="00F76939" w:rsidP="00F76939">
      <w:pPr>
        <w:pStyle w:val="Heading2"/>
      </w:pPr>
    </w:p>
    <w:p w14:paraId="4646B33D" w14:textId="4BD4B9AF" w:rsidR="00F76939" w:rsidRPr="00DA3E21" w:rsidRDefault="009B3A65" w:rsidP="00F76939">
      <w:pPr>
        <w:pStyle w:val="Heading2"/>
      </w:pPr>
      <w:r w:rsidRPr="00DA3E21">
        <w:lastRenderedPageBreak/>
        <w:t>***</w:t>
      </w:r>
      <w:r w:rsidR="00F76939" w:rsidRPr="00DA3E21">
        <w:t>AFFIRMATIVE</w:t>
      </w:r>
      <w:r w:rsidRPr="00DA3E21">
        <w:t>***</w:t>
      </w:r>
    </w:p>
    <w:p w14:paraId="3AE44AD0" w14:textId="77777777" w:rsidR="009B3A65" w:rsidRPr="00DA3E21" w:rsidRDefault="009B3A65" w:rsidP="009B3A65">
      <w:pPr>
        <w:pStyle w:val="Heading2"/>
      </w:pPr>
    </w:p>
    <w:p w14:paraId="2F9952ED" w14:textId="77777777" w:rsidR="00812D0B" w:rsidRPr="00DA3E21" w:rsidRDefault="00812D0B" w:rsidP="00812D0B">
      <w:pPr>
        <w:pStyle w:val="Heading3"/>
      </w:pPr>
      <w:r w:rsidRPr="00DA3E21">
        <w:lastRenderedPageBreak/>
        <w:t>1ac Plan</w:t>
      </w:r>
    </w:p>
    <w:p w14:paraId="280F2A30" w14:textId="77777777" w:rsidR="00812D0B" w:rsidRPr="00DA3E21" w:rsidRDefault="00812D0B" w:rsidP="00812D0B"/>
    <w:p w14:paraId="68D22FFA" w14:textId="77777777" w:rsidR="00812D0B" w:rsidRPr="00DA3E21" w:rsidRDefault="00812D0B" w:rsidP="00812D0B">
      <w:pPr>
        <w:pStyle w:val="Heading4"/>
      </w:pPr>
      <w:r w:rsidRPr="00DA3E21">
        <w:t xml:space="preserve">The United States federal government should revise the Coast Zone Management Act to: </w:t>
      </w:r>
    </w:p>
    <w:p w14:paraId="62878108" w14:textId="77777777" w:rsidR="00812D0B" w:rsidRPr="00DA3E21" w:rsidRDefault="00812D0B" w:rsidP="00812D0B">
      <w:pPr>
        <w:pStyle w:val="Heading4"/>
        <w:numPr>
          <w:ilvl w:val="0"/>
          <w:numId w:val="5"/>
        </w:numPr>
      </w:pPr>
      <w:r w:rsidRPr="00DA3E21">
        <w:t xml:space="preserve">mandate offshore wind power development where appropriate and feasible on all U.S. coasts; </w:t>
      </w:r>
    </w:p>
    <w:p w14:paraId="036DE960" w14:textId="4A5DC897" w:rsidR="00812D0B" w:rsidRPr="00DA3E21" w:rsidRDefault="00812D0B" w:rsidP="00812D0B">
      <w:pPr>
        <w:pStyle w:val="Heading4"/>
        <w:numPr>
          <w:ilvl w:val="0"/>
          <w:numId w:val="5"/>
        </w:numPr>
      </w:pPr>
      <w:r w:rsidRPr="00DA3E21">
        <w:t>require revisions to states'</w:t>
      </w:r>
      <w:r w:rsidR="00F2363B" w:rsidRPr="00DA3E21">
        <w:t xml:space="preserve"> Coastal Zone Management Plans</w:t>
      </w:r>
      <w:r w:rsidRPr="00DA3E21">
        <w:t xml:space="preserve"> in accordance with this mandate; </w:t>
      </w:r>
    </w:p>
    <w:p w14:paraId="2A9EB6B5" w14:textId="77777777" w:rsidR="00812D0B" w:rsidRPr="00DA3E21" w:rsidRDefault="00812D0B" w:rsidP="00812D0B">
      <w:pPr>
        <w:pStyle w:val="Heading4"/>
        <w:numPr>
          <w:ilvl w:val="0"/>
          <w:numId w:val="5"/>
        </w:numPr>
      </w:pPr>
      <w:r w:rsidRPr="00DA3E21">
        <w:t>increase incentives for offshore wind power development.</w:t>
      </w:r>
    </w:p>
    <w:p w14:paraId="1C74E898" w14:textId="77777777" w:rsidR="00F2363B" w:rsidRPr="00DA3E21" w:rsidRDefault="00F2363B" w:rsidP="00F2363B">
      <w:pPr>
        <w:pStyle w:val="Heading3"/>
      </w:pPr>
      <w:r w:rsidRPr="00DA3E21">
        <w:lastRenderedPageBreak/>
        <w:t>1ac Solvency</w:t>
      </w:r>
    </w:p>
    <w:p w14:paraId="3FD03EDC" w14:textId="77777777" w:rsidR="00E97509" w:rsidRPr="00DA3E21" w:rsidRDefault="00E97509" w:rsidP="00E97509">
      <w:pPr>
        <w:pStyle w:val="Heading4"/>
      </w:pPr>
      <w:r w:rsidRPr="00DA3E21">
        <w:t xml:space="preserve">The lack of a strong and effective </w:t>
      </w:r>
      <w:r w:rsidRPr="00DA3E21">
        <w:rPr>
          <w:u w:val="single"/>
        </w:rPr>
        <w:t>federal mandate</w:t>
      </w:r>
      <w:r w:rsidRPr="00DA3E21">
        <w:t xml:space="preserve"> is a </w:t>
      </w:r>
      <w:r w:rsidRPr="00DA3E21">
        <w:rPr>
          <w:u w:val="single"/>
        </w:rPr>
        <w:t>key barrier</w:t>
      </w:r>
      <w:r w:rsidRPr="00DA3E21">
        <w:t xml:space="preserve"> blocking offshore wind development</w:t>
      </w:r>
    </w:p>
    <w:p w14:paraId="33085F1B" w14:textId="77777777" w:rsidR="00E97509" w:rsidRPr="00DA3E21" w:rsidRDefault="00E97509" w:rsidP="00E97509">
      <w:r w:rsidRPr="00DA3E21">
        <w:rPr>
          <w:rStyle w:val="StyleStyleBold12pt"/>
        </w:rPr>
        <w:t>Schroeder, 10</w:t>
      </w:r>
      <w:r w:rsidRPr="00DA3E21">
        <w:t xml:space="preserve"> --- J.D., University of California, Berkeley, School of Law (October 2010, Erica, California Law Review, “Turning Offshore Wind On,” Vol. 98, No, 5, Lexis, JMP)</w:t>
      </w:r>
    </w:p>
    <w:p w14:paraId="633558D6" w14:textId="77777777" w:rsidR="00E97509" w:rsidRPr="00DA3E21" w:rsidRDefault="00E97509" w:rsidP="00E97509">
      <w:r w:rsidRPr="00DA3E21">
        <w:t>III Current Regulatory Framework for Offshore Wind</w:t>
      </w:r>
    </w:p>
    <w:p w14:paraId="109DF544" w14:textId="77777777" w:rsidR="00E97509" w:rsidRPr="00DA3E21" w:rsidRDefault="00E97509" w:rsidP="00E97509">
      <w:r w:rsidRPr="00DA3E21">
        <w:rPr>
          <w:rStyle w:val="StyleBoldUnderline"/>
        </w:rPr>
        <w:t>Both state and federal governments share control over offshore wind project siting approval and permitting. Geography determines the jurisdiction of each: state governments control their respective Coastal Zones</w:t>
      </w:r>
      <w:r w:rsidRPr="00DA3E21">
        <w:t xml:space="preserve">, from the baseline of their shores out three nautical miles, n92 and the federal government controls the Outer Continental Shelf beyond that. n93 Offshore wind turbines are typically located on the Outer Continental Shelf; n94 thus, the federal government sites and permits this component of an offshore wind project. n95 To get the electricity to consumers on land, however, offshore wind projects must necessarily include transmission lines from the turbines, through state waters and onto land. State governments control the siting and permitting of these  [*1643]  transmission lines. n96 Both federal and state jurisdiction are described in more detail later, along with the CZMA. </w:t>
      </w:r>
      <w:r w:rsidRPr="00DA3E21">
        <w:rPr>
          <w:rStyle w:val="StyleBoldUnderline"/>
        </w:rPr>
        <w:t>The CZMA provides the primary mechanisms for balancing state and federal interests in coastal waters</w:t>
      </w:r>
      <w:r w:rsidRPr="00DA3E21">
        <w:t xml:space="preserve">. n97 </w:t>
      </w:r>
      <w:r w:rsidRPr="00DA3E21">
        <w:rPr>
          <w:rStyle w:val="StyleBoldUnderline"/>
        </w:rPr>
        <w:t xml:space="preserve">It </w:t>
      </w:r>
      <w:r w:rsidRPr="00DA3E21">
        <w:rPr>
          <w:rStyle w:val="Emphasis"/>
        </w:rPr>
        <w:t>leaves states with substantial discretionary power</w:t>
      </w:r>
      <w:r w:rsidRPr="00DA3E21">
        <w:rPr>
          <w:rStyle w:val="StyleBoldUnderline"/>
        </w:rPr>
        <w:t xml:space="preserve"> and </w:t>
      </w:r>
      <w:r w:rsidRPr="00DA3E21">
        <w:rPr>
          <w:rStyle w:val="Emphasis"/>
        </w:rPr>
        <w:t>no federal mandate</w:t>
      </w:r>
      <w:r w:rsidRPr="00DA3E21">
        <w:rPr>
          <w:rStyle w:val="StyleBoldUnderline"/>
        </w:rPr>
        <w:t xml:space="preserve"> regarding offshore wind power development</w:t>
      </w:r>
      <w:r w:rsidRPr="00DA3E21">
        <w:t>, despite its undertones of environmental protection.</w:t>
      </w:r>
    </w:p>
    <w:p w14:paraId="16D6FE48" w14:textId="77777777" w:rsidR="00E97509" w:rsidRPr="00DA3E21" w:rsidRDefault="00E97509" w:rsidP="00E97509">
      <w:r w:rsidRPr="00DA3E21">
        <w:t>A. Federal Jurisdiction</w:t>
      </w:r>
    </w:p>
    <w:p w14:paraId="50E5DC0F" w14:textId="77777777" w:rsidR="00E97509" w:rsidRPr="00DA3E21" w:rsidRDefault="00E97509" w:rsidP="00E97509">
      <w:r w:rsidRPr="00DA3E21">
        <w:t>Federal jurisdiction begins more than three nautical miles from the shore, along the Outer Continental Shelf, and ends two hundred nautical miles out to sea. n98 Analyses of offshore wind capacity typically assume that wind farms will be built in federal waters, more than five miles from the coast. n99 Thus, federal jurisdiction covers the generation component of an offshore wind project, mainly the turbines. n100 This includes site approval and permitting for project construction. n101</w:t>
      </w:r>
    </w:p>
    <w:p w14:paraId="1D38055E" w14:textId="77777777" w:rsidR="00E97509" w:rsidRPr="00DA3E21" w:rsidRDefault="00E97509" w:rsidP="00E97509">
      <w:r w:rsidRPr="00DA3E21">
        <w:t>Section 388 of the Energy Policy Act of 2005 grants the Department of the Interior (DOI) primary authority over offshore wind farm approval and permitting. n102 Section 388 specifies that the Minerals Management Service (MMS), a branch of DOI, controls the offshore wind facility permitting process; the Secretary of the Interior makes the final permitting decision. n103 This grant of authority extends MMS's existing authority under the Outer Continental Shelf Lands Act (OCSLA), which gives it management rights over the Outer Continental Shelf primarily for offshore fossil fuel extraction. n104 Because of MMS's experience with managing offshore oil and gas extraction, Congress deemed it the proper body for offshore wind permitting as well. n105 Opponents of the decision have been concerned with MMS's lack of experience with marine habitat regulation and protection. n106 Fortunately, MMS appears receptive to coordinating with other agencies with relevant experience, like the Army Corps of Engineers, National Marine Fisheries Service, Coast Guard, Department of Energy, and Environmental Protection Agency, as well  [*1644]  as appropriate state actors. n107</w:t>
      </w:r>
    </w:p>
    <w:p w14:paraId="0932996E" w14:textId="77777777" w:rsidR="00E97509" w:rsidRPr="00DA3E21" w:rsidRDefault="00E97509" w:rsidP="00E97509">
      <w:r w:rsidRPr="00DA3E21">
        <w:lastRenderedPageBreak/>
        <w:t xml:space="preserve">Section 388 came in response to controversy over which federal agency had permitting authority during the early stages of the Cape Wind project, which is described in more detail in Part IV. While Section 388 does not resolve all of the issues relating to federal jurisdiction over offshore wind, n108 its designation of MMS as the primary permitting agency marks Congress's first step toward a unified review process for offshore alternative energy. n109 Nonetheless, the current federal regulatory environment for offshore wind remains confusing. In April 2009, President Obama took a first step toward remedying some of that confusion by announcing a coordinated program, headed by DOI, for federal offshore renewable energy permitting. The program will cover not only offshore wind power generation, but also other offshore renewable energy, such as electricity generated from ocean currents. n110 </w:t>
      </w:r>
      <w:r w:rsidRPr="00DA3E21">
        <w:rPr>
          <w:rStyle w:val="StyleBoldUnderline"/>
        </w:rPr>
        <w:t>Despite</w:t>
      </w:r>
      <w:r w:rsidRPr="00DA3E21">
        <w:t xml:space="preserve"> this </w:t>
      </w:r>
      <w:r w:rsidRPr="00DA3E21">
        <w:rPr>
          <w:rStyle w:val="StyleBoldUnderline"/>
        </w:rPr>
        <w:t xml:space="preserve">progress toward an improved federal regulatory program, barriers to offshore wind power still exist, </w:t>
      </w:r>
      <w:r w:rsidRPr="00DA3E21">
        <w:rPr>
          <w:rStyle w:val="Emphasis"/>
        </w:rPr>
        <w:t>largely due to the absence of a strong and effective federal mandate</w:t>
      </w:r>
      <w:r w:rsidRPr="00DA3E21">
        <w:rPr>
          <w:rStyle w:val="StyleBoldUnderline"/>
        </w:rPr>
        <w:t xml:space="preserve"> promoting offshore wind power development and the powers that states retain over project siting</w:t>
      </w:r>
      <w:r w:rsidRPr="00DA3E21">
        <w:t>. n111</w:t>
      </w:r>
    </w:p>
    <w:p w14:paraId="7534BFDD" w14:textId="77777777" w:rsidR="00E97509" w:rsidRPr="00DA3E21" w:rsidRDefault="00E97509" w:rsidP="00E97509">
      <w:r w:rsidRPr="00DA3E21">
        <w:t>B. State Jurisdiction</w:t>
      </w:r>
    </w:p>
    <w:p w14:paraId="03B17641" w14:textId="77777777" w:rsidR="00E97509" w:rsidRPr="00DA3E21" w:rsidRDefault="00E97509" w:rsidP="00E97509">
      <w:r w:rsidRPr="00DA3E21">
        <w:t>Under the Submerged Lands Act, state jurisdiction generally covers ocean territory three miles or less from the coast, n112 an area known as the Coastal Zone. n113 As noted previously, any electricity generated in an offshore facility must be transmitted to land through the state controlled Coastal Zone. Therefore, state - and sometimes local - authorities ultimately have a role to play in any offshore wind project through the siting and permitting of transmission cables that are necessary to bring electricity from the turbines to land. Although state and localities may only exert direct control over the permitting of transmission cables, they will almost certainly consider the impact of the generation turbines on their aesthetic view environment. They know that denying transmission permits effectively stalls or destroys the construction of generation facilities. States will also likely consider such  [*1645]  aesthetic and environmental considerations in the federal consistency review process, with which they may also block federal activities and permits. n114 Federal consistency review is a component of the CZMA, and will be described in more detail below.</w:t>
      </w:r>
    </w:p>
    <w:p w14:paraId="4A123D8E" w14:textId="77777777" w:rsidR="00E97509" w:rsidRPr="00DA3E21" w:rsidRDefault="00E97509" w:rsidP="00E97509">
      <w:r w:rsidRPr="00DA3E21">
        <w:t xml:space="preserve">Because most of the costs of offshore wind power development are local, there is a strong argument for state and local control over offshore wind project siting: because localities must deal with the downsides of offshore wind projects, they should control where those projects are placed. n115 On the other hand, </w:t>
      </w:r>
      <w:r w:rsidRPr="00DA3E21">
        <w:rPr>
          <w:rStyle w:val="StyleBoldUnderline"/>
        </w:rPr>
        <w:t xml:space="preserve">there are broader, positive effects of offshore wind power development - such as energy security improvement and environmental benefits like climate change mitigation - that </w:t>
      </w:r>
      <w:r w:rsidRPr="00DA3E21">
        <w:rPr>
          <w:rStyle w:val="Emphasis"/>
        </w:rPr>
        <w:t>imply a need for stronger federal intervention</w:t>
      </w:r>
      <w:r w:rsidRPr="00DA3E21">
        <w:rPr>
          <w:rStyle w:val="StyleBoldUnderline"/>
        </w:rPr>
        <w:t xml:space="preserve"> to balance appropriately the costs and benefits of offshore wind</w:t>
      </w:r>
      <w:r w:rsidRPr="00DA3E21">
        <w:t xml:space="preserve">. n116 </w:t>
      </w:r>
      <w:r w:rsidRPr="00DA3E21">
        <w:rPr>
          <w:rStyle w:val="StyleBoldUnderline"/>
        </w:rPr>
        <w:t>The CZMA attempts to provide a formal structure for such balancing, but it ultimately leaves the states with too much power, and the federal government and offshore wind farm proponents with no formal federal encouragement or support</w:t>
      </w:r>
      <w:r w:rsidRPr="00DA3E21">
        <w:t>.</w:t>
      </w:r>
    </w:p>
    <w:p w14:paraId="38D0554A" w14:textId="77777777" w:rsidR="00E97509" w:rsidRPr="00DA3E21" w:rsidRDefault="00E97509" w:rsidP="00E97509">
      <w:r w:rsidRPr="00DA3E21">
        <w:t>C. The Coastal Zone Management Act: Attempting to Reconcile Local Interests with National Priorities</w:t>
      </w:r>
    </w:p>
    <w:p w14:paraId="2B64D685" w14:textId="77777777" w:rsidR="00E97509" w:rsidRPr="00DA3E21" w:rsidRDefault="00E97509" w:rsidP="00E97509">
      <w:r w:rsidRPr="00DA3E21">
        <w:t xml:space="preserve">The overarching goal of the CZMA is "to preserve, protect, develop, and where possible, to restore or enhance, the resources of the Nation's coastal zone for this and succeeding </w:t>
      </w:r>
      <w:r w:rsidRPr="00DA3E21">
        <w:lastRenderedPageBreak/>
        <w:t xml:space="preserve">generations." n117 The CZMA mentions the development of energy facilities in the Coastal Zone, but its language is vague, and generally requires only that states undertake "adequate consideration of the national interest" in siting energy facilities, and "give consideration" to any applicable national or interstate energy plan or program. n118 The CZMA also mentions energy with regard to funding for development: "The national objective of attaining a greater degree of energy self-sufficiency would be advanced by providing Federal financial assistance to meet state and local needs resulting from new or expanded energy activity in or affecting the coastal zone." n119 However, </w:t>
      </w:r>
      <w:r w:rsidRPr="00DA3E21">
        <w:rPr>
          <w:rStyle w:val="StyleBoldUnderline"/>
        </w:rPr>
        <w:t>the CZMA does not mention offshore wind energy or renewable energy at all</w:t>
      </w:r>
      <w:r w:rsidRPr="00DA3E21">
        <w:t>.</w:t>
      </w:r>
    </w:p>
    <w:p w14:paraId="56866F9A" w14:textId="77777777" w:rsidR="00E97509" w:rsidRPr="00DA3E21" w:rsidRDefault="00E97509" w:rsidP="00E97509">
      <w:r w:rsidRPr="00DA3E21">
        <w:t xml:space="preserve">Although the CZMA acknowledges the "national interest in the effective management, beneficial use, protection, and development of the coastal zone," n120 it allows states substantial discretion over their coastal zone management through CZMPs, which the Secretary of Commerce oversees. n121 As noted previously, the Submerged Lands Act defines state coastal zones as  [*1646]  three miles from the shoreline. n122 </w:t>
      </w:r>
      <w:r w:rsidRPr="00DA3E21">
        <w:rPr>
          <w:rStyle w:val="StyleBoldUnderline"/>
        </w:rPr>
        <w:t>The CZMA mechanism of federal consistency review extends state power further, past their coastal zones, by allowing states to review and sometimes overrule federal actions and permits in federal waters.</w:t>
      </w:r>
      <w:r w:rsidRPr="00DA3E21">
        <w:t xml:space="preserve"> n123</w:t>
      </w:r>
    </w:p>
    <w:p w14:paraId="7E744520" w14:textId="77777777" w:rsidR="00E97509" w:rsidRPr="00DA3E21" w:rsidRDefault="00E97509" w:rsidP="00E97509">
      <w:r w:rsidRPr="00DA3E21">
        <w:t>Before the CZMA was promulgated, the coastal zone had long been subject to decentralized management. n124 The CZMA continues this tradition with its own approach to federalism, explicitly encouraging cooperation between local, state, and federal levels of government in their management of coastal resources. n125 Specifically, under the CZMA, each state makes its own CZMP. n126 The CZMA provides a variety of policy considerations for states to incorporate into their management programs. Prioritizing construction of certain facilities, specifically energy facilities, in states' coastal zones is one of several listed considerations. n127 Others include protecting natural resources; minimizing the loss of life and property to flooding and sea level rise; improving coastal water quality; allowing public recreational access to the coast; restoring urban waterfronts and preserving coastal features; coordinating and simplifying governmental management procedures for coastal resources; consulting and coordinating with federal agencies; giving timely and effective notice for public and local participation in governmental decision making; comprehensive planning for marine resource preservation; and studying sea level rise and land subsidence. n128 The Secretary of Commerce examines states' CZMPs, making sure they are in accordance with the CZMA's policy considerations and other mandates, and any other federal regulations. n129 In particular, the CZMA requires that states adequately consider the national interest in "siting of facilities such as energy facilities which are of greater than local significance. In the case of energy facilities, the Secretary shall find that the State has given consideration to any applicable national or interstate energy plan or program." n130 Once approved by the Secretary of Commerce, however, state CZMPs are subject to very little federal constraint under the CZMA, leaving states with nearly complete discretion within their coastal zones.</w:t>
      </w:r>
    </w:p>
    <w:p w14:paraId="4D8CE931" w14:textId="77777777" w:rsidR="00E97509" w:rsidRPr="00DA3E21" w:rsidRDefault="00E97509" w:rsidP="00E97509">
      <w:r w:rsidRPr="00DA3E21">
        <w:t xml:space="preserve">State control is expanded by federal consistency review, n131 a mechanism unique to the CZMA. Consistency review allows a state to review a federal agency activity or permit within or outside of the coastal zone for compatibility  [*1647]  with the state's CZMP when the activity or permit affects the state's coastal zone. n132 Under this mechanism, the </w:t>
      </w:r>
      <w:r w:rsidRPr="00DA3E21">
        <w:lastRenderedPageBreak/>
        <w:t>federal agency must submit a "consistency determination" (for an activity) or "consistency certification" (for a permit) to the state before moving forward with the project. n133 For federal permits, which would be more relevant to offshore renewable development than federal actions, the state then has the opportunity to concur with or object to the agency's certification. n134 "No license or permit shall be granted by the Federal agency until the state ... has concurred with the applicant's certification." n135 Thus, a coastal state's control extends beyond its own coastal zone into federal waters, as it has the ability to review - and potentially block - any project that affects their coastal zone. In the end, however, the Secretary of Commerce - by her own initiative or in response to an appeal - can overrule the state's protest by finding that a permit is consistent with the objectives of the CZMA or otherwise in the interest of national security. n136</w:t>
      </w:r>
    </w:p>
    <w:p w14:paraId="31DACD5A" w14:textId="77777777" w:rsidR="00E97509" w:rsidRPr="00DA3E21" w:rsidRDefault="00E97509" w:rsidP="00E97509">
      <w:r w:rsidRPr="00DA3E21">
        <w:t>Since the passage of the CZMA in 1972 until March 2010, states had filed 141 appeals with the Secretary protesting federal permits affecting their coastal zones. n137 States settled their issues with the federal government in 64 instances, or 45 percent of these cases. n138 The Secretary dismissed or overrode state appeals in 32 instances, or 23 percent of these cases. n139 Of the remaining 45 appeals that the Secretary considered for their substance, the Secretary overrode the state's objection in 14 cases, or 31 percent of the time, and accepted the state's objection in 30 cases, or 67 percent of the time. n140 Only 19 of the 45 appeals related to energy facilities, but all of these related to oil or natural gas projects; the Secretary overrode these appeals about half of the time. n141 Although states do not choose to use their federal consistency review power over federal permits frequently, as these numbers show, it is nonetheless a powerful tool that extends their power beyond their coastal zones.</w:t>
      </w:r>
    </w:p>
    <w:p w14:paraId="3483D006" w14:textId="795EDD32" w:rsidR="00E97509" w:rsidRPr="00DA3E21" w:rsidRDefault="00E97509" w:rsidP="00E97509">
      <w:r w:rsidRPr="00DA3E21">
        <w:t xml:space="preserve">Ultimately, </w:t>
      </w:r>
      <w:r w:rsidRPr="00DA3E21">
        <w:rPr>
          <w:rStyle w:val="StyleBoldUnderline"/>
        </w:rPr>
        <w:t xml:space="preserve">the CZMA, with its focus on decentralized, state control over coastal-zone management, </w:t>
      </w:r>
      <w:r w:rsidRPr="00DA3E21">
        <w:rPr>
          <w:rStyle w:val="Emphasis"/>
        </w:rPr>
        <w:t>leaves the federal government and offshore wind proponents with minimal recourse</w:t>
      </w:r>
      <w:r w:rsidRPr="00DA3E21">
        <w:rPr>
          <w:rStyle w:val="StyleBoldUnderline"/>
        </w:rPr>
        <w:t xml:space="preserve"> in their struggle to develop offshore wind</w:t>
      </w:r>
      <w:r w:rsidRPr="00DA3E21">
        <w:t xml:space="preserve">  [*1648]  </w:t>
      </w:r>
      <w:r w:rsidRPr="00DA3E21">
        <w:rPr>
          <w:rStyle w:val="StyleBoldUnderline"/>
        </w:rPr>
        <w:t xml:space="preserve">projects. The CZMA allows states near-complete control over their coastal zones through their CZMPs, with </w:t>
      </w:r>
      <w:r w:rsidRPr="00DA3E21">
        <w:rPr>
          <w:rStyle w:val="Emphasis"/>
        </w:rPr>
        <w:t>almost no role for the federal government in promoting offshore wind energy</w:t>
      </w:r>
      <w:r w:rsidRPr="00DA3E21">
        <w:t xml:space="preserve"> (or any kind of renewable energy). Because electricity transmission lines must necessarily run through states' coastal zones to reach consumers, states therefore have significant control over offshore wind projects. Through federal consistency review, their direct control can even extend into federal waters; though states have not often employed this process, the Secretary of Commerce has seemed willing to give them some deference when they do. </w:t>
      </w:r>
      <w:r w:rsidRPr="00DA3E21">
        <w:rPr>
          <w:rStyle w:val="StyleBoldUnderline"/>
        </w:rPr>
        <w:t xml:space="preserve">Given a policy of such strong local control, and the absence of a </w:t>
      </w:r>
      <w:r w:rsidRPr="00DA3E21">
        <w:rPr>
          <w:rStyle w:val="Emphasis"/>
        </w:rPr>
        <w:t>firm federal mandate</w:t>
      </w:r>
      <w:r w:rsidRPr="00DA3E21">
        <w:rPr>
          <w:rStyle w:val="StyleBoldUnderline"/>
        </w:rPr>
        <w:t xml:space="preserve"> for offshore wind power development, local interests have been able to stall both federal and state permitting processes, often through litigation</w:t>
      </w:r>
      <w:r w:rsidRPr="00DA3E21">
        <w:t xml:space="preserve">. </w:t>
      </w:r>
      <w:r w:rsidRPr="00DA3E21">
        <w:rPr>
          <w:rStyle w:val="StyleBoldUnderline"/>
        </w:rPr>
        <w:t>Proponents of offshore wind have little federal support, and no guaranteed source of state support, on which to rely. Cape Wind presents a compelling and frustrating illustration of this problem</w:t>
      </w:r>
      <w:r w:rsidRPr="00DA3E21">
        <w:t>.</w:t>
      </w:r>
    </w:p>
    <w:p w14:paraId="4C0BDDAB" w14:textId="77777777" w:rsidR="00F2363B" w:rsidRPr="00DA3E21" w:rsidRDefault="00F2363B" w:rsidP="00F2363B">
      <w:pPr>
        <w:pStyle w:val="Heading4"/>
        <w:rPr>
          <w:u w:val="single"/>
        </w:rPr>
      </w:pPr>
      <w:r w:rsidRPr="00DA3E21">
        <w:t xml:space="preserve">The plan ensures offshore wind development --- it maintains NEPA reviews to prevent environmentally destructive </w:t>
      </w:r>
      <w:r w:rsidRPr="00DA3E21">
        <w:rPr>
          <w:u w:val="single"/>
        </w:rPr>
        <w:t>over development</w:t>
      </w:r>
    </w:p>
    <w:p w14:paraId="09A0BD46" w14:textId="30F134D6" w:rsidR="00F2363B" w:rsidRPr="00DA3E21" w:rsidRDefault="00F2363B" w:rsidP="00F2363B">
      <w:r w:rsidRPr="00DA3E21">
        <w:rPr>
          <w:rStyle w:val="StyleStyleBold12pt"/>
        </w:rPr>
        <w:t>Schroeder, 10</w:t>
      </w:r>
      <w:r w:rsidRPr="00DA3E21">
        <w:t xml:space="preserve"> --- J.D., University of California, Berkeley, School of Law (October 2010, Erica, California Law Review, “Turning Offshore Wind On,” Vol. 98, No, 5, Lexis, JMP)</w:t>
      </w:r>
    </w:p>
    <w:p w14:paraId="7689E225" w14:textId="77777777" w:rsidR="00F2363B" w:rsidRPr="00DA3E21" w:rsidRDefault="00F2363B" w:rsidP="00F2363B">
      <w:r w:rsidRPr="00DA3E21">
        <w:t>V The Coastal Zone Management Act: A Potential Solution</w:t>
      </w:r>
    </w:p>
    <w:p w14:paraId="22B59CBB" w14:textId="77777777" w:rsidR="00F2363B" w:rsidRPr="00DA3E21" w:rsidRDefault="00F2363B" w:rsidP="00F2363B">
      <w:r w:rsidRPr="00DA3E21">
        <w:rPr>
          <w:rStyle w:val="StyleBoldUnderline"/>
        </w:rPr>
        <w:lastRenderedPageBreak/>
        <w:t xml:space="preserve">The Cape Wind example poignantly illustrates the disconnect between local costs and national benefits with regard to offshore wind power development, and the potential for local interests to </w:t>
      </w:r>
      <w:r w:rsidRPr="00DA3E21">
        <w:rPr>
          <w:rStyle w:val="Emphasis"/>
        </w:rPr>
        <w:t>hijack state and federal processes and stall a project</w:t>
      </w:r>
      <w:r w:rsidRPr="00DA3E21">
        <w:rPr>
          <w:rStyle w:val="StyleBoldUnderline"/>
        </w:rPr>
        <w:t xml:space="preserve">. </w:t>
      </w:r>
      <w:r w:rsidRPr="00DA3E21">
        <w:rPr>
          <w:rStyle w:val="Emphasis"/>
        </w:rPr>
        <w:t>The federal government needs a stronger role in the process</w:t>
      </w:r>
      <w:r w:rsidRPr="00DA3E21">
        <w:rPr>
          <w:rStyle w:val="StyleBoldUnderline"/>
        </w:rPr>
        <w:t xml:space="preserve"> to counteract narrow-minded state and local opposition</w:t>
      </w:r>
      <w:r w:rsidRPr="00DA3E21">
        <w:t>. With a well-integrated federal perspective, agencies and developers could properly weigh regional, national, and global benefits of offshore wind against its limited local costs.</w:t>
      </w:r>
    </w:p>
    <w:p w14:paraId="2C4A6C01" w14:textId="77777777" w:rsidR="00F2363B" w:rsidRPr="00DA3E21" w:rsidRDefault="00F2363B" w:rsidP="00F2363B">
      <w:r w:rsidRPr="00DA3E21">
        <w:rPr>
          <w:rStyle w:val="StyleBoldUnderline"/>
        </w:rPr>
        <w:t>The CZMA presents an obvious starting point for a revised regulatory framework. It already covers the states' coastal zones</w:t>
      </w:r>
      <w:r w:rsidRPr="00DA3E21">
        <w:t xml:space="preserve"> - that is, the area three miles or less from the shore - and leaves states with substantial power. n227 </w:t>
      </w:r>
      <w:r w:rsidRPr="00DA3E21">
        <w:rPr>
          <w:rStyle w:val="StyleBoldUnderline"/>
        </w:rPr>
        <w:t>However, it currently does not give sufficient weight to the national interest in the benefits of offshore wind power</w:t>
      </w:r>
      <w:r w:rsidRPr="00DA3E21">
        <w:t xml:space="preserve">. Some academics have come to a similar conclusion, but their revisions are tentative and minor. n228 </w:t>
      </w:r>
      <w:r w:rsidRPr="00DA3E21">
        <w:rPr>
          <w:rStyle w:val="StyleBoldUnderline"/>
        </w:rPr>
        <w:t>Now is a time for more decisive and bold action</w:t>
      </w:r>
      <w:r w:rsidRPr="00DA3E21">
        <w:t xml:space="preserve">. With the change in the United States' administration, the deteriorating climate situation, and the nation's ongoing energy and economic crises, the country has both the opportunity and the need to make effective changes. However, setting up an entirely new regulatory scheme, as some have suggested, n229 goes too far: it fails to acknowledge what Congress can realistically accomplish and ignores the tools we already have in our hands in the CZMA. </w:t>
      </w:r>
      <w:r w:rsidRPr="00DA3E21">
        <w:rPr>
          <w:rStyle w:val="StyleBoldUnderline"/>
        </w:rPr>
        <w:t>With some strengthening revisions, the CZMA might become the simple solution that helps the</w:t>
      </w:r>
      <w:r w:rsidRPr="00DA3E21">
        <w:t xml:space="preserve"> </w:t>
      </w:r>
      <w:r w:rsidRPr="00DA3E21">
        <w:rPr>
          <w:rStyle w:val="Emphasis"/>
        </w:rPr>
        <w:t>U</w:t>
      </w:r>
      <w:r w:rsidRPr="00DA3E21">
        <w:t xml:space="preserve">nited </w:t>
      </w:r>
      <w:r w:rsidRPr="00DA3E21">
        <w:rPr>
          <w:rStyle w:val="Emphasis"/>
        </w:rPr>
        <w:t>S</w:t>
      </w:r>
      <w:r w:rsidRPr="00DA3E21">
        <w:t xml:space="preserve">tates </w:t>
      </w:r>
      <w:r w:rsidRPr="00DA3E21">
        <w:rPr>
          <w:rStyle w:val="StyleBoldUnderline"/>
        </w:rPr>
        <w:t>turn offshore wind on</w:t>
      </w:r>
      <w:r w:rsidRPr="00DA3E21">
        <w:t>.</w:t>
      </w:r>
    </w:p>
    <w:p w14:paraId="3E1E3370" w14:textId="77777777" w:rsidR="00F2363B" w:rsidRPr="00DA3E21" w:rsidRDefault="00F2363B" w:rsidP="00F2363B">
      <w:r w:rsidRPr="00DA3E21">
        <w:t>A. An Ineffective Tool to Promote Offshore Wind</w:t>
      </w:r>
    </w:p>
    <w:p w14:paraId="27A817B2" w14:textId="77777777" w:rsidR="00F2363B" w:rsidRPr="00DA3E21" w:rsidRDefault="00F2363B" w:rsidP="00F2363B">
      <w:r w:rsidRPr="00DA3E21">
        <w:t xml:space="preserve">The CZMA has had some measure of success - almost every coastal state participates and it has led states to view their Coastal Zones as "unified ecological areas." n230 Still, despite clear undertones of environmental protection, the Act has failed to serve as an effective tool to promote offshore wind power development, even at well-suited sites such as the location of the Cape Wind project. </w:t>
      </w:r>
      <w:r w:rsidRPr="00DA3E21">
        <w:rPr>
          <w:rStyle w:val="StyleBoldUnderline"/>
        </w:rPr>
        <w:t>The CZMA's failure with respect to offshore wind can be attributed to lack of specificity in the terms of the Act</w:t>
      </w:r>
      <w:r w:rsidRPr="00DA3E21">
        <w:t xml:space="preserve">. That is, without more  [*1658]  explicit guiding principles and requirements, states can fulfill the process required by the CZMA - the development of CZMPs - while not meeting any particular standards. n231 This leaves states with substantial discretion, but without a coherent, overarching goal driven by a federal plan. In particular, with its decentralized structure and only brief explicit mention of the national benefits of offshore energy development, </w:t>
      </w:r>
      <w:r w:rsidRPr="00DA3E21">
        <w:rPr>
          <w:rStyle w:val="StyleBoldUnderline"/>
        </w:rPr>
        <w:t>the CZMA gives insufficient encouragement to states to recognize the benefits of offshore wind power in their CZMPs</w:t>
      </w:r>
      <w:r w:rsidRPr="00DA3E21">
        <w:t>. n232 For example, the CZMA explicitly mandates that coastal states "anticipate and plan" for climate change and resulting sea level rise and other adverse effects. n233 However, it fails to specify the role for offshore wind energy or offshore renewable energy, even in a general manner, in such climate-change planning and in state CZMPs.</w:t>
      </w:r>
    </w:p>
    <w:p w14:paraId="76A1D07E" w14:textId="77777777" w:rsidR="00F2363B" w:rsidRPr="00DA3E21" w:rsidRDefault="00F2363B" w:rsidP="00F2363B">
      <w:r w:rsidRPr="00DA3E21">
        <w:t xml:space="preserve">Once the Secretary of Commerce has determined that a state has given "adequate consideration" to the "national interest" in its CZMP, the federal government no longer has control over energy facility development in state waters. n234 Thus coastal states can block proposed turbines in state waters and proposed transmission lines from offshore turbines proposed for federal waters. Or, as in the Cape Wind saga, most of which occurred before the Oceans Act was passed, states can simply not encourage, or even address, renewable energy production, giving proponents no mandate to rely on in litigation and administrative </w:t>
      </w:r>
      <w:r w:rsidRPr="00DA3E21">
        <w:lastRenderedPageBreak/>
        <w:t xml:space="preserve">processes. In a more extreme situation, through federal consistency review, </w:t>
      </w:r>
      <w:r w:rsidRPr="00DA3E21">
        <w:rPr>
          <w:rStyle w:val="StyleBoldUnderline"/>
        </w:rPr>
        <w:t>a coastal state retains a "reverse-preemption power" for federal projects and permits in state and federal waters</w:t>
      </w:r>
      <w:r w:rsidRPr="00DA3E21">
        <w:t xml:space="preserve">, as long as these projects affect the state's coastal zone. n235 Therefore, as projects outside of a state's CZMP will frequently impact a state's coastal zone, </w:t>
      </w:r>
      <w:r w:rsidRPr="00DA3E21">
        <w:rPr>
          <w:rStyle w:val="StyleBoldUnderline"/>
        </w:rPr>
        <w:t>states can also potentially block permitting and/or construction of turbines not only in their coastal zones, but also in federal waters outside of their CZMP's jurisdiction</w:t>
      </w:r>
      <w:r w:rsidRPr="00DA3E21">
        <w:t>. Through these two mechanisms - state CZMPs and federal consistency review - local interests focused on local costs in coastal states can stall or block offshore wind power development, despite compelling national and global reasons to promote it. The CZMA offers no support to counteract this local opposition, such as a pro-offshore wind federal mandate.</w:t>
      </w:r>
    </w:p>
    <w:p w14:paraId="38C860E5" w14:textId="77777777" w:rsidR="00F2363B" w:rsidRPr="00DA3E21" w:rsidRDefault="00F2363B" w:rsidP="00F2363B">
      <w:r w:rsidRPr="00DA3E21">
        <w:rPr>
          <w:rStyle w:val="StyleBoldUnderline"/>
        </w:rPr>
        <w:t>In addition, the federal government has offered only low levels of funding for renewable energy activity offshore</w:t>
      </w:r>
      <w:r w:rsidRPr="00DA3E21">
        <w:t xml:space="preserve">. n236 </w:t>
      </w:r>
      <w:r w:rsidRPr="00DA3E21">
        <w:rPr>
          <w:rStyle w:val="StyleBoldUnderline"/>
        </w:rPr>
        <w:t xml:space="preserve">When this factor is combined with the </w:t>
      </w:r>
      <w:r w:rsidRPr="00DA3E21">
        <w:rPr>
          <w:rStyle w:val="Emphasis"/>
        </w:rPr>
        <w:t>regulatory uncertainty</w:t>
      </w:r>
      <w:r w:rsidRPr="00DA3E21">
        <w:rPr>
          <w:rStyle w:val="StyleBoldUnderline"/>
        </w:rPr>
        <w:t xml:space="preserve"> resulting from so much discretion given to each individual state, it is not surprising that the CZMA has been an ineffective tool for promoting offshore wind power development</w:t>
      </w:r>
      <w:r w:rsidRPr="00DA3E21">
        <w:t>.</w:t>
      </w:r>
    </w:p>
    <w:p w14:paraId="7A39F30D" w14:textId="77777777" w:rsidR="00F2363B" w:rsidRPr="00DA3E21" w:rsidRDefault="00F2363B" w:rsidP="00F2363B">
      <w:r w:rsidRPr="00DA3E21">
        <w:t xml:space="preserve"> [*1659] </w:t>
      </w:r>
    </w:p>
    <w:p w14:paraId="1C2E2CF7" w14:textId="77777777" w:rsidR="00F2363B" w:rsidRPr="00DA3E21" w:rsidRDefault="00F2363B" w:rsidP="00F2363B">
      <w:pPr>
        <w:rPr>
          <w:rStyle w:val="StyleBoldUnderline"/>
        </w:rPr>
      </w:pPr>
      <w:r w:rsidRPr="00DA3E21">
        <w:t xml:space="preserve">B. </w:t>
      </w:r>
      <w:r w:rsidRPr="00DA3E21">
        <w:rPr>
          <w:rStyle w:val="StyleBoldUnderline"/>
        </w:rPr>
        <w:t>Denmark: An Example of Offshore Success</w:t>
      </w:r>
    </w:p>
    <w:p w14:paraId="327FC14B" w14:textId="77777777" w:rsidR="00F2363B" w:rsidRPr="00DA3E21" w:rsidRDefault="00F2363B" w:rsidP="00F2363B">
      <w:r w:rsidRPr="00DA3E21">
        <w:rPr>
          <w:rStyle w:val="StyleBoldUnderline"/>
        </w:rPr>
        <w:t>Not surprisingly, offshore wind power development has been most successful in places with a powerful, centralized government implementing a strong pro-offshore wind power policy</w:t>
      </w:r>
      <w:r w:rsidRPr="00DA3E21">
        <w:t>. n237 Denmark in particular has been successful in its promotion of wind power, especially offshore wind power. n238 By the end of 2006, Denmark was generating 20 percent of its electricity from wind, both offshore and onshore. n239 Since 1991, Denmark has erected eight offshore wind farms, with a total capacity of 423 MW, n240 meeting about 4.5 percent of Denmark's power needs. n241 The Danish Energy Authority, the governmental agency that oversees energy facility construction, required the construction of the two largest Danish offshore wind farms - Horns Rev and Nysted. n242 Its requirement resulted from a governmental action plan outlining the expansion of wind power in Denmark, which emphasized the expansion of offshore wind power in particular. n243</w:t>
      </w:r>
    </w:p>
    <w:p w14:paraId="6A27319C" w14:textId="77777777" w:rsidR="00F2363B" w:rsidRPr="00DA3E21" w:rsidRDefault="00F2363B" w:rsidP="00F2363B">
      <w:r w:rsidRPr="00DA3E21">
        <w:t>The Danish government has promoted wind power generation for decades, and the Danish Energy Authority serves as the centralized head of the Danish government's offshore wind policy implementation. n244 The Energy Authority is a "one stop shop" for the many parties interested in offshore wind power development. n245 It determines whether to pursue an Environmental Impact Assessment, which it then uses, along with relevant legislation, to determine whether to allow offshore development. n246</w:t>
      </w:r>
    </w:p>
    <w:p w14:paraId="7CA725EE" w14:textId="77777777" w:rsidR="00F2363B" w:rsidRPr="00DA3E21" w:rsidRDefault="00F2363B" w:rsidP="00F2363B">
      <w:r w:rsidRPr="00DA3E21">
        <w:t xml:space="preserve">At the same time, the government has worked to win support from a wide range of stakeholders, including energy companies, industry, municipalities, research institutions, nongovernmental organizations, and consumers. n247 In localities around the Horns Rev offshore wind farm, people expressed concerns before construction regarding the lack of local involvement in the process, the negative visual and aesthetic impact of the project, and the resulting negative effect on tourism. n248 After construction, and after no drop in tourism occurred, attitudes gradually shifted to neutral or even somewhat positive towards the  [*1660]  project. n249 Denmark offers a lesson in the power of constructed offshore </w:t>
      </w:r>
      <w:r w:rsidRPr="00DA3E21">
        <w:lastRenderedPageBreak/>
        <w:t>wind projects to change negative attitudes. n250 The same transformation might be possible in the United States.</w:t>
      </w:r>
    </w:p>
    <w:p w14:paraId="336709C2" w14:textId="77777777" w:rsidR="00F2363B" w:rsidRPr="00DA3E21" w:rsidRDefault="00F2363B" w:rsidP="00F2363B">
      <w:r w:rsidRPr="00DA3E21">
        <w:t>In 2007, after nearly a year of negotiations, the Danish government committed to increasing its wind power generation capacity by 1,300 MW by 2012, bringing its capacity to a total of 4,400 MW, n251 or nearly 50 percent of Denmark's total power needs. n252 This increase will include 400 MW of new offshore generation on existing wind farms, Horns Rev and Nysted, and at least 400 MW of offshore generation in new wind farms. n253 The Danish government's commitment to renewable energy, wind power, and, in particular, offshore wind power, fits into the European Union's broad pro-renewable energy goals. Specifically, the EU aims to generate 21 percent of its electricity from renewable energy sources by 2010 as part of its efforts to combat climate change and to reduce its dependence on coal, oil, and natural gas. n254 A number of other EU countries also have strong offshore wind programs. n255 Although Denmark has traditionally been touted as the leader in offshore wind production, the United Kingdom recently overtook it with a total offshore generation capacity of 590 MW. n256</w:t>
      </w:r>
    </w:p>
    <w:p w14:paraId="12EE1957" w14:textId="77777777" w:rsidR="00F2363B" w:rsidRPr="00DA3E21" w:rsidRDefault="00F2363B" w:rsidP="00F2363B">
      <w:r w:rsidRPr="00DA3E21">
        <w:t xml:space="preserve">C. Suggested Revisions to the CZMA </w:t>
      </w:r>
    </w:p>
    <w:p w14:paraId="534EEB7B" w14:textId="77777777" w:rsidR="00F2363B" w:rsidRPr="00DA3E21" w:rsidRDefault="00F2363B" w:rsidP="00F2363B">
      <w:r w:rsidRPr="00DA3E21">
        <w:rPr>
          <w:rStyle w:val="StyleBoldUnderline"/>
        </w:rPr>
        <w:t xml:space="preserve">Despite its ineffectiveness to date, the CZMA has great potential to </w:t>
      </w:r>
      <w:r w:rsidRPr="00DA3E21">
        <w:rPr>
          <w:rStyle w:val="Emphasis"/>
        </w:rPr>
        <w:t>serve as a framework for offshore wind power development</w:t>
      </w:r>
      <w:r w:rsidRPr="00DA3E21">
        <w:rPr>
          <w:rStyle w:val="StyleBoldUnderline"/>
        </w:rPr>
        <w:t>. With some simple but clear revisions that could enhance federal influence, mimicking Denmark's stronger centralized control of energy development, the CZMA could be used to mandate offshore wind power-friendly CZMPs where applicable.</w:t>
      </w:r>
      <w:r w:rsidRPr="00DA3E21">
        <w:t xml:space="preserve"> </w:t>
      </w:r>
      <w:r w:rsidRPr="00DA3E21">
        <w:rPr>
          <w:rStyle w:val="StyleBoldUnderline"/>
        </w:rPr>
        <w:t xml:space="preserve">At the same time, the Act will </w:t>
      </w:r>
      <w:r w:rsidRPr="00DA3E21">
        <w:rPr>
          <w:rStyle w:val="Emphasis"/>
        </w:rPr>
        <w:t>continue to uphold</w:t>
      </w:r>
      <w:r w:rsidRPr="00DA3E21">
        <w:t xml:space="preserve"> the </w:t>
      </w:r>
      <w:r w:rsidRPr="00DA3E21">
        <w:rPr>
          <w:rStyle w:val="Emphasis"/>
        </w:rPr>
        <w:t>federalism</w:t>
      </w:r>
      <w:r w:rsidRPr="00DA3E21">
        <w:t xml:space="preserve"> values </w:t>
      </w:r>
      <w:r w:rsidRPr="00DA3E21">
        <w:rPr>
          <w:rStyle w:val="StyleBoldUnderline"/>
        </w:rPr>
        <w:t>ingrained in the management of coastal resources</w:t>
      </w:r>
      <w:r w:rsidRPr="00DA3E21">
        <w:t xml:space="preserve"> in the United States. These revisions should be:</w:t>
      </w:r>
    </w:p>
    <w:p w14:paraId="15ACB576" w14:textId="77777777" w:rsidR="00F2363B" w:rsidRPr="00DA3E21" w:rsidRDefault="00F2363B" w:rsidP="00F2363B">
      <w:r w:rsidRPr="00DA3E21">
        <w:t>To include an explicit mandate for offshore wind power development where appropriate and feasible on all U.S. coasts;</w:t>
      </w:r>
    </w:p>
    <w:p w14:paraId="1DBA394D" w14:textId="77777777" w:rsidR="00F2363B" w:rsidRPr="00DA3E21" w:rsidRDefault="00F2363B" w:rsidP="00F2363B">
      <w:r w:rsidRPr="00DA3E21">
        <w:t>To require revisions to CZMPs in accordance with this new mandate; and</w:t>
      </w:r>
    </w:p>
    <w:p w14:paraId="0C34F2C0" w14:textId="77777777" w:rsidR="00F2363B" w:rsidRPr="00DA3E21" w:rsidRDefault="00F2363B" w:rsidP="00F2363B">
      <w:r w:rsidRPr="00DA3E21">
        <w:t xml:space="preserve"> [*1661] </w:t>
      </w:r>
    </w:p>
    <w:p w14:paraId="665176EE" w14:textId="77777777" w:rsidR="00F2363B" w:rsidRPr="00DA3E21" w:rsidRDefault="00F2363B" w:rsidP="00F2363B">
      <w:r w:rsidRPr="00DA3E21">
        <w:t>To increase funding and other incentives for offshore wind power development.</w:t>
      </w:r>
    </w:p>
    <w:p w14:paraId="5E4C77BA" w14:textId="77777777" w:rsidR="00F2363B" w:rsidRPr="00DA3E21" w:rsidRDefault="00F2363B" w:rsidP="00F2363B">
      <w:r w:rsidRPr="00DA3E21">
        <w:t xml:space="preserve">Revising the CZMA is not a new idea for Congress. For example, during the Cape Wind federal jurisdiction saga, Cong. William D. Delahunt (D-MA) proposed a set of revisions to the CZMA n257 in response to the Cape Wind federal jurisdiction confusion. n258 Although these did not pass, n259 and focused on agency jurisdiction over offshore wind rather than the promotion of offshore wind, the proposal at least demonstrates some willingness in Congress to take on the idea of revising the CZMA. Indeed, </w:t>
      </w:r>
      <w:r w:rsidRPr="00DA3E21">
        <w:rPr>
          <w:rStyle w:val="StyleBoldUnderline"/>
        </w:rPr>
        <w:t>the CZMA has been amended in the past, for example to encourage aquaculture</w:t>
      </w:r>
      <w:r w:rsidRPr="00DA3E21">
        <w:t>. n260</w:t>
      </w:r>
    </w:p>
    <w:p w14:paraId="369A10A8" w14:textId="77777777" w:rsidR="00F2363B" w:rsidRPr="00DA3E21" w:rsidRDefault="00F2363B" w:rsidP="00F2363B">
      <w:r w:rsidRPr="00DA3E21">
        <w:t xml:space="preserve">In a promising sign of state willingness to cooperate in coastal management, Massachusetts and fifteen other states participated in MMS's initial Programmatic Environmental Impact Statement (PEIS) process, which was MMS's effort to determine how to address offshore wind permitting. n261 Several commenters in the process, including representatives of state agencies, urged MMS to coordinate with state authorities in finding suitable locations </w:t>
      </w:r>
      <w:r w:rsidRPr="00DA3E21">
        <w:lastRenderedPageBreak/>
        <w:t>for offshore wind facilities. n262 More recently, Massachusetts's Ocean Management Plan explicitly suggests coordination with MMS for offshore renewable energy siting. n263</w:t>
      </w:r>
    </w:p>
    <w:p w14:paraId="4F7DE10F" w14:textId="77777777" w:rsidR="00F2363B" w:rsidRPr="00DA3E21" w:rsidRDefault="00F2363B" w:rsidP="00F2363B">
      <w:r w:rsidRPr="00DA3E21">
        <w:t>1. Mandate Offshore Wind Power Development</w:t>
      </w:r>
    </w:p>
    <w:p w14:paraId="2B2FE919" w14:textId="77777777" w:rsidR="00F2363B" w:rsidRPr="00DA3E21" w:rsidRDefault="00F2363B" w:rsidP="00F2363B">
      <w:r w:rsidRPr="00DA3E21">
        <w:t xml:space="preserve">Although the United States has evolved a fundamentally different approach to coastal management from Denmark, revisions to the CZMA should shift our national approach toward increased, centralized influence and coordination that has worked so effectively in that country. Currently the CZMA recognizes the potential importance of offshore energy development and requires the consideration of the development of energy facilities that "are of greater than local significance" in state plans. n264 These vague standards are not sufficient, however, as evidenced by the failure of offshore wind power development in the United States, and in Cape Wind in particular. </w:t>
      </w:r>
      <w:r w:rsidRPr="00DA3E21">
        <w:rPr>
          <w:rStyle w:val="StyleBoldUnderline"/>
        </w:rPr>
        <w:t>The CZMA should be revised to include an explicit mandate to states to permit, and possibly even to promote, offshore wind energy and other renewable energy development in appropriate locations.</w:t>
      </w:r>
      <w:r w:rsidRPr="00DA3E21">
        <w:t xml:space="preserve"> The term "development" should broadly encompass generation facilities as well as transmission lines and other works required to allow facilities to operate effectively. While it is important for states to continue to respond to local concerns and negative impacts, the federal  [*1662]  government needs a stronger voice in favor of the national interest in offshore wind power development.</w:t>
      </w:r>
    </w:p>
    <w:p w14:paraId="680E2617" w14:textId="77777777" w:rsidR="00F2363B" w:rsidRPr="00DA3E21" w:rsidRDefault="00F2363B" w:rsidP="00F2363B">
      <w:pPr>
        <w:rPr>
          <w:b/>
          <w:bCs/>
          <w:u w:val="single"/>
        </w:rPr>
      </w:pPr>
      <w:r w:rsidRPr="00DA3E21">
        <w:rPr>
          <w:rStyle w:val="StyleBoldUnderline"/>
        </w:rPr>
        <w:t xml:space="preserve">This new mandate would not have a detrimental effect on the federal government's broad goal of </w:t>
      </w:r>
      <w:r w:rsidRPr="00DA3E21">
        <w:rPr>
          <w:rStyle w:val="Emphasis"/>
        </w:rPr>
        <w:t>environmental protection</w:t>
      </w:r>
      <w:r w:rsidRPr="00DA3E21">
        <w:t xml:space="preserve">. It would not give offshore wind power developers a right to develop anywhere off the coast, but it would push development in locations that are appropriate environmentally. Along with studies relating to optimal coastal development conditions, for example, wind pattern studies, MMS's PEIS could serve as a useful starting point in defining what "appropriate locations" should entail. The PEIS examines "the potential environmental consequences of implementing the [Alternative Energy and Alternate Use Program on the OCS] and will be used to establish initial measures to mitigate environmental consequences." n265 </w:t>
      </w:r>
      <w:r w:rsidRPr="00DA3E21">
        <w:rPr>
          <w:rStyle w:val="StyleBoldUnderline"/>
        </w:rPr>
        <w:t xml:space="preserve">Individual projects would </w:t>
      </w:r>
      <w:r w:rsidRPr="00DA3E21">
        <w:rPr>
          <w:rStyle w:val="Emphasis"/>
        </w:rPr>
        <w:t>almost certainly still require individual EISs under NEPA</w:t>
      </w:r>
      <w:r w:rsidRPr="00DA3E21">
        <w:rPr>
          <w:rStyle w:val="StyleBoldUnderline"/>
        </w:rPr>
        <w:t xml:space="preserve">, which would further </w:t>
      </w:r>
      <w:r w:rsidRPr="00DA3E21">
        <w:rPr>
          <w:rStyle w:val="Emphasis"/>
        </w:rPr>
        <w:t>ensure environmentally appropriate offshore renewable development</w:t>
      </w:r>
      <w:r w:rsidRPr="00DA3E21">
        <w:rPr>
          <w:rStyle w:val="StyleBoldUnderline"/>
        </w:rPr>
        <w:t xml:space="preserve">. In fact, NEPA would effectively </w:t>
      </w:r>
      <w:r w:rsidRPr="00DA3E21">
        <w:rPr>
          <w:rStyle w:val="Emphasis"/>
        </w:rPr>
        <w:t>serve as a backstop</w:t>
      </w:r>
      <w:r w:rsidRPr="00DA3E21">
        <w:rPr>
          <w:rStyle w:val="StyleBoldUnderline"/>
        </w:rPr>
        <w:t xml:space="preserve"> to the development that a revised CZMA would encourage, as it would </w:t>
      </w:r>
      <w:r w:rsidRPr="00DA3E21">
        <w:rPr>
          <w:rStyle w:val="Emphasis"/>
        </w:rPr>
        <w:t>discourage or prohibit environmentally harmful overdevelopment</w:t>
      </w:r>
      <w:r w:rsidRPr="00DA3E21">
        <w:rPr>
          <w:rStyle w:val="StyleBoldUnderline"/>
        </w:rPr>
        <w:t>.</w:t>
      </w:r>
    </w:p>
    <w:p w14:paraId="01D84189" w14:textId="77777777" w:rsidR="00F2363B" w:rsidRPr="00DA3E21" w:rsidRDefault="00F2363B" w:rsidP="00F2363B">
      <w:r w:rsidRPr="00DA3E21">
        <w:t xml:space="preserve">This revision to the CZMA could change how coastal states treat offshore wind power development in two ways. First, it would require changes to many states' CZMPs to reflect the new national priority for offshore renewable energy sources, including offshore wind. Second, the new CZMA mandate would affect how states approach the federal consistency review process with respect to renewable permitting and construction in state and federal waters. n266 The federal government would likely certify offshore wind projects as consistent with states' revised CZMPs because development of offshore renewable energy would be an explicit goal in the states' CZMPs under the revised CZMA. Similarly, states would less frequently be able to object to these determinations, because they would have difficulty finding inconsistency with their revised state CZMPs. n267 And even if a coastal state did object to a federal determination, the Secretary of Commerce could overrule the state's objection as inconsistent with the new objectives of the CZMA. n268 Thus, </w:t>
      </w:r>
      <w:r w:rsidRPr="00DA3E21">
        <w:rPr>
          <w:rStyle w:val="StyleBoldUnderline"/>
        </w:rPr>
        <w:t xml:space="preserve">the revised CZMA would more effectively compel states to consider the national benefits of </w:t>
      </w:r>
      <w:r w:rsidRPr="00DA3E21">
        <w:rPr>
          <w:rStyle w:val="StyleBoldUnderline"/>
        </w:rPr>
        <w:lastRenderedPageBreak/>
        <w:t>offshore wind in addition to just their consideration of the local costs. Further, it would give offshore wind proponents support in combating local opposition to projects.</w:t>
      </w:r>
    </w:p>
    <w:p w14:paraId="6056DDF0" w14:textId="77777777" w:rsidR="00F2363B" w:rsidRPr="00DA3E21" w:rsidRDefault="00F2363B" w:rsidP="00F2363B">
      <w:r w:rsidRPr="00DA3E21">
        <w:t>This revision could come in tandem with revisions to the Energy Policy Act or as part of an entirely new energy agenda. President Barack Obama has  [*1663]  repeatedly expressed interest in a new trajectory for energy policy in the United States that focuses on climate change, energy efficiency, renewable energy, and energy independence. n269 Congress could take advantage of this momentum to make these related revisions to the CZMA as well. In fact, reform of an existing, familiar set of regulations, like the CZMA, may be more palatable to Congress, and an easy first step to take with regard to renewable energy.</w:t>
      </w:r>
    </w:p>
    <w:p w14:paraId="7F8D30BB" w14:textId="77777777" w:rsidR="00F2363B" w:rsidRPr="00DA3E21" w:rsidRDefault="00F2363B" w:rsidP="00F2363B">
      <w:r w:rsidRPr="00DA3E21">
        <w:t>2. Require Revisions to State Plans</w:t>
      </w:r>
    </w:p>
    <w:p w14:paraId="66936008" w14:textId="77777777" w:rsidR="00F2363B" w:rsidRPr="00DA3E21" w:rsidRDefault="00F2363B" w:rsidP="00F2363B">
      <w:r w:rsidRPr="00DA3E21">
        <w:rPr>
          <w:rStyle w:val="StyleBoldUnderline"/>
        </w:rPr>
        <w:t>To give this new offshore renewable energy mandate effect, Congress or the Secretary of Commerce should instruct states to revise their CZMPs in order to achieve full compliance with the new requirement</w:t>
      </w:r>
      <w:r w:rsidRPr="00DA3E21">
        <w:t>. n270 Once the plans are revised, the CZMA already provides the Secretary of Commerce with a mechanism to ensure there are no gaps or deficiencies in state plans. As noted previously, before approving a state's CZMP, the Secretary of Commerce must ensure the CZMP is in compliance with the CZMA and all other additional rules and regulations the Secretary has promulgated. n271 If the CZMA's "purposes" were to include promotion of offshore wind power generation, the Secretary of Commerce could make sure the CZMPs carry out that purpose.</w:t>
      </w:r>
    </w:p>
    <w:p w14:paraId="3ED7F48A" w14:textId="77777777" w:rsidR="00F2363B" w:rsidRPr="00DA3E21" w:rsidRDefault="00F2363B" w:rsidP="00F2363B">
      <w:r w:rsidRPr="00DA3E21">
        <w:t xml:space="preserve">Thus, </w:t>
      </w:r>
      <w:r w:rsidRPr="00DA3E21">
        <w:rPr>
          <w:rStyle w:val="StyleBoldUnderline"/>
        </w:rPr>
        <w:t>states could retain some measure of control, but the broader benefits of offshore wind power development would be integrated into both the CZMA and the CZMPs</w:t>
      </w:r>
      <w:r w:rsidRPr="00DA3E21">
        <w:t>. As noted previously, CZMPs revised in favor of offshore wind would also give proponents of development more statutory support in any state litigation by offshore wind opponents and may even deter such litigation altogether.</w:t>
      </w:r>
    </w:p>
    <w:p w14:paraId="7DCD1F9B" w14:textId="77777777" w:rsidR="00F2363B" w:rsidRPr="00DA3E21" w:rsidRDefault="00F2363B" w:rsidP="00F2363B">
      <w:r w:rsidRPr="00DA3E21">
        <w:t>3. Increase Funding and Incentives for Offshore Wind</w:t>
      </w:r>
    </w:p>
    <w:p w14:paraId="41427678" w14:textId="77777777" w:rsidR="00F2363B" w:rsidRPr="00DA3E21" w:rsidRDefault="00F2363B" w:rsidP="00F2363B">
      <w:r w:rsidRPr="00DA3E21">
        <w:t xml:space="preserve">As previously discussed, a federal agency, MMS, is responsible for siting and permitting offshore wind power generation facilities. n272 Although the CZMA alludes to the ability of the federal government to play another role by  [*1664]  encouraging energy facility development through "financial assistance," n273 it is once again vague. </w:t>
      </w:r>
      <w:r w:rsidRPr="00DA3E21">
        <w:rPr>
          <w:rStyle w:val="StyleBoldUnderline"/>
        </w:rPr>
        <w:t>Congress would need to back up its commitment to offshore wind power development</w:t>
      </w:r>
      <w:r w:rsidRPr="00DA3E21">
        <w:t xml:space="preserve"> - and renewable energy, in general - </w:t>
      </w:r>
      <w:r w:rsidRPr="00DA3E21">
        <w:rPr>
          <w:rStyle w:val="StyleBoldUnderline"/>
        </w:rPr>
        <w:t>with funding increases and incentives for such development in particular</w:t>
      </w:r>
      <w:r w:rsidRPr="00DA3E21">
        <w:t xml:space="preserve">. Such assistance could include incentives for not only generation facilities, but also transmission and distribution lines, and any other related works necessary for functioning offshore wind farms. </w:t>
      </w:r>
      <w:r w:rsidRPr="00DA3E21">
        <w:rPr>
          <w:rStyle w:val="StyleBoldUnderline"/>
        </w:rPr>
        <w:t>Funding could be dependent on state CZMP revision</w:t>
      </w:r>
      <w:r w:rsidRPr="00DA3E21">
        <w:t xml:space="preserve">, as described above, </w:t>
      </w:r>
      <w:r w:rsidRPr="00DA3E21">
        <w:rPr>
          <w:rStyle w:val="StyleBoldUnderline"/>
        </w:rPr>
        <w:t xml:space="preserve">to </w:t>
      </w:r>
      <w:r w:rsidRPr="00DA3E21">
        <w:rPr>
          <w:rStyle w:val="Emphasis"/>
        </w:rPr>
        <w:t>encourage prompt revision</w:t>
      </w:r>
      <w:r w:rsidRPr="00DA3E21">
        <w:t>. Congress has already recognized the importance of tax incentives for renewable energy in its renewal of the Production Tax Credit through 2012. n274 Other studies have shown a correlation between these credits and increases in renewable energy investment, and have postulated more significant increases with a longer-term incentive. n275</w:t>
      </w:r>
    </w:p>
    <w:p w14:paraId="5F97CDE0" w14:textId="0187BF35" w:rsidR="00F2363B" w:rsidRPr="00DA3E21" w:rsidRDefault="00F2363B" w:rsidP="00F2363B">
      <w:r w:rsidRPr="00DA3E21">
        <w:t xml:space="preserve">While this revision would likely be the hardest of the three for Congress to swallow, particularly during an economic downturn, there is at least one compelling reason for Congress to consider it: offshore wind power development can create jobs, both regionally </w:t>
      </w:r>
      <w:r w:rsidRPr="00DA3E21">
        <w:lastRenderedPageBreak/>
        <w:t>and nationally. n276 Indeed, President Obama has explicitly acknowledged the potential for clean energy to create new jobs, with particular urgency as the United States continues to see high rates of unemployment. n277 In addition, the President has acknowledged the importance of public spending to stimulate the economy. n278 In particular, he has promised to spend significantly on renewable energy, in part because of its job-creation potential. n279 Or, as with the other aforementioned revisions to the CZMA, these incentives might be tied into broader revisions to the Energy Policy Act or the creation of new climate change legislation. n280 While this idea might buck historical trends related to federal involvement in Coastal Zone development, it is well within the realm of practical policies already being discussed.</w:t>
      </w:r>
    </w:p>
    <w:p w14:paraId="5DC1FDFD" w14:textId="77777777" w:rsidR="00F2363B" w:rsidRPr="00DA3E21" w:rsidRDefault="00F2363B" w:rsidP="00F2363B">
      <w:pPr>
        <w:pStyle w:val="Heading4"/>
      </w:pPr>
      <w:r w:rsidRPr="00DA3E21">
        <w:t xml:space="preserve">Only a federal </w:t>
      </w:r>
      <w:r w:rsidRPr="00DA3E21">
        <w:rPr>
          <w:u w:val="single"/>
        </w:rPr>
        <w:t>mandate</w:t>
      </w:r>
      <w:r w:rsidRPr="00DA3E21">
        <w:t xml:space="preserve"> can guarantee the expansion of wind energy</w:t>
      </w:r>
    </w:p>
    <w:p w14:paraId="1F34A173" w14:textId="4758B3A9" w:rsidR="00F2363B" w:rsidRPr="00DA3E21" w:rsidRDefault="00F2363B" w:rsidP="00F2363B">
      <w:r w:rsidRPr="00DA3E21">
        <w:rPr>
          <w:rStyle w:val="StyleStyleBold12pt"/>
        </w:rPr>
        <w:t>Schroeder, 10</w:t>
      </w:r>
      <w:r w:rsidRPr="00DA3E21">
        <w:t xml:space="preserve"> --- J.D., University of California, Berkeley, School of Law (October 2010, Erica, California Law Review, “Turning Offshore Wind On,” Vol. 98, No, 5, Lexis, JMP)</w:t>
      </w:r>
    </w:p>
    <w:p w14:paraId="4FE84391" w14:textId="60F60767" w:rsidR="00F2363B" w:rsidRPr="00DA3E21" w:rsidRDefault="00F2363B" w:rsidP="00F2363B">
      <w:pPr>
        <w:rPr>
          <w:rStyle w:val="Emphasis"/>
        </w:rPr>
      </w:pPr>
      <w:r w:rsidRPr="00DA3E21">
        <w:t xml:space="preserve">However, the Oceans Act and Ocean Management Plan, though promising, have come late in the game for Cape Wind, nine long years after the project sought its initial federal permits. For most of this time, Cape Wind proponents had to fight state and local interests at every turn, at both the state and federal levels, with no explicit state or federal mandate to back them up in administrative processes or litigation. </w:t>
      </w:r>
      <w:r w:rsidRPr="00DA3E21">
        <w:rPr>
          <w:rStyle w:val="StyleBoldUnderline"/>
        </w:rPr>
        <w:t xml:space="preserve">Although Massachusetts finally appears to be explicitly acknowledging the broad benefits of offshore wind power, other states may not have such foresight, and other projects may face the same uphill battle as Cape Wind against powerful opposition focused on local costs. </w:t>
      </w:r>
      <w:r w:rsidRPr="00DA3E21">
        <w:rPr>
          <w:rStyle w:val="Emphasis"/>
        </w:rPr>
        <w:t>Without a stronger federal policy</w:t>
      </w:r>
      <w:r w:rsidRPr="00DA3E21">
        <w:rPr>
          <w:rStyle w:val="StyleBoldUnderline"/>
        </w:rPr>
        <w:t xml:space="preserve"> in the process promoting the broad benefits of</w:t>
      </w:r>
      <w:r w:rsidRPr="00DA3E21">
        <w:t xml:space="preserve">  [*1657]  </w:t>
      </w:r>
      <w:r w:rsidRPr="00DA3E21">
        <w:rPr>
          <w:rStyle w:val="StyleBoldUnderline"/>
        </w:rPr>
        <w:t>offshore wind, and one with a congressional mandate and requirements to back it up, offshore wind power development is sure to be slow</w:t>
      </w:r>
      <w:r w:rsidRPr="00DA3E21">
        <w:t xml:space="preserve">. </w:t>
      </w:r>
      <w:r w:rsidRPr="00DA3E21">
        <w:rPr>
          <w:rStyle w:val="Emphasis"/>
        </w:rPr>
        <w:t>The CZMA offers a potential way for the federal government to assert itself and the benefits of offshore wind in state and local decision making.</w:t>
      </w:r>
    </w:p>
    <w:p w14:paraId="601460E5" w14:textId="77777777" w:rsidR="00A46EC6" w:rsidRPr="00DA3E21" w:rsidRDefault="00A46EC6" w:rsidP="00A46EC6">
      <w:pPr>
        <w:pStyle w:val="Heading4"/>
      </w:pPr>
      <w:r w:rsidRPr="00DA3E21">
        <w:t>Pre-emption of state barriers solves – nuclear power, hydropower, cell tower and vehicle emissions statutes prove</w:t>
      </w:r>
    </w:p>
    <w:p w14:paraId="08D621BD" w14:textId="77777777" w:rsidR="00A46EC6" w:rsidRPr="00DA3E21" w:rsidRDefault="00A46EC6" w:rsidP="00A46EC6">
      <w:r w:rsidRPr="00DA3E21">
        <w:rPr>
          <w:rStyle w:val="StyleStyleBold12pt"/>
        </w:rPr>
        <w:t>Thaler 12</w:t>
      </w:r>
      <w:r w:rsidRPr="00DA3E21">
        <w:t xml:space="preserve"> – Visiting Professor of Energy Policy, Law &amp; Ethics, University of Maine School of Law and School of Economics</w:t>
      </w:r>
    </w:p>
    <w:p w14:paraId="19D8FC65" w14:textId="07487A45" w:rsidR="00A46EC6" w:rsidRPr="00DA3E21" w:rsidRDefault="00A46EC6" w:rsidP="00A46EC6">
      <w:r w:rsidRPr="00DA3E21">
        <w:t>(Jeff, “FIDDLING AS THE WORLD FLOODS AND BURNS: HOW CLIMATE CHANGE URGENTLY REQUIRES A PARADIGM SHIFT IN THE PERMITTING OF RENEWABLE ENERGY PROJECTS,” Environmental Law, 42, Lexis)</w:t>
      </w:r>
      <w:r w:rsidR="001C1430" w:rsidRPr="00DA3E21">
        <w:t>//BB</w:t>
      </w:r>
    </w:p>
    <w:p w14:paraId="64991701" w14:textId="19E4A032" w:rsidR="00A46EC6" w:rsidRPr="00DA3E21" w:rsidRDefault="00A46EC6" w:rsidP="00F2363B">
      <w:pPr>
        <w:rPr>
          <w:rStyle w:val="Emphasis"/>
          <w:b w:val="0"/>
          <w:iCs w:val="0"/>
          <w:sz w:val="16"/>
          <w:u w:val="none"/>
        </w:rPr>
      </w:pPr>
      <w:r w:rsidRPr="00DA3E21">
        <w:t xml:space="preserve">However, statutes expediting agency review of offshore wind projects </w:t>
      </w:r>
      <w:r w:rsidRPr="00DA3E21">
        <w:rPr>
          <w:sz w:val="12"/>
        </w:rPr>
        <w:t>¶</w:t>
      </w:r>
      <w:r w:rsidRPr="00DA3E21">
        <w:t xml:space="preserve"> solve only part of the problem—after all, litigation delayed and plagued the </w:t>
      </w:r>
      <w:r w:rsidRPr="00DA3E21">
        <w:rPr>
          <w:sz w:val="12"/>
        </w:rPr>
        <w:t>¶</w:t>
      </w:r>
      <w:r w:rsidRPr="00DA3E21">
        <w:t xml:space="preserve"> Cape Wind project even after it received its multiple regulatory approvals.266 </w:t>
      </w:r>
      <w:r w:rsidRPr="00DA3E21">
        <w:rPr>
          <w:sz w:val="12"/>
        </w:rPr>
        <w:t>¶</w:t>
      </w:r>
      <w:r w:rsidRPr="00DA3E21">
        <w:t xml:space="preserve"> Thus, as in Maine, there should be both expedited and limited judicial </w:t>
      </w:r>
      <w:r w:rsidRPr="00DA3E21">
        <w:rPr>
          <w:sz w:val="12"/>
        </w:rPr>
        <w:t>¶</w:t>
      </w:r>
      <w:r w:rsidRPr="00DA3E21">
        <w:t xml:space="preserve"> reviews of agency decisions on offshore wind projects.267</w:t>
      </w:r>
      <w:r w:rsidRPr="00DA3E21">
        <w:rPr>
          <w:sz w:val="12"/>
        </w:rPr>
        <w:t>¶</w:t>
      </w:r>
      <w:r w:rsidRPr="00DA3E21">
        <w:t xml:space="preserve"> </w:t>
      </w:r>
      <w:r w:rsidRPr="00DA3E21">
        <w:rPr>
          <w:sz w:val="12"/>
        </w:rPr>
        <w:t>¶</w:t>
      </w:r>
      <w:r w:rsidRPr="00DA3E21">
        <w:t xml:space="preserve"> </w:t>
      </w:r>
      <w:r w:rsidRPr="00DA3E21">
        <w:rPr>
          <w:rStyle w:val="StyleBoldUnderline"/>
        </w:rPr>
        <w:t xml:space="preserve">Any effort toward national-scale coordinated and streamlined review of </w:t>
      </w:r>
      <w:r w:rsidRPr="00DA3E21">
        <w:rPr>
          <w:rStyle w:val="StyleBoldUnderline"/>
          <w:sz w:val="12"/>
          <w:u w:val="none"/>
        </w:rPr>
        <w:t>¶</w:t>
      </w:r>
      <w:r w:rsidRPr="00DA3E21">
        <w:t xml:space="preserve"> </w:t>
      </w:r>
      <w:r w:rsidRPr="00DA3E21">
        <w:rPr>
          <w:rStyle w:val="StyleBoldUnderline"/>
        </w:rPr>
        <w:t>offshore wind projects must</w:t>
      </w:r>
      <w:r w:rsidRPr="00DA3E21">
        <w:t xml:space="preserve"> also </w:t>
      </w:r>
      <w:r w:rsidRPr="00DA3E21">
        <w:rPr>
          <w:rStyle w:val="StyleBoldUnderline"/>
        </w:rPr>
        <w:t>consider</w:t>
      </w:r>
      <w:r w:rsidRPr="00DA3E21">
        <w:t xml:space="preserve"> the separate state and local </w:t>
      </w:r>
      <w:r w:rsidRPr="00DA3E21">
        <w:rPr>
          <w:sz w:val="12"/>
        </w:rPr>
        <w:t>¶</w:t>
      </w:r>
      <w:r w:rsidRPr="00DA3E21">
        <w:t xml:space="preserve"> </w:t>
      </w:r>
      <w:r w:rsidRPr="00DA3E21">
        <w:rPr>
          <w:rStyle w:val="StyleBoldUnderline"/>
        </w:rPr>
        <w:t>regulatory obstacles before a project can begin construction</w:t>
      </w:r>
      <w:r w:rsidRPr="00DA3E21">
        <w:t xml:space="preserve">. Again, </w:t>
      </w:r>
      <w:r w:rsidRPr="00DA3E21">
        <w:rPr>
          <w:rStyle w:val="StyleBoldUnderline"/>
        </w:rPr>
        <w:t xml:space="preserve">there is </w:t>
      </w:r>
      <w:r w:rsidRPr="00DA3E21">
        <w:rPr>
          <w:rStyle w:val="StyleBoldUnderline"/>
          <w:sz w:val="12"/>
          <w:u w:val="none"/>
        </w:rPr>
        <w:t>¶</w:t>
      </w:r>
      <w:r w:rsidRPr="00DA3E21">
        <w:rPr>
          <w:rStyle w:val="StyleBoldUnderline"/>
          <w:sz w:val="12"/>
        </w:rPr>
        <w:t xml:space="preserve"> </w:t>
      </w:r>
      <w:r w:rsidRPr="00DA3E21">
        <w:rPr>
          <w:rStyle w:val="StyleBoldUnderline"/>
        </w:rPr>
        <w:t xml:space="preserve">federal precedent for limiting the delay or denial of deserving projects that </w:t>
      </w:r>
      <w:r w:rsidRPr="00DA3E21">
        <w:rPr>
          <w:rStyle w:val="StyleBoldUnderline"/>
          <w:sz w:val="12"/>
          <w:u w:val="none"/>
        </w:rPr>
        <w:t>¶</w:t>
      </w:r>
      <w:r w:rsidRPr="00DA3E21">
        <w:rPr>
          <w:rStyle w:val="StyleBoldUnderline"/>
          <w:sz w:val="12"/>
        </w:rPr>
        <w:t xml:space="preserve"> </w:t>
      </w:r>
      <w:r w:rsidRPr="00DA3E21">
        <w:rPr>
          <w:rStyle w:val="StyleBoldUnderline"/>
        </w:rPr>
        <w:t xml:space="preserve">are deemed critical to the country’s economic, energy, or environmental </w:t>
      </w:r>
      <w:r w:rsidRPr="00DA3E21">
        <w:rPr>
          <w:rStyle w:val="StyleBoldUnderline"/>
          <w:sz w:val="12"/>
          <w:u w:val="none"/>
        </w:rPr>
        <w:t>¶</w:t>
      </w:r>
      <w:r w:rsidRPr="00DA3E21">
        <w:rPr>
          <w:rStyle w:val="StyleBoldUnderline"/>
          <w:sz w:val="12"/>
        </w:rPr>
        <w:t xml:space="preserve"> </w:t>
      </w:r>
      <w:r w:rsidRPr="00DA3E21">
        <w:rPr>
          <w:rStyle w:val="StyleBoldUnderline"/>
        </w:rPr>
        <w:t xml:space="preserve">interests. For example, the role of state and local agencies in permitting, </w:t>
      </w:r>
      <w:r w:rsidRPr="00DA3E21">
        <w:rPr>
          <w:rStyle w:val="StyleBoldUnderline"/>
          <w:sz w:val="12"/>
          <w:u w:val="none"/>
        </w:rPr>
        <w:t>¶</w:t>
      </w:r>
      <w:r w:rsidRPr="00DA3E21">
        <w:rPr>
          <w:rStyle w:val="StyleBoldUnderline"/>
          <w:sz w:val="12"/>
        </w:rPr>
        <w:t xml:space="preserve"> </w:t>
      </w:r>
      <w:r w:rsidRPr="00DA3E21">
        <w:rPr>
          <w:rStyle w:val="StyleBoldUnderline"/>
        </w:rPr>
        <w:t xml:space="preserve">licensing, or regulating nuclear and hydroelectric power projects, cell </w:t>
      </w:r>
      <w:r w:rsidRPr="00DA3E21">
        <w:rPr>
          <w:rStyle w:val="StyleBoldUnderline"/>
          <w:sz w:val="12"/>
          <w:u w:val="none"/>
        </w:rPr>
        <w:t>¶</w:t>
      </w:r>
      <w:r w:rsidRPr="00DA3E21">
        <w:rPr>
          <w:rStyle w:val="StyleBoldUnderline"/>
          <w:sz w:val="12"/>
        </w:rPr>
        <w:t xml:space="preserve"> </w:t>
      </w:r>
      <w:r w:rsidRPr="00DA3E21">
        <w:rPr>
          <w:rStyle w:val="StyleBoldUnderline"/>
        </w:rPr>
        <w:t xml:space="preserve">towers, and vehicle </w:t>
      </w:r>
      <w:r w:rsidRPr="00DA3E21">
        <w:rPr>
          <w:rStyle w:val="StyleBoldUnderline"/>
        </w:rPr>
        <w:lastRenderedPageBreak/>
        <w:t>emissions has been restricted by Congress</w:t>
      </w:r>
      <w:r w:rsidRPr="00DA3E21">
        <w:t xml:space="preserve"> with the </w:t>
      </w:r>
      <w:r w:rsidRPr="00DA3E21">
        <w:rPr>
          <w:sz w:val="12"/>
        </w:rPr>
        <w:t>¶</w:t>
      </w:r>
      <w:r w:rsidRPr="00DA3E21">
        <w:t xml:space="preserve"> support of the courts.268 </w:t>
      </w:r>
      <w:r w:rsidRPr="00DA3E21">
        <w:rPr>
          <w:rStyle w:val="StyleBoldUnderline"/>
        </w:rPr>
        <w:t xml:space="preserve">Comparable legislation for siting and permitting </w:t>
      </w:r>
      <w:r w:rsidRPr="00DA3E21">
        <w:rPr>
          <w:rStyle w:val="StyleBoldUnderline"/>
          <w:sz w:val="12"/>
          <w:u w:val="none"/>
        </w:rPr>
        <w:t>¶</w:t>
      </w:r>
      <w:r w:rsidRPr="00DA3E21">
        <w:rPr>
          <w:rStyle w:val="StyleBoldUnderline"/>
          <w:sz w:val="12"/>
        </w:rPr>
        <w:t xml:space="preserve"> </w:t>
      </w:r>
      <w:r w:rsidRPr="00DA3E21">
        <w:rPr>
          <w:rStyle w:val="StyleBoldUnderline"/>
        </w:rPr>
        <w:t xml:space="preserve">offshore wind projects, including their associated transmission corridors, is </w:t>
      </w:r>
      <w:r w:rsidRPr="00DA3E21">
        <w:rPr>
          <w:rStyle w:val="StyleBoldUnderline"/>
          <w:sz w:val="12"/>
          <w:u w:val="none"/>
        </w:rPr>
        <w:t>¶</w:t>
      </w:r>
      <w:r w:rsidRPr="00DA3E21">
        <w:rPr>
          <w:rStyle w:val="StyleBoldUnderline"/>
          <w:sz w:val="12"/>
        </w:rPr>
        <w:t xml:space="preserve"> </w:t>
      </w:r>
      <w:r w:rsidRPr="00DA3E21">
        <w:rPr>
          <w:rStyle w:val="StyleBoldUnderline"/>
        </w:rPr>
        <w:t>in order.</w:t>
      </w:r>
      <w:r w:rsidRPr="00DA3E21">
        <w:t xml:space="preserve"> Just as </w:t>
      </w:r>
      <w:r w:rsidRPr="00DA3E21">
        <w:rPr>
          <w:rStyle w:val="StyleBoldUnderline"/>
        </w:rPr>
        <w:t>state and local governments</w:t>
      </w:r>
      <w:r w:rsidRPr="00DA3E21">
        <w:t xml:space="preserve"> cannot regulate cell tower </w:t>
      </w:r>
      <w:r w:rsidRPr="00DA3E21">
        <w:rPr>
          <w:sz w:val="12"/>
        </w:rPr>
        <w:t>¶</w:t>
      </w:r>
      <w:r w:rsidRPr="00DA3E21">
        <w:t xml:space="preserve"> siting on the basis of impacts from the radio frequency emissions,269 those </w:t>
      </w:r>
      <w:r w:rsidRPr="00DA3E21">
        <w:rPr>
          <w:sz w:val="12"/>
        </w:rPr>
        <w:t>¶</w:t>
      </w:r>
      <w:r w:rsidRPr="00DA3E21">
        <w:t xml:space="preserve"> governments </w:t>
      </w:r>
      <w:r w:rsidRPr="00DA3E21">
        <w:rPr>
          <w:rStyle w:val="StyleBoldUnderline"/>
        </w:rPr>
        <w:t>should</w:t>
      </w:r>
      <w:r w:rsidRPr="00DA3E21">
        <w:t xml:space="preserve"> also </w:t>
      </w:r>
      <w:r w:rsidRPr="00DA3E21">
        <w:rPr>
          <w:rStyle w:val="StyleBoldUnderline"/>
        </w:rPr>
        <w:t xml:space="preserve">be prohibited from regulating on the basis of harm </w:t>
      </w:r>
      <w:r w:rsidRPr="00DA3E21">
        <w:rPr>
          <w:rStyle w:val="StyleBoldUnderline"/>
          <w:sz w:val="12"/>
          <w:u w:val="none"/>
        </w:rPr>
        <w:t>¶</w:t>
      </w:r>
      <w:r w:rsidRPr="00DA3E21">
        <w:rPr>
          <w:rStyle w:val="StyleBoldUnderline"/>
          <w:sz w:val="12"/>
        </w:rPr>
        <w:t xml:space="preserve"> </w:t>
      </w:r>
      <w:r w:rsidRPr="00DA3E21">
        <w:rPr>
          <w:rStyle w:val="StyleBoldUnderline"/>
        </w:rPr>
        <w:t>to wildlife if the proposed project follows federal guidelines and laws</w:t>
      </w:r>
      <w:r w:rsidRPr="00DA3E21">
        <w:t xml:space="preserve">, such </w:t>
      </w:r>
      <w:r w:rsidRPr="00DA3E21">
        <w:rPr>
          <w:sz w:val="12"/>
        </w:rPr>
        <w:t>¶</w:t>
      </w:r>
      <w:r w:rsidRPr="00DA3E21">
        <w:t xml:space="preserve"> as the ESA, the MMPA, and the MBTA. </w:t>
      </w:r>
      <w:r w:rsidRPr="00DA3E21">
        <w:rPr>
          <w:sz w:val="12"/>
        </w:rPr>
        <w:t>¶</w:t>
      </w:r>
      <w:r w:rsidRPr="00DA3E21">
        <w:t xml:space="preserve"> </w:t>
      </w:r>
      <w:r w:rsidRPr="00DA3E21">
        <w:rPr>
          <w:rStyle w:val="StyleBoldUnderline"/>
        </w:rPr>
        <w:t>The CZMA</w:t>
      </w:r>
      <w:r w:rsidRPr="00DA3E21">
        <w:t xml:space="preserve"> federal consistency requirement also </w:t>
      </w:r>
      <w:r w:rsidRPr="00DA3E21">
        <w:rPr>
          <w:rStyle w:val="StyleBoldUnderline"/>
        </w:rPr>
        <w:t>provides many</w:t>
      </w:r>
      <w:r w:rsidRPr="00DA3E21">
        <w:t xml:space="preserve"> </w:t>
      </w:r>
      <w:r w:rsidRPr="00DA3E21">
        <w:rPr>
          <w:sz w:val="12"/>
        </w:rPr>
        <w:t>¶</w:t>
      </w:r>
      <w:r w:rsidRPr="00DA3E21">
        <w:t xml:space="preserve"> </w:t>
      </w:r>
      <w:r w:rsidRPr="00DA3E21">
        <w:rPr>
          <w:rStyle w:val="StyleBoldUnderline"/>
        </w:rPr>
        <w:t xml:space="preserve">opportunities to delay approval of offshore wind energy projects. One set of </w:t>
      </w:r>
      <w:r w:rsidRPr="00DA3E21">
        <w:rPr>
          <w:rStyle w:val="StyleBoldUnderline"/>
          <w:sz w:val="12"/>
          <w:u w:val="none"/>
        </w:rPr>
        <w:t>¶</w:t>
      </w:r>
      <w:r w:rsidRPr="00DA3E21">
        <w:t xml:space="preserve"> </w:t>
      </w:r>
      <w:r w:rsidRPr="00DA3E21">
        <w:rPr>
          <w:rStyle w:val="StyleBoldUnderline"/>
        </w:rPr>
        <w:t xml:space="preserve">proposals has been to streamline the CZMA process, as well as to </w:t>
      </w:r>
      <w:r w:rsidRPr="00DA3E21">
        <w:rPr>
          <w:rStyle w:val="StyleBoldUnderline"/>
          <w:sz w:val="12"/>
          <w:u w:val="none"/>
        </w:rPr>
        <w:t>¶</w:t>
      </w:r>
      <w:r w:rsidRPr="00DA3E21">
        <w:t xml:space="preserve"> legislatively </w:t>
      </w:r>
      <w:r w:rsidRPr="00DA3E21">
        <w:rPr>
          <w:rStyle w:val="StyleBoldUnderline"/>
        </w:rPr>
        <w:t>include in the Act “an explicit mandate for offshore wind power</w:t>
      </w:r>
      <w:r w:rsidRPr="00DA3E21">
        <w:t xml:space="preserve"> </w:t>
      </w:r>
      <w:r w:rsidRPr="00DA3E21">
        <w:rPr>
          <w:sz w:val="12"/>
        </w:rPr>
        <w:t>¶</w:t>
      </w:r>
      <w:r w:rsidRPr="00DA3E21">
        <w:t xml:space="preserve"> </w:t>
      </w:r>
      <w:r w:rsidRPr="00DA3E21">
        <w:rPr>
          <w:rStyle w:val="StyleBoldUnderline"/>
        </w:rPr>
        <w:t xml:space="preserve">development where appropriate and feasible on all U.S. coasts; [t]o require </w:t>
      </w:r>
      <w:r w:rsidRPr="00DA3E21">
        <w:rPr>
          <w:rStyle w:val="StyleBoldUnderline"/>
          <w:sz w:val="12"/>
          <w:u w:val="none"/>
        </w:rPr>
        <w:t>¶</w:t>
      </w:r>
      <w:r w:rsidRPr="00DA3E21">
        <w:rPr>
          <w:rStyle w:val="StyleBoldUnderline"/>
          <w:sz w:val="12"/>
        </w:rPr>
        <w:t xml:space="preserve"> </w:t>
      </w:r>
      <w:r w:rsidRPr="00DA3E21">
        <w:rPr>
          <w:rStyle w:val="StyleBoldUnderline"/>
        </w:rPr>
        <w:t xml:space="preserve">revisions to [states’] CZMPs in accordance with this new mandate; and [t]o </w:t>
      </w:r>
      <w:r w:rsidRPr="00DA3E21">
        <w:rPr>
          <w:rStyle w:val="StyleBoldUnderline"/>
          <w:sz w:val="12"/>
          <w:u w:val="none"/>
        </w:rPr>
        <w:t>¶</w:t>
      </w:r>
      <w:r w:rsidRPr="00DA3E21">
        <w:rPr>
          <w:rStyle w:val="StyleBoldUnderline"/>
          <w:sz w:val="12"/>
        </w:rPr>
        <w:t xml:space="preserve"> </w:t>
      </w:r>
      <w:r w:rsidRPr="00DA3E21">
        <w:rPr>
          <w:rStyle w:val="StyleBoldUnderline"/>
        </w:rPr>
        <w:t xml:space="preserve">increase funding and other incentives for offshore wind power [planning </w:t>
      </w:r>
      <w:r w:rsidRPr="00DA3E21">
        <w:rPr>
          <w:rStyle w:val="StyleBoldUnderline"/>
          <w:sz w:val="12"/>
          <w:u w:val="none"/>
        </w:rPr>
        <w:t>¶</w:t>
      </w:r>
      <w:r w:rsidRPr="00DA3E21">
        <w:rPr>
          <w:rStyle w:val="StyleBoldUnderline"/>
          <w:sz w:val="12"/>
        </w:rPr>
        <w:t xml:space="preserve"> </w:t>
      </w:r>
      <w:r w:rsidRPr="00DA3E21">
        <w:rPr>
          <w:rStyle w:val="StyleBoldUnderline"/>
        </w:rPr>
        <w:t>and] development</w:t>
      </w:r>
      <w:r w:rsidRPr="00DA3E21">
        <w:t xml:space="preserve">.”270 </w:t>
      </w:r>
      <w:r w:rsidRPr="00DA3E21">
        <w:rPr>
          <w:rStyle w:val="StyleBoldUnderline"/>
        </w:rPr>
        <w:t xml:space="preserve">One consequence would be requiring “changes to </w:t>
      </w:r>
      <w:r w:rsidRPr="00DA3E21">
        <w:rPr>
          <w:rStyle w:val="StyleBoldUnderline"/>
          <w:sz w:val="12"/>
          <w:u w:val="none"/>
        </w:rPr>
        <w:t>¶</w:t>
      </w:r>
      <w:r w:rsidRPr="00DA3E21">
        <w:rPr>
          <w:rStyle w:val="StyleBoldUnderline"/>
          <w:sz w:val="12"/>
        </w:rPr>
        <w:t xml:space="preserve"> </w:t>
      </w:r>
      <w:r w:rsidRPr="00DA3E21">
        <w:rPr>
          <w:rStyle w:val="StyleBoldUnderline"/>
        </w:rPr>
        <w:t xml:space="preserve">many states’ CZMPs to reflect the new national priority for offshore </w:t>
      </w:r>
      <w:r w:rsidRPr="00DA3E21">
        <w:rPr>
          <w:rStyle w:val="StyleBoldUnderline"/>
          <w:sz w:val="12"/>
          <w:u w:val="none"/>
        </w:rPr>
        <w:t>¶</w:t>
      </w:r>
      <w:r w:rsidRPr="00DA3E21">
        <w:rPr>
          <w:rStyle w:val="StyleBoldUnderline"/>
          <w:sz w:val="12"/>
        </w:rPr>
        <w:t xml:space="preserve"> </w:t>
      </w:r>
      <w:r w:rsidRPr="00DA3E21">
        <w:rPr>
          <w:rStyle w:val="StyleBoldUnderline"/>
        </w:rPr>
        <w:t>renewable energy sources, including offshore wind.</w:t>
      </w:r>
      <w:r w:rsidRPr="00DA3E21">
        <w:t xml:space="preserve">”271 </w:t>
      </w:r>
      <w:r w:rsidRPr="00DA3E21">
        <w:rPr>
          <w:rStyle w:val="StyleBoldUnderline"/>
        </w:rPr>
        <w:t xml:space="preserve">A second </w:t>
      </w:r>
      <w:r w:rsidRPr="00DA3E21">
        <w:rPr>
          <w:rStyle w:val="StyleBoldUnderline"/>
          <w:sz w:val="12"/>
          <w:u w:val="none"/>
        </w:rPr>
        <w:t>¶</w:t>
      </w:r>
      <w:r w:rsidRPr="00DA3E21">
        <w:rPr>
          <w:rStyle w:val="StyleBoldUnderline"/>
          <w:sz w:val="12"/>
        </w:rPr>
        <w:t xml:space="preserve"> </w:t>
      </w:r>
      <w:r w:rsidRPr="00DA3E21">
        <w:rPr>
          <w:rStyle w:val="StyleBoldUnderline"/>
        </w:rPr>
        <w:t>consequence would be that the “federal government would likely certify</w:t>
      </w:r>
      <w:r w:rsidRPr="00DA3E21">
        <w:rPr>
          <w:rStyle w:val="StyleBoldUnderline"/>
          <w:sz w:val="12"/>
          <w:u w:val="none"/>
        </w:rPr>
        <w:t>¶</w:t>
      </w:r>
      <w:r w:rsidRPr="00DA3E21">
        <w:rPr>
          <w:rStyle w:val="StyleBoldUnderline"/>
          <w:sz w:val="12"/>
        </w:rPr>
        <w:t xml:space="preserve"> </w:t>
      </w:r>
      <w:r w:rsidRPr="00DA3E21">
        <w:rPr>
          <w:rStyle w:val="StyleBoldUnderline"/>
        </w:rPr>
        <w:t xml:space="preserve">offshore wind projects as consistent with states’ revised CZMPs because </w:t>
      </w:r>
      <w:r w:rsidRPr="00DA3E21">
        <w:rPr>
          <w:rStyle w:val="StyleBoldUnderline"/>
          <w:sz w:val="12"/>
          <w:u w:val="none"/>
        </w:rPr>
        <w:t>¶</w:t>
      </w:r>
      <w:r w:rsidRPr="00DA3E21">
        <w:rPr>
          <w:rStyle w:val="StyleBoldUnderline"/>
          <w:sz w:val="12"/>
        </w:rPr>
        <w:t xml:space="preserve"> </w:t>
      </w:r>
      <w:r w:rsidRPr="00DA3E21">
        <w:rPr>
          <w:rStyle w:val="StyleBoldUnderline"/>
        </w:rPr>
        <w:t xml:space="preserve">development of offshore renewable energy would be an explicit goal in the </w:t>
      </w:r>
      <w:r w:rsidRPr="00DA3E21">
        <w:rPr>
          <w:rStyle w:val="StyleBoldUnderline"/>
          <w:sz w:val="12"/>
          <w:u w:val="none"/>
        </w:rPr>
        <w:t>¶</w:t>
      </w:r>
      <w:r w:rsidRPr="00DA3E21">
        <w:rPr>
          <w:rStyle w:val="StyleBoldUnderline"/>
          <w:sz w:val="12"/>
        </w:rPr>
        <w:t xml:space="preserve"> </w:t>
      </w:r>
      <w:r w:rsidRPr="00DA3E21">
        <w:rPr>
          <w:rStyle w:val="StyleBoldUnderline"/>
        </w:rPr>
        <w:t>states’ CZMPs under the revised CZMA</w:t>
      </w:r>
      <w:r w:rsidRPr="00DA3E21">
        <w:t xml:space="preserve">.”272 </w:t>
      </w:r>
    </w:p>
    <w:p w14:paraId="6B0C4662" w14:textId="77777777" w:rsidR="00183AE2" w:rsidRPr="00DA3E21" w:rsidRDefault="00183AE2" w:rsidP="00183AE2">
      <w:pPr>
        <w:pStyle w:val="Heading4"/>
        <w:rPr>
          <w:rFonts w:cs="Times New Roman"/>
        </w:rPr>
      </w:pPr>
      <w:r w:rsidRPr="00DA3E21">
        <w:rPr>
          <w:rFonts w:cs="Times New Roman"/>
        </w:rPr>
        <w:t>Long-term incentives ensure that the supply chain follows on – fed support key</w:t>
      </w:r>
    </w:p>
    <w:p w14:paraId="50F4FB1D" w14:textId="77777777" w:rsidR="00183AE2" w:rsidRPr="00DA3E21" w:rsidRDefault="00183AE2" w:rsidP="00183AE2">
      <w:pPr>
        <w:rPr>
          <w:rFonts w:cs="Times New Roman"/>
        </w:rPr>
      </w:pPr>
      <w:r w:rsidRPr="00DA3E21">
        <w:rPr>
          <w:rStyle w:val="Heading4Char"/>
          <w:rFonts w:cs="Times New Roman"/>
        </w:rPr>
        <w:t>Galluci 11</w:t>
      </w:r>
      <w:r w:rsidRPr="00DA3E21">
        <w:rPr>
          <w:rFonts w:cs="Times New Roman"/>
        </w:rPr>
        <w:t xml:space="preserve"> - Staff Reporter at InsideClimate News Honduras Contributor at Fodor's, Co-Editor &amp; Reporter at The News, Newsroom Intern at Associated Press, Newsroom Intern at Columbus Business</w:t>
      </w:r>
    </w:p>
    <w:p w14:paraId="61525562" w14:textId="713CD308" w:rsidR="00183AE2" w:rsidRPr="00DA3E21" w:rsidRDefault="00183AE2" w:rsidP="00183AE2">
      <w:pPr>
        <w:rPr>
          <w:rFonts w:cs="Times New Roman"/>
        </w:rPr>
      </w:pPr>
      <w:r w:rsidRPr="00DA3E21">
        <w:rPr>
          <w:rFonts w:cs="Times New Roman"/>
        </w:rPr>
        <w:t>(Maria, “Never-Used Tax Credit Could Jumpstart US Offshore Wind Energy—if Renewed,” http://truth-out.org/news/item/4778:neverused-tax-credit-could-jumpstart-us-offshore-wind-energy%E2%80%94if-renewed)</w:t>
      </w:r>
    </w:p>
    <w:p w14:paraId="2EA2863E" w14:textId="6AE580B6" w:rsidR="00183AE2" w:rsidRPr="00DA3E21" w:rsidRDefault="00183AE2" w:rsidP="00183AE2">
      <w:pPr>
        <w:rPr>
          <w:rFonts w:cs="Times New Roman"/>
        </w:rPr>
      </w:pPr>
      <w:r w:rsidRPr="00DA3E21">
        <w:rPr>
          <w:rFonts w:cs="Times New Roman"/>
        </w:rPr>
        <w:t xml:space="preserve">Matt </w:t>
      </w:r>
      <w:r w:rsidRPr="00DA3E21">
        <w:rPr>
          <w:rStyle w:val="StyleBoldUnderline"/>
          <w:rFonts w:cs="Times New Roman"/>
        </w:rPr>
        <w:t>Kaplan</w:t>
      </w:r>
      <w:r w:rsidRPr="00DA3E21">
        <w:rPr>
          <w:rFonts w:cs="Times New Roman"/>
        </w:rPr>
        <w:t xml:space="preserve">, </w:t>
      </w:r>
      <w:r w:rsidRPr="00DA3E21">
        <w:rPr>
          <w:rStyle w:val="StyleBoldUnderline"/>
          <w:rFonts w:cs="Times New Roman"/>
        </w:rPr>
        <w:t xml:space="preserve">a North American wind analyst at </w:t>
      </w:r>
      <w:hyperlink r:id="rId10" w:tgtFrame="_blank" w:history="1">
        <w:r w:rsidRPr="00DA3E21">
          <w:rPr>
            <w:rStyle w:val="StyleBoldUnderline"/>
            <w:rFonts w:cs="Times New Roman"/>
          </w:rPr>
          <w:t>IHS Emerging Energy Research</w:t>
        </w:r>
      </w:hyperlink>
      <w:r w:rsidRPr="00DA3E21">
        <w:rPr>
          <w:rFonts w:cs="Times New Roman"/>
        </w:rPr>
        <w:t xml:space="preserve">, </w:t>
      </w:r>
      <w:r w:rsidRPr="00DA3E21">
        <w:rPr>
          <w:rStyle w:val="StyleBoldUnderline"/>
          <w:rFonts w:cs="Times New Roman"/>
        </w:rPr>
        <w:t xml:space="preserve">said </w:t>
      </w:r>
      <w:r w:rsidRPr="00DA3E21">
        <w:rPr>
          <w:rStyle w:val="Emphasis"/>
          <w:rFonts w:cs="Times New Roman"/>
        </w:rPr>
        <w:t xml:space="preserve">removing the </w:t>
      </w:r>
      <w:r w:rsidRPr="00DA3E21">
        <w:rPr>
          <w:rStyle w:val="StyleBoldUnderline"/>
        </w:rPr>
        <w:t>tax credit's end date could help lure investors by guaranteeing the government's support</w:t>
      </w:r>
      <w:r w:rsidRPr="00DA3E21">
        <w:rPr>
          <w:rStyle w:val="StyleBoldUnderline"/>
          <w:rFonts w:cs="Times New Roman"/>
        </w:rPr>
        <w:t xml:space="preserve"> even if projects gets held up by bureaucracy or politics.</w:t>
      </w:r>
      <w:r w:rsidRPr="00DA3E21">
        <w:rPr>
          <w:rFonts w:cs="Times New Roman"/>
          <w:sz w:val="12"/>
        </w:rPr>
        <w:t>¶</w:t>
      </w:r>
      <w:r w:rsidRPr="00DA3E21">
        <w:rPr>
          <w:rFonts w:cs="Times New Roman"/>
        </w:rPr>
        <w:t xml:space="preserve"> </w:t>
      </w:r>
      <w:r w:rsidRPr="00DA3E21">
        <w:rPr>
          <w:rStyle w:val="StyleBoldUnderline"/>
          <w:rFonts w:cs="Times New Roman"/>
        </w:rPr>
        <w:t xml:space="preserve">"Having a </w:t>
      </w:r>
      <w:r w:rsidRPr="00DA3E21">
        <w:rPr>
          <w:rStyle w:val="Emphasis"/>
          <w:rFonts w:cs="Times New Roman"/>
        </w:rPr>
        <w:t>long-term incentive</w:t>
      </w:r>
      <w:r w:rsidRPr="00DA3E21">
        <w:rPr>
          <w:rFonts w:cs="Times New Roman"/>
        </w:rPr>
        <w:t xml:space="preserve"> </w:t>
      </w:r>
      <w:r w:rsidRPr="00DA3E21">
        <w:rPr>
          <w:rStyle w:val="StyleBoldUnderline"/>
          <w:rFonts w:cs="Times New Roman"/>
        </w:rPr>
        <w:t>for offshore wind would help ...</w:t>
      </w:r>
      <w:r w:rsidRPr="00DA3E21">
        <w:rPr>
          <w:rFonts w:cs="Times New Roman"/>
        </w:rPr>
        <w:t xml:space="preserve"> </w:t>
      </w:r>
      <w:r w:rsidRPr="00DA3E21">
        <w:rPr>
          <w:rStyle w:val="StyleBoldUnderline"/>
          <w:rFonts w:cs="Times New Roman"/>
        </w:rPr>
        <w:t>investors</w:t>
      </w:r>
      <w:r w:rsidRPr="00DA3E21">
        <w:rPr>
          <w:rFonts w:cs="Times New Roman"/>
        </w:rPr>
        <w:t xml:space="preserve"> to </w:t>
      </w:r>
      <w:r w:rsidRPr="00DA3E21">
        <w:rPr>
          <w:rStyle w:val="StyleBoldUnderline"/>
          <w:rFonts w:cs="Times New Roman"/>
        </w:rPr>
        <w:t>feel a bit more comfortable with knowing what they can expect out of these</w:t>
      </w:r>
      <w:r w:rsidRPr="00DA3E21">
        <w:rPr>
          <w:rFonts w:cs="Times New Roman"/>
        </w:rPr>
        <w:t xml:space="preserve"> </w:t>
      </w:r>
      <w:r w:rsidRPr="00DA3E21">
        <w:rPr>
          <w:rStyle w:val="StyleBoldUnderline"/>
          <w:rFonts w:cs="Times New Roman"/>
        </w:rPr>
        <w:t>projects</w:t>
      </w:r>
      <w:r w:rsidRPr="00DA3E21">
        <w:rPr>
          <w:rFonts w:cs="Times New Roman"/>
        </w:rPr>
        <w:t>," he said.</w:t>
      </w:r>
      <w:r w:rsidRPr="00DA3E21">
        <w:rPr>
          <w:rFonts w:cs="Times New Roman"/>
          <w:sz w:val="12"/>
        </w:rPr>
        <w:t>¶</w:t>
      </w:r>
      <w:r w:rsidRPr="00DA3E21">
        <w:rPr>
          <w:rFonts w:cs="Times New Roman"/>
        </w:rPr>
        <w:t xml:space="preserve"> But </w:t>
      </w:r>
      <w:r w:rsidRPr="00DA3E21">
        <w:rPr>
          <w:rStyle w:val="StyleBoldUnderline"/>
          <w:rFonts w:cs="Times New Roman"/>
        </w:rPr>
        <w:t>even</w:t>
      </w:r>
      <w:r w:rsidRPr="00DA3E21">
        <w:rPr>
          <w:rFonts w:cs="Times New Roman"/>
        </w:rPr>
        <w:t xml:space="preserve"> if the bill passes Congress, attracting financing will remain a challenge for never-before-seen wind farms in America, said Amy Grace, a North American wind analyst with </w:t>
      </w:r>
      <w:hyperlink r:id="rId11" w:tgtFrame="_blank" w:history="1">
        <w:r w:rsidRPr="00DA3E21">
          <w:rPr>
            <w:rFonts w:cs="Times New Roman"/>
          </w:rPr>
          <w:t>Bloomberg New Energy Finance</w:t>
        </w:r>
      </w:hyperlink>
      <w:r w:rsidRPr="00DA3E21">
        <w:rPr>
          <w:rFonts w:cs="Times New Roman"/>
        </w:rPr>
        <w:t>. Most financiers prefer to invest only after the first generation of projects proves successful, she said. "Most banks want to be the first to invest in your second project."</w:t>
      </w:r>
      <w:r w:rsidRPr="00DA3E21">
        <w:rPr>
          <w:rFonts w:cs="Times New Roman"/>
          <w:sz w:val="12"/>
        </w:rPr>
        <w:t>¶</w:t>
      </w:r>
      <w:r w:rsidRPr="00DA3E21">
        <w:rPr>
          <w:rFonts w:cs="Times New Roman"/>
        </w:rPr>
        <w:t xml:space="preserve"> Still, </w:t>
      </w:r>
      <w:r w:rsidRPr="00DA3E21">
        <w:rPr>
          <w:rStyle w:val="StyleBoldUnderline"/>
          <w:rFonts w:cs="Times New Roman"/>
        </w:rPr>
        <w:t>the subsidy gives the industry</w:t>
      </w:r>
      <w:r w:rsidRPr="00DA3E21">
        <w:rPr>
          <w:rFonts w:cs="Times New Roman"/>
        </w:rPr>
        <w:t xml:space="preserve"> at least </w:t>
      </w:r>
      <w:r w:rsidRPr="00DA3E21">
        <w:rPr>
          <w:rStyle w:val="StyleBoldUnderline"/>
          <w:rFonts w:cs="Times New Roman"/>
        </w:rPr>
        <w:t>a shot</w:t>
      </w:r>
      <w:r w:rsidRPr="00DA3E21">
        <w:rPr>
          <w:rFonts w:cs="Times New Roman"/>
        </w:rPr>
        <w:t xml:space="preserve">, she said. "The tax credit won't guarantee investment in the industry. But </w:t>
      </w:r>
      <w:r w:rsidRPr="00DA3E21">
        <w:rPr>
          <w:rStyle w:val="StyleBoldUnderline"/>
          <w:rFonts w:cs="Times New Roman"/>
        </w:rPr>
        <w:t>not having the tax credit will guarantee no investment in the industry."</w:t>
      </w:r>
      <w:r w:rsidRPr="00DA3E21">
        <w:rPr>
          <w:rFonts w:cs="Times New Roman"/>
          <w:sz w:val="12"/>
        </w:rPr>
        <w:t>¶</w:t>
      </w:r>
      <w:r w:rsidRPr="00DA3E21">
        <w:rPr>
          <w:rFonts w:cs="Times New Roman"/>
        </w:rPr>
        <w:t xml:space="preserve"> Why The Legislation May Have a Chance</w:t>
      </w:r>
      <w:r w:rsidRPr="00DA3E21">
        <w:rPr>
          <w:rFonts w:cs="Times New Roman"/>
          <w:sz w:val="12"/>
        </w:rPr>
        <w:t>¶</w:t>
      </w:r>
      <w:r w:rsidRPr="00DA3E21">
        <w:rPr>
          <w:rFonts w:cs="Times New Roman"/>
        </w:rPr>
        <w:t xml:space="preserve"> Sen. Tom Carper (D-Del.) introduced the Senate bill with Sen. Olympia Snowe (R-Maine) in July, in part to support NRG Bluewater's planned Delaware wind park.</w:t>
      </w:r>
      <w:r w:rsidRPr="00DA3E21">
        <w:rPr>
          <w:rFonts w:cs="Times New Roman"/>
          <w:sz w:val="12"/>
        </w:rPr>
        <w:t>¶</w:t>
      </w:r>
      <w:r w:rsidRPr="00DA3E21">
        <w:rPr>
          <w:rFonts w:cs="Times New Roman"/>
        </w:rPr>
        <w:t xml:space="preserve"> Carper, who chairs the Senate finance committee, said last month that he would meet with all six Senate members of the </w:t>
      </w:r>
      <w:hyperlink r:id="rId12" w:tgtFrame="_blank" w:history="1">
        <w:r w:rsidRPr="00DA3E21">
          <w:rPr>
            <w:rFonts w:cs="Times New Roman"/>
          </w:rPr>
          <w:t>Joint Select Committee on Deficit Reduction</w:t>
        </w:r>
      </w:hyperlink>
      <w:r w:rsidRPr="00DA3E21">
        <w:rPr>
          <w:rFonts w:cs="Times New Roman"/>
        </w:rPr>
        <w:t xml:space="preserve"> to discuss the bill. The panel is tasked with creating a plan to curb $1.5 trillion from the federal budget deficit by Thanksgiving. Clean energy supporters in Congress have appealed to committee members in recent months to </w:t>
      </w:r>
      <w:r w:rsidRPr="00DA3E21">
        <w:rPr>
          <w:rFonts w:cs="Times New Roman"/>
        </w:rPr>
        <w:lastRenderedPageBreak/>
        <w:t>secure or extend tax credits for cleantech manufacturing and R&amp;D.</w:t>
      </w:r>
      <w:r w:rsidRPr="00DA3E21">
        <w:rPr>
          <w:rFonts w:cs="Times New Roman"/>
          <w:sz w:val="12"/>
        </w:rPr>
        <w:t>¶</w:t>
      </w:r>
      <w:r w:rsidRPr="00DA3E21">
        <w:rPr>
          <w:rFonts w:cs="Times New Roman"/>
        </w:rPr>
        <w:t xml:space="preserve"> In the House, Reps. Bill Pascrell (D-N.J.) and Frank LoBiondo (R-N.J.) have proposed a companion bill that they say would help a 25-megawatt project by </w:t>
      </w:r>
      <w:hyperlink r:id="rId13" w:tgtFrame="_blank" w:history="1">
        <w:r w:rsidRPr="00DA3E21">
          <w:rPr>
            <w:rFonts w:cs="Times New Roman"/>
          </w:rPr>
          <w:t>Fishermen's Energy</w:t>
        </w:r>
      </w:hyperlink>
      <w:r w:rsidRPr="00DA3E21">
        <w:rPr>
          <w:rFonts w:cs="Times New Roman"/>
        </w:rPr>
        <w:t xml:space="preserve"> get built off New Jersey's coastline.</w:t>
      </w:r>
      <w:r w:rsidRPr="00DA3E21">
        <w:rPr>
          <w:rFonts w:cs="Times New Roman"/>
          <w:sz w:val="12"/>
        </w:rPr>
        <w:t>¶</w:t>
      </w:r>
      <w:r w:rsidRPr="00DA3E21">
        <w:rPr>
          <w:rFonts w:cs="Times New Roman"/>
        </w:rPr>
        <w:t xml:space="preserve"> The 3,000-megawatt incentive would cost the U.S. Treasury roughly $1.5 billion, according to estimates provided to InsideClimate News by Jim Lanard, president of the </w:t>
      </w:r>
      <w:hyperlink r:id="rId14" w:tgtFrame="_blank" w:history="1">
        <w:r w:rsidRPr="00DA3E21">
          <w:rPr>
            <w:rFonts w:cs="Times New Roman"/>
          </w:rPr>
          <w:t>Offshore Wind Development Coalition</w:t>
        </w:r>
      </w:hyperlink>
      <w:r w:rsidRPr="00DA3E21">
        <w:rPr>
          <w:rFonts w:cs="Times New Roman"/>
        </w:rPr>
        <w:t xml:space="preserve">, a lobbying group. The current tax credit, which the federal stimulus approved in 2009 for offshore and land-based wind, geothermal, biomass and other clean energy projects, costs roughly $3 billion. </w:t>
      </w:r>
      <w:r w:rsidRPr="00DA3E21">
        <w:rPr>
          <w:rFonts w:cs="Times New Roman"/>
          <w:sz w:val="12"/>
        </w:rPr>
        <w:t>¶</w:t>
      </w:r>
      <w:r w:rsidRPr="00DA3E21">
        <w:rPr>
          <w:rFonts w:cs="Times New Roman"/>
        </w:rPr>
        <w:t xml:space="preserve"> Grybowski of Rhode Island's Deepwater said he's optimistic the investment tax credit will be approved by Congress, despite the ideological resistance from some Republicans to continue Obama's green energy subsidies in the wake of the collapse of solar firm Solyndra, which received a $535 million federal loan.</w:t>
      </w:r>
      <w:r w:rsidRPr="00DA3E21">
        <w:rPr>
          <w:rFonts w:cs="Times New Roman"/>
          <w:sz w:val="12"/>
        </w:rPr>
        <w:t>¶</w:t>
      </w:r>
      <w:r w:rsidRPr="00DA3E21">
        <w:rPr>
          <w:rFonts w:cs="Times New Roman"/>
        </w:rPr>
        <w:t xml:space="preserve"> "We have lots of strong support on both sides of the aisle," he said.</w:t>
      </w:r>
      <w:r w:rsidRPr="00DA3E21">
        <w:rPr>
          <w:rFonts w:cs="Times New Roman"/>
          <w:sz w:val="12"/>
        </w:rPr>
        <w:t>¶</w:t>
      </w:r>
      <w:r w:rsidRPr="00DA3E21">
        <w:rPr>
          <w:rFonts w:cs="Times New Roman"/>
        </w:rPr>
        <w:t xml:space="preserve"> One possible reason is that payments to the large-scale projects won't begin for five years. "We think it will take 10 years before those first 3,000 [megawatts] are used up," explained Lanard. He and other advocates of the bills hope this will sway a spending-averse Congress to okay the measure.</w:t>
      </w:r>
      <w:r w:rsidRPr="00DA3E21">
        <w:rPr>
          <w:rFonts w:cs="Times New Roman"/>
          <w:sz w:val="12"/>
        </w:rPr>
        <w:t>¶</w:t>
      </w:r>
      <w:r w:rsidRPr="00DA3E21">
        <w:rPr>
          <w:rFonts w:cs="Times New Roman"/>
        </w:rPr>
        <w:t xml:space="preserve"> Another selling point is jobs. Mandelstam of NRG Bluewater said the first 200 megawatts of its Delaware project would create 500 construction and supply chain jobs over three years—a point he aims to drive home to lawmakers.</w:t>
      </w:r>
      <w:r w:rsidRPr="00DA3E21">
        <w:rPr>
          <w:rFonts w:cs="Times New Roman"/>
          <w:sz w:val="12"/>
        </w:rPr>
        <w:t>¶</w:t>
      </w:r>
      <w:r w:rsidRPr="00DA3E21">
        <w:rPr>
          <w:rFonts w:cs="Times New Roman"/>
        </w:rPr>
        <w:t xml:space="preserve"> According to the </w:t>
      </w:r>
      <w:hyperlink r:id="rId15" w:tgtFrame="_blank" w:history="1">
        <w:r w:rsidRPr="00DA3E21">
          <w:rPr>
            <w:rFonts w:cs="Times New Roman"/>
          </w:rPr>
          <w:t>DOE's National Renewable Energy Laboratory</w:t>
        </w:r>
      </w:hyperlink>
      <w:r w:rsidRPr="00DA3E21">
        <w:rPr>
          <w:rFonts w:cs="Times New Roman"/>
        </w:rPr>
        <w:t xml:space="preserve"> (NREL), the </w:t>
      </w:r>
      <w:r w:rsidRPr="00DA3E21">
        <w:rPr>
          <w:rStyle w:val="StyleBoldUnderline"/>
          <w:rFonts w:cs="Times New Roman"/>
        </w:rPr>
        <w:t>Obama</w:t>
      </w:r>
      <w:r w:rsidRPr="00DA3E21">
        <w:rPr>
          <w:rFonts w:cs="Times New Roman"/>
        </w:rPr>
        <w:t xml:space="preserve"> administration'</w:t>
      </w:r>
      <w:r w:rsidRPr="00DA3E21">
        <w:rPr>
          <w:rStyle w:val="StyleBoldUnderline"/>
          <w:rFonts w:cs="Times New Roman"/>
        </w:rPr>
        <w:t>s</w:t>
      </w:r>
      <w:r w:rsidRPr="00DA3E21">
        <w:rPr>
          <w:rFonts w:cs="Times New Roman"/>
        </w:rPr>
        <w:t xml:space="preserve"> </w:t>
      </w:r>
      <w:r w:rsidRPr="00DA3E21">
        <w:rPr>
          <w:rStyle w:val="StyleBoldUnderline"/>
          <w:rFonts w:cs="Times New Roman"/>
        </w:rPr>
        <w:t xml:space="preserve">goal to </w:t>
      </w:r>
      <w:r w:rsidRPr="00DA3E21">
        <w:rPr>
          <w:rStyle w:val="Emphasis"/>
          <w:rFonts w:cs="Times New Roman"/>
        </w:rPr>
        <w:t>deploy</w:t>
      </w:r>
      <w:r w:rsidRPr="00DA3E21">
        <w:rPr>
          <w:rFonts w:cs="Times New Roman"/>
        </w:rPr>
        <w:t xml:space="preserve"> </w:t>
      </w:r>
      <w:r w:rsidRPr="00DA3E21">
        <w:rPr>
          <w:rStyle w:val="StyleBoldUnderline"/>
          <w:rFonts w:cs="Times New Roman"/>
        </w:rPr>
        <w:t>10,000 megawatts of offshore wind</w:t>
      </w:r>
      <w:r w:rsidRPr="00DA3E21">
        <w:rPr>
          <w:rFonts w:cs="Times New Roman"/>
        </w:rPr>
        <w:t xml:space="preserve"> </w:t>
      </w:r>
      <w:r w:rsidRPr="00DA3E21">
        <w:rPr>
          <w:rStyle w:val="StyleBoldUnderline"/>
          <w:rFonts w:cs="Times New Roman"/>
        </w:rPr>
        <w:t>capacity in the next decade</w:t>
      </w:r>
      <w:r w:rsidRPr="00DA3E21">
        <w:rPr>
          <w:rFonts w:cs="Times New Roman"/>
        </w:rPr>
        <w:t xml:space="preserve"> and 54,000 megawatts by 2030, </w:t>
      </w:r>
      <w:r w:rsidRPr="00DA3E21">
        <w:rPr>
          <w:rStyle w:val="StyleBoldUnderline"/>
          <w:rFonts w:cs="Times New Roman"/>
        </w:rPr>
        <w:t>would create</w:t>
      </w:r>
      <w:r w:rsidRPr="00DA3E21">
        <w:rPr>
          <w:rFonts w:cs="Times New Roman"/>
        </w:rPr>
        <w:t xml:space="preserve"> more than 43,000 permanent </w:t>
      </w:r>
      <w:r w:rsidRPr="00DA3E21">
        <w:rPr>
          <w:rStyle w:val="StyleBoldUnderline"/>
          <w:rFonts w:cs="Times New Roman"/>
        </w:rPr>
        <w:t>jobs</w:t>
      </w:r>
      <w:r w:rsidRPr="00DA3E21">
        <w:rPr>
          <w:rFonts w:cs="Times New Roman"/>
        </w:rPr>
        <w:t xml:space="preserve"> and generate around $200 billion in new economy activity.</w:t>
      </w:r>
      <w:r w:rsidRPr="00DA3E21">
        <w:rPr>
          <w:rFonts w:cs="Times New Roman"/>
          <w:sz w:val="12"/>
        </w:rPr>
        <w:t>¶</w:t>
      </w:r>
      <w:r w:rsidRPr="00DA3E21">
        <w:rPr>
          <w:rFonts w:cs="Times New Roman"/>
        </w:rPr>
        <w:t xml:space="preserve"> </w:t>
      </w:r>
      <w:r w:rsidRPr="00DA3E21">
        <w:rPr>
          <w:rStyle w:val="StyleBoldUnderline"/>
          <w:rFonts w:cs="Times New Roman"/>
        </w:rPr>
        <w:t xml:space="preserve">A large chunk of that growth would come from </w:t>
      </w:r>
      <w:r w:rsidRPr="00DA3E21">
        <w:rPr>
          <w:rStyle w:val="Emphasis"/>
          <w:rFonts w:cs="Times New Roman"/>
        </w:rPr>
        <w:t>luring global</w:t>
      </w:r>
      <w:r w:rsidRPr="00DA3E21">
        <w:rPr>
          <w:rFonts w:cs="Times New Roman"/>
        </w:rPr>
        <w:t xml:space="preserve"> turbine and equipment </w:t>
      </w:r>
      <w:r w:rsidRPr="00DA3E21">
        <w:rPr>
          <w:rStyle w:val="Emphasis"/>
          <w:rFonts w:cs="Times New Roman"/>
        </w:rPr>
        <w:t>manufacturers</w:t>
      </w:r>
      <w:r w:rsidRPr="00DA3E21">
        <w:rPr>
          <w:rStyle w:val="StyleBoldUnderline"/>
          <w:rFonts w:cs="Times New Roman"/>
        </w:rPr>
        <w:t xml:space="preserve"> to set </w:t>
      </w:r>
      <w:r w:rsidRPr="00DA3E21">
        <w:rPr>
          <w:rStyle w:val="Emphasis"/>
          <w:rFonts w:cs="Times New Roman"/>
        </w:rPr>
        <w:t>up shop along the Atlantic Coast</w:t>
      </w:r>
      <w:r w:rsidRPr="00DA3E21">
        <w:rPr>
          <w:rFonts w:cs="Times New Roman"/>
        </w:rPr>
        <w:t>, developers say. Lanard noted that making one offshore wind turbine requires some 8,000 parts from hundreds of different companies.</w:t>
      </w:r>
      <w:r w:rsidRPr="00DA3E21">
        <w:rPr>
          <w:rFonts w:cs="Times New Roman"/>
          <w:sz w:val="12"/>
        </w:rPr>
        <w:t>¶</w:t>
      </w:r>
      <w:r w:rsidRPr="00DA3E21">
        <w:rPr>
          <w:rFonts w:cs="Times New Roman"/>
        </w:rPr>
        <w:t xml:space="preserve"> Mandelstam, who also heads the offshore group of </w:t>
      </w:r>
      <w:r w:rsidRPr="00DA3E21">
        <w:rPr>
          <w:rStyle w:val="StyleBoldUnderline"/>
          <w:rFonts w:cs="Times New Roman"/>
        </w:rPr>
        <w:t xml:space="preserve">the </w:t>
      </w:r>
      <w:hyperlink r:id="rId16" w:tgtFrame="_blank" w:history="1">
        <w:r w:rsidRPr="00DA3E21">
          <w:rPr>
            <w:rStyle w:val="StyleBoldUnderline"/>
            <w:rFonts w:cs="Times New Roman"/>
          </w:rPr>
          <w:t>American Wind Energy Association</w:t>
        </w:r>
      </w:hyperlink>
      <w:r w:rsidRPr="00DA3E21">
        <w:rPr>
          <w:rFonts w:cs="Times New Roman"/>
        </w:rPr>
        <w:t xml:space="preserve">, said he often </w:t>
      </w:r>
      <w:r w:rsidRPr="00DA3E21">
        <w:rPr>
          <w:rStyle w:val="StyleBoldUnderline"/>
          <w:rFonts w:cs="Times New Roman"/>
        </w:rPr>
        <w:t>plays "matchmaker</w:t>
      </w:r>
      <w:r w:rsidRPr="00DA3E21">
        <w:rPr>
          <w:rFonts w:cs="Times New Roman"/>
        </w:rPr>
        <w:t xml:space="preserve">" between European manufacturers and legislators and governors in coastal states, in an effort </w:t>
      </w:r>
      <w:r w:rsidRPr="00DA3E21">
        <w:rPr>
          <w:rStyle w:val="StyleBoldUnderline"/>
          <w:rFonts w:cs="Times New Roman"/>
        </w:rPr>
        <w:t>to entice</w:t>
      </w:r>
      <w:r w:rsidRPr="00DA3E21">
        <w:rPr>
          <w:rFonts w:cs="Times New Roman"/>
        </w:rPr>
        <w:t xml:space="preserve"> them to open </w:t>
      </w:r>
      <w:r w:rsidRPr="00DA3E21">
        <w:rPr>
          <w:rStyle w:val="StyleBoldUnderline"/>
          <w:rFonts w:cs="Times New Roman"/>
        </w:rPr>
        <w:t>factories in the U.S</w:t>
      </w:r>
      <w:r w:rsidRPr="00DA3E21">
        <w:rPr>
          <w:rFonts w:cs="Times New Roman"/>
        </w:rPr>
        <w:t xml:space="preserve">. </w:t>
      </w:r>
      <w:r w:rsidRPr="00DA3E21">
        <w:rPr>
          <w:rStyle w:val="StyleBoldUnderline"/>
          <w:rFonts w:cs="Times New Roman"/>
        </w:rPr>
        <w:t>But manufacturers aren't likely to follow until turbines are out at sea</w:t>
      </w:r>
      <w:r w:rsidRPr="00DA3E21">
        <w:rPr>
          <w:rFonts w:cs="Times New Roman"/>
        </w:rPr>
        <w:t>, he said. "</w:t>
      </w:r>
      <w:r w:rsidRPr="00DA3E21">
        <w:rPr>
          <w:rStyle w:val="Emphasis"/>
          <w:rFonts w:cs="Times New Roman"/>
        </w:rPr>
        <w:t>The supply chain will follow the projects</w:t>
      </w:r>
      <w:r w:rsidRPr="00DA3E21">
        <w:rPr>
          <w:rFonts w:cs="Times New Roman"/>
        </w:rPr>
        <w:t>."</w:t>
      </w:r>
      <w:r w:rsidRPr="00DA3E21">
        <w:rPr>
          <w:rFonts w:cs="Times New Roman"/>
          <w:sz w:val="12"/>
        </w:rPr>
        <w:t>¶</w:t>
      </w:r>
      <w:r w:rsidRPr="00DA3E21">
        <w:rPr>
          <w:rFonts w:cs="Times New Roman"/>
        </w:rPr>
        <w:t xml:space="preserve"> Along with creating jobs, </w:t>
      </w:r>
      <w:r w:rsidRPr="00DA3E21">
        <w:rPr>
          <w:rStyle w:val="StyleBoldUnderline"/>
          <w:rFonts w:cs="Times New Roman"/>
        </w:rPr>
        <w:t>a domestic network of suppliers and skilled technicians could significantly cut</w:t>
      </w:r>
      <w:r w:rsidRPr="00DA3E21">
        <w:rPr>
          <w:rFonts w:cs="Times New Roman"/>
        </w:rPr>
        <w:t xml:space="preserve"> the </w:t>
      </w:r>
      <w:r w:rsidRPr="00DA3E21">
        <w:rPr>
          <w:rStyle w:val="StyleBoldUnderline"/>
          <w:rFonts w:cs="Times New Roman"/>
        </w:rPr>
        <w:t>cost of</w:t>
      </w:r>
      <w:r w:rsidRPr="00DA3E21">
        <w:rPr>
          <w:rFonts w:cs="Times New Roman"/>
        </w:rPr>
        <w:t xml:space="preserve"> building an </w:t>
      </w:r>
      <w:r w:rsidRPr="00DA3E21">
        <w:rPr>
          <w:rStyle w:val="StyleBoldUnderline"/>
          <w:rFonts w:cs="Times New Roman"/>
        </w:rPr>
        <w:t>offshore wind</w:t>
      </w:r>
      <w:r w:rsidRPr="00DA3E21">
        <w:rPr>
          <w:rFonts w:cs="Times New Roman"/>
        </w:rPr>
        <w:t xml:space="preserve"> farm in the U.S., which right now "is higher than it would be for a comparable project in northern Europe, where there's a developed supply chain," Deepwater's Grybowski said.</w:t>
      </w:r>
      <w:r w:rsidRPr="00DA3E21">
        <w:rPr>
          <w:rFonts w:cs="Times New Roman"/>
          <w:sz w:val="12"/>
        </w:rPr>
        <w:t>¶</w:t>
      </w:r>
      <w:r w:rsidRPr="00DA3E21">
        <w:rPr>
          <w:rFonts w:cs="Times New Roman"/>
        </w:rPr>
        <w:t xml:space="preserve"> Who Will Build the First Offshore Wind Farm?</w:t>
      </w:r>
      <w:r w:rsidRPr="00DA3E21">
        <w:rPr>
          <w:rFonts w:cs="Times New Roman"/>
          <w:sz w:val="12"/>
        </w:rPr>
        <w:t>¶</w:t>
      </w:r>
      <w:r w:rsidRPr="00DA3E21">
        <w:rPr>
          <w:rFonts w:cs="Times New Roman"/>
        </w:rPr>
        <w:t xml:space="preserve"> Meanwhile, </w:t>
      </w:r>
      <w:r w:rsidRPr="00DA3E21">
        <w:rPr>
          <w:rStyle w:val="Emphasis"/>
          <w:rFonts w:cs="Times New Roman"/>
        </w:rPr>
        <w:t>the race</w:t>
      </w:r>
      <w:r w:rsidRPr="00DA3E21">
        <w:rPr>
          <w:rStyle w:val="StyleBoldUnderline"/>
          <w:rFonts w:cs="Times New Roman"/>
        </w:rPr>
        <w:t xml:space="preserve"> </w:t>
      </w:r>
      <w:r w:rsidRPr="00DA3E21">
        <w:rPr>
          <w:rFonts w:cs="Times New Roman"/>
        </w:rPr>
        <w:t>to build America's first floating wind farm</w:t>
      </w:r>
      <w:r w:rsidRPr="00DA3E21">
        <w:rPr>
          <w:rStyle w:val="StyleBoldUnderline"/>
          <w:rFonts w:cs="Times New Roman"/>
        </w:rPr>
        <w:t xml:space="preserve"> is on.</w:t>
      </w:r>
      <w:r w:rsidRPr="00DA3E21">
        <w:rPr>
          <w:rFonts w:cs="Times New Roman"/>
        </w:rPr>
        <w:t xml:space="preserve"> At this point Deepwater's proposed 30-megawatt Block Island demo installation off Rhode Island appears to be leading—in part because it doesn't need government financing.</w:t>
      </w:r>
      <w:r w:rsidRPr="00DA3E21">
        <w:rPr>
          <w:rFonts w:cs="Times New Roman"/>
          <w:sz w:val="12"/>
        </w:rPr>
        <w:t>¶</w:t>
      </w:r>
      <w:r w:rsidRPr="00DA3E21">
        <w:rPr>
          <w:rFonts w:cs="Times New Roman"/>
        </w:rPr>
        <w:t xml:space="preserve"> The tax credit is "less critical for the Block Island wind farm because it is a smaller project," Grybowski said. The project, which includes an underwater network of transmission cables to carry electricity from wind turbines to the mainland, is </w:t>
      </w:r>
      <w:hyperlink r:id="rId17" w:tgtFrame="_blank" w:history="1">
        <w:r w:rsidRPr="00DA3E21">
          <w:rPr>
            <w:szCs w:val="12"/>
          </w:rPr>
          <w:t>expected to cost around $250 million</w:t>
        </w:r>
      </w:hyperlink>
      <w:r w:rsidRPr="00DA3E21">
        <w:rPr>
          <w:rFonts w:cs="Times New Roman"/>
        </w:rPr>
        <w:t>. Permits could be wrapped up by 2013, and the turbines, which would produce enough power for 12,000 homes on the island, could go up that same year.</w:t>
      </w:r>
      <w:r w:rsidRPr="00DA3E21">
        <w:rPr>
          <w:rFonts w:cs="Times New Roman"/>
          <w:sz w:val="12"/>
        </w:rPr>
        <w:t>¶</w:t>
      </w:r>
      <w:r w:rsidRPr="00DA3E21">
        <w:rPr>
          <w:rFonts w:cs="Times New Roman"/>
        </w:rPr>
        <w:t xml:space="preserve"> "We are confident that we will have a financing package in place to allow the project to proceed," Grybowski said. But </w:t>
      </w:r>
      <w:r w:rsidRPr="00DA3E21">
        <w:rPr>
          <w:rStyle w:val="StyleBoldUnderline"/>
          <w:rFonts w:cs="Times New Roman"/>
        </w:rPr>
        <w:t>for larger wind farms</w:t>
      </w:r>
      <w:r w:rsidRPr="00DA3E21">
        <w:rPr>
          <w:rFonts w:cs="Times New Roman"/>
        </w:rPr>
        <w:t xml:space="preserve">, he added, </w:t>
      </w:r>
      <w:r w:rsidRPr="00DA3E21">
        <w:rPr>
          <w:rStyle w:val="Emphasis"/>
          <w:rFonts w:cs="Times New Roman"/>
        </w:rPr>
        <w:t>federal support is "critical</w:t>
      </w:r>
      <w:r w:rsidRPr="00DA3E21">
        <w:rPr>
          <w:rFonts w:cs="Times New Roman"/>
        </w:rPr>
        <w:t>."</w:t>
      </w:r>
      <w:r w:rsidRPr="00DA3E21">
        <w:rPr>
          <w:rFonts w:cs="Times New Roman"/>
          <w:sz w:val="12"/>
        </w:rPr>
        <w:t>¶</w:t>
      </w:r>
      <w:r w:rsidRPr="00DA3E21">
        <w:rPr>
          <w:rFonts w:cs="Times New Roman"/>
        </w:rPr>
        <w:t xml:space="preserve"> For now it's still anyone's guess which utility-scale wind part will be up and running first—and by when.</w:t>
      </w:r>
      <w:r w:rsidRPr="00DA3E21">
        <w:rPr>
          <w:rFonts w:cs="Times New Roman"/>
          <w:sz w:val="12"/>
        </w:rPr>
        <w:t>¶</w:t>
      </w:r>
      <w:r w:rsidRPr="00DA3E21">
        <w:rPr>
          <w:rFonts w:cs="Times New Roman"/>
        </w:rPr>
        <w:t xml:space="preserve"> If the tax credit is extended, the first payments for big projects would likely be dispensed in five years or later and divvied up among the leaders—Cape Wind, NRG </w:t>
      </w:r>
      <w:r w:rsidRPr="00DA3E21">
        <w:rPr>
          <w:rFonts w:cs="Times New Roman"/>
        </w:rPr>
        <w:lastRenderedPageBreak/>
        <w:t>Bluewater's Delaware wind park and Deepwater's trio of 1,000-megawatt projects.</w:t>
      </w:r>
      <w:r w:rsidRPr="00DA3E21">
        <w:rPr>
          <w:rFonts w:cs="Times New Roman"/>
          <w:sz w:val="12"/>
        </w:rPr>
        <w:t>¶</w:t>
      </w:r>
      <w:r w:rsidRPr="00DA3E21">
        <w:rPr>
          <w:rFonts w:cs="Times New Roman"/>
        </w:rPr>
        <w:t xml:space="preserve"> Cape Wind and NRG Bluewater are the furthest along. NRG Bluewater says it expects to wrap up all the necessary permitting by 2014. It could sign a lease even sooner from the U.S. Bureau of Ocean Energy Management (BOEM), which is expected to start leasing blocks off the coasts of Delaware, New Jersey, Maryland and Virginia by the end of this year. (The developer is also seeking to build an additional 2,000 megawatts off Maryland, Massachusetts, New Jersey and New York.)</w:t>
      </w:r>
      <w:r w:rsidRPr="00DA3E21">
        <w:rPr>
          <w:rFonts w:cs="Times New Roman"/>
          <w:sz w:val="12"/>
        </w:rPr>
        <w:t>¶</w:t>
      </w:r>
      <w:r w:rsidRPr="00DA3E21">
        <w:rPr>
          <w:rFonts w:cs="Times New Roman"/>
        </w:rPr>
        <w:t xml:space="preserve"> Theoretically, winds blowing off the Atlantic Coast's Outer Continental Shelf </w:t>
      </w:r>
      <w:r w:rsidRPr="00DA3E21">
        <w:t xml:space="preserve">could provide more than </w:t>
      </w:r>
      <w:hyperlink r:id="rId18" w:tgtFrame="_blank" w:history="1">
        <w:r w:rsidRPr="00DA3E21">
          <w:t>1,000 gigawatts</w:t>
        </w:r>
      </w:hyperlink>
      <w:r w:rsidRPr="00DA3E21">
        <w:t xml:space="preserve"> of</w:t>
      </w:r>
      <w:r w:rsidRPr="00DA3E21">
        <w:rPr>
          <w:rFonts w:cs="Times New Roman"/>
        </w:rPr>
        <w:t xml:space="preserve"> electricity, enough to power 800 million average homes. But it's not just the Atlantic states that are vying for offshore renewable energy.</w:t>
      </w:r>
      <w:r w:rsidRPr="00DA3E21">
        <w:rPr>
          <w:rFonts w:cs="Times New Roman"/>
          <w:sz w:val="12"/>
        </w:rPr>
        <w:t>¶</w:t>
      </w:r>
      <w:r w:rsidRPr="00DA3E21">
        <w:rPr>
          <w:rFonts w:cs="Times New Roman"/>
        </w:rPr>
        <w:t xml:space="preserve"> Ohio wants to build a 20-megawatt demo on Lake Erie. Off the coast of Galveston, Tex., developer Coastal Point Energy is proposing a 12-megawatt project. It suffered a setback this summer after utility Austin Energy turned down the developer's proposal for a power purchase agreement. Eventually, Coastal Point hopes to build 300 megawatts at the site and 2,100 more megawatts throughout the area.</w:t>
      </w:r>
      <w:r w:rsidRPr="00DA3E21">
        <w:rPr>
          <w:rFonts w:cs="Times New Roman"/>
          <w:sz w:val="12"/>
        </w:rPr>
        <w:t>¶</w:t>
      </w:r>
      <w:r w:rsidRPr="00DA3E21">
        <w:rPr>
          <w:rFonts w:cs="Times New Roman"/>
        </w:rPr>
        <w:t xml:space="preserve"> </w:t>
      </w:r>
      <w:r w:rsidRPr="00DA3E21">
        <w:rPr>
          <w:rStyle w:val="StyleBoldUnderline"/>
          <w:rFonts w:cs="Times New Roman"/>
        </w:rPr>
        <w:t xml:space="preserve">The key for the entire U.S. offshore wind industry will be </w:t>
      </w:r>
      <w:r w:rsidRPr="00DA3E21">
        <w:rPr>
          <w:rStyle w:val="Emphasis"/>
          <w:rFonts w:cs="Times New Roman"/>
        </w:rPr>
        <w:t>consistent government support</w:t>
      </w:r>
      <w:r w:rsidRPr="00DA3E21">
        <w:rPr>
          <w:rFonts w:cs="Times New Roman"/>
        </w:rPr>
        <w:t xml:space="preserve">, </w:t>
      </w:r>
      <w:r w:rsidRPr="00DA3E21">
        <w:rPr>
          <w:rStyle w:val="StyleBoldUnderline"/>
          <w:rFonts w:cs="Times New Roman"/>
        </w:rPr>
        <w:t>say the developers</w:t>
      </w:r>
      <w:r w:rsidRPr="00DA3E21">
        <w:rPr>
          <w:rFonts w:cs="Times New Roman"/>
        </w:rPr>
        <w:t>. "</w:t>
      </w:r>
      <w:r w:rsidRPr="00DA3E21">
        <w:rPr>
          <w:rStyle w:val="StyleBoldUnderline"/>
        </w:rPr>
        <w:t>Stability in tax and regulatory policies will</w:t>
      </w:r>
      <w:r w:rsidRPr="00DA3E21">
        <w:rPr>
          <w:rStyle w:val="StyleBoldUnderline"/>
          <w:rFonts w:cs="Times New Roman"/>
        </w:rPr>
        <w:t xml:space="preserve"> go a long way toward helping this industry develop in the United States,"</w:t>
      </w:r>
      <w:r w:rsidRPr="00DA3E21">
        <w:rPr>
          <w:rFonts w:cs="Times New Roman"/>
        </w:rPr>
        <w:t xml:space="preserve"> Grybowski said.</w:t>
      </w:r>
    </w:p>
    <w:p w14:paraId="3B349386" w14:textId="77777777" w:rsidR="00183AE2" w:rsidRPr="00DA3E21" w:rsidRDefault="00183AE2" w:rsidP="00F2363B">
      <w:pPr>
        <w:rPr>
          <w:u w:val="single"/>
        </w:rPr>
      </w:pPr>
    </w:p>
    <w:p w14:paraId="25D40563" w14:textId="7A60EF7B" w:rsidR="00812D0B" w:rsidRPr="00DA3E21" w:rsidRDefault="00812D0B" w:rsidP="00812D0B">
      <w:pPr>
        <w:pStyle w:val="Heading3"/>
      </w:pPr>
      <w:r w:rsidRPr="00DA3E21">
        <w:lastRenderedPageBreak/>
        <w:t xml:space="preserve">1ac </w:t>
      </w:r>
      <w:r w:rsidR="00905174" w:rsidRPr="00DA3E21">
        <w:t>Warming</w:t>
      </w:r>
    </w:p>
    <w:p w14:paraId="51DF7351" w14:textId="77777777" w:rsidR="00591E4A" w:rsidRPr="00DA3E21" w:rsidRDefault="00591E4A" w:rsidP="00591E4A">
      <w:pPr>
        <w:pStyle w:val="Heading4"/>
        <w:rPr>
          <w:rFonts w:cs="Times New Roman"/>
        </w:rPr>
      </w:pPr>
      <w:r w:rsidRPr="00DA3E21">
        <w:rPr>
          <w:rFonts w:cs="Times New Roman"/>
        </w:rPr>
        <w:t xml:space="preserve">Warming is anthropogenic – the most comprehensive data-sets are conclusive </w:t>
      </w:r>
    </w:p>
    <w:p w14:paraId="0457C7CA" w14:textId="77777777" w:rsidR="00591E4A" w:rsidRPr="00DA3E21" w:rsidRDefault="00591E4A" w:rsidP="00591E4A">
      <w:pPr>
        <w:rPr>
          <w:rFonts w:eastAsia="Cambria" w:cs="Times New Roman"/>
          <w:szCs w:val="16"/>
        </w:rPr>
      </w:pPr>
      <w:r w:rsidRPr="00DA3E21">
        <w:rPr>
          <w:rStyle w:val="StyleStyleBold12pt"/>
          <w:rFonts w:cs="Times New Roman"/>
        </w:rPr>
        <w:t>Green 13</w:t>
      </w:r>
      <w:r w:rsidRPr="00DA3E21">
        <w:rPr>
          <w:rFonts w:eastAsia="Cambria" w:cs="Times New Roman"/>
          <w:szCs w:val="16"/>
        </w:rPr>
        <w:t xml:space="preserve"> – Professor of Chemistry @ Michigan Tech</w:t>
      </w:r>
    </w:p>
    <w:p w14:paraId="3698504C" w14:textId="77777777" w:rsidR="00591E4A" w:rsidRPr="00DA3E21" w:rsidRDefault="00591E4A" w:rsidP="00591E4A">
      <w:pPr>
        <w:rPr>
          <w:rFonts w:eastAsia="Cambria" w:cs="Times New Roman"/>
          <w:szCs w:val="16"/>
        </w:rPr>
      </w:pPr>
      <w:r w:rsidRPr="00DA3E21">
        <w:rPr>
          <w:rFonts w:eastAsia="Cambria" w:cs="Times New Roman"/>
          <w:szCs w:val="16"/>
        </w:rPr>
        <w:t>*John Cook – Fellow @ Global Change Institute, produced climate communication resources adopted by organisations such as NOAA and the U.S. Navy</w:t>
      </w:r>
    </w:p>
    <w:p w14:paraId="0C4D4B21" w14:textId="77777777" w:rsidR="00591E4A" w:rsidRPr="00DA3E21" w:rsidRDefault="00591E4A" w:rsidP="00591E4A">
      <w:pPr>
        <w:rPr>
          <w:rFonts w:eastAsia="Cambria" w:cs="Times New Roman"/>
          <w:szCs w:val="16"/>
        </w:rPr>
      </w:pPr>
      <w:r w:rsidRPr="00DA3E21">
        <w:rPr>
          <w:rFonts w:eastAsia="Cambria" w:cs="Times New Roman"/>
          <w:szCs w:val="16"/>
        </w:rPr>
        <w:t>**Dana Nuccitelli – MA in Physics @ UC-Davis</w:t>
      </w:r>
    </w:p>
    <w:p w14:paraId="0C47EA76" w14:textId="77777777" w:rsidR="00591E4A" w:rsidRPr="00DA3E21" w:rsidRDefault="00591E4A" w:rsidP="00591E4A">
      <w:pPr>
        <w:rPr>
          <w:rFonts w:eastAsia="Cambria" w:cs="Times New Roman"/>
          <w:szCs w:val="16"/>
        </w:rPr>
      </w:pPr>
      <w:r w:rsidRPr="00DA3E21">
        <w:rPr>
          <w:rFonts w:eastAsia="Cambria" w:cs="Times New Roman"/>
          <w:szCs w:val="16"/>
        </w:rPr>
        <w:t>***Mark Richardson – PhD Candidate in Meteorology, et al.,</w:t>
      </w:r>
    </w:p>
    <w:p w14:paraId="3DFA708F" w14:textId="20CA7194" w:rsidR="00591E4A" w:rsidRPr="00DA3E21" w:rsidRDefault="00591E4A" w:rsidP="00591E4A">
      <w:pPr>
        <w:rPr>
          <w:rFonts w:eastAsia="Cambria" w:cs="Times New Roman"/>
          <w:szCs w:val="16"/>
        </w:rPr>
      </w:pPr>
      <w:r w:rsidRPr="00DA3E21">
        <w:rPr>
          <w:rFonts w:eastAsia="Cambria" w:cs="Times New Roman"/>
          <w:szCs w:val="16"/>
        </w:rPr>
        <w:t>(“Quantifying the consensus on anthropogenic global warming in the scientific literature,” Environmental Research Letters, 8.2)</w:t>
      </w:r>
      <w:r w:rsidR="001C1430" w:rsidRPr="00DA3E21">
        <w:rPr>
          <w:rFonts w:eastAsia="Cambria" w:cs="Times New Roman"/>
          <w:szCs w:val="16"/>
        </w:rPr>
        <w:t>//BB</w:t>
      </w:r>
    </w:p>
    <w:p w14:paraId="4BBCE08F" w14:textId="77777777" w:rsidR="00591E4A" w:rsidRPr="00DA3E21" w:rsidRDefault="00591E4A" w:rsidP="00591E4A">
      <w:r w:rsidRPr="00DA3E21">
        <w:t xml:space="preserve">An accurate perception of the degree of scientific consensus is an essential element to public support for climate policy (Ding et al 2011). Communicating the scientific consensus also increases people's acceptance that climate change (CC) is happening (Lewandowsky et al 2012). Despite numerous indicators of a consensus, there is wide public perception that climate scientists disagree over the fundamental cause of global warming (GW; Leiserowitz et al 2012, Pew 2012). </w:t>
      </w:r>
      <w:r w:rsidRPr="00DA3E21">
        <w:rPr>
          <w:rStyle w:val="StyleBoldUnderline"/>
        </w:rPr>
        <w:t xml:space="preserve">In the most comprehensive analysis performed to date, we have extended the analysis of peer-reviewed climate papers </w:t>
      </w:r>
      <w:r w:rsidRPr="00DA3E21">
        <w:t xml:space="preserve">in Oreskes (2004). </w:t>
      </w:r>
      <w:r w:rsidRPr="00DA3E21">
        <w:rPr>
          <w:rStyle w:val="StyleBoldUnderline"/>
        </w:rPr>
        <w:t xml:space="preserve">We examined a large sample of the scientific literature on global CC, published over a 21 year period, in order to determine the level of scientific consensus that human activity is very likely causing most of the current </w:t>
      </w:r>
      <w:r w:rsidRPr="00DA3E21">
        <w:t xml:space="preserve">GW (anthropogenic </w:t>
      </w:r>
      <w:r w:rsidRPr="00DA3E21">
        <w:rPr>
          <w:rStyle w:val="StyleBoldUnderline"/>
        </w:rPr>
        <w:t>global warming,</w:t>
      </w:r>
      <w:r w:rsidRPr="00DA3E21">
        <w:t xml:space="preserve"> or AGW).</w:t>
      </w:r>
      <w:r w:rsidRPr="00DA3E21">
        <w:rPr>
          <w:sz w:val="12"/>
        </w:rPr>
        <w:t>¶</w:t>
      </w:r>
      <w:r w:rsidRPr="00DA3E21">
        <w:t xml:space="preserve"> </w:t>
      </w:r>
      <w:r w:rsidRPr="00DA3E21">
        <w:rPr>
          <w:rStyle w:val="StyleBoldUnderline"/>
        </w:rPr>
        <w:t>Surveys of climate scientists have found strong agreement (97–98%) regarding AGW amongst publishing climate experts</w:t>
      </w:r>
      <w:r w:rsidRPr="00DA3E21">
        <w:t xml:space="preserve"> (Doran and Zimmerman 2009, Anderegg et al 2010). </w:t>
      </w:r>
      <w:r w:rsidRPr="00DA3E21">
        <w:rPr>
          <w:rStyle w:val="StyleBoldUnderline"/>
        </w:rPr>
        <w:t>Repeated surveys of scientists found that scientific agreement about AGW steadily increased</w:t>
      </w:r>
      <w:r w:rsidRPr="00DA3E21">
        <w:t xml:space="preserve"> from 1996 to 2009 (Bray 2010). This is reflected in the increasingly definitive statements issued by the Intergovernmental Panel on Climate Change on the attribution of recent GW (Houghton et al 1996, 2001, Solomon et al 2007).</w:t>
      </w:r>
      <w:r w:rsidRPr="00DA3E21">
        <w:rPr>
          <w:sz w:val="12"/>
        </w:rPr>
        <w:t>¶</w:t>
      </w:r>
      <w:r w:rsidRPr="00DA3E21">
        <w:t xml:space="preserve"> The peer-reviewed scientific literature provides a ground-level assessment of the degree of consensus among publishing scientists. An analysis of abstracts published from 1993–2003 matching the search 'global climate change' found that none of 928 papers disagreed with the consensus position on AGW (Oreskes 2004). This is consistent with an analysis of citation networks that found a consensus on AGW forming in the early 1990s (Shwed and Bearman 2010).</w:t>
      </w:r>
      <w:r w:rsidRPr="00DA3E21">
        <w:rPr>
          <w:sz w:val="12"/>
        </w:rPr>
        <w:t>¶</w:t>
      </w:r>
      <w:r w:rsidRPr="00DA3E21">
        <w:t xml:space="preserve"> 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 (Nisbet and Myers 2007). Similarly, 57% of the US public either disagreed or were unaware that scientists agree that the earth is very likely warming due to human activity (Pew 2012).</w:t>
      </w:r>
      <w:r w:rsidRPr="00DA3E21">
        <w:rPr>
          <w:sz w:val="12"/>
        </w:rPr>
        <w:t>¶</w:t>
      </w:r>
      <w:r w:rsidRPr="00DA3E21">
        <w:t xml:space="preserve"> Through analysis of climate-related papers published from 1991 to 2011, </w:t>
      </w:r>
      <w:r w:rsidRPr="00DA3E21">
        <w:rPr>
          <w:rStyle w:val="StyleBoldUnderline"/>
        </w:rPr>
        <w:t>this study provides the most comprehensive analysis of its kind to date in order to quantify and evaluate the level and evolution of consensus over the last two decades</w:t>
      </w:r>
      <w:r w:rsidRPr="00DA3E21">
        <w:t>.</w:t>
      </w:r>
      <w:r w:rsidRPr="00DA3E21">
        <w:rPr>
          <w:rFonts w:eastAsia="MS Gothic"/>
          <w:sz w:val="12"/>
        </w:rPr>
        <w:t>¶</w:t>
      </w:r>
      <w:r w:rsidRPr="00DA3E21">
        <w:t xml:space="preserve"> 2. Methodology</w:t>
      </w:r>
      <w:r w:rsidRPr="00DA3E21">
        <w:rPr>
          <w:sz w:val="12"/>
          <w:szCs w:val="10"/>
        </w:rPr>
        <w:t>¶</w:t>
      </w:r>
      <w:r w:rsidRPr="00DA3E21">
        <w:t xml:space="preserve"> This letter was conceived as a 'citizen science' is not provided. Schulte estimated a higher percentage of endorsements and rejections, possibly because the strict methodology we adopted led to a </w:t>
      </w:r>
      <w:r w:rsidRPr="00DA3E21">
        <w:lastRenderedPageBreak/>
        <w:t xml:space="preserve">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 </w:t>
      </w:r>
      <w:r w:rsidRPr="00DA3E21">
        <w:rPr>
          <w:rStyle w:val="StyleBoldUnderline"/>
        </w:rPr>
        <w:t xml:space="preserve">among 'global climate change' papers that state a position on AGW, </w:t>
      </w:r>
      <w:r w:rsidRPr="00DA3E21">
        <w:rPr>
          <w:rStyle w:val="Emphasis"/>
        </w:rPr>
        <w:t>we found 97% endorsements</w:t>
      </w:r>
      <w:r w:rsidRPr="00DA3E21">
        <w:t>.</w:t>
      </w:r>
      <w:r w:rsidRPr="00DA3E21">
        <w:rPr>
          <w:sz w:val="12"/>
        </w:rPr>
        <w:t>¶</w:t>
      </w:r>
      <w:r w:rsidRPr="00DA3E21">
        <w:t xml:space="preserve"> 5. Conclusion</w:t>
      </w:r>
      <w:r w:rsidRPr="00DA3E21">
        <w:rPr>
          <w:sz w:val="12"/>
        </w:rPr>
        <w:t>¶</w:t>
      </w:r>
      <w:r w:rsidRPr="00DA3E21">
        <w:t xml:space="preserve"> The public perception of a scientific consensus on AGW is a necessary element in public support for climate policy (Ding et al 2011). However, </w:t>
      </w:r>
      <w:r w:rsidRPr="00DA3E21">
        <w:rPr>
          <w:rStyle w:val="StyleBoldUnderline"/>
        </w:rPr>
        <w:t>there is a significant gap between public perception and reality, with 57% of the US public either disagreeing or unaware that scientists overwhelmingly agree that the earth is warming due to human activity</w:t>
      </w:r>
      <w:r w:rsidRPr="00DA3E21">
        <w:t xml:space="preserve"> (Pew 2012).</w:t>
      </w:r>
      <w:r w:rsidRPr="00DA3E21">
        <w:rPr>
          <w:sz w:val="12"/>
        </w:rPr>
        <w:t>¶</w:t>
      </w:r>
      <w:r w:rsidRPr="00DA3E21">
        <w:t xml:space="preserve"> </w:t>
      </w:r>
      <w:r w:rsidRPr="00DA3E21">
        <w:rPr>
          <w:rStyle w:val="StyleBoldUnderline"/>
        </w:rPr>
        <w:t>Contributing to this 'consensus gap' are campaigns designed to confuse the public about the level of agreement among climate scientists</w:t>
      </w:r>
      <w:r w:rsidRPr="00DA3E21">
        <w:t>. In 1991, Western Fuels Association conducted a $510 000 campaign whose primary goal was to 'reposition global warming as theory (not fact)'. A key strategy involved constructing the impression of active scientific debate using dissenting scientists as spokesmen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w:t>
      </w:r>
      <w:r w:rsidRPr="00DA3E21">
        <w:rPr>
          <w:sz w:val="12"/>
        </w:rPr>
        <w:t>¶</w:t>
      </w:r>
      <w:r w:rsidRPr="00DA3E21">
        <w:t xml:space="preserve"> </w:t>
      </w:r>
      <w:r w:rsidRPr="00DA3E21">
        <w:rPr>
          <w:rStyle w:val="StyleBoldUnderline"/>
        </w:rPr>
        <w:t>The narrative presented by some dissenters is that the scientific consensus is '...on the point of collapse'</w:t>
      </w:r>
      <w:r w:rsidRPr="00DA3E21">
        <w:t xml:space="preserve"> (Oddie 2012) while '...the number of scientific "heretics" is growing with each passing year' (Allègre et al 2012). </w:t>
      </w:r>
      <w:r w:rsidRPr="00DA3E21">
        <w:rPr>
          <w:rStyle w:val="StyleBoldUnderline"/>
        </w:rPr>
        <w:t>A systematic, comprehensive review of the literature provides quantitative evidence countering this assertion. The number of papers rejecting AGW is a miniscule proportion of the published research, with the percentage</w:t>
      </w:r>
      <w:r w:rsidRPr="00DA3E21">
        <w:t xml:space="preserve"> slightly </w:t>
      </w:r>
      <w:r w:rsidRPr="00DA3E21">
        <w:rPr>
          <w:rStyle w:val="StyleBoldUnderline"/>
        </w:rPr>
        <w:t>decreasing over time</w:t>
      </w:r>
      <w:r w:rsidRPr="00DA3E21">
        <w:t xml:space="preserve">. </w:t>
      </w:r>
      <w:r w:rsidRPr="00DA3E21">
        <w:rPr>
          <w:rFonts w:eastAsia="MS Gothic"/>
          <w:u w:val="single"/>
        </w:rPr>
        <w:t>A</w:t>
      </w:r>
      <w:r w:rsidRPr="00DA3E21">
        <w:rPr>
          <w:rStyle w:val="StyleBoldUnderline"/>
        </w:rPr>
        <w:t xml:space="preserve">mong papers expressing a position on AGW, an overwhelming percentage </w:t>
      </w:r>
      <w:r w:rsidRPr="00DA3E21">
        <w:t>(97.2% based on self-ratings, 97.1% based on abstract ratings)</w:t>
      </w:r>
      <w:r w:rsidRPr="00DA3E21">
        <w:rPr>
          <w:rStyle w:val="StyleBoldUnderline"/>
        </w:rPr>
        <w:t xml:space="preserve"> endorses the scientific consensus on AGW</w:t>
      </w:r>
      <w:r w:rsidRPr="00DA3E21">
        <w:t>.</w:t>
      </w:r>
    </w:p>
    <w:p w14:paraId="27FFBA26" w14:textId="77777777" w:rsidR="00591E4A" w:rsidRPr="00DA3E21" w:rsidRDefault="00591E4A" w:rsidP="00591E4A">
      <w:pPr>
        <w:pStyle w:val="Heading4"/>
        <w:rPr>
          <w:rFonts w:cs="Times New Roman"/>
        </w:rPr>
      </w:pPr>
      <w:r w:rsidRPr="00DA3E21">
        <w:rPr>
          <w:rFonts w:cs="Times New Roman"/>
        </w:rPr>
        <w:t>Even if some warming is inevitable, keeping it below 4 degrees avoids the worst impacts</w:t>
      </w:r>
    </w:p>
    <w:p w14:paraId="1895025F" w14:textId="77777777" w:rsidR="00591E4A" w:rsidRPr="00DA3E21" w:rsidRDefault="00591E4A" w:rsidP="00591E4A">
      <w:pPr>
        <w:rPr>
          <w:rFonts w:eastAsia="Cambria" w:cs="Times New Roman"/>
          <w:szCs w:val="16"/>
        </w:rPr>
      </w:pPr>
      <w:r w:rsidRPr="00DA3E21">
        <w:rPr>
          <w:rStyle w:val="StyleStyleBold12pt"/>
        </w:rPr>
        <w:t>Kim 12</w:t>
      </w:r>
      <w:r w:rsidRPr="00DA3E21">
        <w:rPr>
          <w:rFonts w:eastAsia="Cambria" w:cs="Times New Roman"/>
          <w:szCs w:val="16"/>
        </w:rPr>
        <w:t xml:space="preserve"> – PhD in Anthropology @ Harvard, former president of Dartmouth, Now President of the World Bank</w:t>
      </w:r>
    </w:p>
    <w:p w14:paraId="2788C3B1" w14:textId="11741177" w:rsidR="00591E4A" w:rsidRPr="00DA3E21" w:rsidRDefault="00591E4A" w:rsidP="00591E4A">
      <w:pPr>
        <w:rPr>
          <w:rFonts w:eastAsia="Cambria" w:cs="Times New Roman"/>
          <w:szCs w:val="16"/>
        </w:rPr>
      </w:pPr>
      <w:r w:rsidRPr="00DA3E21">
        <w:rPr>
          <w:rFonts w:eastAsia="Cambria" w:cs="Times New Roman"/>
          <w:szCs w:val="16"/>
        </w:rPr>
        <w:t>(Jim Yong, “Turn Down the Heat,” p. ix)</w:t>
      </w:r>
      <w:r w:rsidR="001C1430" w:rsidRPr="00DA3E21">
        <w:rPr>
          <w:rFonts w:eastAsia="Cambria" w:cs="Times New Roman"/>
          <w:szCs w:val="16"/>
        </w:rPr>
        <w:t>//BB</w:t>
      </w:r>
    </w:p>
    <w:p w14:paraId="44C81439" w14:textId="77777777" w:rsidR="00591E4A" w:rsidRPr="00DA3E21" w:rsidRDefault="00591E4A" w:rsidP="00591E4A">
      <w:pPr>
        <w:rPr>
          <w:rFonts w:eastAsia="Cambria" w:cs="Times New Roman"/>
          <w:szCs w:val="16"/>
        </w:rPr>
      </w:pPr>
      <w:r w:rsidRPr="00DA3E21">
        <w:rPr>
          <w:rFonts w:eastAsia="Cambria" w:cs="Times New Roman"/>
          <w:bCs/>
          <w:sz w:val="24"/>
          <w:u w:val="single"/>
        </w:rPr>
        <w:t>The 4°C scenarios are devastating</w:t>
      </w:r>
      <w:r w:rsidRPr="00DA3E21">
        <w:rPr>
          <w:rFonts w:eastAsia="Cambria" w:cs="Times New Roman"/>
          <w:szCs w:val="16"/>
        </w:rPr>
        <w:t xml:space="preserve">: the inundation of coastal cities; </w:t>
      </w:r>
      <w:r w:rsidRPr="00DA3E21">
        <w:rPr>
          <w:rFonts w:eastAsia="Cambria" w:cs="Times New Roman"/>
          <w:bCs/>
          <w:sz w:val="24"/>
          <w:u w:val="single"/>
        </w:rPr>
        <w:t>increasing risks for food produc- tion</w:t>
      </w:r>
      <w:r w:rsidRPr="00DA3E21">
        <w:rPr>
          <w:rFonts w:eastAsia="Cambria" w:cs="Times New Roman"/>
          <w:szCs w:val="16"/>
        </w:rPr>
        <w:t xml:space="preserve"> potentially leading to </w:t>
      </w:r>
      <w:r w:rsidRPr="00DA3E21">
        <w:rPr>
          <w:rFonts w:eastAsia="Cambria" w:cs="Times New Roman"/>
          <w:bCs/>
          <w:sz w:val="24"/>
          <w:u w:val="single"/>
        </w:rPr>
        <w:t>higher malnutrition rates</w:t>
      </w:r>
      <w:r w:rsidRPr="00DA3E21">
        <w:rPr>
          <w:rFonts w:eastAsia="Cambria" w:cs="Times New Roman"/>
          <w:szCs w:val="16"/>
        </w:rPr>
        <w:t xml:space="preserve">; many dry regions becoming dryer, wet regions wet- ter; </w:t>
      </w:r>
      <w:r w:rsidRPr="00DA3E21">
        <w:rPr>
          <w:rFonts w:eastAsia="Cambria" w:cs="Times New Roman"/>
          <w:bCs/>
          <w:sz w:val="24"/>
          <w:u w:val="single"/>
        </w:rPr>
        <w:t>unprecedented heat wave</w:t>
      </w:r>
      <w:r w:rsidRPr="00DA3E21">
        <w:rPr>
          <w:rFonts w:eastAsia="Cambria" w:cs="Times New Roman"/>
          <w:szCs w:val="16"/>
        </w:rPr>
        <w:t xml:space="preserve">s in many regions, especially in the tropics; </w:t>
      </w:r>
      <w:r w:rsidRPr="00DA3E21">
        <w:rPr>
          <w:rFonts w:eastAsia="Cambria" w:cs="Times New Roman"/>
          <w:bCs/>
          <w:sz w:val="24"/>
          <w:u w:val="single"/>
        </w:rPr>
        <w:t>substantially exacerbated water scarcity</w:t>
      </w:r>
      <w:r w:rsidRPr="00DA3E21">
        <w:rPr>
          <w:rFonts w:eastAsia="Cambria" w:cs="Times New Roman"/>
          <w:szCs w:val="16"/>
        </w:rPr>
        <w:t xml:space="preserve"> in many regions; increased frequency of high-intensity </w:t>
      </w:r>
      <w:r w:rsidRPr="00DA3E21">
        <w:rPr>
          <w:rFonts w:eastAsia="Cambria" w:cs="Times New Roman"/>
          <w:bCs/>
          <w:sz w:val="24"/>
          <w:u w:val="single"/>
        </w:rPr>
        <w:t>tropical cyclones</w:t>
      </w:r>
      <w:r w:rsidRPr="00DA3E21">
        <w:rPr>
          <w:rFonts w:eastAsia="Cambria" w:cs="Times New Roman"/>
          <w:szCs w:val="16"/>
        </w:rPr>
        <w:t xml:space="preserve">; and </w:t>
      </w:r>
      <w:r w:rsidRPr="00DA3E21">
        <w:rPr>
          <w:rFonts w:eastAsia="Cambria" w:cs="Times New Roman"/>
          <w:b/>
          <w:iCs/>
          <w:sz w:val="24"/>
          <w:u w:val="single"/>
          <w:bdr w:val="single" w:sz="18" w:space="0" w:color="auto"/>
        </w:rPr>
        <w:t>irreversible loss of biodiversity</w:t>
      </w:r>
      <w:r w:rsidRPr="00DA3E21">
        <w:rPr>
          <w:rFonts w:eastAsia="Cambria" w:cs="Times New Roman"/>
          <w:szCs w:val="16"/>
        </w:rPr>
        <w:t xml:space="preserve">, </w:t>
      </w:r>
      <w:r w:rsidRPr="00DA3E21">
        <w:rPr>
          <w:rFonts w:eastAsia="Cambria" w:cs="Times New Roman"/>
          <w:bCs/>
          <w:sz w:val="24"/>
          <w:u w:val="single"/>
        </w:rPr>
        <w:t>including coral reef systems</w:t>
      </w:r>
      <w:r w:rsidRPr="00DA3E21">
        <w:rPr>
          <w:rFonts w:eastAsia="Cambria" w:cs="Times New Roman"/>
          <w:szCs w:val="16"/>
        </w:rPr>
        <w:t>.</w:t>
      </w:r>
      <w:r w:rsidRPr="00DA3E21">
        <w:rPr>
          <w:rFonts w:eastAsia="Cambria" w:cs="Times New Roman"/>
          <w:sz w:val="12"/>
        </w:rPr>
        <w:t xml:space="preserve">¶ </w:t>
      </w:r>
      <w:r w:rsidRPr="00DA3E21">
        <w:rPr>
          <w:rFonts w:eastAsia="Cambria" w:cs="Times New Roman"/>
          <w:szCs w:val="16"/>
        </w:rPr>
        <w:t xml:space="preserve">And most importantly, </w:t>
      </w:r>
      <w:r w:rsidRPr="00DA3E21">
        <w:rPr>
          <w:rFonts w:eastAsia="Cambria" w:cs="Times New Roman"/>
          <w:bCs/>
          <w:sz w:val="24"/>
          <w:u w:val="single"/>
        </w:rPr>
        <w:t>a 4°C world is so different from the current one that it comes with high uncer- tainty and new risks that threaten our ability to anticipate and plan for future adaptation needs</w:t>
      </w:r>
      <w:r w:rsidRPr="00DA3E21">
        <w:rPr>
          <w:rFonts w:eastAsia="Cambria" w:cs="Times New Roman"/>
          <w:szCs w:val="16"/>
        </w:rPr>
        <w:t>.</w:t>
      </w:r>
      <w:r w:rsidRPr="00DA3E21">
        <w:rPr>
          <w:rFonts w:eastAsia="Cambria" w:cs="Times New Roman"/>
          <w:sz w:val="12"/>
        </w:rPr>
        <w:t xml:space="preserve">¶ </w:t>
      </w:r>
      <w:r w:rsidRPr="00DA3E21">
        <w:rPr>
          <w:rFonts w:eastAsia="Cambria" w:cs="Times New Roman"/>
          <w:szCs w:val="16"/>
        </w:rPr>
        <w:t xml:space="preserve">The lack of action on climate change not only risks putting prosperity out of reach of millions of </w:t>
      </w:r>
      <w:r w:rsidRPr="00DA3E21">
        <w:rPr>
          <w:rFonts w:eastAsia="Cambria" w:cs="Times New Roman"/>
          <w:szCs w:val="16"/>
        </w:rPr>
        <w:lastRenderedPageBreak/>
        <w:t>people in the developing world, it threatens to roll back decades of sustainable development.</w:t>
      </w:r>
      <w:r w:rsidRPr="00DA3E21">
        <w:rPr>
          <w:rFonts w:eastAsia="Cambria" w:cs="Times New Roman"/>
          <w:sz w:val="12"/>
        </w:rPr>
        <w:t xml:space="preserve">¶ </w:t>
      </w:r>
      <w:r w:rsidRPr="00DA3E21">
        <w:rPr>
          <w:rFonts w:eastAsia="Cambria" w:cs="Times New Roman"/>
          <w:szCs w:val="16"/>
        </w:rPr>
        <w:t xml:space="preserve">It is clear that we already know a great deal about the threat before us. </w:t>
      </w:r>
      <w:r w:rsidRPr="00DA3E21">
        <w:rPr>
          <w:rFonts w:eastAsia="Cambria" w:cs="Times New Roman"/>
          <w:b/>
          <w:iCs/>
          <w:sz w:val="24"/>
          <w:u w:val="single"/>
          <w:bdr w:val="single" w:sz="18" w:space="0" w:color="auto"/>
        </w:rPr>
        <w:t>The science is unequivocal</w:t>
      </w:r>
      <w:r w:rsidRPr="00DA3E21">
        <w:rPr>
          <w:rFonts w:eastAsia="Cambria" w:cs="Times New Roman"/>
          <w:szCs w:val="16"/>
        </w:rPr>
        <w:t xml:space="preserve"> that </w:t>
      </w:r>
      <w:r w:rsidRPr="00DA3E21">
        <w:rPr>
          <w:rFonts w:eastAsia="Cambria" w:cs="Times New Roman"/>
          <w:bCs/>
          <w:sz w:val="24"/>
          <w:u w:val="single"/>
        </w:rPr>
        <w:t>humans are the cause of global warming, and major changes are already being observed</w:t>
      </w:r>
      <w:r w:rsidRPr="00DA3E21">
        <w:rPr>
          <w:rFonts w:eastAsia="Cambria" w:cs="Times New Roman"/>
          <w:szCs w:val="16"/>
        </w:rPr>
        <w:t>: global mean warming is 0.8°C above pre industrial levels; oceans have warmed by 0.09°C since the 1950s and are acidi- fying; sea levels rose by about 20 cm since pre-industrial times and are now rising at 3.2 cm per decade; an exceptional number of extreme heat waves occurred in the last decade; major food crop growing areas are increasingly affected by drought.</w:t>
      </w:r>
      <w:r w:rsidRPr="00DA3E21">
        <w:rPr>
          <w:rFonts w:eastAsia="Cambria" w:cs="Times New Roman"/>
          <w:sz w:val="12"/>
        </w:rPr>
        <w:t xml:space="preserve">¶ </w:t>
      </w:r>
      <w:r w:rsidRPr="00DA3E21">
        <w:rPr>
          <w:rFonts w:eastAsia="Cambria" w:cs="Times New Roman"/>
          <w:szCs w:val="16"/>
        </w:rPr>
        <w:t xml:space="preserve">Despite the global community’s best intentions to keep global warming below a 2°C increase above pre-industrial climate, </w:t>
      </w:r>
      <w:r w:rsidRPr="00DA3E21">
        <w:rPr>
          <w:rFonts w:eastAsia="Cambria" w:cs="Times New Roman"/>
          <w:bCs/>
          <w:sz w:val="24"/>
          <w:u w:val="single"/>
        </w:rPr>
        <w:t>higher levels of warming are increasingly likely</w:t>
      </w:r>
      <w:r w:rsidRPr="00DA3E21">
        <w:rPr>
          <w:rFonts w:eastAsia="Cambria" w:cs="Times New Roman"/>
          <w:szCs w:val="16"/>
        </w:rPr>
        <w:t xml:space="preserve">. Scientists agree that countries’ </w:t>
      </w:r>
      <w:r w:rsidRPr="00DA3E21">
        <w:rPr>
          <w:rFonts w:eastAsia="Cambria" w:cs="Times New Roman"/>
          <w:bCs/>
          <w:sz w:val="24"/>
          <w:u w:val="single"/>
        </w:rPr>
        <w:t>cur- rent</w:t>
      </w:r>
      <w:r w:rsidRPr="00DA3E21">
        <w:rPr>
          <w:rFonts w:eastAsia="Cambria" w:cs="Times New Roman"/>
          <w:szCs w:val="16"/>
        </w:rPr>
        <w:t xml:space="preserve"> United Nations Framework Convention on Climate Change </w:t>
      </w:r>
      <w:r w:rsidRPr="00DA3E21">
        <w:rPr>
          <w:rFonts w:eastAsia="Cambria" w:cs="Times New Roman"/>
          <w:bCs/>
          <w:sz w:val="24"/>
          <w:u w:val="single"/>
        </w:rPr>
        <w:t>emission pledges and commitments would most likely result in 3.</w:t>
      </w:r>
      <w:r w:rsidRPr="00DA3E21">
        <w:rPr>
          <w:rFonts w:eastAsia="Cambria" w:cs="Times New Roman"/>
          <w:szCs w:val="16"/>
        </w:rPr>
        <w:t xml:space="preserve">5 to 4°C </w:t>
      </w:r>
      <w:r w:rsidRPr="00DA3E21">
        <w:rPr>
          <w:rFonts w:eastAsia="Cambria" w:cs="Times New Roman"/>
          <w:bCs/>
          <w:sz w:val="24"/>
          <w:u w:val="single"/>
        </w:rPr>
        <w:t>warming</w:t>
      </w:r>
      <w:r w:rsidRPr="00DA3E21">
        <w:rPr>
          <w:rFonts w:eastAsia="Cambria" w:cs="Times New Roman"/>
          <w:szCs w:val="16"/>
        </w:rPr>
        <w:t xml:space="preserve">. And </w:t>
      </w:r>
      <w:r w:rsidRPr="00DA3E21">
        <w:rPr>
          <w:rFonts w:eastAsia="Cambria" w:cs="Times New Roman"/>
          <w:bCs/>
          <w:sz w:val="24"/>
          <w:u w:val="single"/>
        </w:rPr>
        <w:t>the longer those pledges remain unmet, the more likely a 4°C world becomes</w:t>
      </w:r>
      <w:r w:rsidRPr="00DA3E21">
        <w:rPr>
          <w:rFonts w:eastAsia="Cambria" w:cs="Times New Roman"/>
          <w:szCs w:val="16"/>
        </w:rPr>
        <w:t>.</w:t>
      </w:r>
      <w:r w:rsidRPr="00DA3E21">
        <w:rPr>
          <w:rFonts w:eastAsia="Cambria" w:cs="Times New Roman"/>
          <w:sz w:val="12"/>
        </w:rPr>
        <w:t xml:space="preserve">¶ </w:t>
      </w:r>
      <w:r w:rsidRPr="00DA3E21">
        <w:rPr>
          <w:rFonts w:eastAsia="Cambria" w:cs="Times New Roman"/>
          <w:szCs w:val="16"/>
        </w:rPr>
        <w:t>Data and evidence drive the work of the World Bank Group. Science reports, including those produced by the Intergovernmental Panel on Climate Change, informed our decision to ramp up work on these issues, leading to, a World Development Report on climate change designed to improve our understanding of the implications of a warming planet; a Strategic Framework on Development and Climate Change, and a report on Inclusive Green Growth. The World Bank is a leading advocate for ambitious action on climate change, not only because it is a moral imperative, but because it makes good economic sense.</w:t>
      </w:r>
      <w:r w:rsidRPr="00DA3E21">
        <w:rPr>
          <w:rFonts w:eastAsia="Cambria" w:cs="Times New Roman"/>
          <w:sz w:val="12"/>
        </w:rPr>
        <w:t xml:space="preserve">¶ </w:t>
      </w:r>
      <w:r w:rsidRPr="00DA3E21">
        <w:rPr>
          <w:rFonts w:eastAsia="Cambria" w:cs="Times New Roman"/>
          <w:szCs w:val="16"/>
        </w:rPr>
        <w:t xml:space="preserve">But what if we fail to ramp up efforts on mitigation? </w:t>
      </w:r>
      <w:r w:rsidRPr="00DA3E21">
        <w:rPr>
          <w:rFonts w:eastAsia="Cambria" w:cs="Times New Roman"/>
          <w:bCs/>
          <w:sz w:val="24"/>
          <w:u w:val="single"/>
        </w:rPr>
        <w:t>What are the implications of a 4°C world</w:t>
      </w:r>
      <w:r w:rsidRPr="00DA3E21">
        <w:rPr>
          <w:rFonts w:eastAsia="Cambria" w:cs="Times New Roman"/>
          <w:szCs w:val="16"/>
        </w:rPr>
        <w:t>? We commissioned this report from the Potsdam Institute for Climate Impact Research and Climate Analytics to help us understand the state of the science and the potential impact on development in such a world.</w:t>
      </w:r>
      <w:r w:rsidRPr="00DA3E21">
        <w:rPr>
          <w:rFonts w:eastAsia="Cambria" w:cs="Times New Roman"/>
          <w:sz w:val="12"/>
        </w:rPr>
        <w:t xml:space="preserve">¶ </w:t>
      </w:r>
      <w:r w:rsidRPr="00DA3E21">
        <w:rPr>
          <w:rFonts w:eastAsia="Cambria" w:cs="Times New Roman"/>
          <w:bCs/>
          <w:sz w:val="24"/>
          <w:u w:val="single"/>
        </w:rPr>
        <w:t>It would be so dramatically different from today’s world that it is hard to describe accurately; much relies on complex projections and interpretations</w:t>
      </w:r>
      <w:r w:rsidRPr="00DA3E21">
        <w:rPr>
          <w:rFonts w:eastAsia="Cambria" w:cs="Times New Roman"/>
          <w:szCs w:val="16"/>
        </w:rPr>
        <w:t>.</w:t>
      </w:r>
      <w:r w:rsidRPr="00DA3E21">
        <w:rPr>
          <w:rFonts w:eastAsia="Cambria" w:cs="Times New Roman"/>
          <w:sz w:val="12"/>
        </w:rPr>
        <w:t xml:space="preserve">¶ </w:t>
      </w:r>
      <w:r w:rsidRPr="00DA3E21">
        <w:rPr>
          <w:rFonts w:eastAsia="Cambria" w:cs="Times New Roman"/>
          <w:bCs/>
          <w:sz w:val="24"/>
          <w:u w:val="single"/>
        </w:rPr>
        <w:t>We are well aware of the uncertainty</w:t>
      </w:r>
      <w:r w:rsidRPr="00DA3E21">
        <w:rPr>
          <w:rFonts w:eastAsia="Cambria" w:cs="Times New Roman"/>
          <w:szCs w:val="16"/>
        </w:rPr>
        <w:t xml:space="preserve"> that surrounds these scenarios and we know that different scholars and studies sometimes disagree on the degree of risk. But the fact that such scenarios cannot be discarded is sufficient to justify strengthening current climate change policies. Finding ways to avoid that scenario is vital for the health and welfare of communities around the world. While </w:t>
      </w:r>
      <w:r w:rsidRPr="00DA3E21">
        <w:rPr>
          <w:rFonts w:eastAsia="Cambria" w:cs="Times New Roman"/>
          <w:bCs/>
          <w:sz w:val="24"/>
          <w:u w:val="single"/>
        </w:rPr>
        <w:t>every region of the world will be affected, the poor and most vulnerable would be hit hardest</w:t>
      </w:r>
      <w:r w:rsidRPr="00DA3E21">
        <w:rPr>
          <w:rFonts w:eastAsia="Cambria" w:cs="Times New Roman"/>
          <w:szCs w:val="16"/>
        </w:rPr>
        <w:t>.</w:t>
      </w:r>
      <w:r w:rsidRPr="00DA3E21">
        <w:rPr>
          <w:rFonts w:eastAsia="Cambria" w:cs="Times New Roman"/>
          <w:sz w:val="12"/>
        </w:rPr>
        <w:t xml:space="preserve">¶ </w:t>
      </w:r>
      <w:r w:rsidRPr="00DA3E21">
        <w:rPr>
          <w:rFonts w:eastAsia="Cambria" w:cs="Times New Roman"/>
          <w:b/>
          <w:iCs/>
          <w:sz w:val="24"/>
          <w:u w:val="single"/>
          <w:bdr w:val="single" w:sz="18" w:space="0" w:color="auto"/>
        </w:rPr>
        <w:t>A 4°C world can, and must, be avoided</w:t>
      </w:r>
      <w:r w:rsidRPr="00DA3E21">
        <w:rPr>
          <w:rFonts w:eastAsia="Cambria" w:cs="Times New Roman"/>
          <w:szCs w:val="16"/>
        </w:rPr>
        <w:t>.</w:t>
      </w:r>
      <w:r w:rsidRPr="00DA3E21">
        <w:rPr>
          <w:rFonts w:eastAsia="Cambria" w:cs="Times New Roman"/>
          <w:sz w:val="12"/>
        </w:rPr>
        <w:t xml:space="preserve">¶ </w:t>
      </w:r>
      <w:r w:rsidRPr="00DA3E21">
        <w:rPr>
          <w:rFonts w:eastAsia="Cambria" w:cs="Times New Roman"/>
          <w:szCs w:val="16"/>
        </w:rPr>
        <w:t xml:space="preserve">The World Bank Group will continue to be a strong advocate for </w:t>
      </w:r>
      <w:r w:rsidRPr="00DA3E21">
        <w:rPr>
          <w:rFonts w:eastAsia="Cambria" w:cs="Times New Roman"/>
          <w:bCs/>
          <w:sz w:val="24"/>
          <w:u w:val="single"/>
        </w:rPr>
        <w:t>international</w:t>
      </w:r>
      <w:r w:rsidRPr="00DA3E21">
        <w:rPr>
          <w:rFonts w:eastAsia="Cambria" w:cs="Times New Roman"/>
          <w:szCs w:val="16"/>
        </w:rPr>
        <w:t xml:space="preserve"> and regional </w:t>
      </w:r>
      <w:r w:rsidRPr="00DA3E21">
        <w:rPr>
          <w:rFonts w:eastAsia="Cambria" w:cs="Times New Roman"/>
          <w:bCs/>
          <w:sz w:val="24"/>
          <w:u w:val="single"/>
        </w:rPr>
        <w:t>agreements and increasing climate financing</w:t>
      </w:r>
      <w:r w:rsidRPr="00DA3E21">
        <w:rPr>
          <w:rFonts w:eastAsia="Cambria" w:cs="Times New Roman"/>
          <w:szCs w:val="16"/>
        </w:rPr>
        <w:t xml:space="preserve">. We </w:t>
      </w:r>
      <w:r w:rsidRPr="00DA3E21">
        <w:rPr>
          <w:rFonts w:eastAsia="Cambria" w:cs="Times New Roman"/>
          <w:bCs/>
          <w:sz w:val="24"/>
          <w:u w:val="single"/>
        </w:rPr>
        <w:t>will redouble our efforts to support</w:t>
      </w:r>
      <w:r w:rsidRPr="00DA3E21">
        <w:rPr>
          <w:rFonts w:eastAsia="Cambria" w:cs="Times New Roman"/>
          <w:szCs w:val="16"/>
        </w:rPr>
        <w:t xml:space="preserve"> fast growing national </w:t>
      </w:r>
      <w:r w:rsidRPr="00DA3E21">
        <w:rPr>
          <w:rFonts w:eastAsia="Cambria" w:cs="Times New Roman"/>
          <w:bCs/>
          <w:sz w:val="24"/>
          <w:u w:val="single"/>
        </w:rPr>
        <w:t>initiatives to mitigate carbon emissions</w:t>
      </w:r>
      <w:r w:rsidRPr="00DA3E21">
        <w:rPr>
          <w:rFonts w:eastAsia="Cambria" w:cs="Times New Roman"/>
          <w:szCs w:val="16"/>
        </w:rPr>
        <w:t xml:space="preserve"> and build adaptive capacity as well as support inclusive green growth and climate smart development. Our work on inclusive green growth has shown that—through more efficiency and smarter use of energy and natural resources—many opportunities exist to drastically reduce the climate impact of development, without slowing down poverty alleviation and economic growth.</w:t>
      </w:r>
      <w:r w:rsidRPr="00DA3E21">
        <w:rPr>
          <w:rFonts w:eastAsia="Cambria" w:cs="Times New Roman"/>
          <w:sz w:val="12"/>
        </w:rPr>
        <w:t xml:space="preserve">¶ </w:t>
      </w:r>
      <w:r w:rsidRPr="00DA3E21">
        <w:rPr>
          <w:rFonts w:eastAsia="Cambria" w:cs="Times New Roman"/>
          <w:szCs w:val="16"/>
        </w:rPr>
        <w:t xml:space="preserve">This report is a stark reminder that </w:t>
      </w:r>
      <w:r w:rsidRPr="00DA3E21">
        <w:rPr>
          <w:rFonts w:eastAsia="Cambria" w:cs="Times New Roman"/>
          <w:bCs/>
          <w:sz w:val="24"/>
          <w:u w:val="single"/>
        </w:rPr>
        <w:t>climate change affects everything</w:t>
      </w:r>
      <w:r w:rsidRPr="00DA3E21">
        <w:rPr>
          <w:rFonts w:eastAsia="Cambria" w:cs="Times New Roman"/>
          <w:szCs w:val="16"/>
        </w:rPr>
        <w:t>. The solutions don’t lie only in climate finance or climate projects. The solutions lie in effective risk management and ensuring all our work, all our thinking, is designed with the threat of a 4°C degree world in mind. The World Bank Group will step up to the challenge.</w:t>
      </w:r>
    </w:p>
    <w:p w14:paraId="4ABCAE04" w14:textId="77777777" w:rsidR="00591E4A" w:rsidRPr="00DA3E21" w:rsidRDefault="00591E4A" w:rsidP="00591E4A">
      <w:pPr>
        <w:pStyle w:val="Heading4"/>
        <w:rPr>
          <w:rFonts w:cs="Times New Roman"/>
        </w:rPr>
      </w:pPr>
      <w:r w:rsidRPr="00DA3E21">
        <w:rPr>
          <w:rFonts w:cs="Times New Roman"/>
        </w:rPr>
        <w:lastRenderedPageBreak/>
        <w:t>Catastrophic warming risks extinction</w:t>
      </w:r>
    </w:p>
    <w:p w14:paraId="436CAB17" w14:textId="77777777" w:rsidR="00591E4A" w:rsidRPr="00DA3E21" w:rsidRDefault="00591E4A" w:rsidP="00591E4A">
      <w:pPr>
        <w:rPr>
          <w:rFonts w:eastAsia="Cambria" w:cs="Times New Roman"/>
          <w:b/>
          <w:bCs/>
        </w:rPr>
      </w:pPr>
      <w:r w:rsidRPr="00DA3E21">
        <w:rPr>
          <w:rStyle w:val="StyleStyleBold12pt"/>
        </w:rPr>
        <w:t>Mazo 10</w:t>
      </w:r>
      <w:r w:rsidRPr="00DA3E21">
        <w:rPr>
          <w:rFonts w:eastAsia="Cambria" w:cs="Times New Roman"/>
          <w:b/>
          <w:bCs/>
        </w:rPr>
        <w:t xml:space="preserve"> </w:t>
      </w:r>
      <w:r w:rsidRPr="00DA3E21">
        <w:rPr>
          <w:rFonts w:eastAsia="Cambria" w:cs="Times New Roman"/>
          <w:szCs w:val="16"/>
        </w:rPr>
        <w:t>– PhD in Paleoclimatology from UCLA</w:t>
      </w:r>
    </w:p>
    <w:p w14:paraId="3AEC70D1" w14:textId="2CCEAC6B" w:rsidR="00591E4A" w:rsidRPr="00DA3E21" w:rsidRDefault="00591E4A" w:rsidP="00591E4A">
      <w:pPr>
        <w:rPr>
          <w:rFonts w:eastAsia="Cambria" w:cs="Times New Roman"/>
          <w:szCs w:val="16"/>
        </w:rPr>
      </w:pPr>
      <w:r w:rsidRPr="00DA3E21">
        <w:rPr>
          <w:rFonts w:eastAsia="Cambria" w:cs="Times New Roman"/>
          <w:szCs w:val="16"/>
        </w:rPr>
        <w:t>(Jeffrey Mazo, Managing Editor, Survival and Research Fellow for Environmental Security and Science Policy at the International Institute for Strategic Studies in London, 3-2010, “Climate Conflict: How global warming threatens security and what to do about it,” pg. 122)</w:t>
      </w:r>
      <w:r w:rsidR="001C1430" w:rsidRPr="00DA3E21">
        <w:rPr>
          <w:rFonts w:eastAsia="Cambria" w:cs="Times New Roman"/>
          <w:szCs w:val="16"/>
        </w:rPr>
        <w:t>//BB</w:t>
      </w:r>
    </w:p>
    <w:p w14:paraId="1BB0C524" w14:textId="77777777" w:rsidR="00591E4A" w:rsidRPr="00DA3E21" w:rsidRDefault="00591E4A" w:rsidP="00591E4A">
      <w:pPr>
        <w:rPr>
          <w:rFonts w:eastAsia="Times New Roman" w:cs="Times New Roman"/>
          <w:sz w:val="12"/>
          <w:szCs w:val="16"/>
        </w:rPr>
      </w:pPr>
      <w:r w:rsidRPr="00DA3E21">
        <w:rPr>
          <w:rFonts w:eastAsia="Times New Roman" w:cs="Times New Roman"/>
          <w:sz w:val="12"/>
          <w:szCs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DA3E21">
        <w:rPr>
          <w:rStyle w:val="StyleBoldUnderline"/>
        </w:rPr>
        <w:t xml:space="preserve">Without early and severe reductions in emissions, the effects of climate change in the second half of the twenty-first century are likely to be catastrophic </w:t>
      </w:r>
      <w:r w:rsidRPr="00DA3E21">
        <w:rPr>
          <w:rFonts w:eastAsia="Times New Roman" w:cs="Times New Roman"/>
          <w:sz w:val="12"/>
          <w:szCs w:val="16"/>
        </w:rPr>
        <w:t xml:space="preserve">for the stability and security of countries in the developing world - not to mention the associated human tragedy. </w:t>
      </w:r>
      <w:r w:rsidRPr="00DA3E21">
        <w:rPr>
          <w:rStyle w:val="StyleBoldUnderline"/>
        </w:rPr>
        <w:t>Climate change could even undermine the strength and stability of emerging and advanced economies, beyond the knock-on effects on security of widespread state failure and collapse in developing countries</w:t>
      </w:r>
      <w:r w:rsidRPr="00DA3E21">
        <w:rPr>
          <w:rFonts w:eastAsia="Times New Roman" w:cs="Times New Roman"/>
          <w:sz w:val="12"/>
          <w:szCs w:val="16"/>
        </w:rPr>
        <w:t xml:space="preserve">.' And although they have been condemned as melodramatic and alarmist, many informed observers believe that </w:t>
      </w:r>
      <w:r w:rsidRPr="00DA3E21">
        <w:rPr>
          <w:rStyle w:val="StyleBoldUnderline"/>
        </w:rPr>
        <w:t>unmitigated climate change</w:t>
      </w:r>
      <w:r w:rsidRPr="00DA3E21">
        <w:rPr>
          <w:rFonts w:eastAsia="Times New Roman" w:cs="Times New Roman"/>
          <w:sz w:val="12"/>
          <w:szCs w:val="16"/>
        </w:rPr>
        <w:t xml:space="preserve"> beyond the end of the century </w:t>
      </w:r>
      <w:r w:rsidRPr="00DA3E21">
        <w:rPr>
          <w:rStyle w:val="StyleBoldUnderline"/>
        </w:rPr>
        <w:t xml:space="preserve">could pose an </w:t>
      </w:r>
      <w:r w:rsidRPr="00DA3E21">
        <w:rPr>
          <w:rStyle w:val="Emphasis"/>
        </w:rPr>
        <w:t>existential threat</w:t>
      </w:r>
      <w:r w:rsidRPr="00DA3E21">
        <w:rPr>
          <w:rStyle w:val="StyleBoldUnderline"/>
        </w:rPr>
        <w:t xml:space="preserve"> to civilisation." What is certain is that there is no precedent in human experience for such rapid change or such climatic conditions, and even in the best case adaptation to these extremes would mean profound social, cultural and political changes</w:t>
      </w:r>
      <w:r w:rsidRPr="00DA3E21">
        <w:rPr>
          <w:rFonts w:eastAsia="Times New Roman" w:cs="Times New Roman"/>
          <w:sz w:val="12"/>
          <w:szCs w:val="16"/>
        </w:rPr>
        <w:t>.</w:t>
      </w:r>
    </w:p>
    <w:p w14:paraId="39A3E357" w14:textId="2807C278" w:rsidR="00E97509" w:rsidRPr="00DA3E21" w:rsidRDefault="00E97509" w:rsidP="00E97509">
      <w:pPr>
        <w:pStyle w:val="Heading4"/>
        <w:rPr>
          <w:rFonts w:cs="Times New Roman"/>
        </w:rPr>
      </w:pPr>
      <w:r w:rsidRPr="00DA3E21">
        <w:rPr>
          <w:rFonts w:cs="Times New Roman"/>
        </w:rPr>
        <w:t xml:space="preserve">Independently, emissions cause ocean acidification – extinction </w:t>
      </w:r>
    </w:p>
    <w:p w14:paraId="5F5561B6" w14:textId="77777777" w:rsidR="00E97509" w:rsidRPr="00DA3E21" w:rsidRDefault="00E97509" w:rsidP="00E97509">
      <w:pPr>
        <w:rPr>
          <w:rFonts w:cs="Times New Roman"/>
          <w:szCs w:val="16"/>
        </w:rPr>
      </w:pPr>
      <w:r w:rsidRPr="00DA3E21">
        <w:rPr>
          <w:rStyle w:val="StyleStyleBold12pt"/>
        </w:rPr>
        <w:t>Romm 12</w:t>
      </w:r>
      <w:r w:rsidRPr="00DA3E21">
        <w:rPr>
          <w:rFonts w:cs="Times New Roman"/>
          <w:b/>
        </w:rPr>
        <w:t xml:space="preserve"> </w:t>
      </w:r>
      <w:r w:rsidRPr="00DA3E21">
        <w:rPr>
          <w:rFonts w:cs="Times New Roman"/>
          <w:szCs w:val="16"/>
        </w:rPr>
        <w:t xml:space="preserve">– physicist and climate expert, Fellow of the American Association for the Advancement of Science, Senior Fellow at the Center for American Progress </w:t>
      </w:r>
    </w:p>
    <w:p w14:paraId="69926C8A" w14:textId="77777777" w:rsidR="00E97509" w:rsidRPr="00DA3E21" w:rsidRDefault="00E97509" w:rsidP="00E97509">
      <w:pPr>
        <w:rPr>
          <w:rFonts w:cs="Times New Roman"/>
          <w:szCs w:val="16"/>
        </w:rPr>
      </w:pPr>
      <w:r w:rsidRPr="00DA3E21">
        <w:rPr>
          <w:rFonts w:cs="Times New Roman"/>
          <w:szCs w:val="16"/>
        </w:rPr>
        <w:t>(Joseph J., “Science: Ocean Acidifying so fast that it threatens humanity’s ability to feed itself”, 3/2/12; http://earthlawcenter.org/news/headline/science-ocean-acidifying-so-fast-it-threatens-humanitys-ability-to-feed-itself/)</w:t>
      </w:r>
    </w:p>
    <w:p w14:paraId="4EFF77CD" w14:textId="05617380" w:rsidR="00E97509" w:rsidRPr="00DA3E21" w:rsidRDefault="00E97509" w:rsidP="00591E4A">
      <w:pPr>
        <w:rPr>
          <w:rFonts w:cs="Times New Roman"/>
          <w:szCs w:val="16"/>
        </w:rPr>
      </w:pPr>
      <w:r w:rsidRPr="00DA3E21">
        <w:rPr>
          <w:rStyle w:val="StyleBoldUnderline"/>
          <w:rFonts w:cs="Times New Roman"/>
        </w:rPr>
        <w:t>The world’s oceans may be turning acidic faster today from human carbon emissions than they did during four major extinctions in the last 300 million years, when natural pulses of carbon sent global temperatures soaring</w:t>
      </w:r>
      <w:r w:rsidRPr="00DA3E21">
        <w:rPr>
          <w:rFonts w:cs="Times New Roman"/>
          <w:u w:val="single"/>
        </w:rPr>
        <w:t>,</w:t>
      </w:r>
      <w:r w:rsidRPr="00DA3E21">
        <w:rPr>
          <w:rFonts w:cs="Times New Roman"/>
          <w:szCs w:val="16"/>
        </w:rPr>
        <w:t xml:space="preserve"> says a new study in Science. The study is the first of its kind to survey the geologic record for evidence of ocean acidification over this vast time period. “What we’re doing today really stands out,” said lead author Bärbel Hönisch, a paleoceanographer at Columbia University’s Lamont-Doherty Earth Observatory. “We know that life during past ocean acidification events was not wiped out—new species evolved to replace those that died off. But </w:t>
      </w:r>
      <w:r w:rsidRPr="00DA3E21">
        <w:rPr>
          <w:rStyle w:val="StyleBoldUnderline"/>
          <w:rFonts w:cs="Times New Roman"/>
        </w:rPr>
        <w:t>if industrial carbon emissions continue at the current pace, we may lose organisms we care about—coral reefs, oysters, salmon.</w:t>
      </w:r>
      <w:r w:rsidRPr="00DA3E21">
        <w:rPr>
          <w:rFonts w:cs="Times New Roman"/>
          <w:szCs w:val="16"/>
        </w:rPr>
        <w:t xml:space="preserve">” James Zachos, a paleoceanographer at University of California, Santa Cruz, with a core of sediment from some 56 million years ago, when the oceans underwent acidification that could be an analog to ocean changes today. That’s the news release from a major 21-author Science paper, “The Geological Record of Ocean Acidification” (subs. req’d). We knew from a 2010 Nature Geoscience study that the </w:t>
      </w:r>
      <w:r w:rsidRPr="00DA3E21">
        <w:rPr>
          <w:rStyle w:val="StyleBoldUnderline"/>
          <w:rFonts w:cs="Times New Roman"/>
        </w:rPr>
        <w:t>oceans are now acidifying 10 times faster today than 55 million years ago when a mass extinction of marine species occurred</w:t>
      </w:r>
      <w:r w:rsidRPr="00DA3E21">
        <w:rPr>
          <w:rFonts w:cs="Times New Roman"/>
          <w:szCs w:val="16"/>
        </w:rPr>
        <w:t>. But this study looked back over 300 million and found that “</w:t>
      </w:r>
      <w:r w:rsidRPr="00DA3E21">
        <w:rPr>
          <w:rStyle w:val="StyleBoldUnderline"/>
          <w:rFonts w:cs="Times New Roman"/>
        </w:rPr>
        <w:t xml:space="preserve">the unprecedented rapidity of CO2 release currently taking place” has put marine life at risk in a frighteningly unique way: … the current rate of (mainly fossil fuel) CO2 release stands out as capable of driving a combination and magnitude of ocean geochemical changes potentially unparalleled in at least the last ~300 My of Earth </w:t>
      </w:r>
      <w:r w:rsidRPr="00DA3E21">
        <w:rPr>
          <w:rStyle w:val="StyleBoldUnderline"/>
          <w:rFonts w:cs="Times New Roman"/>
        </w:rPr>
        <w:lastRenderedPageBreak/>
        <w:t>history, raising the possibility that we are entering an unknown territory of marine ecosystem change</w:t>
      </w:r>
      <w:r w:rsidRPr="00DA3E21">
        <w:rPr>
          <w:rFonts w:cs="Times New Roman"/>
          <w:u w:val="single"/>
        </w:rPr>
        <w:t xml:space="preserve">. </w:t>
      </w:r>
      <w:r w:rsidRPr="00DA3E21">
        <w:rPr>
          <w:rFonts w:cs="Times New Roman"/>
          <w:szCs w:val="16"/>
        </w:rPr>
        <w:t xml:space="preserve">That is to say, it’s not just that acidifying oceans spell marine biological meltdown “by end of century” as a 2010 Geological Society study put it. We are also warming the ocean and decreasing dissolved oxygen concentration. </w:t>
      </w:r>
      <w:r w:rsidRPr="00DA3E21">
        <w:rPr>
          <w:rStyle w:val="Emphasis"/>
          <w:rFonts w:cs="Times New Roman"/>
        </w:rPr>
        <w:t xml:space="preserve">That is a recipe for mass extinction. </w:t>
      </w:r>
      <w:r w:rsidRPr="00DA3E21">
        <w:rPr>
          <w:rStyle w:val="StyleBoldUnderline"/>
          <w:rFonts w:cs="Times New Roman"/>
        </w:rPr>
        <w:t>A 2009 Nature Geoscience study found that ocean dead zones “devoid of fish and seafood” are poised to expand and “remain for thousands of years</w:t>
      </w:r>
      <w:r w:rsidRPr="00DA3E21">
        <w:rPr>
          <w:rFonts w:cs="Times New Roman"/>
          <w:u w:val="single"/>
        </w:rPr>
        <w:t>.</w:t>
      </w:r>
      <w:r w:rsidRPr="00DA3E21">
        <w:rPr>
          <w:rFonts w:cs="Times New Roman"/>
          <w:szCs w:val="16"/>
        </w:rPr>
        <w:t xml:space="preserve">“ And remember, we just learned from a 2012 new Nature Climate Change study that carbon dioxide is “driving fish crazy” and threatening their survival. Here’s more on the new study: The oceans act like a sponge to draw down excess carbon dioxide from the air; the gas reacts with seawater to form carbonic acid, which over time is neutralized by fossil carbonate shells on the seafloor. But if CO2 goes into the oceans too quickly, it can deplete the carbonate ions that corals, mollusks and some plankton need for reef and shell-building. That is what is happening now. In a review of hundreds of paleoceanographic studies, a team of researchers from five countries found evidence for only one period in the last 300 million years when the oceans changed even remotely as fast as today: the Paleocene-Eocene Thermal Maximum, or PETM, some 56 million years ago. In the early 1990s, scientists extracting sediments from the seafloor off Antarctica found a layer of mud from this period wedged between thick deposits of white plankton fossils. In a span of about 5,000 years, they estimated, a mysterious surge of carbon doubled atmospheric concentrations, pushed average global temperatures up by about 6 degrees C, and dramatically changed the ecological landscape. The result: carbonate plankton shells littering the seafloor dissolved, leaving the brown layer of mud. As many as half of all species of benthic foraminifers, a group of single-celled organisms that live at the ocean bottom, went extinct, suggesting that organisms higher in the food chain may have also disappeared, said study co-author Ellen Thomas, a paleoceanographer at Yale University who was on that pivotal Antarctic cruise. “It’s really unusual that you lose more than 5 to 10 percent of species over less than 20,000 years,” she said. “It’s usually on the order of a few percent over a million years.” During this time, scientists estimate, ocean pH—a measure of acidity–may have fallen as much as 0.45 units. (As pH falls, acidity rises.) In the last hundred years, atmospheric CO2 has risen about 30 percent, to 393 parts per million, and ocean pH has fallen by 0.1 unit, to 8.1–an acidification rate at least 10 times faster than 56 million years ago, says Hönisch. The Intergovernmental Panel on Climate Change predicts that pH may fall another 0.3 units by the end of the century,to 7.8, raising the possibility that we may soon see ocean changes similar to those observed during the PETM. </w:t>
      </w:r>
      <w:r w:rsidRPr="00DA3E21">
        <w:rPr>
          <w:rStyle w:val="StyleBoldUnderline"/>
          <w:rFonts w:cs="Times New Roman"/>
        </w:rPr>
        <w:t>More catastrophic events have shaken earth before, but perhaps not as quickly. The study finds two other times of potential ocean acidification: the extinctions triggered by massive volcanism at the end of the Permian and Triassic eras, about 252 million and 201 million years ago respectively</w:t>
      </w:r>
      <w:r w:rsidRPr="00DA3E21">
        <w:rPr>
          <w:rFonts w:cs="Times New Roman"/>
          <w:u w:val="single"/>
        </w:rPr>
        <w:t>.</w:t>
      </w:r>
      <w:r w:rsidRPr="00DA3E21">
        <w:rPr>
          <w:rFonts w:cs="Times New Roman"/>
          <w:szCs w:val="16"/>
        </w:rPr>
        <w:t xml:space="preserve"> But the authors caution that the timing and chemical changes of these events is less certain. Because most ocean sediments older than 180 million years have been recycled back into the deep earth, scientists have fewer records to work with. During the end of the Permian, about 252 million years ago, massive volcanic eruptions in present-day Russia led to a rise in atmospheric carbon, and the extinction of 96 percent of marine life. Scientists have found evidence for ocean dead zones and the survival of organisms able to withstand carbonate-poor seawater and high blood-carbon levels, but so far they have been unable to reconstruct changes in ocean pH or carbonate. At the end of the Triassic, about 201 million years ago, a second burst of mass volcanism doubled atmospheric carbon. Coral reefs </w:t>
      </w:r>
      <w:r w:rsidRPr="00DA3E21">
        <w:rPr>
          <w:rFonts w:cs="Times New Roman"/>
          <w:szCs w:val="16"/>
        </w:rPr>
        <w:lastRenderedPageBreak/>
        <w:t>collapsed and many sea creatures vanished. Noting that tropical species fared the worst, some scientists question if global warming rather than ocean acidification was the main killer at this time. The effects of ocean acidification today are overshadowed for now by other problems, ranging from sewage pollution and hotter summer temperatures that threaten corals with disease and bleaching. However, scientists trying to isolate the effects of acidic water in the lab have shown that lower pH levels can harm a range of marine life, from reef and shell-building organisms to the tiny snails favored by salmon. In a recent study, scientists from Stony Brook University found that the larvae of bay scallops and hard clams grow best at pre-industrial pH levels, while their shells corrode at the levels projected for 2100. Off the U.S. Pacific Northwest, the death of oyster larvae has recently been linked to the upwelling of acidic water there. In parts of the ocean acidified by underwater volcanoes venting carbon dioxide, scientists have seen alarming signs of what the oceans could be like by 2100. In a 2011 study of coral reefs off Papua New Guinea, scientists writing in the journal Nature Climate Change found that when pH dropped to 7.8, reef diversity declined by as much as 40 percent. Other studies have found that clownfish larvae raised in the lab lose their ability to sniff out predators and find their way home when pH drops below 7.8. “It’s not a problem that can be quickly reversed,” said Christopher Langdon, a biological oceanographer at the University of Miami who co-authored the study on Papua New Guinea reefs. “</w:t>
      </w:r>
      <w:r w:rsidRPr="00DA3E21">
        <w:rPr>
          <w:rStyle w:val="StyleBoldUnderline"/>
          <w:rFonts w:cs="Times New Roman"/>
        </w:rPr>
        <w:t>Once a species goes extinct it’s gone forever. We’re playing a very dangerous game</w:t>
      </w:r>
      <w:r w:rsidRPr="00DA3E21">
        <w:rPr>
          <w:rFonts w:cs="Times New Roman"/>
          <w:szCs w:val="16"/>
        </w:rPr>
        <w:t xml:space="preserve">.” </w:t>
      </w:r>
    </w:p>
    <w:p w14:paraId="77EAFA5C" w14:textId="0C93A5F8" w:rsidR="005B6B8B" w:rsidRPr="00DA3E21" w:rsidRDefault="005B6B8B" w:rsidP="005B6B8B">
      <w:pPr>
        <w:pStyle w:val="Heading4"/>
      </w:pPr>
      <w:r w:rsidRPr="00DA3E21">
        <w:t>THE PLAN SOLVES</w:t>
      </w:r>
    </w:p>
    <w:p w14:paraId="55B2C1CA" w14:textId="5DF6D248" w:rsidR="00F2363B" w:rsidRPr="00DA3E21" w:rsidRDefault="00F2363B" w:rsidP="00F2363B">
      <w:pPr>
        <w:pStyle w:val="Heading4"/>
        <w:rPr>
          <w:rFonts w:cs="Times New Roman"/>
        </w:rPr>
      </w:pPr>
      <w:r w:rsidRPr="00DA3E21">
        <w:rPr>
          <w:rFonts w:cs="Times New Roman"/>
        </w:rPr>
        <w:t xml:space="preserve">US offshore wind development </w:t>
      </w:r>
      <w:r w:rsidR="005B6B8B" w:rsidRPr="00DA3E21">
        <w:rPr>
          <w:rFonts w:cs="Times New Roman"/>
        </w:rPr>
        <w:t>curbs carbon emissions</w:t>
      </w:r>
    </w:p>
    <w:p w14:paraId="45C147D6" w14:textId="77777777" w:rsidR="00F2363B" w:rsidRPr="00DA3E21" w:rsidRDefault="00F2363B" w:rsidP="00F2363B">
      <w:pPr>
        <w:rPr>
          <w:rFonts w:eastAsiaTheme="majorEastAsia" w:cs="Times New Roman"/>
          <w:b/>
          <w:bCs/>
          <w:iCs/>
          <w:sz w:val="26"/>
        </w:rPr>
      </w:pPr>
      <w:r w:rsidRPr="00DA3E21">
        <w:rPr>
          <w:rStyle w:val="Heading4Char"/>
          <w:rFonts w:cs="Times New Roman"/>
        </w:rPr>
        <w:t xml:space="preserve">Thaler 12 </w:t>
      </w:r>
      <w:r w:rsidRPr="00DA3E21">
        <w:rPr>
          <w:rFonts w:cs="Times New Roman"/>
        </w:rPr>
        <w:t>- Professor of Energy Policy, Law &amp; Ethics</w:t>
      </w:r>
    </w:p>
    <w:p w14:paraId="22EDB456" w14:textId="0FB94277" w:rsidR="00F2363B" w:rsidRPr="00DA3E21" w:rsidRDefault="00F2363B" w:rsidP="00F2363B">
      <w:pPr>
        <w:rPr>
          <w:rFonts w:cs="Times New Roman"/>
        </w:rPr>
      </w:pPr>
      <w:r w:rsidRPr="00DA3E21">
        <w:rPr>
          <w:rFonts w:cs="Times New Roman"/>
        </w:rPr>
        <w:t>(Jeff, “FIDDLING AS THE WORLD BURNS: HOW CLIMATE CHANGE URGENTLY REQUIRES A PARADIGM SHIFT IN THE PERMITTING OF RENEWABLE ENERGY PROJECTS,” 42 Environmental Law Journal 1101)</w:t>
      </w:r>
      <w:r w:rsidR="001C1430" w:rsidRPr="00DA3E21">
        <w:rPr>
          <w:rFonts w:cs="Times New Roman"/>
        </w:rPr>
        <w:t>//BB</w:t>
      </w:r>
    </w:p>
    <w:p w14:paraId="142C07AF" w14:textId="77777777" w:rsidR="00F2363B" w:rsidRPr="00DA3E21" w:rsidRDefault="00F2363B" w:rsidP="00F2363B">
      <w:pPr>
        <w:rPr>
          <w:rFonts w:cs="Times New Roman"/>
          <w:sz w:val="10"/>
        </w:rPr>
      </w:pPr>
      <w:r w:rsidRPr="00DA3E21">
        <w:rPr>
          <w:rFonts w:cs="Times New Roman"/>
          <w:sz w:val="10"/>
        </w:rPr>
        <w:t xml:space="preserve">Unfortunately, </w:t>
      </w:r>
      <w:r w:rsidRPr="00DA3E21">
        <w:rPr>
          <w:rStyle w:val="StyleBoldUnderline"/>
          <w:rFonts w:cs="Times New Roman"/>
        </w:rPr>
        <w:t>as</w:t>
      </w:r>
      <w:r w:rsidRPr="00DA3E21">
        <w:rPr>
          <w:rFonts w:cs="Times New Roman"/>
          <w:sz w:val="10"/>
        </w:rPr>
        <w:t xml:space="preserve"> the economic and health costs from fossil fuel </w:t>
      </w:r>
      <w:r w:rsidRPr="00DA3E21">
        <w:rPr>
          <w:rStyle w:val="StyleBoldUnderline"/>
          <w:rFonts w:cs="Times New Roman"/>
        </w:rPr>
        <w:t>emissions have grown so</w:t>
      </w:r>
      <w:r w:rsidRPr="00DA3E21">
        <w:rPr>
          <w:rFonts w:cs="Times New Roman"/>
          <w:sz w:val="10"/>
        </w:rPr>
        <w:t xml:space="preserve"> too </w:t>
      </w:r>
      <w:r w:rsidRPr="00DA3E21">
        <w:rPr>
          <w:rStyle w:val="StyleBoldUnderline"/>
          <w:rFonts w:cs="Times New Roman"/>
        </w:rPr>
        <w:t>has the</w:t>
      </w:r>
      <w:r w:rsidRPr="00DA3E21">
        <w:rPr>
          <w:rFonts w:cs="Times New Roman"/>
          <w:sz w:val="10"/>
        </w:rPr>
        <w:t xml:space="preserve"> byzantine </w:t>
      </w:r>
      <w:r w:rsidRPr="00DA3E21">
        <w:rPr>
          <w:rStyle w:val="StyleBoldUnderline"/>
          <w:rFonts w:cs="Times New Roman"/>
        </w:rPr>
        <w:t>labyrinth of</w:t>
      </w:r>
      <w:r w:rsidRPr="00DA3E21">
        <w:rPr>
          <w:rFonts w:cs="Times New Roman"/>
          <w:sz w:val="10"/>
        </w:rPr>
        <w:t xml:space="preserve"> laws and </w:t>
      </w:r>
      <w:r w:rsidRPr="00DA3E21">
        <w:rPr>
          <w:rStyle w:val="StyleBoldUnderline"/>
          <w:rFonts w:cs="Times New Roman"/>
        </w:rPr>
        <w:t>regulations to be navigated before a renewable</w:t>
      </w:r>
      <w:r w:rsidRPr="00DA3E21">
        <w:rPr>
          <w:rFonts w:cs="Times New Roman"/>
          <w:sz w:val="10"/>
        </w:rPr>
        <w:t xml:space="preserve"> energy </w:t>
      </w:r>
      <w:r w:rsidRPr="00DA3E21">
        <w:rPr>
          <w:rStyle w:val="StyleBoldUnderline"/>
          <w:rFonts w:cs="Times New Roman"/>
        </w:rPr>
        <w:t>project can be approved</w:t>
      </w:r>
      <w:r w:rsidRPr="00DA3E21">
        <w:rPr>
          <w:rFonts w:cs="Times New Roman"/>
          <w:sz w:val="10"/>
        </w:rPr>
        <w:t xml:space="preserve">, </w:t>
      </w:r>
      <w:r w:rsidRPr="00DA3E21">
        <w:rPr>
          <w:rStyle w:val="StyleBoldUnderline"/>
          <w:rFonts w:cs="Times New Roman"/>
        </w:rPr>
        <w:t>let alone</w:t>
      </w:r>
      <w:r w:rsidRPr="00DA3E21">
        <w:rPr>
          <w:rFonts w:cs="Times New Roman"/>
          <w:sz w:val="10"/>
        </w:rPr>
        <w:t xml:space="preserve"> financed and </w:t>
      </w:r>
      <w:r w:rsidRPr="00DA3E21">
        <w:rPr>
          <w:rStyle w:val="StyleBoldUnderline"/>
          <w:rFonts w:cs="Times New Roman"/>
        </w:rPr>
        <w:t>developed</w:t>
      </w:r>
      <w:r w:rsidRPr="00DA3E21">
        <w:rPr>
          <w:rFonts w:cs="Times New Roman"/>
          <w:sz w:val="10"/>
        </w:rPr>
        <w:t xml:space="preserve">. 6 </w:t>
      </w:r>
      <w:r w:rsidRPr="00DA3E21">
        <w:rPr>
          <w:rStyle w:val="StyleBoldUnderline"/>
          <w:rFonts w:cs="Times New Roman"/>
        </w:rPr>
        <w:t>The root</w:t>
      </w:r>
      <w:r w:rsidRPr="00DA3E21">
        <w:rPr>
          <w:rFonts w:cs="Times New Roman"/>
          <w:sz w:val="10"/>
        </w:rPr>
        <w:t xml:space="preserve"> </w:t>
      </w:r>
      <w:r w:rsidRPr="00DA3E21">
        <w:rPr>
          <w:rStyle w:val="StyleBoldUnderline"/>
          <w:rFonts w:cs="Times New Roman"/>
        </w:rPr>
        <w:t>cause</w:t>
      </w:r>
      <w:r w:rsidRPr="00DA3E21">
        <w:rPr>
          <w:rFonts w:cs="Times New Roman"/>
          <w:sz w:val="10"/>
        </w:rPr>
        <w:t xml:space="preserve"> </w:t>
      </w:r>
      <w:r w:rsidRPr="00DA3E21">
        <w:rPr>
          <w:rStyle w:val="StyleBoldUnderline"/>
          <w:rFonts w:cs="Times New Roman"/>
        </w:rPr>
        <w:t>goes back to the</w:t>
      </w:r>
      <w:r w:rsidRPr="00DA3E21">
        <w:rPr>
          <w:rFonts w:cs="Times New Roman"/>
          <w:sz w:val="10"/>
        </w:rPr>
        <w:t xml:space="preserve"> 19</w:t>
      </w:r>
      <w:r w:rsidRPr="00DA3E21">
        <w:rPr>
          <w:rStyle w:val="StyleBoldUnderline"/>
          <w:rFonts w:cs="Times New Roman"/>
        </w:rPr>
        <w:t>70s</w:t>
      </w:r>
      <w:r w:rsidRPr="00DA3E21">
        <w:rPr>
          <w:rFonts w:cs="Times New Roman"/>
          <w:sz w:val="10"/>
        </w:rPr>
        <w:t xml:space="preserve"> </w:t>
      </w:r>
      <w:r w:rsidRPr="00DA3E21">
        <w:rPr>
          <w:rStyle w:val="StyleBoldUnderline"/>
          <w:rFonts w:cs="Times New Roman"/>
        </w:rPr>
        <w:t>when</w:t>
      </w:r>
      <w:r w:rsidRPr="00DA3E21">
        <w:rPr>
          <w:rFonts w:cs="Times New Roman"/>
          <w:sz w:val="10"/>
        </w:rPr>
        <w:t xml:space="preserve"> some of </w:t>
      </w:r>
      <w:r w:rsidRPr="00DA3E21">
        <w:rPr>
          <w:rStyle w:val="StyleBoldUnderline"/>
          <w:rFonts w:cs="Times New Roman"/>
        </w:rPr>
        <w:t>our fundamental environmental laws were enacted</w:t>
      </w:r>
      <w:r w:rsidRPr="00DA3E21">
        <w:rPr>
          <w:rFonts w:cs="Times New Roman"/>
          <w:sz w:val="10"/>
        </w:rPr>
        <w:t xml:space="preserve">, </w:t>
      </w:r>
      <w:r w:rsidRPr="00DA3E21">
        <w:rPr>
          <w:rStyle w:val="StyleBoldUnderline"/>
          <w:rFonts w:cs="Times New Roman"/>
        </w:rPr>
        <w:t>before we were aware of climate</w:t>
      </w:r>
      <w:r w:rsidRPr="00DA3E21">
        <w:rPr>
          <w:rFonts w:cs="Times New Roman"/>
          <w:sz w:val="10"/>
        </w:rPr>
        <w:t xml:space="preserve"> </w:t>
      </w:r>
      <w:r w:rsidRPr="00DA3E21">
        <w:rPr>
          <w:rStyle w:val="StyleBoldUnderline"/>
          <w:rFonts w:cs="Times New Roman"/>
        </w:rPr>
        <w:t>change threats</w:t>
      </w:r>
      <w:r w:rsidRPr="00DA3E21">
        <w:rPr>
          <w:rFonts w:cs="Times New Roman"/>
          <w:sz w:val="10"/>
        </w:rPr>
        <w:t xml:space="preserve">, </w:t>
      </w:r>
      <w:r w:rsidRPr="00DA3E21">
        <w:rPr>
          <w:rStyle w:val="StyleBoldUnderline"/>
          <w:rFonts w:cs="Times New Roman"/>
        </w:rPr>
        <w:t>to slow down the review of proposed projects by requiring more studies of potential project impacts before</w:t>
      </w:r>
      <w:r w:rsidRPr="00DA3E21">
        <w:rPr>
          <w:rFonts w:cs="Times New Roman"/>
          <w:sz w:val="10"/>
        </w:rPr>
        <w:t xml:space="preserve"> </w:t>
      </w:r>
      <w:r w:rsidRPr="00DA3E21">
        <w:rPr>
          <w:rStyle w:val="StyleBoldUnderline"/>
          <w:rFonts w:cs="Times New Roman"/>
        </w:rPr>
        <w:t>approval</w:t>
      </w:r>
      <w:r w:rsidRPr="00DA3E21">
        <w:rPr>
          <w:rFonts w:cs="Times New Roman"/>
          <w:sz w:val="10"/>
        </w:rPr>
        <w:t xml:space="preserve">.7 But </w:t>
      </w:r>
      <w:r w:rsidRPr="00DA3E21">
        <w:rPr>
          <w:rStyle w:val="StyleBoldUnderline"/>
          <w:rFonts w:cs="Times New Roman"/>
        </w:rPr>
        <w:t>in our increasingly carbon-based 21st century</w:t>
      </w:r>
      <w:r w:rsidRPr="00DA3E21">
        <w:rPr>
          <w:rFonts w:cs="Times New Roman"/>
          <w:sz w:val="10"/>
        </w:rPr>
        <w:t xml:space="preserve">, </w:t>
      </w:r>
      <w:r w:rsidRPr="00DA3E21">
        <w:rPr>
          <w:rStyle w:val="StyleBoldUnderline"/>
          <w:rFonts w:cs="Times New Roman"/>
        </w:rPr>
        <w:t>we need a paradigm shift</w:t>
      </w:r>
      <w:r w:rsidRPr="00DA3E21">
        <w:rPr>
          <w:rFonts w:cs="Times New Roman"/>
          <w:sz w:val="10"/>
        </w:rPr>
        <w:t xml:space="preserve">. While achieving important goals, those </w:t>
      </w:r>
      <w:r w:rsidRPr="00DA3E21">
        <w:rPr>
          <w:rStyle w:val="Emphasis"/>
          <w:rFonts w:cs="Times New Roman"/>
        </w:rPr>
        <w:t>federal laws</w:t>
      </w:r>
      <w:r w:rsidRPr="00DA3E21">
        <w:rPr>
          <w:rFonts w:cs="Times New Roman"/>
          <w:sz w:val="10"/>
        </w:rPr>
        <w:t xml:space="preserve"> and regulations, and similar ones at the state and local levels, have become so unduly burdensome, slow, and expensive that they will </w:t>
      </w:r>
      <w:r w:rsidRPr="00DA3E21">
        <w:rPr>
          <w:rStyle w:val="Emphasis"/>
          <w:rFonts w:cs="Times New Roman"/>
        </w:rPr>
        <w:t>chill investment</w:t>
      </w:r>
      <w:r w:rsidRPr="00DA3E21">
        <w:rPr>
          <w:rFonts w:cs="Times New Roman"/>
          <w:sz w:val="10"/>
        </w:rPr>
        <w:t xml:space="preserve"> in, </w:t>
      </w:r>
      <w:r w:rsidRPr="00DA3E21">
        <w:rPr>
          <w:rStyle w:val="StyleBoldUnderline"/>
          <w:rFonts w:cs="Times New Roman"/>
        </w:rPr>
        <w:t>and kill</w:t>
      </w:r>
      <w:r w:rsidRPr="00DA3E21">
        <w:rPr>
          <w:rFonts w:cs="Times New Roman"/>
          <w:sz w:val="10"/>
        </w:rPr>
        <w:t xml:space="preserve"> any significant </w:t>
      </w:r>
      <w:r w:rsidRPr="00DA3E21">
        <w:rPr>
          <w:rStyle w:val="StyleBoldUnderline"/>
          <w:rFonts w:cs="Times New Roman"/>
        </w:rPr>
        <w:t>growth of</w:t>
      </w:r>
      <w:r w:rsidRPr="00DA3E21">
        <w:rPr>
          <w:rFonts w:cs="Times New Roman"/>
          <w:sz w:val="10"/>
        </w:rPr>
        <w:t xml:space="preserve">, </w:t>
      </w:r>
      <w:r w:rsidRPr="00DA3E21">
        <w:rPr>
          <w:rStyle w:val="StyleBoldUnderline"/>
          <w:rFonts w:cs="Times New Roman"/>
        </w:rPr>
        <w:t>renewable</w:t>
      </w:r>
      <w:r w:rsidRPr="00DA3E21">
        <w:rPr>
          <w:rFonts w:cs="Times New Roman"/>
          <w:sz w:val="10"/>
        </w:rPr>
        <w:t xml:space="preserve"> carbon-free </w:t>
      </w:r>
      <w:r w:rsidRPr="00DA3E21">
        <w:rPr>
          <w:rStyle w:val="StyleBoldUnderline"/>
          <w:rFonts w:cs="Times New Roman"/>
        </w:rPr>
        <w:t>energy</w:t>
      </w:r>
      <w:r w:rsidRPr="00DA3E21">
        <w:rPr>
          <w:rFonts w:cs="Times New Roman"/>
          <w:sz w:val="10"/>
        </w:rPr>
        <w:t xml:space="preserve"> sources and projects, thereby imposing huge economic, environmental and social costs upon both our country and the world8 unless they are substantially changed. Indeed, by 2050 the U.S. must reduce its greenhouse gas emissions by 80% to even stabilize atmospheric levels of carbon, and can do so by increasing generated  electricity from renewable sources from the current thirteen percent up to eighty percent9-- but only if there are targeted new policy efforts to accelerate, fifty times faster than since 1990, implementation of clean, renewable energy sources.10   Thus, Part II focuses on one promising technology to demonstrate the flaws in its current licensing permitting regimes, and makes concrete recommendations for reform.11 </w:t>
      </w:r>
      <w:r w:rsidRPr="00DA3E21">
        <w:rPr>
          <w:rStyle w:val="StyleBoldUnderline"/>
          <w:rFonts w:cs="Times New Roman"/>
        </w:rPr>
        <w:t>Wind power</w:t>
      </w:r>
      <w:r w:rsidRPr="00DA3E21">
        <w:rPr>
          <w:rFonts w:cs="Times New Roman"/>
          <w:sz w:val="10"/>
        </w:rPr>
        <w:t xml:space="preserve"> generation from onshore installations is proven, generates no GHGs and consumes no water,12 </w:t>
      </w:r>
      <w:r w:rsidRPr="00DA3E21">
        <w:rPr>
          <w:rStyle w:val="StyleBoldUnderline"/>
          <w:rFonts w:cs="Times New Roman"/>
        </w:rPr>
        <w:t xml:space="preserve">is increasingly </w:t>
      </w:r>
      <w:r w:rsidRPr="00DA3E21">
        <w:rPr>
          <w:rStyle w:val="Emphasis"/>
          <w:rFonts w:cs="Times New Roman"/>
        </w:rPr>
        <w:t>cost-competitive</w:t>
      </w:r>
      <w:r w:rsidRPr="00DA3E21">
        <w:rPr>
          <w:rFonts w:cs="Times New Roman"/>
          <w:sz w:val="10"/>
        </w:rPr>
        <w:t xml:space="preserve"> </w:t>
      </w:r>
      <w:r w:rsidRPr="00DA3E21">
        <w:rPr>
          <w:rStyle w:val="StyleBoldUnderline"/>
          <w:rFonts w:cs="Times New Roman"/>
        </w:rPr>
        <w:t xml:space="preserve">with most fossil fuel sources, and can be </w:t>
      </w:r>
      <w:r w:rsidRPr="00DA3E21">
        <w:rPr>
          <w:rStyle w:val="Emphasis"/>
          <w:rFonts w:cs="Times New Roman"/>
        </w:rPr>
        <w:t>employed</w:t>
      </w:r>
      <w:r w:rsidRPr="00DA3E21">
        <w:rPr>
          <w:rStyle w:val="StyleBoldUnderline"/>
          <w:rFonts w:cs="Times New Roman"/>
        </w:rPr>
        <w:t xml:space="preserve"> relatively </w:t>
      </w:r>
      <w:r w:rsidRPr="00DA3E21">
        <w:rPr>
          <w:rStyle w:val="Emphasis"/>
          <w:rFonts w:cs="Times New Roman"/>
        </w:rPr>
        <w:t>quickly</w:t>
      </w:r>
      <w:r w:rsidRPr="00DA3E21">
        <w:rPr>
          <w:rStyle w:val="StyleBoldUnderline"/>
          <w:rFonts w:cs="Times New Roman"/>
        </w:rPr>
        <w:t xml:space="preserve"> in</w:t>
      </w:r>
      <w:r w:rsidRPr="00DA3E21">
        <w:rPr>
          <w:rFonts w:cs="Times New Roman"/>
          <w:sz w:val="10"/>
        </w:rPr>
        <w:t xml:space="preserve"> </w:t>
      </w:r>
      <w:r w:rsidRPr="00DA3E21">
        <w:rPr>
          <w:rStyle w:val="StyleBoldUnderline"/>
          <w:rFonts w:cs="Times New Roman"/>
        </w:rPr>
        <w:t>many parts of the U</w:t>
      </w:r>
      <w:r w:rsidRPr="00DA3E21">
        <w:rPr>
          <w:rFonts w:cs="Times New Roman"/>
          <w:sz w:val="10"/>
        </w:rPr>
        <w:t xml:space="preserve">nited </w:t>
      </w:r>
      <w:r w:rsidRPr="00DA3E21">
        <w:rPr>
          <w:rStyle w:val="StyleBoldUnderline"/>
          <w:rFonts w:cs="Times New Roman"/>
        </w:rPr>
        <w:t>S</w:t>
      </w:r>
      <w:r w:rsidRPr="00DA3E21">
        <w:rPr>
          <w:rFonts w:cs="Times New Roman"/>
          <w:sz w:val="10"/>
        </w:rPr>
        <w:t xml:space="preserve">tates </w:t>
      </w:r>
      <w:r w:rsidRPr="00DA3E21">
        <w:rPr>
          <w:rStyle w:val="StyleBoldUnderline"/>
          <w:rFonts w:cs="Times New Roman"/>
        </w:rPr>
        <w:t>and world</w:t>
      </w:r>
      <w:r w:rsidRPr="00DA3E21">
        <w:rPr>
          <w:rFonts w:cs="Times New Roman"/>
          <w:sz w:val="10"/>
        </w:rPr>
        <w:t xml:space="preserve">. </w:t>
      </w:r>
      <w:r w:rsidRPr="00DA3E21">
        <w:rPr>
          <w:rStyle w:val="StyleBoldUnderline"/>
          <w:rFonts w:cs="Times New Roman"/>
        </w:rPr>
        <w:t>Offshore wind</w:t>
      </w:r>
      <w:r w:rsidRPr="00DA3E21">
        <w:rPr>
          <w:rFonts w:cs="Times New Roman"/>
          <w:sz w:val="10"/>
        </w:rPr>
        <w:t xml:space="preserve"> power </w:t>
      </w:r>
      <w:r w:rsidRPr="00DA3E21">
        <w:rPr>
          <w:rStyle w:val="StyleBoldUnderline"/>
          <w:rFonts w:cs="Times New Roman"/>
        </w:rPr>
        <w:t>is</w:t>
      </w:r>
      <w:r w:rsidRPr="00DA3E21">
        <w:rPr>
          <w:rFonts w:cs="Times New Roman"/>
          <w:sz w:val="10"/>
        </w:rPr>
        <w:t xml:space="preserve"> a relatively newer technology, especially deep-water floating projects, and presently less cost-competitive than onshore wind. However, because wind speeds are on average about </w:t>
      </w:r>
      <w:r w:rsidRPr="00DA3E21">
        <w:rPr>
          <w:rStyle w:val="StyleBoldUnderline"/>
          <w:rFonts w:cs="Times New Roman"/>
        </w:rPr>
        <w:t>ninety</w:t>
      </w:r>
      <w:r w:rsidRPr="00DA3E21">
        <w:rPr>
          <w:rFonts w:cs="Times New Roman"/>
          <w:sz w:val="10"/>
        </w:rPr>
        <w:t xml:space="preserve"> </w:t>
      </w:r>
      <w:r w:rsidRPr="00DA3E21">
        <w:rPr>
          <w:rStyle w:val="StyleBoldUnderline"/>
          <w:rFonts w:cs="Times New Roman"/>
        </w:rPr>
        <w:t xml:space="preserve">percent </w:t>
      </w:r>
      <w:r w:rsidRPr="00DA3E21">
        <w:rPr>
          <w:rStyle w:val="Emphasis"/>
          <w:rFonts w:cs="Times New Roman"/>
        </w:rPr>
        <w:t>stronger</w:t>
      </w:r>
      <w:r w:rsidRPr="00DA3E21">
        <w:rPr>
          <w:rStyle w:val="StyleBoldUnderline"/>
          <w:rFonts w:cs="Times New Roman"/>
        </w:rPr>
        <w:t xml:space="preserve"> and </w:t>
      </w:r>
      <w:r w:rsidRPr="00DA3E21">
        <w:rPr>
          <w:rStyle w:val="Emphasis"/>
          <w:rFonts w:cs="Times New Roman"/>
        </w:rPr>
        <w:t>more consistent</w:t>
      </w:r>
      <w:r w:rsidRPr="00DA3E21">
        <w:rPr>
          <w:rStyle w:val="StyleBoldUnderline"/>
          <w:rFonts w:cs="Times New Roman"/>
        </w:rPr>
        <w:t xml:space="preserve"> over water than over land</w:t>
      </w:r>
      <w:r w:rsidRPr="00DA3E21">
        <w:rPr>
          <w:rFonts w:cs="Times New Roman"/>
          <w:sz w:val="10"/>
        </w:rPr>
        <w:t xml:space="preserve">, </w:t>
      </w:r>
      <w:r w:rsidRPr="00DA3E21">
        <w:rPr>
          <w:rStyle w:val="StyleBoldUnderline"/>
          <w:rFonts w:cs="Times New Roman"/>
        </w:rPr>
        <w:t>with higher power densities and lower shear and turbulence</w:t>
      </w:r>
      <w:r w:rsidRPr="00DA3E21">
        <w:rPr>
          <w:rFonts w:cs="Times New Roman"/>
          <w:sz w:val="10"/>
        </w:rPr>
        <w:t xml:space="preserve">,13 </w:t>
      </w:r>
      <w:r w:rsidRPr="00DA3E21">
        <w:rPr>
          <w:rStyle w:val="StyleBoldUnderline"/>
          <w:rFonts w:cs="Times New Roman"/>
        </w:rPr>
        <w:t>America’s offshore resources can provide more than our current electricity use.</w:t>
      </w:r>
      <w:r w:rsidRPr="00DA3E21">
        <w:rPr>
          <w:rFonts w:cs="Times New Roman"/>
          <w:sz w:val="10"/>
        </w:rPr>
        <w:t xml:space="preserve">14 Moreover, </w:t>
      </w:r>
      <w:r w:rsidRPr="00DA3E21">
        <w:rPr>
          <w:rStyle w:val="StyleBoldUnderline"/>
          <w:rFonts w:cs="Times New Roman"/>
        </w:rPr>
        <w:t>these resources are near many major</w:t>
      </w:r>
      <w:r w:rsidRPr="00DA3E21">
        <w:rPr>
          <w:rFonts w:cs="Times New Roman"/>
          <w:b/>
          <w:sz w:val="10"/>
        </w:rPr>
        <w:t xml:space="preserve"> </w:t>
      </w:r>
      <w:r w:rsidRPr="00DA3E21">
        <w:rPr>
          <w:rStyle w:val="StyleBoldUnderline"/>
          <w:rFonts w:cs="Times New Roman"/>
        </w:rPr>
        <w:t>cities that are home to much of the population and electricity demand thereby</w:t>
      </w:r>
      <w:r w:rsidRPr="00DA3E21">
        <w:rPr>
          <w:rFonts w:cs="Times New Roman"/>
          <w:sz w:val="10"/>
        </w:rPr>
        <w:t xml:space="preserve"> “</w:t>
      </w:r>
      <w:r w:rsidRPr="00DA3E21">
        <w:rPr>
          <w:rStyle w:val="StyleBoldUnderline"/>
          <w:rFonts w:cs="Times New Roman"/>
        </w:rPr>
        <w:t>reducing the need for new high-voltage</w:t>
      </w:r>
      <w:r w:rsidRPr="00DA3E21">
        <w:rPr>
          <w:rFonts w:cs="Times New Roman"/>
          <w:sz w:val="10"/>
        </w:rPr>
        <w:t xml:space="preserve"> </w:t>
      </w:r>
      <w:r w:rsidRPr="00DA3E21">
        <w:rPr>
          <w:rStyle w:val="StyleBoldUnderline"/>
          <w:rFonts w:cs="Times New Roman"/>
        </w:rPr>
        <w:lastRenderedPageBreak/>
        <w:t xml:space="preserve">transmission </w:t>
      </w:r>
      <w:r w:rsidRPr="00DA3E21">
        <w:rPr>
          <w:rFonts w:cs="Times New Roman"/>
          <w:sz w:val="10"/>
        </w:rPr>
        <w:t>from the Midwest and Great Plains to serve coastal lands…”15 Therefore, in light Part II’s spotlight on literally dozens of different federal (yet alone state and local) statutes and their hundreds of regulations standing between an offshore wind project applicant and construction, Part III makes concrete statutory and regulatory recommendations</w:t>
      </w:r>
      <w:r w:rsidRPr="00DA3E21">
        <w:rPr>
          <w:rStyle w:val="StyleBoldUnderline"/>
          <w:rFonts w:cs="Times New Roman"/>
        </w:rPr>
        <w:t xml:space="preserve"> to much more </w:t>
      </w:r>
      <w:r w:rsidRPr="00DA3E21">
        <w:rPr>
          <w:rStyle w:val="Emphasis"/>
          <w:rFonts w:cs="Times New Roman"/>
        </w:rPr>
        <w:t>quickly enable the full potential of offshore wind</w:t>
      </w:r>
      <w:r w:rsidRPr="00DA3E21">
        <w:rPr>
          <w:rFonts w:cs="Times New Roman"/>
          <w:sz w:val="10"/>
        </w:rPr>
        <w:t xml:space="preserve"> energy to become a reality before it is too late.  Greenhouse gases (GHGs) trap heat in the atmosphere; </w:t>
      </w:r>
      <w:r w:rsidRPr="00DA3E21">
        <w:rPr>
          <w:rStyle w:val="StyleBoldUnderline"/>
          <w:rFonts w:cs="Times New Roman"/>
        </w:rPr>
        <w:t>the primary GHG</w:t>
      </w:r>
      <w:r w:rsidRPr="00DA3E21">
        <w:rPr>
          <w:rFonts w:cs="Times New Roman"/>
          <w:sz w:val="10"/>
        </w:rPr>
        <w:t xml:space="preserve"> emitted by human activities </w:t>
      </w:r>
      <w:r w:rsidRPr="00DA3E21">
        <w:rPr>
          <w:rStyle w:val="StyleBoldUnderline"/>
          <w:rFonts w:cs="Times New Roman"/>
        </w:rPr>
        <w:t>is</w:t>
      </w:r>
      <w:r w:rsidRPr="00DA3E21">
        <w:rPr>
          <w:rFonts w:cs="Times New Roman"/>
          <w:sz w:val="10"/>
        </w:rPr>
        <w:t xml:space="preserve"> carbon dioxide (</w:t>
      </w:r>
      <w:r w:rsidRPr="00DA3E21">
        <w:rPr>
          <w:rStyle w:val="StyleBoldUnderline"/>
          <w:rFonts w:cs="Times New Roman"/>
        </w:rPr>
        <w:t>CO2</w:t>
      </w:r>
      <w:r w:rsidRPr="00DA3E21">
        <w:rPr>
          <w:rFonts w:cs="Times New Roman"/>
          <w:sz w:val="10"/>
        </w:rPr>
        <w:t xml:space="preserve">), </w:t>
      </w:r>
      <w:r w:rsidRPr="00DA3E21">
        <w:rPr>
          <w:rStyle w:val="StyleBoldUnderline"/>
          <w:rFonts w:cs="Times New Roman"/>
        </w:rPr>
        <w:t>which</w:t>
      </w:r>
      <w:r w:rsidRPr="00DA3E21">
        <w:rPr>
          <w:rFonts w:cs="Times New Roman"/>
          <w:sz w:val="10"/>
        </w:rPr>
        <w:t xml:space="preserve"> in 2012 </w:t>
      </w:r>
      <w:r w:rsidRPr="00DA3E21">
        <w:rPr>
          <w:rStyle w:val="StyleBoldUnderline"/>
          <w:rFonts w:cs="Times New Roman"/>
        </w:rPr>
        <w:t>represented 84 percent of all human-sourced</w:t>
      </w:r>
      <w:r w:rsidRPr="00DA3E21">
        <w:rPr>
          <w:rFonts w:cs="Times New Roman"/>
          <w:sz w:val="10"/>
        </w:rPr>
        <w:t xml:space="preserve"> U.S. GHG </w:t>
      </w:r>
      <w:r w:rsidRPr="00DA3E21">
        <w:rPr>
          <w:rStyle w:val="StyleBoldUnderline"/>
          <w:rFonts w:cs="Times New Roman"/>
        </w:rPr>
        <w:t>emissions</w:t>
      </w:r>
      <w:r w:rsidRPr="00DA3E21">
        <w:rPr>
          <w:rFonts w:cs="Times New Roman"/>
          <w:sz w:val="10"/>
        </w:rPr>
        <w:t xml:space="preserve">.16 “The combustion of fossil fuels to generate electricity is the largest single source of CO2 emissions in the nation, accounting for about 40% of total U.S. CO2 emissions and 33% of total U.S. greenhouse gas emissions in 2009.”17 The significant increased concentrations of GHGs into our atmosphere since the 1750 Industrial Revolution began greater use of fossil fuel sources have caused our world to warm and climate to change.18 </w:t>
      </w:r>
      <w:r w:rsidRPr="00DA3E21">
        <w:rPr>
          <w:rStyle w:val="StyleBoldUnderline"/>
          <w:rFonts w:cs="Times New Roman"/>
        </w:rPr>
        <w:t>Climate change may be the single greatest threat to</w:t>
      </w:r>
      <w:r w:rsidRPr="00DA3E21">
        <w:rPr>
          <w:rFonts w:cs="Times New Roman"/>
          <w:sz w:val="10"/>
        </w:rPr>
        <w:t xml:space="preserve"> human </w:t>
      </w:r>
      <w:r w:rsidRPr="00DA3E21">
        <w:rPr>
          <w:rStyle w:val="StyleBoldUnderline"/>
          <w:rFonts w:cs="Times New Roman"/>
        </w:rPr>
        <w:t>society</w:t>
      </w:r>
      <w:r w:rsidRPr="00DA3E21">
        <w:rPr>
          <w:rFonts w:cs="Times New Roman"/>
          <w:sz w:val="10"/>
        </w:rPr>
        <w:t xml:space="preserve"> and wildlife, as well as to the </w:t>
      </w:r>
      <w:r w:rsidRPr="00DA3E21">
        <w:rPr>
          <w:rStyle w:val="StyleBoldUnderline"/>
          <w:rFonts w:cs="Times New Roman"/>
        </w:rPr>
        <w:t>ecosystems upon which</w:t>
      </w:r>
      <w:r w:rsidRPr="00DA3E21">
        <w:rPr>
          <w:rFonts w:cs="Times New Roman"/>
          <w:sz w:val="10"/>
        </w:rPr>
        <w:t xml:space="preserve"> </w:t>
      </w:r>
      <w:r w:rsidRPr="00DA3E21">
        <w:rPr>
          <w:rStyle w:val="StyleBoldUnderline"/>
          <w:rFonts w:cs="Times New Roman"/>
        </w:rPr>
        <w:t xml:space="preserve">each depends for </w:t>
      </w:r>
      <w:r w:rsidRPr="00DA3E21">
        <w:rPr>
          <w:rStyle w:val="Emphasis"/>
          <w:rFonts w:cs="Times New Roman"/>
        </w:rPr>
        <w:t>survival</w:t>
      </w:r>
      <w:r w:rsidRPr="00DA3E21">
        <w:rPr>
          <w:rFonts w:cs="Times New Roman"/>
          <w:sz w:val="10"/>
        </w:rPr>
        <w:t xml:space="preserve">.19   In 1992, the U.S. signed and ratified the United Nations Framework Convention on Climate Change (UNFCC), whose stated objective was: </w:t>
      </w:r>
      <w:r w:rsidRPr="00DA3E21">
        <w:rPr>
          <w:rStyle w:val="StyleBoldUnderline"/>
          <w:rFonts w:cs="Times New Roman"/>
        </w:rPr>
        <w:t>“[s]tabilization of</w:t>
      </w:r>
      <w:r w:rsidRPr="00DA3E21">
        <w:rPr>
          <w:rFonts w:cs="Times New Roman"/>
          <w:sz w:val="10"/>
        </w:rPr>
        <w:t xml:space="preserve"> greenhouse gas </w:t>
      </w:r>
      <w:r w:rsidRPr="00DA3E21">
        <w:rPr>
          <w:rStyle w:val="StyleBoldUnderline"/>
          <w:rFonts w:cs="Times New Roman"/>
        </w:rPr>
        <w:t>concentrations</w:t>
      </w:r>
      <w:r w:rsidRPr="00DA3E21">
        <w:rPr>
          <w:rFonts w:cs="Times New Roman"/>
          <w:sz w:val="10"/>
        </w:rPr>
        <w:t xml:space="preserve"> in the atmosphere at a level that </w:t>
      </w:r>
      <w:r w:rsidRPr="00DA3E21">
        <w:rPr>
          <w:rStyle w:val="StyleBoldUnderline"/>
          <w:rFonts w:cs="Times New Roman"/>
        </w:rPr>
        <w:t>would prevent</w:t>
      </w:r>
      <w:r w:rsidRPr="00DA3E21">
        <w:rPr>
          <w:rFonts w:cs="Times New Roman"/>
          <w:sz w:val="10"/>
        </w:rPr>
        <w:t xml:space="preserve"> </w:t>
      </w:r>
      <w:r w:rsidRPr="00DA3E21">
        <w:rPr>
          <w:rStyle w:val="StyleBoldUnderline"/>
          <w:rFonts w:cs="Times New Roman"/>
        </w:rPr>
        <w:t>dangerous</w:t>
      </w:r>
      <w:r w:rsidRPr="00DA3E21">
        <w:rPr>
          <w:rFonts w:cs="Times New Roman"/>
          <w:sz w:val="10"/>
        </w:rPr>
        <w:t xml:space="preserve"> anthropogenic </w:t>
      </w:r>
      <w:r w:rsidRPr="00DA3E21">
        <w:rPr>
          <w:rStyle w:val="StyleBoldUnderline"/>
          <w:rFonts w:cs="Times New Roman"/>
        </w:rPr>
        <w:t>interference</w:t>
      </w:r>
      <w:r w:rsidRPr="00DA3E21">
        <w:rPr>
          <w:rFonts w:cs="Times New Roman"/>
          <w:sz w:val="10"/>
        </w:rPr>
        <w:t xml:space="preserve"> with the climate system. Such a level should be achieved within a time-frame sufficient to allow ecosystems to adapt naturally to climate change, to ensure that food production is not threatened and to enable economic development to proceed in a sustainable manner.”20   In 2007, </w:t>
      </w:r>
      <w:r w:rsidRPr="00DA3E21">
        <w:rPr>
          <w:rStyle w:val="StyleBoldUnderline"/>
          <w:rFonts w:cs="Times New Roman"/>
        </w:rPr>
        <w:t>the</w:t>
      </w:r>
      <w:r w:rsidRPr="00DA3E21">
        <w:rPr>
          <w:rFonts w:cs="Times New Roman"/>
          <w:sz w:val="10"/>
        </w:rPr>
        <w:t xml:space="preserve"> Intergovernmental Panel on Climate Change (</w:t>
      </w:r>
      <w:r w:rsidRPr="00DA3E21">
        <w:rPr>
          <w:rStyle w:val="StyleBoldUnderline"/>
          <w:rFonts w:cs="Times New Roman"/>
        </w:rPr>
        <w:t>IPCC</w:t>
      </w:r>
      <w:r w:rsidRPr="00DA3E21">
        <w:rPr>
          <w:rFonts w:cs="Times New Roman"/>
          <w:sz w:val="10"/>
        </w:rPr>
        <w:t xml:space="preserve">) </w:t>
      </w:r>
      <w:r w:rsidRPr="00DA3E21">
        <w:rPr>
          <w:rStyle w:val="StyleBoldUnderline"/>
          <w:rFonts w:cs="Times New Roman"/>
        </w:rPr>
        <w:t>concluded that it is “very likely,” at least ninety percent certain, that humans are responsible for most of the “unequivocal” increases in globally averaged temperatures</w:t>
      </w:r>
      <w:r w:rsidRPr="00DA3E21">
        <w:rPr>
          <w:rFonts w:cs="Times New Roman"/>
          <w:sz w:val="10"/>
        </w:rPr>
        <w:t xml:space="preserve"> of the previous fifty years. 21   Yet in the twenty years since the UNFCCC, </w:t>
      </w:r>
      <w:r w:rsidRPr="00DA3E21">
        <w:rPr>
          <w:rStyle w:val="StyleBoldUnderline"/>
          <w:rFonts w:cs="Times New Roman"/>
        </w:rPr>
        <w:t xml:space="preserve">it also is </w:t>
      </w:r>
      <w:r w:rsidRPr="00DA3E21">
        <w:rPr>
          <w:rStyle w:val="Emphasis"/>
          <w:rFonts w:cs="Times New Roman"/>
        </w:rPr>
        <w:t>unequivocal</w:t>
      </w:r>
      <w:r w:rsidRPr="00DA3E21">
        <w:rPr>
          <w:rStyle w:val="StyleBoldUnderline"/>
          <w:rFonts w:cs="Times New Roman"/>
        </w:rPr>
        <w:t xml:space="preserve"> that GHG levels have not stabilized but </w:t>
      </w:r>
      <w:r w:rsidRPr="00DA3E21">
        <w:rPr>
          <w:rStyle w:val="Emphasis"/>
          <w:rFonts w:cs="Times New Roman"/>
        </w:rPr>
        <w:t>continue to grow</w:t>
      </w:r>
      <w:r w:rsidRPr="00DA3E21">
        <w:rPr>
          <w:rStyle w:val="StyleBoldUnderline"/>
          <w:rFonts w:cs="Times New Roman"/>
        </w:rPr>
        <w:t>,</w:t>
      </w:r>
      <w:r w:rsidRPr="00DA3E21">
        <w:rPr>
          <w:rFonts w:cs="Times New Roman"/>
          <w:sz w:val="10"/>
        </w:rPr>
        <w:t xml:space="preserve"> ecosystems and food production have not been able to adapt, and our heavy reliance on fossil-fueled energy continues “dangerous anthropogenic interference with the climate system.”22 </w:t>
      </w:r>
      <w:r w:rsidRPr="00DA3E21">
        <w:rPr>
          <w:rStyle w:val="StyleBoldUnderline"/>
          <w:rFonts w:cs="Times New Roman"/>
        </w:rPr>
        <w:t>Equally unequivocal is that 2011 global temperatures were “the tenth</w:t>
      </w:r>
      <w:r w:rsidRPr="00DA3E21">
        <w:rPr>
          <w:rFonts w:cs="Times New Roman"/>
          <w:sz w:val="10"/>
        </w:rPr>
        <w:t xml:space="preserve"> </w:t>
      </w:r>
      <w:r w:rsidRPr="00DA3E21">
        <w:rPr>
          <w:rStyle w:val="StyleBoldUnderline"/>
          <w:rFonts w:cs="Times New Roman"/>
        </w:rPr>
        <w:t>highest on record and [were] higher than any previous year with a La Nina event</w:t>
      </w:r>
      <w:r w:rsidRPr="00DA3E21">
        <w:rPr>
          <w:rFonts w:cs="Times New Roman"/>
          <w:sz w:val="10"/>
        </w:rPr>
        <w:t xml:space="preserve">, </w:t>
      </w:r>
      <w:r w:rsidRPr="00DA3E21">
        <w:rPr>
          <w:rStyle w:val="StyleBoldUnderline"/>
          <w:rFonts w:cs="Times New Roman"/>
        </w:rPr>
        <w:t>which</w:t>
      </w:r>
      <w:r w:rsidRPr="00DA3E21">
        <w:rPr>
          <w:rFonts w:cs="Times New Roman"/>
          <w:sz w:val="10"/>
        </w:rPr>
        <w:t xml:space="preserve"> [normally] </w:t>
      </w:r>
      <w:r w:rsidRPr="00DA3E21">
        <w:rPr>
          <w:rStyle w:val="StyleBoldUnderline"/>
          <w:rFonts w:cs="Times New Roman"/>
        </w:rPr>
        <w:t>has a relative cooling</w:t>
      </w:r>
      <w:r w:rsidRPr="00DA3E21">
        <w:rPr>
          <w:rFonts w:cs="Times New Roman"/>
          <w:sz w:val="10"/>
        </w:rPr>
        <w:t xml:space="preserve"> </w:t>
      </w:r>
      <w:r w:rsidRPr="00DA3E21">
        <w:rPr>
          <w:rStyle w:val="StyleBoldUnderline"/>
          <w:rFonts w:cs="Times New Roman"/>
        </w:rPr>
        <w:t>influence</w:t>
      </w:r>
      <w:r w:rsidRPr="00DA3E21">
        <w:rPr>
          <w:rFonts w:cs="Times New Roman"/>
          <w:sz w:val="10"/>
        </w:rPr>
        <w:t>”; “</w:t>
      </w:r>
      <w:r w:rsidRPr="00DA3E21">
        <w:rPr>
          <w:rStyle w:val="StyleBoldUnderline"/>
          <w:rFonts w:cs="Times New Roman"/>
        </w:rPr>
        <w:t>the warmest 13 years of average global temperatures [also] have all occurred in the 15 years since 1997.</w:t>
      </w:r>
      <w:r w:rsidRPr="00DA3E21">
        <w:rPr>
          <w:rFonts w:cs="Times New Roman"/>
          <w:sz w:val="10"/>
        </w:rPr>
        <w:t xml:space="preserve">”23 Global emissions of carbon dioxide also jumped 5.9% in 2010 by the largest amount on record -- 500 million extra tons of carbon was pumped into the air, “the largest absolute jump in any year since the Industrial Revolution [began in 1750], and the largest percentage increase since 2003.”24 In order to even have a fifty-fifty chance that the average global temperature will not rise more than 2° C25 beyond the temperature of 1750,26 our cumulative emissions of CO2 after 1750 must not exceed one trillion tons; but by mid-July 2012 we had already emitted over 559 billion tons and rising, and at current rates will emit the trillionth ton in July 2043.27 The consequence is that “the current generation are uniquely placed in human history: the choices we make now—in the next 10-20 years—will alter the destiny of our species (let alone every other species) unalterably, and forever.”28 Unfortunately, by the end of 2011 the more than 10,000 government and U.N. officials from all over the world attending the Durban climate change conference29 agreed that there is a “significant gap between the aggregate effect of Parties’ mitigation pledges in terms of global annual emissions of greenhouse gases by 2020 and aggregate emission pathways consistent with having a likely chance of holding the increase in global average temperature below 2 °C or 1.5 °C above pre-industrial levels.”30 What are some of the growing economic, public health, and environmental costs to our country proximately31 caused by our daily burning of fossil fuels? The National Research Council (NRC) analyzed the "hidden" costs of energy production and use not reflected in market prices of coal, oil, other energy sources, or the electricity and gasoline produced from them. For the year 2005 alone, the NRC estimated $120 billion of damages to the U.S. from fossil fuel energy, reflecting primarily health damages from air pollution associated with electricity generation and motor vehicle transportation. Of that total, $62 billion was due to coal-fired electricity generation; $56 billion from ground transportation (oil-petroleum); and over $2.1 billion from electricity from and heating with natural gas. The $120 billion figure did not include damages from climate change, harm to ecosystems and infrastructure, insurance costs, effects of some air pollutants, and risks to national security, which the NRC examined but did not specifically monetize. 32 The NRC did, however, suggest that under some scenarios climate damages from energy use could equal $120 billion.33 Thus, adding natural resource damages from harm to ecosystems, infrastructure damages, insurance costs, air pollutant costs, and fossil-fueled national security costs to $240 billion, our burning of fossil fuels appears to be costing Americans about $300 billion each year—a “hidden” number likely to be larger in the future.   What does the future hold for a carbon-stressed world? Most scientific analyses presently predict that by 2050 the Earth may warm by 2 to 2.5° C due to the rising level of greenhouse gases in the atmosphere; at the high-end of projections, the 2050 warming could exceed 4.5° C.34 But those increases are not consistent globally; rather, “[i]n all possible [predicted] outcomes, the warming over land would be roughly twice the global average, and the warming in the Arctic greater still.”35 For example, the NRC expects that each degree Celsius increase will produce in the U.S. double to quadruple the area burned by wildfires in the western U.S.; a 5-15 percent reduction in crop yields; more destructive power from hurricanes; greater risk of very hot summers; and more changes in precipitation frequency and amounts.36 Globally, a summary of studies predicts that a 1°C global average temperature rise will reduce Arctic sea ice by an annual average of fifteen percent and by twenty-five percent in Septembers 37; at 2°C Europe suffers greater heat waves, the Greenland Ice Sheet significantly melts, and many land and marine species are driven to extinction; at 3°C the Amazon suffers severe drought and resultant firestorms that will release significantly more carbon into the atmosphere38; at 4°C hundreds of billions of tons of carbon in permafrost melt, releasing methane in immense quantities, while the Arctic Ocean ice cap disappears and Europe suffers greater droughts.39   To presently assess what a 5°C rise will mean, we must look back into geological time, 55 million years ago, when the Earth abruptly experienced dramatic global warming due to the release of methane hydrates--a substance presently found on subsea continental shelves. Fossils demonstrate that crocodiles were in the Canadian high Arctic, breadfruit trees were growing on the coast of Greenland, and the Arctic Ocean saw water temperatures of 20 °C within 200km of the North Pole itself.40 And a 6°C average rise takes us even further back, to the end of the Permian period, 251 million years ago, when up to 95% of species relatively abruptly became extinct.41 This may sound extreme, but the International Energy Administration warned this year that the 6°C mark is in reach by 2050 at current rates of fossil fuel usage.42 However, even given the severity of these forecasts, many still question the extent that our climate is changing,43 and thus reject moving away from our largely fossil-fueled electricity, transportation and heating sources. Therefore, in this next subsection I provide the latest scientific data documenting specific climate impacts to multiple parts of U.S. and global daily lives, and the costly consequences that establish the urgency for undertaking the major regulatory reforms I recommend in Part III of this Article. B. Specific Climate Threats and Consequences   1. When Weather Extremes Increase   A 2011 IPCC Special Report predicted that it is   virtually certain [99-100% probability] that increases in the frequency of warm daily temperature extremes and decreases in cold extremes will occur throughout the 21st century on a global scale. It is very likely [90% to 100% probability] that heat waves will increase in length, frequency, and/or intensity over most land areas…. </w:t>
      </w:r>
      <w:r w:rsidRPr="00DA3E21">
        <w:rPr>
          <w:rStyle w:val="StyleBoldUnderline"/>
          <w:rFonts w:cs="Times New Roman"/>
        </w:rPr>
        <w:t>It is</w:t>
      </w:r>
      <w:r w:rsidRPr="00DA3E21">
        <w:rPr>
          <w:rFonts w:cs="Times New Roman"/>
          <w:sz w:val="10"/>
        </w:rPr>
        <w:t xml:space="preserve"> very </w:t>
      </w:r>
      <w:r w:rsidRPr="00DA3E21">
        <w:rPr>
          <w:rStyle w:val="StyleBoldUnderline"/>
          <w:rFonts w:cs="Times New Roman"/>
        </w:rPr>
        <w:t>likely that average sea level rise will contribute to</w:t>
      </w:r>
      <w:r w:rsidRPr="00DA3E21">
        <w:rPr>
          <w:rFonts w:cs="Times New Roman"/>
          <w:sz w:val="10"/>
        </w:rPr>
        <w:t xml:space="preserve"> </w:t>
      </w:r>
      <w:r w:rsidRPr="00DA3E21">
        <w:rPr>
          <w:rStyle w:val="StyleBoldUnderline"/>
          <w:rFonts w:cs="Times New Roman"/>
        </w:rPr>
        <w:t>upward trends in extreme sea levels</w:t>
      </w:r>
      <w:r w:rsidRPr="00DA3E21">
        <w:rPr>
          <w:rFonts w:cs="Times New Roman"/>
          <w:sz w:val="10"/>
        </w:rPr>
        <w:t xml:space="preserve"> and extreme coastal high water levels. 44   Similarly, a House of Representatives Committee report (ACESA Report) found that “[</w:t>
      </w:r>
      <w:r w:rsidRPr="00DA3E21">
        <w:rPr>
          <w:rStyle w:val="StyleBoldUnderline"/>
          <w:rFonts w:cs="Times New Roman"/>
        </w:rPr>
        <w:t>t]here is a broad</w:t>
      </w:r>
      <w:r w:rsidRPr="00DA3E21">
        <w:rPr>
          <w:rFonts w:cs="Times New Roman"/>
          <w:sz w:val="10"/>
        </w:rPr>
        <w:t xml:space="preserve"> scientific </w:t>
      </w:r>
      <w:r w:rsidRPr="00DA3E21">
        <w:rPr>
          <w:rStyle w:val="StyleBoldUnderline"/>
          <w:rFonts w:cs="Times New Roman"/>
        </w:rPr>
        <w:t>consensus that</w:t>
      </w:r>
      <w:r w:rsidRPr="00DA3E21">
        <w:rPr>
          <w:rFonts w:cs="Times New Roman"/>
          <w:sz w:val="10"/>
        </w:rPr>
        <w:t xml:space="preserve"> </w:t>
      </w:r>
      <w:r w:rsidRPr="00DA3E21">
        <w:rPr>
          <w:rStyle w:val="StyleBoldUnderline"/>
          <w:rFonts w:cs="Times New Roman"/>
        </w:rPr>
        <w:t>the U</w:t>
      </w:r>
      <w:r w:rsidRPr="00DA3E21">
        <w:rPr>
          <w:rFonts w:cs="Times New Roman"/>
          <w:sz w:val="10"/>
        </w:rPr>
        <w:t xml:space="preserve">nited </w:t>
      </w:r>
      <w:r w:rsidRPr="00DA3E21">
        <w:rPr>
          <w:rStyle w:val="StyleBoldUnderline"/>
          <w:rFonts w:cs="Times New Roman"/>
        </w:rPr>
        <w:t>S</w:t>
      </w:r>
      <w:r w:rsidRPr="00DA3E21">
        <w:rPr>
          <w:rFonts w:cs="Times New Roman"/>
          <w:sz w:val="10"/>
        </w:rPr>
        <w:t xml:space="preserve">tates </w:t>
      </w:r>
      <w:r w:rsidRPr="00DA3E21">
        <w:rPr>
          <w:rStyle w:val="StyleBoldUnderline"/>
          <w:rFonts w:cs="Times New Roman"/>
        </w:rPr>
        <w:t>is vulnerable to weather hazards that will be exacerbated by climate change</w:t>
      </w:r>
      <w:r w:rsidRPr="00DA3E21">
        <w:rPr>
          <w:rFonts w:cs="Times New Roman"/>
          <w:sz w:val="10"/>
        </w:rPr>
        <w:t xml:space="preserve">.”45 It also found that the “cost of damages from weather disasters has increased markedly from the 1980s, rising to more than $100 billion in 2007. In addition to a rise in total cost, the frequency of weather disasters costing more than one billion dollars has increased."46 In 2011, the U.S. faced the most billion-dollar climate disasters ever, with fourteen distinct disasters alone costing at least $53 billion to our economy.47 In the first six months of 2012 in the U.S., there were more than 40,000 hot temperature records, horrendous wildfires, major droughts, oppressive heat waves, major flooding, and a powerful derecho wind storm.48   </w:t>
      </w:r>
      <w:r w:rsidRPr="00DA3E21">
        <w:rPr>
          <w:rStyle w:val="StyleBoldUnderline"/>
          <w:rFonts w:cs="Times New Roman"/>
        </w:rPr>
        <w:t>The</w:t>
      </w:r>
      <w:r w:rsidRPr="00DA3E21">
        <w:rPr>
          <w:rFonts w:cs="Times New Roman"/>
          <w:sz w:val="10"/>
        </w:rPr>
        <w:t xml:space="preserve"> IPCC Fourth Assessment Report identified </w:t>
      </w:r>
      <w:r w:rsidRPr="00DA3E21">
        <w:rPr>
          <w:rStyle w:val="StyleBoldUnderline"/>
          <w:rFonts w:cs="Times New Roman"/>
        </w:rPr>
        <w:t>impacts</w:t>
      </w:r>
      <w:r w:rsidRPr="00DA3E21">
        <w:rPr>
          <w:rFonts w:cs="Times New Roman"/>
          <w:sz w:val="10"/>
        </w:rPr>
        <w:t xml:space="preserve"> from growing weather hazards upon public health to include: more frequent and more intense heat waves; </w:t>
      </w:r>
      <w:r w:rsidRPr="00DA3E21">
        <w:rPr>
          <w:rStyle w:val="StyleBoldUnderline"/>
          <w:rFonts w:cs="Times New Roman"/>
        </w:rPr>
        <w:t>more people suffering death</w:t>
      </w:r>
      <w:r w:rsidRPr="00DA3E21">
        <w:rPr>
          <w:rFonts w:cs="Times New Roman"/>
          <w:sz w:val="10"/>
        </w:rPr>
        <w:t xml:space="preserve">, </w:t>
      </w:r>
      <w:r w:rsidRPr="00DA3E21">
        <w:rPr>
          <w:rStyle w:val="StyleBoldUnderline"/>
          <w:rFonts w:cs="Times New Roman"/>
        </w:rPr>
        <w:t>disease and injury from floods, storms, fires, and droughts;</w:t>
      </w:r>
      <w:r w:rsidRPr="00DA3E21">
        <w:rPr>
          <w:rFonts w:cs="Times New Roman"/>
          <w:sz w:val="10"/>
        </w:rPr>
        <w:t xml:space="preserve"> </w:t>
      </w:r>
      <w:r w:rsidRPr="00DA3E21">
        <w:rPr>
          <w:rStyle w:val="StyleBoldUnderline"/>
          <w:rFonts w:cs="Times New Roman"/>
        </w:rPr>
        <w:t>increased cardio-respiratory morbidity and mortality associated with ground-level ozone pollution</w:t>
      </w:r>
      <w:r w:rsidRPr="00DA3E21">
        <w:rPr>
          <w:rFonts w:cs="Times New Roman"/>
          <w:sz w:val="10"/>
        </w:rPr>
        <w:t xml:space="preserve">; </w:t>
      </w:r>
      <w:r w:rsidRPr="00DA3E21">
        <w:rPr>
          <w:rStyle w:val="StyleBoldUnderline"/>
          <w:rFonts w:cs="Times New Roman"/>
        </w:rPr>
        <w:t>changes in the range of some</w:t>
      </w:r>
      <w:r w:rsidRPr="00DA3E21">
        <w:rPr>
          <w:rFonts w:cs="Times New Roman"/>
          <w:sz w:val="10"/>
        </w:rPr>
        <w:t xml:space="preserve"> </w:t>
      </w:r>
      <w:r w:rsidRPr="00DA3E21">
        <w:rPr>
          <w:rStyle w:val="StyleBoldUnderline"/>
          <w:rFonts w:cs="Times New Roman"/>
        </w:rPr>
        <w:t xml:space="preserve">infectious disease carriers </w:t>
      </w:r>
      <w:r w:rsidRPr="00DA3E21">
        <w:rPr>
          <w:rStyle w:val="Emphasis"/>
          <w:rFonts w:cs="Times New Roman"/>
        </w:rPr>
        <w:t>spreading</w:t>
      </w:r>
      <w:r w:rsidRPr="00DA3E21">
        <w:rPr>
          <w:rFonts w:cs="Times New Roman"/>
          <w:sz w:val="10"/>
        </w:rPr>
        <w:t xml:space="preserve">, </w:t>
      </w:r>
      <w:r w:rsidRPr="00DA3E21">
        <w:rPr>
          <w:rStyle w:val="StyleBoldUnderline"/>
          <w:rFonts w:cs="Times New Roman"/>
        </w:rPr>
        <w:t xml:space="preserve">for example, </w:t>
      </w:r>
      <w:r w:rsidRPr="00DA3E21">
        <w:rPr>
          <w:rStyle w:val="Emphasis"/>
          <w:rFonts w:cs="Times New Roman"/>
        </w:rPr>
        <w:t>malaria</w:t>
      </w:r>
      <w:r w:rsidRPr="00DA3E21">
        <w:rPr>
          <w:rStyle w:val="StyleBoldUnderline"/>
          <w:rFonts w:cs="Times New Roman"/>
        </w:rPr>
        <w:t xml:space="preserve"> and the </w:t>
      </w:r>
      <w:r w:rsidRPr="00DA3E21">
        <w:rPr>
          <w:rStyle w:val="Emphasis"/>
          <w:rFonts w:cs="Times New Roman"/>
        </w:rPr>
        <w:t>West Nile</w:t>
      </w:r>
      <w:r w:rsidRPr="00DA3E21">
        <w:rPr>
          <w:rStyle w:val="StyleBoldUnderline"/>
          <w:rFonts w:cs="Times New Roman"/>
        </w:rPr>
        <w:t xml:space="preserve"> virus</w:t>
      </w:r>
      <w:r w:rsidRPr="00DA3E21">
        <w:rPr>
          <w:rFonts w:cs="Times New Roman"/>
          <w:sz w:val="10"/>
        </w:rPr>
        <w:t xml:space="preserve">; </w:t>
      </w:r>
      <w:r w:rsidRPr="00DA3E21">
        <w:rPr>
          <w:rStyle w:val="StyleBoldUnderline"/>
          <w:rFonts w:cs="Times New Roman"/>
        </w:rPr>
        <w:t>and increased malnutrition</w:t>
      </w:r>
      <w:r w:rsidRPr="00DA3E21">
        <w:rPr>
          <w:rFonts w:cs="Times New Roman"/>
          <w:sz w:val="10"/>
        </w:rPr>
        <w:t xml:space="preserve"> and consequent disorders.49 As noted above, $120 billion per year of the NRC’s Hidden Energy report’s damage assessment were based on health damages,50 including an additional 10,000-20,000 deaths per year.51 And by 2050, cumulative heat-related deaths from unabated climate change are predicted to be an additional 33,000 in the forty largest U.S. cities, with more than 150,000 additional deaths by 2100.52   </w:t>
      </w:r>
      <w:r w:rsidRPr="00DA3E21">
        <w:rPr>
          <w:rStyle w:val="StyleBoldUnderline"/>
          <w:rFonts w:cs="Times New Roman"/>
        </w:rPr>
        <w:t>Weather extremes</w:t>
      </w:r>
      <w:r w:rsidRPr="00DA3E21">
        <w:rPr>
          <w:rFonts w:cs="Times New Roman"/>
          <w:sz w:val="10"/>
        </w:rPr>
        <w:t xml:space="preserve"> also </w:t>
      </w:r>
      <w:r w:rsidRPr="00DA3E21">
        <w:rPr>
          <w:rStyle w:val="StyleBoldUnderline"/>
          <w:rFonts w:cs="Times New Roman"/>
        </w:rPr>
        <w:t>threaten our national security</w:t>
      </w:r>
      <w:r w:rsidRPr="00DA3E21">
        <w:rPr>
          <w:rFonts w:cs="Times New Roman"/>
          <w:sz w:val="10"/>
        </w:rPr>
        <w:t xml:space="preserve">, whose policy is premised on stability. In 2007 </w:t>
      </w:r>
      <w:r w:rsidRPr="00DA3E21">
        <w:rPr>
          <w:rStyle w:val="StyleBoldUnderline"/>
          <w:rFonts w:cs="Times New Roman"/>
        </w:rPr>
        <w:t>the CNA</w:t>
      </w:r>
      <w:r w:rsidRPr="00DA3E21">
        <w:rPr>
          <w:rFonts w:cs="Times New Roman"/>
          <w:sz w:val="10"/>
        </w:rPr>
        <w:t xml:space="preserve"> Corporation’s </w:t>
      </w:r>
      <w:r w:rsidRPr="00DA3E21">
        <w:rPr>
          <w:rStyle w:val="StyleBoldUnderline"/>
          <w:rFonts w:cs="Times New Roman"/>
        </w:rPr>
        <w:t>report</w:t>
      </w:r>
      <w:r w:rsidRPr="00DA3E21">
        <w:rPr>
          <w:rFonts w:cs="Times New Roman"/>
          <w:sz w:val="10"/>
        </w:rPr>
        <w:t xml:space="preserve"> National Security and the Threat of Climate Change </w:t>
      </w:r>
      <w:r w:rsidRPr="00DA3E21">
        <w:rPr>
          <w:rStyle w:val="StyleBoldUnderline"/>
          <w:rFonts w:cs="Times New Roman"/>
        </w:rPr>
        <w:t>described climate change as a “</w:t>
      </w:r>
      <w:r w:rsidRPr="00DA3E21">
        <w:rPr>
          <w:rStyle w:val="Emphasis"/>
          <w:rFonts w:cs="Times New Roman"/>
        </w:rPr>
        <w:t>threat multiplier for instability</w:t>
      </w:r>
      <w:r w:rsidRPr="00DA3E21">
        <w:rPr>
          <w:rFonts w:cs="Times New Roman"/>
          <w:sz w:val="10"/>
        </w:rPr>
        <w:t xml:space="preserve">” and warned that p]rojected climate change poses a serious threat to America's national security. The predicted effects of climate change over the coming decades include </w:t>
      </w:r>
      <w:r w:rsidRPr="00DA3E21">
        <w:rPr>
          <w:rFonts w:cs="Times New Roman"/>
          <w:sz w:val="10"/>
        </w:rPr>
        <w:lastRenderedPageBreak/>
        <w:t xml:space="preserve">extreme weather events, </w:t>
      </w:r>
      <w:r w:rsidRPr="00DA3E21">
        <w:rPr>
          <w:rStyle w:val="StyleBoldUnderline"/>
          <w:rFonts w:cs="Times New Roman"/>
        </w:rPr>
        <w:t>drought, flooding, sea level rise, retreating glaciers, habitat shifts, and the increased spread of life-threatening diseases</w:t>
      </w:r>
      <w:r w:rsidRPr="00DA3E21">
        <w:rPr>
          <w:rFonts w:cs="Times New Roman"/>
          <w:sz w:val="10"/>
        </w:rPr>
        <w:t xml:space="preserve">. </w:t>
      </w:r>
      <w:r w:rsidRPr="00DA3E21">
        <w:rPr>
          <w:rStyle w:val="StyleBoldUnderline"/>
          <w:rFonts w:cs="Times New Roman"/>
        </w:rPr>
        <w:t xml:space="preserve">These conditions have the potential to disrupt </w:t>
      </w:r>
      <w:r w:rsidRPr="00DA3E21">
        <w:rPr>
          <w:rFonts w:cs="Times New Roman"/>
          <w:sz w:val="10"/>
        </w:rPr>
        <w:t>our way of</w:t>
      </w:r>
      <w:r w:rsidRPr="00DA3E21">
        <w:rPr>
          <w:rStyle w:val="StyleBoldUnderline"/>
          <w:rFonts w:cs="Times New Roman"/>
        </w:rPr>
        <w:t xml:space="preserve"> life </w:t>
      </w:r>
      <w:r w:rsidRPr="00DA3E21">
        <w:rPr>
          <w:rFonts w:cs="Times New Roman"/>
          <w:sz w:val="10"/>
        </w:rPr>
        <w:t xml:space="preserve">and to force changes in the way we keep ourselves safe and secure.53 The following year, in the first-ever U.S. government analysis of climate change security threats, </w:t>
      </w:r>
      <w:r w:rsidRPr="00DA3E21">
        <w:rPr>
          <w:rStyle w:val="StyleBoldUnderline"/>
          <w:rFonts w:cs="Times New Roman"/>
        </w:rPr>
        <w:t xml:space="preserve">the National Intelligence Council issued an assessment warning, in part, that climate change could threaten U.S. security by leading to political instability, mass movements of refugees, </w:t>
      </w:r>
      <w:r w:rsidRPr="00DA3E21">
        <w:rPr>
          <w:rStyle w:val="Emphasis"/>
          <w:rFonts w:cs="Times New Roman"/>
        </w:rPr>
        <w:t>terrorism,</w:t>
      </w:r>
      <w:r w:rsidRPr="00DA3E21">
        <w:rPr>
          <w:rStyle w:val="StyleBoldUnderline"/>
          <w:rFonts w:cs="Times New Roman"/>
        </w:rPr>
        <w:t xml:space="preserve"> and </w:t>
      </w:r>
      <w:r w:rsidRPr="00DA3E21">
        <w:rPr>
          <w:rStyle w:val="Emphasis"/>
          <w:rFonts w:cs="Times New Roman"/>
        </w:rPr>
        <w:t>conflicts over</w:t>
      </w:r>
      <w:r w:rsidRPr="00DA3E21">
        <w:rPr>
          <w:rStyle w:val="StyleBoldUnderline"/>
          <w:rFonts w:cs="Times New Roman"/>
        </w:rPr>
        <w:t xml:space="preserve"> water and other </w:t>
      </w:r>
      <w:r w:rsidRPr="00DA3E21">
        <w:rPr>
          <w:rStyle w:val="Emphasis"/>
          <w:rFonts w:cs="Times New Roman"/>
        </w:rPr>
        <w:t>resources</w:t>
      </w:r>
      <w:r w:rsidRPr="00DA3E21">
        <w:rPr>
          <w:rFonts w:cs="Times New Roman"/>
          <w:sz w:val="10"/>
        </w:rPr>
        <w:t xml:space="preserve">.54   2. When Frozen Water Melts   In 2007 the IPCC predicted that sea levels would rise by 8 to 24 inches above current levels by 2100; since then, however, numerous scientists and studies have suggested that the 2007 prediction is already out-of-date and that sea levels will likely rise up to 1.4 meters (55 inches) given upwardly trending CO2 emissions.55 The 2009 ACESA Report found that rising sea levels are already causing inundation of low-lying lands, corrosion of wetlands and beaches, exacerbation of storm surges and flooding, and increases in the salinity of coastal estuaries and aquifers…. Further, about one billion people live in areas within 75 feet elevation of today's sea level, including many US cities on the East Coast and Gulf of Mexico, almost all of Bangladesh, and areas occupied by more than 250 million people in China.56 This year NASA’s Chief Scientist testified to Congress that two-thirds of sea level rise from the last three decades is derived from the Greenland and Antarctic ice sheets and the melting Arctic region, then warned:   [t]he West Antarctic ice sheet (WAIS), an area about the size of the states of Texas and Oklahoma combined….contains the equivalent of 3.3 m of sea level, and all that ice rests on a soft-bed that lies below sea level. In this configuration, as warm seawater melts the floating ice shelves, causing them to retreat and the glaciers that feed them to speed up, there is no mechanism to stop the retreat and associated discharge, if warming continues. Thus the WAIS exhibits great potential for substantial and relatively rapid contributions to sea level rise. … In Greenland, the situation is not as dramatic, since the bed that underlies most of the ice is not below sea level, and the potential for unabated retreat is limited to a few outlet glaciers. In Greenland, however, summer air temperatures are warmer and closer to ice’s melting point, and we have observed widespread accumulation of meltwater in melt ponds on the ice sheet surface..57   In the West Antarctic ice sheet region, glacier retreat appears to be widespread, as the air has “warmed by nearly 6°F since 1950.”58 As for Greenland’s Ice Sheet, it also is at greater risk than the IPCC had thought. Recent studies with more complete modeling suggest that the warming threshold leading to an essentially ice-free state is not the previous estimate of an additional 3.1°C, but only 1.6°C. Thus, the 2°C target may be insufficient to prevent loss of much of the Ice Sheet and resultant significant sea level rise.59   The ACESA Report also identified the Arctic as “one of the hotspots of global warming”60 because “[o]ver the past 50 years average temperatures in the Arctic have increased as much as 7 °F, five times the global average.”61 Moreover, in “2007, a record 386,000 square miles of Arctic sea ice melted away, an area larger than Texas and Arizona combined and as big a decline in one year as had occurred over the previous decade”.62 “Arctic sea ice is melting faster than climate models [had] predict[ed], and is about thirty years ahead” of the 2007 IPCC predictions, thus heading toward the Arctic Ocean being ice-free in the late summer beginning sometime between 2020 and 2037.63 How is the Arctic’s plight linked to non-Arctic impacts? “The Arctic region arguably has the greatest concentration of potential tipping elements in the Earth system, including Arctic sea ice, the Greenland ice sheet, North Atlantic deep-water formation regions, boreal forests, permafrost and marine methane hydrates.”64 Additionally:   Warming of the Arctic region is proceeding at three times the global average….Loss of Arctic sea ice has been tentatively linked to extreme cold winters in Europe… Near complete loss of the summer sea ice, as forecast for the middle of this century, if not before, will probably have knock-on effects for the northern mid-latitudes, shifting jet streams and storm tracks.65   Since 1980, sea levels have been rising three to four times faster than the global average between Cape Hatteras, N.C. and Boston.66 “[P]ast and future global warming more than doubles the estimated odds of ‘century’ or worse floods occurring within the next 18 years” for most coastal U.S. locations.67 Although land-based glacier melts are not major contributors to sea level rise, they do impact peoples’ food and water supplies. Virtually all of the world's glaciers, which store seventy-five percent of the world’s freshwater, are receding in direct response to global warming, aggravating already severe water scarcity--both in the United States and abroad.68 While over fifteen percent of the world population currently relies on melt water from glaciers and snow cover for drinking water and irrigation for agriculture, the IPCC projects a sixty percent volume loss in glaciers in various regions and widespread reductions in snow cover throughout the twenty-first century.69 Likewise, snowpack has been decreasing, and it is expected that snow cover duration will significantly decrease in eastern and western North America and Scandinavia by 2020, and globally by 2080.70   Climate change thus </w:t>
      </w:r>
      <w:r w:rsidRPr="00DA3E21">
        <w:rPr>
          <w:rStyle w:val="StyleBoldUnderline"/>
          <w:rFonts w:cs="Times New Roman"/>
        </w:rPr>
        <w:t>increases food insecurity by reducing yields of grains</w:t>
      </w:r>
      <w:r w:rsidRPr="00DA3E21">
        <w:rPr>
          <w:rFonts w:cs="Times New Roman"/>
          <w:sz w:val="10"/>
        </w:rPr>
        <w:t xml:space="preserve">, </w:t>
      </w:r>
      <w:r w:rsidRPr="00DA3E21">
        <w:rPr>
          <w:rStyle w:val="StyleBoldUnderline"/>
          <w:rFonts w:cs="Times New Roman"/>
        </w:rPr>
        <w:t>such as corn and wheat, from increased water scarcity</w:t>
      </w:r>
      <w:r w:rsidRPr="00DA3E21">
        <w:rPr>
          <w:rFonts w:cs="Times New Roman"/>
          <w:sz w:val="10"/>
        </w:rPr>
        <w:t xml:space="preserve"> </w:t>
      </w:r>
      <w:r w:rsidRPr="00DA3E21">
        <w:rPr>
          <w:rStyle w:val="StyleBoldUnderline"/>
          <w:rFonts w:cs="Times New Roman"/>
        </w:rPr>
        <w:t>and intensification of severe hot conditions, thereby causing corn price volatility to sharply</w:t>
      </w:r>
      <w:r w:rsidRPr="00DA3E21">
        <w:rPr>
          <w:rFonts w:cs="Times New Roman"/>
          <w:sz w:val="10"/>
        </w:rPr>
        <w:t xml:space="preserve"> increase.71 Globally, the number of people living in "severely stressed" river basins will increase “by one to two billion people in the 2050s”…About two-thirds of the global land area is expected to experience increased water stress”.72   3. When Liquid Water Warms   Over the past century, oceans, which cover seventy percent of the Earth’s surface, are warming. Global sea-surface temperature has increased about 1.3°F, while the heat has also penetrated almost two miles into the deep ocean.73 This increased warming is contributing to the destruction of seagrass meadows, causing an annual release back into the environment of 299 million tons of carbon.74 Elevated atmospheric carbon dioxide concentrations also are leading to higher absorption of CO2 into the upper ocean, making the surface waters more acidic (lower Ph).75 “[O]cean chemistry currently is changing at least 100 times more rapidly than it has changed during the 650,000 years preceding our [fossil-fueled] industrial era.”76 The acidification has serious implications for the calcification rates of organisms and plants living at all levels within the global ocean. </w:t>
      </w:r>
      <w:r w:rsidRPr="00DA3E21">
        <w:rPr>
          <w:rStyle w:val="StyleBoldUnderline"/>
          <w:rFonts w:cs="Times New Roman"/>
        </w:rPr>
        <w:t>Coral reefs, the habitat for about a quarter of (over a million ) of marine species, are collapsing, endangering more than a third of all coral species77</w:t>
      </w:r>
      <w:r w:rsidRPr="00DA3E21">
        <w:rPr>
          <w:rFonts w:cs="Times New Roman"/>
          <w:sz w:val="10"/>
        </w:rPr>
        <w:t xml:space="preserve">; indeed, </w:t>
      </w:r>
      <w:r w:rsidRPr="00DA3E21">
        <w:rPr>
          <w:rStyle w:val="StyleBoldUnderline"/>
          <w:rFonts w:cs="Times New Roman"/>
        </w:rPr>
        <w:t>temperature thresholds for the majority of coral reefs worldwide are expected to be exceeded, causing mass bleaching and complete coral mortality.</w:t>
      </w:r>
      <w:r w:rsidRPr="00DA3E21">
        <w:rPr>
          <w:rFonts w:cs="Times New Roman"/>
          <w:sz w:val="10"/>
        </w:rPr>
        <w:t>78 “[T]</w:t>
      </w:r>
      <w:r w:rsidRPr="00DA3E21">
        <w:rPr>
          <w:rStyle w:val="StyleBoldUnderline"/>
          <w:rFonts w:cs="Times New Roman"/>
        </w:rPr>
        <w:t>he productivity of plankton, krill, and marine snails, which compose the base of the ocean food</w:t>
      </w:r>
      <w:r w:rsidRPr="00DA3E21">
        <w:rPr>
          <w:rFonts w:cs="Times New Roman"/>
          <w:sz w:val="10"/>
        </w:rPr>
        <w:t>-</w:t>
      </w:r>
      <w:r w:rsidRPr="00DA3E21">
        <w:rPr>
          <w:rStyle w:val="StyleBoldUnderline"/>
          <w:rFonts w:cs="Times New Roman"/>
        </w:rPr>
        <w:t>chain, [also] declines as the ocean acidifies</w:t>
      </w:r>
      <w:r w:rsidRPr="00DA3E21">
        <w:rPr>
          <w:rFonts w:cs="Times New Roman"/>
          <w:sz w:val="10"/>
        </w:rPr>
        <w:t xml:space="preserve">,”79 </w:t>
      </w:r>
      <w:r w:rsidRPr="00DA3E21">
        <w:rPr>
          <w:rStyle w:val="StyleBoldUnderline"/>
          <w:rFonts w:cs="Times New Roman"/>
        </w:rPr>
        <w:t>adversely impacting populations of everything from whales to salmon80</w:t>
      </w:r>
      <w:r w:rsidRPr="00DA3E21">
        <w:rPr>
          <w:rFonts w:cs="Times New Roman"/>
          <w:sz w:val="10"/>
        </w:rPr>
        <w:t xml:space="preserve">-- </w:t>
      </w:r>
      <w:r w:rsidRPr="00DA3E21">
        <w:rPr>
          <w:rStyle w:val="StyleBoldUnderline"/>
          <w:rFonts w:cs="Times New Roman"/>
        </w:rPr>
        <w:t>who also are being harmed by the oceans’ warming up.</w:t>
      </w:r>
      <w:r w:rsidRPr="00DA3E21">
        <w:rPr>
          <w:rFonts w:cs="Times New Roman"/>
          <w:sz w:val="10"/>
        </w:rPr>
        <w:t xml:space="preserve"> 81 </w:t>
      </w:r>
      <w:r w:rsidRPr="00DA3E21">
        <w:rPr>
          <w:rStyle w:val="StyleBoldUnderline"/>
          <w:rFonts w:cs="Times New Roman"/>
        </w:rPr>
        <w:t>Extinctions from climate change also are expected to be significant and widespread.</w:t>
      </w:r>
      <w:r w:rsidRPr="00DA3E21">
        <w:rPr>
          <w:rFonts w:cs="Times New Roman"/>
          <w:sz w:val="10"/>
        </w:rPr>
        <w:t xml:space="preserve"> The IPCC Fourth Assessment found that “approximately 20-30% of plant and animal species assessed so far are likely to be at increased risk of extinction if increases in global average temperature exceed 1.5-2.5°C82—a range likely to be exceeded in the coming decades. “[R</w:t>
      </w:r>
      <w:r w:rsidRPr="00DA3E21">
        <w:rPr>
          <w:rStyle w:val="StyleBoldUnderline"/>
          <w:rFonts w:cs="Times New Roman"/>
        </w:rPr>
        <w:t xml:space="preserve">]ecent studies have linked global warming to declines in </w:t>
      </w:r>
      <w:r w:rsidRPr="00DA3E21">
        <w:rPr>
          <w:rFonts w:cs="Times New Roman"/>
          <w:sz w:val="10"/>
        </w:rPr>
        <w:t xml:space="preserve">such [] </w:t>
      </w:r>
      <w:r w:rsidRPr="00DA3E21">
        <w:rPr>
          <w:rStyle w:val="StyleBoldUnderline"/>
          <w:rFonts w:cs="Times New Roman"/>
        </w:rPr>
        <w:t>species</w:t>
      </w:r>
      <w:r w:rsidRPr="00DA3E21">
        <w:rPr>
          <w:rFonts w:cs="Times New Roman"/>
          <w:sz w:val="10"/>
        </w:rPr>
        <w:t xml:space="preserve"> as [] blue crabs, penguins, gray whales, salmon, walruses, and ringed seals[; b]ird extinction rates are predicted to be as high as 38 percent in Europe and 72 percent in northeastern Australia, if global warming exceeds 2°C above pre-industrial levels.”83 Between now and 2050, Conservation International estimates </w:t>
      </w:r>
      <w:r w:rsidRPr="00DA3E21">
        <w:rPr>
          <w:rStyle w:val="StyleBoldUnderline"/>
          <w:rFonts w:cs="Times New Roman"/>
        </w:rPr>
        <w:t>one species will face extinction every twenty minutes</w:t>
      </w:r>
      <w:r w:rsidRPr="00DA3E21">
        <w:rPr>
          <w:rFonts w:cs="Times New Roman"/>
          <w:sz w:val="10"/>
        </w:rPr>
        <w:t xml:space="preserve">; </w:t>
      </w:r>
      <w:r w:rsidRPr="00DA3E21">
        <w:rPr>
          <w:rStyle w:val="StyleBoldUnderline"/>
          <w:rFonts w:cs="Times New Roman"/>
        </w:rPr>
        <w:t>the current extinction rate is one thousand times faster than the average during Earth's history</w:t>
      </w:r>
      <w:r w:rsidRPr="00DA3E21">
        <w:rPr>
          <w:rFonts w:cs="Times New Roman"/>
          <w:sz w:val="10"/>
        </w:rPr>
        <w:t xml:space="preserve">, 84 in part </w:t>
      </w:r>
      <w:r w:rsidRPr="00DA3E21">
        <w:rPr>
          <w:rStyle w:val="StyleBoldUnderline"/>
          <w:rFonts w:cs="Times New Roman"/>
        </w:rPr>
        <w:t>because the climate is changing more than 100 times</w:t>
      </w:r>
      <w:r w:rsidRPr="00DA3E21">
        <w:rPr>
          <w:rFonts w:cs="Times New Roman"/>
          <w:sz w:val="10"/>
        </w:rPr>
        <w:t xml:space="preserve"> </w:t>
      </w:r>
      <w:r w:rsidRPr="00DA3E21">
        <w:rPr>
          <w:rStyle w:val="StyleBoldUnderline"/>
          <w:rFonts w:cs="Times New Roman"/>
        </w:rPr>
        <w:t>faster than the rate at which many species can adapt</w:t>
      </w:r>
      <w:r w:rsidRPr="00DA3E21">
        <w:rPr>
          <w:rFonts w:cs="Times New Roman"/>
          <w:sz w:val="10"/>
        </w:rPr>
        <w:t xml:space="preserve">.85 4. When Land Dries Out   The warming trends toward the Earth’s poles and higher latitudes are threatening people not just from melting ice and sea level rise, but also from the predicted thawing of permafrost of thirty to fifty percent by 2050, and as much or more of it by 2100.86 “The term permafrost refers to soil or rock that has been below 0°C (32°F) and frozen for at least two years.”87 Permafrost underlies about twenty-five percent of the land area in the northern hemisphere, and is “estimated to hold 30 percent or more of all carbon stored in soils worldwide”—which equates to four times more than all the carbon humans have emitted in modern times.88 Given the increasing average air temperatures in Eastern Siberia, Alaska and northwestern Canada, thawing of the Northern permafrost would release massive amounts of carbon dioxide (doubling current atmospheric levels) and methane89 into the atmosphere. Indeed, there are about 1.7 trillion tons of carbon in northern soils (roughly twice the amount in the atmosphere), about eighty-eight percent of it in thawing permafrost.90 Permafrost thus may become an annual source of carbon equal to fifteen to thirty-five percent of today's annual human emissions.91 But like seagrass meadows and unlike power plant emissions, we cannot trap or prevent permafrost carbon emissions at the source.  Similarly, forests, which “cover about 30 percent of the Earth's land surface and hold almost half of the world's terrestrial carbon…act both as a source of carbon emissions to the atmosphere when cut, burned, or otherwise degraded and as a sink when they grow...”92 A combination of droughts, fires, and spreading pests, though, are causing economic and environmental havoc:. “In 2003, [] forest fires in Europe, the United States, Australia, and Canada accounted for more global [carbon] emissions than any other source...”93 There have been significant increases in both the number of major wildfires and the area of forests burned in the U.S. and Canada.94 Fires fed by hot, dry weather have killed enormous stretches forest in Siberia and in the Amazon, “which recently suffered two ‘once a century’ droughts just five years apart”.95 Climate change also is exacerbating the geographic spread and intensity of insect infestations. For example, in British Columbia “the mountain pine beetle extended its range north and has destroyed an area of soft-wood forest three times the size of Maryland, killing 411 million cubic feet of trees—double the annual take by all the loggers in Canada. Alaska has also lost up to three million acres of old growth forest to the pine beetle.”96 Over the past fifteen years the spruce bark beetle extended its range into Alaska, where it has killed about 40 million trees, “more than any other insect in North America's recorded history”.97 The drying and burning forests, and other increasingly dry landscapes, also are causing “flora and fauna”[ to move] to higher latitudes or to higher altitudes in the mountains”. 98 The human and environmental costs from failing to promptly reduce dependence on carbon-dioxide emitting sources for electricity, heating and transportation are dire and indisputable. </w:t>
      </w:r>
      <w:r w:rsidRPr="00DA3E21">
        <w:rPr>
          <w:rStyle w:val="StyleBoldUnderline"/>
          <w:rFonts w:cs="Times New Roman"/>
        </w:rPr>
        <w:t>Rather than being the leader among major countries in per capita GHG emissions, our</w:t>
      </w:r>
      <w:r w:rsidRPr="00DA3E21">
        <w:rPr>
          <w:rFonts w:cs="Times New Roman"/>
          <w:sz w:val="10"/>
        </w:rPr>
        <w:t xml:space="preserve"> </w:t>
      </w:r>
      <w:r w:rsidRPr="00DA3E21">
        <w:rPr>
          <w:rStyle w:val="StyleBoldUnderline"/>
          <w:rFonts w:cs="Times New Roman"/>
        </w:rPr>
        <w:t xml:space="preserve">country </w:t>
      </w:r>
      <w:r w:rsidRPr="00DA3E21">
        <w:rPr>
          <w:rStyle w:val="Emphasis"/>
          <w:rFonts w:cs="Times New Roman"/>
        </w:rPr>
        <w:t>urgently needs to lead the world</w:t>
      </w:r>
      <w:r w:rsidRPr="00DA3E21">
        <w:rPr>
          <w:rStyle w:val="StyleBoldUnderline"/>
          <w:rFonts w:cs="Times New Roman"/>
        </w:rPr>
        <w:t xml:space="preserve"> </w:t>
      </w:r>
      <w:r w:rsidRPr="00DA3E21">
        <w:rPr>
          <w:rFonts w:cs="Times New Roman"/>
          <w:sz w:val="10"/>
        </w:rPr>
        <w:t xml:space="preserve">in cutting eighty percent our </w:t>
      </w:r>
      <w:r w:rsidRPr="00DA3E21">
        <w:rPr>
          <w:rStyle w:val="StyleBoldUnderline"/>
          <w:rFonts w:cs="Times New Roman"/>
        </w:rPr>
        <w:t>emissions</w:t>
      </w:r>
      <w:r w:rsidRPr="00DA3E21">
        <w:rPr>
          <w:rFonts w:cs="Times New Roman"/>
          <w:sz w:val="10"/>
        </w:rPr>
        <w:t xml:space="preserve"> by 2050, </w:t>
      </w:r>
      <w:r w:rsidRPr="00DA3E21">
        <w:rPr>
          <w:rStyle w:val="StyleBoldUnderline"/>
          <w:rFonts w:cs="Times New Roman"/>
        </w:rPr>
        <w:t xml:space="preserve">and </w:t>
      </w:r>
      <w:r w:rsidRPr="00DA3E21">
        <w:rPr>
          <w:rStyle w:val="StyleBoldUnderline"/>
          <w:rFonts w:cs="Times New Roman"/>
        </w:rPr>
        <w:lastRenderedPageBreak/>
        <w:t>using our renewable energy</w:t>
      </w:r>
      <w:r w:rsidRPr="00DA3E21">
        <w:rPr>
          <w:rFonts w:cs="Times New Roman"/>
          <w:sz w:val="10"/>
        </w:rPr>
        <w:t xml:space="preserve"> </w:t>
      </w:r>
      <w:r w:rsidRPr="00DA3E21">
        <w:rPr>
          <w:rStyle w:val="StyleBoldUnderline"/>
          <w:rFonts w:cs="Times New Roman"/>
        </w:rPr>
        <w:t xml:space="preserve">resources and technological advances </w:t>
      </w:r>
      <w:r w:rsidRPr="00DA3E21">
        <w:rPr>
          <w:rStyle w:val="Emphasis"/>
          <w:rFonts w:cs="Times New Roman"/>
        </w:rPr>
        <w:t>to help other</w:t>
      </w:r>
      <w:r w:rsidRPr="00DA3E21">
        <w:rPr>
          <w:rStyle w:val="StyleBoldUnderline"/>
          <w:rFonts w:cs="Times New Roman"/>
        </w:rPr>
        <w:t xml:space="preserve"> major emitting </w:t>
      </w:r>
      <w:r w:rsidRPr="00DA3E21">
        <w:rPr>
          <w:rStyle w:val="Emphasis"/>
          <w:rFonts w:cs="Times New Roman"/>
        </w:rPr>
        <w:t>countries do the same</w:t>
      </w:r>
      <w:r w:rsidRPr="00DA3E21">
        <w:rPr>
          <w:rFonts w:cs="Times New Roman"/>
          <w:sz w:val="10"/>
        </w:rPr>
        <w:t xml:space="preserve">. However, </w:t>
      </w:r>
      <w:r w:rsidRPr="00DA3E21">
        <w:rPr>
          <w:rStyle w:val="StyleBoldUnderline"/>
          <w:rFonts w:cs="Times New Roman"/>
        </w:rPr>
        <w:t>significantly increasing</w:t>
      </w:r>
      <w:r w:rsidRPr="00DA3E21">
        <w:rPr>
          <w:rFonts w:cs="Times New Roman"/>
          <w:sz w:val="10"/>
        </w:rPr>
        <w:t xml:space="preserve"> </w:t>
      </w:r>
      <w:r w:rsidRPr="00DA3E21">
        <w:rPr>
          <w:rStyle w:val="StyleBoldUnderline"/>
          <w:rFonts w:cs="Times New Roman"/>
        </w:rPr>
        <w:t>our use of carbon-free renewable sources to protect current and future generations of all species</w:t>
      </w:r>
      <w:r w:rsidRPr="00DA3E21">
        <w:rPr>
          <w:rFonts w:cs="Times New Roman"/>
          <w:sz w:val="10"/>
        </w:rPr>
        <w:t>—</w:t>
      </w:r>
      <w:r w:rsidRPr="00DA3E21">
        <w:rPr>
          <w:rStyle w:val="StyleBoldUnderline"/>
          <w:rFonts w:cs="Times New Roman"/>
        </w:rPr>
        <w:t>human and non-human—requires concrete changes in how our legal system regulates and permits renewable energy sources</w:t>
      </w:r>
      <w:r w:rsidRPr="00DA3E21">
        <w:rPr>
          <w:rFonts w:cs="Times New Roman"/>
          <w:sz w:val="10"/>
        </w:rPr>
        <w:t xml:space="preserve">. </w:t>
      </w:r>
      <w:r w:rsidRPr="00DA3E21">
        <w:rPr>
          <w:rStyle w:val="StyleBoldUnderline"/>
          <w:rFonts w:cs="Times New Roman"/>
        </w:rPr>
        <w:t>One of those sources with the</w:t>
      </w:r>
      <w:r w:rsidRPr="00DA3E21">
        <w:rPr>
          <w:rFonts w:cs="Times New Roman"/>
          <w:sz w:val="10"/>
        </w:rPr>
        <w:t xml:space="preserve"> </w:t>
      </w:r>
      <w:r w:rsidRPr="00DA3E21">
        <w:rPr>
          <w:rStyle w:val="StyleBoldUnderline"/>
          <w:rFonts w:cs="Times New Roman"/>
        </w:rPr>
        <w:t xml:space="preserve">potential for </w:t>
      </w:r>
      <w:r w:rsidRPr="00DA3E21">
        <w:rPr>
          <w:rStyle w:val="Emphasis"/>
          <w:rFonts w:cs="Times New Roman"/>
        </w:rPr>
        <w:t>significant energy production</w:t>
      </w:r>
      <w:r w:rsidRPr="00DA3E21">
        <w:rPr>
          <w:rFonts w:cs="Times New Roman"/>
          <w:sz w:val="10"/>
        </w:rPr>
        <w:t xml:space="preserve"> and comparable elimination of fossil fueled greenhouse gases near major American and global population sources </w:t>
      </w:r>
      <w:r w:rsidRPr="00DA3E21">
        <w:rPr>
          <w:rStyle w:val="Emphasis"/>
          <w:rFonts w:cs="Times New Roman"/>
        </w:rPr>
        <w:t>is offshore wind</w:t>
      </w:r>
      <w:r w:rsidRPr="00DA3E21">
        <w:rPr>
          <w:rFonts w:cs="Times New Roman"/>
          <w:sz w:val="10"/>
        </w:rPr>
        <w:t xml:space="preserve">.   II. THE OFFSHORE WIND POWER PERMITTING AND LEASING OBSTACLE COURSE   A. Overview of Technology and Attributes   As noted in the Introduction, </w:t>
      </w:r>
      <w:r w:rsidRPr="00DA3E21">
        <w:rPr>
          <w:rStyle w:val="StyleBoldUnderline"/>
          <w:rFonts w:cs="Times New Roman"/>
        </w:rPr>
        <w:t>offshore wind</w:t>
      </w:r>
      <w:r w:rsidRPr="00DA3E21">
        <w:rPr>
          <w:rFonts w:cs="Times New Roman"/>
          <w:sz w:val="10"/>
        </w:rPr>
        <w:t xml:space="preserve"> energy </w:t>
      </w:r>
      <w:r w:rsidRPr="00DA3E21">
        <w:rPr>
          <w:rStyle w:val="StyleBoldUnderline"/>
          <w:rFonts w:cs="Times New Roman"/>
        </w:rPr>
        <w:t>projects have the potential to generate large quantities of pollutant-free electricity near</w:t>
      </w:r>
      <w:r w:rsidRPr="00DA3E21">
        <w:rPr>
          <w:rFonts w:cs="Times New Roman"/>
          <w:sz w:val="10"/>
        </w:rPr>
        <w:t xml:space="preserve"> many of the world’s major </w:t>
      </w:r>
      <w:r w:rsidRPr="00DA3E21">
        <w:rPr>
          <w:rStyle w:val="StyleBoldUnderline"/>
          <w:rFonts w:cs="Times New Roman"/>
        </w:rPr>
        <w:t>population centers,</w:t>
      </w:r>
      <w:r w:rsidRPr="00DA3E21">
        <w:rPr>
          <w:rFonts w:cs="Times New Roman"/>
          <w:sz w:val="10"/>
        </w:rPr>
        <w:t xml:space="preserve"> and thus to help reduce the ongoing and projected economic, health, </w:t>
      </w:r>
      <w:r w:rsidRPr="00DA3E21">
        <w:rPr>
          <w:rStyle w:val="StyleBoldUnderline"/>
          <w:rFonts w:cs="Times New Roman"/>
        </w:rPr>
        <w:t>and environmental damages from climate change</w:t>
      </w:r>
      <w:r w:rsidRPr="00DA3E21">
        <w:rPr>
          <w:rFonts w:cs="Times New Roman"/>
          <w:sz w:val="10"/>
        </w:rPr>
        <w:t>.99 Wi</w:t>
      </w:r>
      <w:r w:rsidRPr="00DA3E21">
        <w:rPr>
          <w:rStyle w:val="StyleBoldUnderline"/>
          <w:rFonts w:cs="Times New Roman"/>
        </w:rPr>
        <w:t>nd speeds over water are stronger and more consistent than over land, and “have a gross potential generating capacity four times greater than the nation’s present electric capacity</w:t>
      </w:r>
      <w:r w:rsidRPr="00DA3E21">
        <w:rPr>
          <w:rFonts w:cs="Times New Roman"/>
          <w:sz w:val="10"/>
        </w:rPr>
        <w:t xml:space="preserve">.”100 </w:t>
      </w:r>
      <w:r w:rsidRPr="00DA3E21">
        <w:rPr>
          <w:rStyle w:val="StyleBoldUnderline"/>
          <w:rFonts w:cs="Times New Roman"/>
        </w:rPr>
        <w:t>The net capacity factor101 for offshore turbines is greater than standard land-based turbines, and their blade-tip speeds are higher than their land</w:t>
      </w:r>
      <w:r w:rsidRPr="00DA3E21">
        <w:rPr>
          <w:rFonts w:cs="Times New Roman"/>
          <w:sz w:val="10"/>
        </w:rPr>
        <w:t>-</w:t>
      </w:r>
      <w:r w:rsidRPr="00DA3E21">
        <w:rPr>
          <w:rStyle w:val="StyleBoldUnderline"/>
          <w:rFonts w:cs="Times New Roman"/>
        </w:rPr>
        <w:t>based counterparts</w:t>
      </w:r>
      <w:r w:rsidRPr="00DA3E21">
        <w:rPr>
          <w:rFonts w:cs="Times New Roman"/>
          <w:sz w:val="10"/>
        </w:rPr>
        <w:t>.102 Offshore wind turbine substructure designs mainly fall into three depth categories: shallow (30 m or less), transitional (&gt;30 m to 60 m), and deep water (&gt;60 m).103 All of the grid-scale offshore wind farms in Europe have monopole foundations embedded into the seabed in water depths ranging from 5m to 30m; the proposed American projects such as Cape Wind in Massachusetts and Block Island in Rhode Island would likewise be shallow-water installations.</w:t>
      </w:r>
    </w:p>
    <w:p w14:paraId="3E22CDF0" w14:textId="256543C8" w:rsidR="002A2E16" w:rsidRPr="00DA3E21" w:rsidRDefault="002A2E16" w:rsidP="002A2E16">
      <w:pPr>
        <w:pStyle w:val="Heading4"/>
      </w:pPr>
      <w:r w:rsidRPr="00DA3E21">
        <w:t>Offshore wind is comparatively the cleanest and most productive renewable energy</w:t>
      </w:r>
    </w:p>
    <w:p w14:paraId="38E61770" w14:textId="77777777" w:rsidR="002A2E16" w:rsidRPr="00DA3E21" w:rsidRDefault="002A2E16" w:rsidP="002A2E16">
      <w:r w:rsidRPr="00DA3E21">
        <w:rPr>
          <w:rStyle w:val="StyleStyleBold12pt"/>
        </w:rPr>
        <w:t>Jensen 13</w:t>
      </w:r>
      <w:r w:rsidRPr="00DA3E21">
        <w:t xml:space="preserve"> – partner in the Washington, DC office of Holland &amp; Hart LLP</w:t>
      </w:r>
    </w:p>
    <w:p w14:paraId="6E1DFDF9" w14:textId="51378E8B" w:rsidR="002A2E16" w:rsidRPr="00DA3E21" w:rsidRDefault="002A2E16" w:rsidP="002A2E16">
      <w:r w:rsidRPr="00DA3E21">
        <w:t>(Thomas, et al, “From the 35th Public Land Law Conference: Balancing Act and Paradigm Shift: The Role of Public Lands in America's Energy Future: Oceans: Are Ocean Wind Turbines like Homesteads and Gold Mines and Railroads? A Public Lands Policy Question for the Climate Change Era,” 34 Pub. Land &amp; Resources L. Rev. 93)</w:t>
      </w:r>
      <w:r w:rsidR="001C1430" w:rsidRPr="00DA3E21">
        <w:t>//BB</w:t>
      </w:r>
    </w:p>
    <w:p w14:paraId="0FA534F1" w14:textId="77777777" w:rsidR="002A2E16" w:rsidRPr="00DA3E21" w:rsidRDefault="002A2E16" w:rsidP="002A2E16">
      <w:r w:rsidRPr="00DA3E21">
        <w:rPr>
          <w:rStyle w:val="StyleBoldUnderline"/>
        </w:rPr>
        <w:t>The ocean wind resource in United States marine waters is estimated to be as large as 4,223 gigawatts</w:t>
      </w:r>
      <w:r w:rsidRPr="00DA3E21">
        <w:t xml:space="preserve"> ("GW"), 12 </w:t>
      </w:r>
      <w:r w:rsidRPr="00DA3E21">
        <w:rPr>
          <w:rStyle w:val="StyleBoldUnderline"/>
        </w:rPr>
        <w:t>with</w:t>
      </w:r>
      <w:r w:rsidRPr="00DA3E21">
        <w:t xml:space="preserve"> as many as </w:t>
      </w:r>
      <w:r w:rsidRPr="00DA3E21">
        <w:rPr>
          <w:rStyle w:val="StyleBoldUnderline"/>
        </w:rPr>
        <w:t>1,372 terawatt hours of electricity available off the East Coast alone</w:t>
      </w:r>
      <w:r w:rsidRPr="00DA3E21">
        <w:t xml:space="preserve">. 13 </w:t>
      </w:r>
      <w:r w:rsidRPr="00DA3E21">
        <w:rPr>
          <w:rStyle w:val="StyleBoldUnderline"/>
        </w:rPr>
        <w:t xml:space="preserve">The </w:t>
      </w:r>
      <w:r w:rsidRPr="00DA3E21">
        <w:rPr>
          <w:rStyle w:val="Emphasis"/>
        </w:rPr>
        <w:t>low estimate</w:t>
      </w:r>
      <w:r w:rsidRPr="00DA3E21">
        <w:rPr>
          <w:rStyle w:val="StyleBoldUnderline"/>
        </w:rPr>
        <w:t xml:space="preserve"> of the resource is roughly </w:t>
      </w:r>
      <w:r w:rsidRPr="00DA3E21">
        <w:rPr>
          <w:rStyle w:val="Emphasis"/>
        </w:rPr>
        <w:t>four times</w:t>
      </w:r>
      <w:r w:rsidRPr="00DA3E21">
        <w:rPr>
          <w:rStyle w:val="StyleBoldUnderline"/>
        </w:rPr>
        <w:t xml:space="preserve"> the generating capacity of the current United States electric grid</w:t>
      </w:r>
      <w:r w:rsidRPr="00DA3E21">
        <w:t>. 14</w:t>
      </w:r>
    </w:p>
    <w:p w14:paraId="4FECC237" w14:textId="77777777" w:rsidR="002A2E16" w:rsidRPr="00DA3E21" w:rsidRDefault="002A2E16" w:rsidP="002A2E16">
      <w:r w:rsidRPr="00DA3E21">
        <w:rPr>
          <w:rStyle w:val="StyleBoldUnderline"/>
        </w:rPr>
        <w:t>Ocean wind is a green energy asset</w:t>
      </w:r>
      <w:r w:rsidRPr="00DA3E21">
        <w:t xml:space="preserve"> owned by the American people. </w:t>
      </w:r>
      <w:r w:rsidRPr="00DA3E21">
        <w:rPr>
          <w:rStyle w:val="StyleBoldUnderline"/>
        </w:rPr>
        <w:t>It</w:t>
      </w:r>
      <w:r w:rsidRPr="00DA3E21">
        <w:t xml:space="preserve"> is an energy source for the country that </w:t>
      </w:r>
      <w:r w:rsidRPr="00DA3E21">
        <w:rPr>
          <w:rStyle w:val="StyleBoldUnderline"/>
        </w:rPr>
        <w:t>will be available forever</w:t>
      </w:r>
      <w:r w:rsidRPr="00DA3E21">
        <w:t xml:space="preserve">. It can be found in undeveloped areas near almost all coastal urban centers. </w:t>
      </w:r>
      <w:r w:rsidRPr="00DA3E21">
        <w:rPr>
          <w:rStyle w:val="StyleBoldUnderline"/>
        </w:rPr>
        <w:t xml:space="preserve">It is of a potential scale that </w:t>
      </w:r>
      <w:r w:rsidRPr="00DA3E21">
        <w:rPr>
          <w:rStyle w:val="Emphasis"/>
        </w:rPr>
        <w:t>dwarfs</w:t>
      </w:r>
      <w:r w:rsidRPr="00DA3E21">
        <w:t xml:space="preserve"> most </w:t>
      </w:r>
      <w:r w:rsidRPr="00DA3E21">
        <w:rPr>
          <w:rStyle w:val="Emphasis"/>
        </w:rPr>
        <w:t>other alternatives</w:t>
      </w:r>
      <w:r w:rsidRPr="00DA3E21">
        <w:t xml:space="preserve">, </w:t>
      </w:r>
      <w:r w:rsidRPr="00DA3E21">
        <w:rPr>
          <w:rStyle w:val="StyleBoldUnderline"/>
        </w:rPr>
        <w:t xml:space="preserve">and is big enough to shrink the United States' carbon footprint toward fitting </w:t>
      </w:r>
      <w:r w:rsidRPr="00DA3E21">
        <w:rPr>
          <w:rStyle w:val="Emphasis"/>
        </w:rPr>
        <w:t>even the most constrictive</w:t>
      </w:r>
      <w:r w:rsidRPr="00DA3E21">
        <w:rPr>
          <w:rStyle w:val="StyleBoldUnderline"/>
        </w:rPr>
        <w:t xml:space="preserve"> greenhouse gas policy</w:t>
      </w:r>
      <w:r w:rsidRPr="00DA3E21">
        <w:t>.</w:t>
      </w:r>
    </w:p>
    <w:p w14:paraId="5843356C" w14:textId="5BF6A720" w:rsidR="002A2E16" w:rsidRPr="00DA3E21" w:rsidRDefault="002A2E16" w:rsidP="002A2E16">
      <w:r w:rsidRPr="00DA3E21">
        <w:t xml:space="preserve"> [99]  Today, </w:t>
      </w:r>
      <w:r w:rsidRPr="00DA3E21">
        <w:rPr>
          <w:rStyle w:val="StyleBoldUnderline"/>
        </w:rPr>
        <w:t>America's ocean wind energy is unharvested</w:t>
      </w:r>
      <w:r w:rsidRPr="00DA3E21">
        <w:t xml:space="preserve">. While thousands of turbines spin onshore, and nations around the globe have developed at least 57 marine wind projects, 15 </w:t>
      </w:r>
      <w:r w:rsidRPr="00DA3E21">
        <w:rPr>
          <w:rStyle w:val="StyleBoldUnderline"/>
        </w:rPr>
        <w:t>no turbines have been sited in United States waters. An energy resource area larger than the total landmass of the United States</w:t>
      </w:r>
      <w:r w:rsidRPr="00DA3E21">
        <w:t xml:space="preserve">, 16 one wholly owned by the American people, </w:t>
      </w:r>
      <w:r w:rsidRPr="00DA3E21">
        <w:rPr>
          <w:rStyle w:val="StyleBoldUnderline"/>
        </w:rPr>
        <w:t>is unused and wasted as a tool to power our communities</w:t>
      </w:r>
      <w:r w:rsidRPr="00DA3E21">
        <w:t>.</w:t>
      </w:r>
    </w:p>
    <w:p w14:paraId="5D619D10" w14:textId="497AA3A1" w:rsidR="00A46EC6" w:rsidRPr="00DA3E21" w:rsidRDefault="00A46EC6" w:rsidP="00A46EC6">
      <w:pPr>
        <w:pStyle w:val="Heading4"/>
        <w:rPr>
          <w:rFonts w:cs="Times New Roman"/>
        </w:rPr>
      </w:pPr>
      <w:r w:rsidRPr="00DA3E21">
        <w:rPr>
          <w:rFonts w:cs="Times New Roman"/>
        </w:rPr>
        <w:t>Full-scale offshore wind would enough electricity for the entire country</w:t>
      </w:r>
    </w:p>
    <w:p w14:paraId="04D35CA9" w14:textId="77777777" w:rsidR="00A46EC6" w:rsidRPr="00DA3E21" w:rsidRDefault="00A46EC6" w:rsidP="00A46EC6">
      <w:pPr>
        <w:rPr>
          <w:rFonts w:cs="Times New Roman"/>
        </w:rPr>
      </w:pPr>
      <w:r w:rsidRPr="00DA3E21">
        <w:rPr>
          <w:rStyle w:val="StyleStyleBold12pt"/>
          <w:rFonts w:cs="Times New Roman"/>
        </w:rPr>
        <w:t>Levitan 13</w:t>
      </w:r>
      <w:r w:rsidRPr="00DA3E21">
        <w:rPr>
          <w:rFonts w:cs="Times New Roman"/>
        </w:rPr>
        <w:t xml:space="preserve"> - 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w:t>
      </w:r>
    </w:p>
    <w:p w14:paraId="3B967DCF" w14:textId="5B6456FE" w:rsidR="00A46EC6" w:rsidRPr="00DA3E21" w:rsidRDefault="00A46EC6" w:rsidP="00A46EC6">
      <w:pPr>
        <w:rPr>
          <w:rFonts w:cs="Times New Roman"/>
        </w:rPr>
      </w:pPr>
      <w:r w:rsidRPr="00DA3E21">
        <w:rPr>
          <w:rFonts w:cs="Times New Roman"/>
        </w:rPr>
        <w:lastRenderedPageBreak/>
        <w:t>(Dave, “Will Offshore Wind Finally Take Off on U.S. East Coast?,” http://e360.yale.edu/feature/will_offshore_wind_finally_take_off_on_us_east_coast/2693/)</w:t>
      </w:r>
      <w:r w:rsidR="001C1430" w:rsidRPr="00DA3E21">
        <w:rPr>
          <w:rFonts w:cs="Times New Roman"/>
        </w:rPr>
        <w:t>//BB</w:t>
      </w:r>
    </w:p>
    <w:p w14:paraId="5D59E98D" w14:textId="254CC501" w:rsidR="00A46EC6" w:rsidRPr="00DA3E21" w:rsidRDefault="00A46EC6" w:rsidP="00F2363B">
      <w:pPr>
        <w:rPr>
          <w:rFonts w:cs="Times New Roman"/>
        </w:rPr>
      </w:pPr>
      <w:r w:rsidRPr="00DA3E21">
        <w:rPr>
          <w:rFonts w:cs="Times New Roman"/>
        </w:rPr>
        <w:t>“</w:t>
      </w:r>
      <w:r w:rsidRPr="00DA3E21">
        <w:rPr>
          <w:rStyle w:val="StyleBoldUnderline"/>
          <w:rFonts w:cs="Times New Roman"/>
        </w:rPr>
        <w:t xml:space="preserve">The East Coast is the Saudi Arabia of offshore wind, because there is </w:t>
      </w:r>
      <w:r w:rsidRPr="00DA3E21">
        <w:rPr>
          <w:rStyle w:val="Emphasis"/>
          <w:rFonts w:cs="Times New Roman"/>
        </w:rPr>
        <w:t>enough energy there to provide the entire U.S. with electricity</w:t>
      </w:r>
      <w:r w:rsidRPr="00DA3E21">
        <w:rPr>
          <w:rStyle w:val="StyleBoldUnderline"/>
          <w:rFonts w:cs="Times New Roman"/>
        </w:rPr>
        <w:t xml:space="preserve"> if it was fully developed,” says</w:t>
      </w:r>
      <w:r w:rsidRPr="00DA3E21">
        <w:rPr>
          <w:rFonts w:cs="Times New Roman"/>
        </w:rPr>
        <w:t xml:space="preserve"> Matt </w:t>
      </w:r>
      <w:r w:rsidRPr="00DA3E21">
        <w:rPr>
          <w:rStyle w:val="StyleBoldUnderline"/>
          <w:rFonts w:cs="Times New Roman"/>
        </w:rPr>
        <w:t>Huelsenbeck, a marine scientist and offshore wind expert</w:t>
      </w:r>
      <w:r w:rsidRPr="00DA3E21">
        <w:rPr>
          <w:rFonts w:cs="Times New Roman"/>
        </w:rPr>
        <w:t xml:space="preserve"> with the non-profit group Oceana. The National Renewable Energy Laboratory, part of the Department of Energy, puts the onshore and offshore U.S. wind energy potential at 4,150 gigawatts, around four times the entire electricity requirements of the United States. </w:t>
      </w:r>
      <w:r w:rsidRPr="00DA3E21">
        <w:rPr>
          <w:rStyle w:val="StyleBoldUnderline"/>
          <w:rFonts w:cs="Times New Roman"/>
        </w:rPr>
        <w:t>The Northeast and mid-Atlantic coasts in particular are windy spots with water depths that make development feasible</w:t>
      </w:r>
      <w:r w:rsidRPr="00DA3E21">
        <w:rPr>
          <w:rFonts w:cs="Times New Roman"/>
        </w:rPr>
        <w:t xml:space="preserve">. </w:t>
      </w:r>
    </w:p>
    <w:p w14:paraId="25BC77B9" w14:textId="086D6255" w:rsidR="00800BED" w:rsidRPr="00DA3E21" w:rsidRDefault="00800BED" w:rsidP="00800BED">
      <w:pPr>
        <w:pStyle w:val="Heading4"/>
      </w:pPr>
      <w:r w:rsidRPr="00DA3E21">
        <w:t>Electricity-emissions reductions sufficiently solve global warming</w:t>
      </w:r>
    </w:p>
    <w:p w14:paraId="67621B70" w14:textId="77777777" w:rsidR="00800BED" w:rsidRPr="00DA3E21" w:rsidRDefault="00800BED" w:rsidP="00800BED">
      <w:pPr>
        <w:rPr>
          <w:rStyle w:val="StyleStyleBold12pt"/>
          <w:rFonts w:cs="Times New Roman"/>
        </w:rPr>
      </w:pPr>
      <w:r w:rsidRPr="00DA3E21">
        <w:rPr>
          <w:rStyle w:val="StyleStyleBold12pt"/>
          <w:rFonts w:cs="Times New Roman"/>
        </w:rPr>
        <w:t xml:space="preserve">Akorede 12 </w:t>
      </w:r>
      <w:r w:rsidRPr="00DA3E21">
        <w:t>- .F., Ph.D degree in Electrical Power Engineering from Universiti Putra Malaysia</w:t>
      </w:r>
    </w:p>
    <w:p w14:paraId="39C3793F" w14:textId="0AA8B12D" w:rsidR="00800BED" w:rsidRPr="00DA3E21" w:rsidRDefault="00800BED" w:rsidP="00800BED">
      <w:pPr>
        <w:rPr>
          <w:rFonts w:cs="Times New Roman"/>
        </w:rPr>
      </w:pPr>
      <w:r w:rsidRPr="00DA3E21">
        <w:rPr>
          <w:rFonts w:cs="Times New Roman"/>
        </w:rPr>
        <w:t>(H. Hizam,M.Z.A. Ab Kadir,I. Aris,S.D. BubaElectrical &amp; Electronic Engineering Department, Faculty of Engineering, Universiti Putra Malaysia, “Mitigating the anthropogenic global</w:t>
      </w:r>
      <w:r w:rsidR="001C1430" w:rsidRPr="00DA3E21">
        <w:rPr>
          <w:rFonts w:cs="Times New Roman"/>
        </w:rPr>
        <w:t xml:space="preserve"> </w:t>
      </w:r>
      <w:r w:rsidRPr="00DA3E21">
        <w:rPr>
          <w:rFonts w:cs="Times New Roman"/>
        </w:rPr>
        <w:t>warming in the electric power industry,” Renewable and Sustainable Energy Reviews,</w:t>
      </w:r>
      <w:r w:rsidR="005B6B8B" w:rsidRPr="00DA3E21">
        <w:rPr>
          <w:rFonts w:cs="Times New Roman"/>
        </w:rPr>
        <w:t xml:space="preserve"> </w:t>
      </w:r>
      <w:r w:rsidRPr="00DA3E21">
        <w:rPr>
          <w:rFonts w:cs="Times New Roman"/>
        </w:rPr>
        <w:t>16.5)</w:t>
      </w:r>
      <w:r w:rsidR="001C1430" w:rsidRPr="00DA3E21">
        <w:rPr>
          <w:rFonts w:cs="Times New Roman"/>
        </w:rPr>
        <w:t>//BB</w:t>
      </w:r>
    </w:p>
    <w:p w14:paraId="4A49B339" w14:textId="04A1C3C6" w:rsidR="00800BED" w:rsidRPr="00DA3E21" w:rsidRDefault="00800BED" w:rsidP="00800BED">
      <w:r w:rsidRPr="00DA3E21">
        <w:t>5. Power industry's share of CO2 emissions</w:t>
      </w:r>
      <w:r w:rsidRPr="00DA3E21">
        <w:rPr>
          <w:sz w:val="12"/>
        </w:rPr>
        <w:t xml:space="preserve">  </w:t>
      </w:r>
      <w:r w:rsidRPr="00DA3E21">
        <w:t xml:space="preserve">To identify the most productive mitigation strategies, it is crucial to understand the current as well as the projected sources of GHGs, most especially CO2[30]. Looking at Fig. 5, it is glaringly evident that CO2 constitutes the largest share (76.7 percent) of the total global GHGs emissions recorded </w:t>
      </w:r>
      <w:r w:rsidRPr="00DA3E21">
        <w:rPr>
          <w:rStyle w:val="StyleBoldUnderline"/>
          <w:rFonts w:cs="Times New Roman"/>
        </w:rPr>
        <w:t>in 2004</w:t>
      </w:r>
      <w:r w:rsidRPr="00DA3E21">
        <w:t xml:space="preserve">. In the same vein, </w:t>
      </w:r>
      <w:r w:rsidRPr="00DA3E21">
        <w:rPr>
          <w:rStyle w:val="StyleBoldUnderline"/>
          <w:rFonts w:cs="Times New Roman"/>
        </w:rPr>
        <w:t xml:space="preserve">energy supply sector which comprises of power generation and heat supply, accounted for nearly 26 percent of the overall anthropogenic GHG emissions </w:t>
      </w:r>
      <w:r w:rsidRPr="00DA3E21">
        <w:t>in the same year, as depicted in Fig. 6.</w:t>
      </w:r>
      <w:r w:rsidRPr="00DA3E21">
        <w:rPr>
          <w:sz w:val="12"/>
        </w:rPr>
        <w:t xml:space="preserve">  </w:t>
      </w:r>
      <w:r w:rsidRPr="00DA3E21">
        <w:t>To narrow down to CO2 emissions, Fig. 7 identifies individual contribution of each sector to global CO2 emissions. As a group, energy supply, which is responsible for 41 percent of the total global CO2 is by far the largest producer of CO2 in 2008, followed by the transportation sector. In fact, it is glaringly visible in the figure that these two sectors alone constitute two-thirds of the total CO2 in the atmosphere in the year. According to the International Energy Agency</w:t>
      </w:r>
      <w:r w:rsidRPr="00DA3E21">
        <w:rPr>
          <w:rStyle w:val="StyleBoldUnderline"/>
          <w:rFonts w:cs="Times New Roman"/>
        </w:rPr>
        <w:t>, out of the 41 percent of the man-made CO2 emissions mentioned previously, the power sector is responsible for 37 percent. The sector creates about 23 billion tons of global CO2 emissions per year. Out of this, the United States produces the most CO2 from electricity generation, releasing 2.8 billion tons of CO2 each year</w:t>
      </w:r>
      <w:r w:rsidRPr="00DA3E21">
        <w:t xml:space="preserve">, while China is close to overtaking it with her annual 2.7 billion tons emissions [31]. By this amount, China CO2 emissions in electric supply sector is about half of the country's total volume, even though plans are still underway to expand her coal-fired facilities in the next decade [8]. In the UK, 38 percent of GHG emissions produced is from energy supply sector [32]. </w:t>
      </w:r>
      <w:r w:rsidRPr="00DA3E21">
        <w:rPr>
          <w:sz w:val="12"/>
        </w:rPr>
        <w:t xml:space="preserve">  </w:t>
      </w:r>
      <w:r w:rsidRPr="00DA3E21">
        <w:t>Carbon dioxide emissions by source compiled in 2005 by Information Analysis Center, World Resources Institute (WRI) for the year 2000 is plotted and shown in Fig. 8. The emissions sources considered are CO2 emitted primarily in to the air from burning of solid fuels (SF) such as coal, liquid fuels (LF) such as petroleum products, gaseous fuels (GF), e.g. natural gas, gas flaring (GL), cement manufacturing (CM), and land-use change (LU). All together, it is evident from the plots that 73.3 percent of the total anthropogenic CO2 emissions in the atmosphere is from fossil fuels burning.</w:t>
      </w:r>
      <w:r w:rsidRPr="00DA3E21">
        <w:rPr>
          <w:sz w:val="12"/>
        </w:rPr>
        <w:t xml:space="preserve">  </w:t>
      </w:r>
      <w:r w:rsidRPr="00DA3E21">
        <w:t xml:space="preserve">Meanwhile, the International </w:t>
      </w:r>
      <w:r w:rsidRPr="00DA3E21">
        <w:lastRenderedPageBreak/>
        <w:t xml:space="preserve">Energy Outlook (IEO2010) [33] has forecasted the world energy demand at 739 quadrillion Btu in 2035. This figure is equivalent to 49 percent increase of the energy consumed in 2007, estimated at 495 quadrillion Btu. To adequately cope with the projected demand, the said document similarly projected a growth in the generation of 95.12 MWh in the same period. Fig. 9 illustrates the energy mix of the projected generation </w:t>
      </w:r>
      <w:r w:rsidRPr="00DA3E21">
        <w:rPr>
          <w:rStyle w:val="StyleBoldUnderline"/>
          <w:rFonts w:cs="Times New Roman"/>
        </w:rPr>
        <w:t>from 2007 to 2035</w:t>
      </w:r>
      <w:r w:rsidRPr="00DA3E21">
        <w:t>.</w:t>
      </w:r>
      <w:r w:rsidRPr="00DA3E21">
        <w:rPr>
          <w:sz w:val="12"/>
        </w:rPr>
        <w:t xml:space="preserve">  </w:t>
      </w:r>
      <w:r w:rsidRPr="00DA3E21">
        <w:t xml:space="preserve">From the figure, it is seen that the </w:t>
      </w:r>
      <w:r w:rsidRPr="00DA3E21">
        <w:rPr>
          <w:rStyle w:val="StyleBoldUnderline"/>
          <w:rFonts w:cs="Times New Roman"/>
        </w:rPr>
        <w:t>world net coal-fired generation nearly doubles</w:t>
      </w:r>
      <w:r w:rsidRPr="00DA3E21">
        <w:t xml:space="preserve"> over the projection period, </w:t>
      </w:r>
      <w:r w:rsidRPr="00DA3E21">
        <w:rPr>
          <w:rStyle w:val="StyleBoldUnderline"/>
          <w:rFonts w:cs="Times New Roman"/>
        </w:rPr>
        <w:t>from 7.9 trillion kWh in 2007 to 15.0 trillion kWh in 2035. It is apparent in the reference case that coal continues to fuel the largest share of worldwide electric power production by a wide margin</w:t>
      </w:r>
      <w:r w:rsidRPr="00DA3E21">
        <w:t xml:space="preserve"> of 43 percent of the total generation. </w:t>
      </w:r>
      <w:r w:rsidRPr="00DA3E21">
        <w:rPr>
          <w:rStyle w:val="StyleBoldUnderline"/>
          <w:rFonts w:cs="Times New Roman"/>
        </w:rPr>
        <w:t>With this scenario</w:t>
      </w:r>
      <w:r w:rsidRPr="00DA3E21">
        <w:t xml:space="preserve">, all things being equal, </w:t>
      </w:r>
      <w:r w:rsidRPr="00DA3E21">
        <w:rPr>
          <w:rStyle w:val="StyleBoldUnderline"/>
          <w:rFonts w:cs="Times New Roman"/>
        </w:rPr>
        <w:t>more GHGs are expected to be emitted into the atmosphere, leading to more globalwarming. Due to this fact, the power generation sector, which is projected to grow at an annual rate of 2 percent, is seen to have the greatest potential to reduce CO2 emissions in the coming decades</w:t>
      </w:r>
      <w:r w:rsidRPr="00DA3E21">
        <w:t xml:space="preserve"> [30]. To accomplish this goal, the CO2 emissions per kWh of electrical energy produced can be reduced by using newer and novel power production technologies. Current retrofit technology is theoretically available, but will likely be substantially more expensive per unit of power generated, than would be the case for new plants with CO2 capture [30]. To mitigate globalwarming arising from the power industry, various areas and approaches are suggested and discussed in details in the following section of this paper. 6. Mitigating globalwarming in power sector</w:t>
      </w:r>
      <w:r w:rsidRPr="00DA3E21">
        <w:rPr>
          <w:sz w:val="12"/>
        </w:rPr>
        <w:t xml:space="preserve">  </w:t>
      </w:r>
      <w:r w:rsidRPr="00DA3E21">
        <w:rPr>
          <w:rStyle w:val="StyleBoldUnderline"/>
          <w:rFonts w:cs="Times New Roman"/>
        </w:rPr>
        <w:t xml:space="preserve">Since the highest amount of CO2 is generated in the power sector, curbing the CO2 produced in this sector </w:t>
      </w:r>
      <w:r w:rsidRPr="00DA3E21">
        <w:rPr>
          <w:rStyle w:val="Emphasis"/>
        </w:rPr>
        <w:t>would go a long way in mitigating global warming</w:t>
      </w:r>
      <w:r w:rsidRPr="00DA3E21">
        <w:rPr>
          <w:rStyle w:val="StyleBoldUnderline"/>
          <w:rFonts w:cs="Times New Roman"/>
        </w:rPr>
        <w:t xml:space="preserve">. </w:t>
      </w:r>
      <w:r w:rsidRPr="00DA3E21">
        <w:t>To address this issue, it is suggested in [4] to decarbonise the power sector by at least 60 percent by 2050 since coal emits about 1.7 times as much carbon per kWh of energy produced as natural gas and 1.25 times as much as oil. However, the task to accomplish this is not an easy one, as elaborated in the later part of this paper. Other measures proposed for addressing globalwarming in the realm of power generation identified and discussed in this study include adoption of carbon capture and storage technology, improvement in energy efficiency, increasing the use of renewable energy, increasing the share of nuclear power generation, and decarbonisation of fossil fuels. Each of these possible mitigation techniques is discussed in turn in the following subsections.</w:t>
      </w:r>
    </w:p>
    <w:p w14:paraId="42D73901" w14:textId="170A1801" w:rsidR="00F2363B" w:rsidRPr="00DA3E21" w:rsidRDefault="00BE6BE5" w:rsidP="00BE6BE5">
      <w:pPr>
        <w:pStyle w:val="Heading3"/>
      </w:pPr>
      <w:r w:rsidRPr="00DA3E21">
        <w:lastRenderedPageBreak/>
        <w:t xml:space="preserve">1ac </w:t>
      </w:r>
      <w:r w:rsidR="00185D35" w:rsidRPr="00DA3E21">
        <w:t>Hegemony</w:t>
      </w:r>
    </w:p>
    <w:p w14:paraId="5C41064B" w14:textId="77777777" w:rsidR="005B6B8B" w:rsidRPr="00DA3E21" w:rsidRDefault="005B6B8B" w:rsidP="005B6B8B">
      <w:pPr>
        <w:pStyle w:val="Heading4"/>
        <w:rPr>
          <w:rFonts w:cs="Times New Roman"/>
        </w:rPr>
      </w:pPr>
      <w:r w:rsidRPr="00DA3E21">
        <w:rPr>
          <w:rFonts w:cs="Times New Roman"/>
        </w:rPr>
        <w:t>Fast growth promotes US leadership and solves great power war</w:t>
      </w:r>
    </w:p>
    <w:p w14:paraId="459B5545" w14:textId="77777777" w:rsidR="005B6B8B" w:rsidRPr="00DA3E21" w:rsidRDefault="005B6B8B" w:rsidP="005B6B8B">
      <w:pPr>
        <w:rPr>
          <w:rFonts w:cs="Times New Roman"/>
        </w:rPr>
      </w:pPr>
      <w:r w:rsidRPr="00DA3E21">
        <w:rPr>
          <w:rStyle w:val="StyleStyleBold12pt"/>
          <w:rFonts w:cs="Times New Roman"/>
        </w:rPr>
        <w:t>Khalilzad 11</w:t>
      </w:r>
      <w:r w:rsidRPr="00DA3E21">
        <w:rPr>
          <w:rFonts w:cs="Times New Roman"/>
        </w:rPr>
        <w:t xml:space="preserve"> – PhD, Former Professor of Political Science @ Columbia, Former ambassador to Iraq and Afghanistan</w:t>
      </w:r>
    </w:p>
    <w:p w14:paraId="732312BA" w14:textId="77777777" w:rsidR="005B6B8B" w:rsidRPr="00DA3E21" w:rsidRDefault="005B6B8B" w:rsidP="005B6B8B">
      <w:pPr>
        <w:rPr>
          <w:rFonts w:cs="Times New Roman"/>
        </w:rPr>
      </w:pPr>
      <w:r w:rsidRPr="00DA3E21">
        <w:rPr>
          <w:rFonts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14:paraId="23926188" w14:textId="77777777" w:rsidR="005B6B8B" w:rsidRPr="00DA3E21" w:rsidRDefault="005B6B8B" w:rsidP="005B6B8B">
      <w:pPr>
        <w:pStyle w:val="card"/>
        <w:ind w:left="0"/>
        <w:rPr>
          <w:rFonts w:ascii="Times New Roman" w:hAnsi="Times New Roman" w:cs="Times New Roman"/>
          <w:sz w:val="8"/>
        </w:rPr>
      </w:pPr>
      <w:r w:rsidRPr="00DA3E21">
        <w:rPr>
          <w:rFonts w:ascii="Times New Roman" w:hAnsi="Times New Roman" w:cs="Times New Roman"/>
          <w:sz w:val="8"/>
        </w:rPr>
        <w:t xml:space="preserve">Today, </w:t>
      </w:r>
      <w:r w:rsidRPr="00DA3E21">
        <w:rPr>
          <w:rStyle w:val="underline"/>
          <w:rFonts w:cs="Times New Roman"/>
        </w:rPr>
        <w:t>economic</w:t>
      </w:r>
      <w:r w:rsidRPr="00DA3E21">
        <w:rPr>
          <w:rFonts w:ascii="Times New Roman" w:hAnsi="Times New Roman" w:cs="Times New Roman"/>
          <w:sz w:val="8"/>
        </w:rPr>
        <w:t xml:space="preserve"> and fiscal </w:t>
      </w:r>
      <w:r w:rsidRPr="00DA3E21">
        <w:rPr>
          <w:rStyle w:val="underline"/>
          <w:rFonts w:cs="Times New Roman"/>
        </w:rPr>
        <w:t xml:space="preserve">trends pose the most severe long-term threat to the United States’ position as global leader. While the United States suffers from </w:t>
      </w:r>
      <w:r w:rsidRPr="00DA3E21">
        <w:rPr>
          <w:rFonts w:ascii="Times New Roman" w:hAnsi="Times New Roman" w:cs="Times New Roman"/>
          <w:sz w:val="8"/>
        </w:rPr>
        <w:t xml:space="preserve">fiscal imbalances and </w:t>
      </w:r>
      <w:r w:rsidRPr="00DA3E21">
        <w:rPr>
          <w:rStyle w:val="StyleBoldUnderline"/>
          <w:rFonts w:cs="Times New Roman"/>
        </w:rPr>
        <w:t>low economic growth</w:t>
      </w:r>
      <w:r w:rsidRPr="00DA3E21">
        <w:rPr>
          <w:rStyle w:val="underline"/>
          <w:rFonts w:cs="Times New Roman"/>
        </w:rPr>
        <w:t>, the economies of rival powers are developing rapidly.</w:t>
      </w:r>
      <w:r w:rsidRPr="00DA3E21">
        <w:rPr>
          <w:rFonts w:ascii="Times New Roman" w:hAnsi="Times New Roman" w:cs="Times New Roman"/>
          <w:sz w:val="8"/>
        </w:rPr>
        <w:t xml:space="preserve"> The </w:t>
      </w:r>
      <w:r w:rsidRPr="00DA3E21">
        <w:rPr>
          <w:rStyle w:val="underline"/>
          <w:rFonts w:cs="Times New Roman"/>
        </w:rPr>
        <w:t>continuation</w:t>
      </w:r>
      <w:r w:rsidRPr="00DA3E21">
        <w:rPr>
          <w:rFonts w:ascii="Times New Roman" w:hAnsi="Times New Roman" w:cs="Times New Roman"/>
          <w:sz w:val="8"/>
        </w:rPr>
        <w:t xml:space="preserve"> of these two trends </w:t>
      </w:r>
      <w:r w:rsidRPr="00DA3E21">
        <w:rPr>
          <w:rStyle w:val="underline"/>
          <w:rFonts w:cs="Times New Roman"/>
        </w:rPr>
        <w:t xml:space="preserve">could lead to a shift from </w:t>
      </w:r>
      <w:r w:rsidRPr="00DA3E21">
        <w:rPr>
          <w:rStyle w:val="Emphasis"/>
          <w:rFonts w:eastAsiaTheme="majorEastAsia" w:cs="Times New Roman"/>
        </w:rPr>
        <w:t>American primacy</w:t>
      </w:r>
      <w:r w:rsidRPr="00DA3E21">
        <w:rPr>
          <w:rStyle w:val="underline"/>
          <w:rFonts w:cs="Times New Roman"/>
        </w:rPr>
        <w:t xml:space="preserve"> toward a multi-polar global system, leading </w:t>
      </w:r>
      <w:r w:rsidRPr="00DA3E21">
        <w:rPr>
          <w:rFonts w:ascii="Times New Roman" w:hAnsi="Times New Roman" w:cs="Times New Roman"/>
          <w:sz w:val="8"/>
        </w:rPr>
        <w:t xml:space="preserve">in turn </w:t>
      </w:r>
      <w:r w:rsidRPr="00DA3E21">
        <w:rPr>
          <w:rStyle w:val="underline"/>
          <w:rFonts w:cs="Times New Roman"/>
        </w:rPr>
        <w:t>to</w:t>
      </w:r>
      <w:r w:rsidRPr="00DA3E21">
        <w:rPr>
          <w:rFonts w:ascii="Times New Roman" w:hAnsi="Times New Roman" w:cs="Times New Roman"/>
          <w:sz w:val="8"/>
        </w:rPr>
        <w:t xml:space="preserve"> increased </w:t>
      </w:r>
      <w:r w:rsidRPr="00DA3E21">
        <w:rPr>
          <w:rStyle w:val="underline"/>
          <w:rFonts w:cs="Times New Roman"/>
        </w:rPr>
        <w:t>geopolitical rivalry and</w:t>
      </w:r>
      <w:r w:rsidRPr="00DA3E21">
        <w:rPr>
          <w:rFonts w:ascii="Times New Roman" w:hAnsi="Times New Roman" w:cs="Times New Roman"/>
          <w:sz w:val="8"/>
        </w:rPr>
        <w:t xml:space="preserve"> even </w:t>
      </w:r>
      <w:r w:rsidRPr="00DA3E21">
        <w:rPr>
          <w:rStyle w:val="StyleBoldUnderline"/>
          <w:rFonts w:cs="Times New Roman"/>
        </w:rPr>
        <w:t xml:space="preserve">war among the </w:t>
      </w:r>
      <w:r w:rsidRPr="00DA3E21">
        <w:rPr>
          <w:rStyle w:val="Emphasis"/>
          <w:rFonts w:eastAsiaTheme="majorEastAsia"/>
        </w:rPr>
        <w:t>great powers</w:t>
      </w:r>
      <w:r w:rsidRPr="00DA3E21">
        <w:rPr>
          <w:rStyle w:val="underline"/>
          <w:rFonts w:cs="Times New Roman"/>
        </w:rPr>
        <w:t>.</w:t>
      </w:r>
      <w:r w:rsidRPr="00DA3E21">
        <w:rPr>
          <w:rFonts w:ascii="Times New Roman" w:hAnsi="Times New Roman" w:cs="Times New Roman"/>
          <w:sz w:val="8"/>
        </w:rPr>
        <w:t xml:space="preserve"> </w:t>
      </w:r>
      <w:r w:rsidRPr="00DA3E21">
        <w:rPr>
          <w:rFonts w:ascii="Times New Roman" w:hAnsi="Times New Roman" w:cs="Times New Roman"/>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DA3E21">
        <w:rPr>
          <w:rFonts w:ascii="Times New Roman" w:hAnsi="Times New Roman" w:cs="Times New Roman"/>
          <w:sz w:val="8"/>
          <w:szCs w:val="10"/>
        </w:rPr>
        <w:t xml:space="preserve">. </w:t>
      </w:r>
      <w:r w:rsidRPr="00DA3E21">
        <w:rPr>
          <w:rStyle w:val="Emphasis"/>
          <w:rFonts w:eastAsiaTheme="majorEastAsia" w:cs="Times New Roman"/>
        </w:rPr>
        <w:t>Without faster economic growth</w:t>
      </w:r>
      <w:r w:rsidRPr="00DA3E21">
        <w:rPr>
          <w:rFonts w:ascii="Times New Roman" w:hAnsi="Times New Roman" w:cs="Times New Roman"/>
          <w:sz w:val="8"/>
        </w:rPr>
        <w:t xml:space="preserve"> and actions to reduce deficits, publicly held national debt is projected to reach dangerous proportions. If </w:t>
      </w:r>
      <w:r w:rsidRPr="00DA3E21">
        <w:rPr>
          <w:rStyle w:val="underline"/>
          <w:rFonts w:cs="Times New Roman"/>
        </w:rPr>
        <w:t>interest rates</w:t>
      </w:r>
      <w:r w:rsidRPr="00DA3E21">
        <w:rPr>
          <w:rFonts w:ascii="Times New Roman" w:hAnsi="Times New Roman" w:cs="Times New Roman"/>
          <w:sz w:val="8"/>
        </w:rPr>
        <w:t xml:space="preserve"> were to rise significantly, annual interest payments — which already are larger than the defense budget — </w:t>
      </w:r>
      <w:r w:rsidRPr="00DA3E21">
        <w:rPr>
          <w:rStyle w:val="underline"/>
          <w:rFonts w:cs="Times New Roman"/>
        </w:rPr>
        <w:t>would crowd out other spending</w:t>
      </w:r>
      <w:r w:rsidRPr="00DA3E21">
        <w:rPr>
          <w:rFonts w:ascii="Times New Roman" w:hAnsi="Times New Roman" w:cs="Times New Roman"/>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DA3E21">
        <w:rPr>
          <w:rStyle w:val="underline"/>
          <w:rFonts w:cs="Times New Roman"/>
        </w:rPr>
        <w:t>It was the economic devastation of Britain and France</w:t>
      </w:r>
      <w:r w:rsidRPr="00DA3E21">
        <w:rPr>
          <w:rFonts w:ascii="Times New Roman" w:hAnsi="Times New Roman" w:cs="Times New Roman"/>
          <w:sz w:val="8"/>
        </w:rPr>
        <w:t xml:space="preserve"> during World War II, as well as the rise of other powers, </w:t>
      </w:r>
      <w:r w:rsidRPr="00DA3E21">
        <w:rPr>
          <w:rStyle w:val="underline"/>
          <w:rFonts w:cs="Times New Roman"/>
        </w:rPr>
        <w:t>that led both countries to relinquish their empires</w:t>
      </w:r>
      <w:r w:rsidRPr="00DA3E21">
        <w:rPr>
          <w:rFonts w:ascii="Times New Roman" w:hAnsi="Times New Roman" w:cs="Times New Roman"/>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DA3E21">
        <w:rPr>
          <w:rStyle w:val="underline"/>
          <w:rFonts w:cs="Times New Roman"/>
        </w:rPr>
        <w:t xml:space="preserve">the United States would be compelled to retrench, </w:t>
      </w:r>
      <w:r w:rsidRPr="00DA3E21">
        <w:rPr>
          <w:rFonts w:ascii="Times New Roman" w:hAnsi="Times New Roman" w:cs="Times New Roman"/>
          <w:sz w:val="8"/>
        </w:rPr>
        <w:t xml:space="preserve">reducing its military spending and </w:t>
      </w:r>
      <w:r w:rsidRPr="00DA3E21">
        <w:rPr>
          <w:rStyle w:val="underline"/>
          <w:rFonts w:cs="Times New Roman"/>
        </w:rPr>
        <w:t>shedding international commitments</w:t>
      </w:r>
      <w:r w:rsidRPr="00DA3E21">
        <w:rPr>
          <w:rFonts w:ascii="Times New Roman" w:hAnsi="Times New Roman" w:cs="Times New Roman"/>
          <w:sz w:val="8"/>
        </w:rPr>
        <w:t xml:space="preserve">. </w:t>
      </w:r>
      <w:r w:rsidRPr="00DA3E21">
        <w:rPr>
          <w:rStyle w:val="StyleBoldUnderline"/>
          <w:rFonts w:cs="Times New Roman"/>
        </w:rPr>
        <w:t>We face this domestic challenge while other major powers are experiencing rapid economic growth</w:t>
      </w:r>
      <w:r w:rsidRPr="00DA3E21">
        <w:rPr>
          <w:rFonts w:ascii="Times New Roman" w:hAnsi="Times New Roman" w:cs="Times New Roman"/>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DA3E21">
        <w:rPr>
          <w:rStyle w:val="underline"/>
          <w:rFonts w:cs="Times New Roman"/>
        </w:rPr>
        <w:t>If U.S. policymakers fail to act</w:t>
      </w:r>
      <w:r w:rsidRPr="00DA3E21">
        <w:rPr>
          <w:rFonts w:ascii="Times New Roman" w:hAnsi="Times New Roman" w:cs="Times New Roman"/>
          <w:sz w:val="8"/>
        </w:rPr>
        <w:t xml:space="preserve"> and other powers continue to grow, it is not a question of whether but when a new international order will emerge. </w:t>
      </w:r>
      <w:r w:rsidRPr="00DA3E21">
        <w:rPr>
          <w:rStyle w:val="underline"/>
          <w:rFonts w:cs="Times New Roman"/>
        </w:rPr>
        <w:t>The closing of the gap</w:t>
      </w:r>
      <w:r w:rsidRPr="00DA3E21">
        <w:rPr>
          <w:rFonts w:ascii="Times New Roman" w:hAnsi="Times New Roman" w:cs="Times New Roman"/>
          <w:sz w:val="8"/>
        </w:rPr>
        <w:t xml:space="preserve"> between the United States and its rivals </w:t>
      </w:r>
      <w:r w:rsidRPr="00DA3E21">
        <w:rPr>
          <w:rStyle w:val="underline"/>
          <w:rFonts w:cs="Times New Roman"/>
        </w:rPr>
        <w:t>could intensify geopolitical competition among major powers,</w:t>
      </w:r>
      <w:r w:rsidRPr="00DA3E21">
        <w:rPr>
          <w:rFonts w:ascii="Times New Roman" w:hAnsi="Times New Roman" w:cs="Times New Roman"/>
          <w:sz w:val="8"/>
        </w:rPr>
        <w:t xml:space="preserve"> increase incentives for local powers to play major powers against one another, </w:t>
      </w:r>
      <w:r w:rsidRPr="00DA3E21">
        <w:rPr>
          <w:rStyle w:val="underline"/>
          <w:rFonts w:cs="Times New Roman"/>
        </w:rPr>
        <w:t>and</w:t>
      </w:r>
      <w:r w:rsidRPr="00DA3E21">
        <w:rPr>
          <w:rFonts w:ascii="Times New Roman" w:hAnsi="Times New Roman" w:cs="Times New Roman"/>
          <w:sz w:val="8"/>
        </w:rPr>
        <w:t xml:space="preserve"> undercut our will to preclude or respond to international crises because of </w:t>
      </w:r>
      <w:r w:rsidRPr="00DA3E21">
        <w:rPr>
          <w:rStyle w:val="StyleBoldUnderline"/>
          <w:rFonts w:cs="Times New Roman"/>
        </w:rPr>
        <w:t>the higher risk of escalation</w:t>
      </w:r>
      <w:r w:rsidRPr="00DA3E21">
        <w:rPr>
          <w:rStyle w:val="underline"/>
          <w:rFonts w:cs="Times New Roman"/>
        </w:rPr>
        <w:t>.</w:t>
      </w:r>
      <w:r w:rsidRPr="00DA3E21">
        <w:rPr>
          <w:rFonts w:ascii="Times New Roman" w:hAnsi="Times New Roman" w:cs="Times New Roman"/>
          <w:sz w:val="8"/>
        </w:rPr>
        <w:t xml:space="preserve"> The stakes are high. In modern history, </w:t>
      </w:r>
      <w:r w:rsidRPr="00DA3E21">
        <w:rPr>
          <w:rStyle w:val="underline"/>
          <w:rFonts w:cs="Times New Roman"/>
        </w:rPr>
        <w:t xml:space="preserve">the longest period of peace among the great powers has been the </w:t>
      </w:r>
      <w:r w:rsidRPr="00DA3E21">
        <w:rPr>
          <w:rStyle w:val="Emphasis"/>
          <w:rFonts w:eastAsiaTheme="majorEastAsia"/>
        </w:rPr>
        <w:t>era of U.S. leadership</w:t>
      </w:r>
      <w:r w:rsidRPr="00DA3E21">
        <w:rPr>
          <w:rFonts w:ascii="Times New Roman" w:hAnsi="Times New Roman" w:cs="Times New Roman"/>
          <w:sz w:val="8"/>
        </w:rPr>
        <w:t xml:space="preserve">. By contrast, </w:t>
      </w:r>
      <w:r w:rsidRPr="00DA3E21">
        <w:rPr>
          <w:rStyle w:val="underline"/>
          <w:rFonts w:cs="Times New Roman"/>
        </w:rPr>
        <w:t>multi-polar systems have been unstable, with</w:t>
      </w:r>
      <w:r w:rsidRPr="00DA3E21">
        <w:rPr>
          <w:rFonts w:ascii="Times New Roman" w:hAnsi="Times New Roman" w:cs="Times New Roman"/>
          <w:sz w:val="8"/>
        </w:rPr>
        <w:t xml:space="preserve"> their competitive dynamics resulting in frequent crises and </w:t>
      </w:r>
      <w:r w:rsidRPr="00DA3E21">
        <w:rPr>
          <w:rStyle w:val="underline"/>
          <w:rFonts w:cs="Times New Roman"/>
        </w:rPr>
        <w:t xml:space="preserve">major wars among the great powers. </w:t>
      </w:r>
      <w:r w:rsidRPr="00DA3E21">
        <w:rPr>
          <w:rFonts w:ascii="Times New Roman" w:hAnsi="Times New Roman" w:cs="Times New Roman"/>
          <w:sz w:val="8"/>
        </w:rPr>
        <w:t xml:space="preserve">Failures of multi-polar international systems produced both world wars. </w:t>
      </w:r>
      <w:r w:rsidRPr="00DA3E21">
        <w:rPr>
          <w:rStyle w:val="underline"/>
          <w:rFonts w:cs="Times New Roman"/>
        </w:rPr>
        <w:t xml:space="preserve">American retrenchment could have </w:t>
      </w:r>
      <w:r w:rsidRPr="00DA3E21">
        <w:rPr>
          <w:rStyle w:val="Emphasis"/>
          <w:rFonts w:eastAsiaTheme="majorEastAsia"/>
        </w:rPr>
        <w:t>devastating consequences</w:t>
      </w:r>
      <w:r w:rsidRPr="00DA3E21">
        <w:rPr>
          <w:rFonts w:ascii="Times New Roman" w:hAnsi="Times New Roman" w:cs="Times New Roman"/>
          <w:sz w:val="8"/>
          <w:szCs w:val="12"/>
        </w:rPr>
        <w:t>. Without an American security blanket, regional powers could rearm in an attempt to balance against emerging threats. Under this scenario,</w:t>
      </w:r>
      <w:r w:rsidRPr="00DA3E21">
        <w:rPr>
          <w:rFonts w:ascii="Times New Roman" w:hAnsi="Times New Roman" w:cs="Times New Roman"/>
          <w:sz w:val="8"/>
        </w:rPr>
        <w:t xml:space="preserve"> </w:t>
      </w:r>
      <w:r w:rsidRPr="00DA3E21">
        <w:rPr>
          <w:rStyle w:val="underline"/>
          <w:rFonts w:cs="Times New Roman"/>
        </w:rPr>
        <w:t>there would be a heightened possibility of arms races, miscalculation, or other crises spiraling into all-out conflict</w:t>
      </w:r>
      <w:r w:rsidRPr="00DA3E21">
        <w:rPr>
          <w:rFonts w:ascii="Times New Roman" w:hAnsi="Times New Roman" w:cs="Times New Roman"/>
          <w:sz w:val="8"/>
        </w:rPr>
        <w:t xml:space="preserve">. Alternatively, in seeking to accommodate the stronger powers, </w:t>
      </w:r>
      <w:r w:rsidRPr="00DA3E21">
        <w:rPr>
          <w:rStyle w:val="underline"/>
          <w:rFonts w:cs="Times New Roman"/>
        </w:rPr>
        <w:t>weaker powers may shift their geopolitical posture away from the United States.</w:t>
      </w:r>
      <w:r w:rsidRPr="00DA3E21">
        <w:rPr>
          <w:rFonts w:ascii="Times New Roman" w:hAnsi="Times New Roman" w:cs="Times New Roman"/>
          <w:sz w:val="8"/>
        </w:rPr>
        <w:t xml:space="preserve"> Either way, </w:t>
      </w:r>
      <w:r w:rsidRPr="00DA3E21">
        <w:rPr>
          <w:rStyle w:val="underline"/>
          <w:rFonts w:cs="Times New Roman"/>
        </w:rPr>
        <w:t>hostile states would be emboldened to make aggressive moves in their regions</w:t>
      </w:r>
      <w:r w:rsidRPr="00DA3E21">
        <w:rPr>
          <w:rFonts w:ascii="Times New Roman" w:hAnsi="Times New Roman" w:cs="Times New Roman"/>
          <w:sz w:val="8"/>
        </w:rPr>
        <w:t xml:space="preserve">. </w:t>
      </w:r>
    </w:p>
    <w:p w14:paraId="58B0EEDF" w14:textId="77777777" w:rsidR="005B6B8B" w:rsidRPr="00DA3E21" w:rsidRDefault="005B6B8B" w:rsidP="005B6B8B">
      <w:pPr>
        <w:pStyle w:val="Heading4"/>
        <w:rPr>
          <w:rFonts w:cs="Times New Roman"/>
        </w:rPr>
      </w:pPr>
      <w:r w:rsidRPr="00DA3E21">
        <w:rPr>
          <w:rFonts w:cs="Times New Roman"/>
        </w:rPr>
        <w:t>Slow growth leads to hegemonic wars – relative gap is key</w:t>
      </w:r>
    </w:p>
    <w:p w14:paraId="16C8BB9A" w14:textId="77777777" w:rsidR="005B6B8B" w:rsidRPr="00DA3E21" w:rsidRDefault="005B6B8B" w:rsidP="005B6B8B">
      <w:pPr>
        <w:rPr>
          <w:rFonts w:cs="Times New Roman"/>
        </w:rPr>
      </w:pPr>
      <w:r w:rsidRPr="00DA3E21">
        <w:rPr>
          <w:rStyle w:val="StyleStyleBold12pt"/>
          <w:rFonts w:cs="Times New Roman"/>
        </w:rPr>
        <w:t>Goldstein 7 </w:t>
      </w:r>
      <w:r w:rsidRPr="00DA3E21">
        <w:rPr>
          <w:rFonts w:cs="Times New Roman"/>
        </w:rPr>
        <w:t xml:space="preserve">- Professor of Global Politics and International Relations @ University of Pennsylvania, </w:t>
      </w:r>
    </w:p>
    <w:p w14:paraId="2DD1CD93" w14:textId="77777777" w:rsidR="005B6B8B" w:rsidRPr="00DA3E21" w:rsidRDefault="005B6B8B" w:rsidP="005B6B8B">
      <w:pPr>
        <w:rPr>
          <w:rFonts w:cs="Times New Roman"/>
        </w:rPr>
      </w:pPr>
      <w:r w:rsidRPr="00DA3E21">
        <w:rPr>
          <w:rFonts w:cs="Times New Roman"/>
        </w:rPr>
        <w:t>(Avery Goldstein, “Power transitions, institutions, and China's rise in East Asia: Theoretical expectations and evidence,” </w:t>
      </w:r>
      <w:hyperlink r:id="rId19" w:tgtFrame="_blank" w:tooltip="Click to go to publication home" w:history="1">
        <w:r w:rsidRPr="00DA3E21">
          <w:rPr>
            <w:rFonts w:cs="Times New Roman"/>
          </w:rPr>
          <w:t>Journal of Strategic Studies</w:t>
        </w:r>
      </w:hyperlink>
      <w:r w:rsidRPr="00DA3E21">
        <w:rPr>
          <w:rFonts w:cs="Times New Roman"/>
        </w:rPr>
        <w:t>, Volume</w:t>
      </w:r>
      <w:hyperlink r:id="rId20" w:anchor="v30" w:tgtFrame="_blank" w:tooltip="Click to view volume" w:history="1">
        <w:r w:rsidRPr="00DA3E21">
          <w:rPr>
            <w:rFonts w:cs="Times New Roman"/>
          </w:rPr>
          <w:t>30</w:t>
        </w:r>
      </w:hyperlink>
      <w:r w:rsidRPr="00DA3E21">
        <w:rPr>
          <w:rFonts w:cs="Times New Roman"/>
        </w:rPr>
        <w:t>, Issue </w:t>
      </w:r>
      <w:hyperlink r:id="rId21" w:tgtFrame="_blank" w:tooltip="Click to view issue" w:history="1">
        <w:r w:rsidRPr="00DA3E21">
          <w:rPr>
            <w:rFonts w:cs="Times New Roman"/>
          </w:rPr>
          <w:t>4 &amp; 5 </w:t>
        </w:r>
      </w:hyperlink>
      <w:r w:rsidRPr="00DA3E21">
        <w:rPr>
          <w:rFonts w:cs="Times New Roman"/>
        </w:rPr>
        <w:t>August, EBSCO)</w:t>
      </w:r>
    </w:p>
    <w:p w14:paraId="10B707BF" w14:textId="74BC53E2" w:rsidR="005B6B8B" w:rsidRPr="00DA3E21" w:rsidRDefault="005B6B8B" w:rsidP="005B6B8B">
      <w:r w:rsidRPr="00DA3E21">
        <w:t xml:space="preserve">Two closely related, though distinct, theoretical arguments focus explicitly on the consequences for international politics of a shift in power between a dominant state and a </w:t>
      </w:r>
      <w:r w:rsidRPr="00DA3E21">
        <w:lastRenderedPageBreak/>
        <w:t>rising power. In War and Change in World Politics, Robert </w:t>
      </w:r>
      <w:r w:rsidRPr="00DA3E21">
        <w:rPr>
          <w:rStyle w:val="StyleBoldUnderline"/>
        </w:rPr>
        <w:t>Gilpin suggested that </w:t>
      </w:r>
      <w:r w:rsidRPr="00DA3E21">
        <w:t>peace prevails when a dominant state’s capabilities enable it to ‘govern’ an international order that it has shaped. Over time, however, </w:t>
      </w:r>
      <w:r w:rsidRPr="00DA3E21">
        <w:rPr>
          <w:rStyle w:val="StyleBoldUnderline"/>
        </w:rPr>
        <w:t>as economic and technological diffusion proceeds </w:t>
      </w:r>
      <w:r w:rsidRPr="00DA3E21">
        <w:t>during eras of peace and development, </w:t>
      </w:r>
      <w:r w:rsidRPr="00DA3E21">
        <w:rPr>
          <w:rStyle w:val="StyleBoldUnderline"/>
        </w:rPr>
        <w:t>other states are empowered</w:t>
      </w:r>
      <w:r w:rsidRPr="00DA3E21">
        <w:rPr>
          <w:u w:val="single"/>
        </w:rPr>
        <w:t>. </w:t>
      </w:r>
      <w:r w:rsidRPr="00DA3E21">
        <w:t>Moreover, the burdens of international governance drain and distract the reigning hegemon, and </w:t>
      </w:r>
      <w:r w:rsidRPr="00DA3E21">
        <w:rPr>
          <w:rStyle w:val="StyleBoldUnderline"/>
        </w:rPr>
        <w:t>challengers </w:t>
      </w:r>
      <w:r w:rsidRPr="00DA3E21">
        <w:t>eventually </w:t>
      </w:r>
      <w:r w:rsidRPr="00DA3E21">
        <w:rPr>
          <w:rStyle w:val="StyleBoldUnderline"/>
        </w:rPr>
        <w:t xml:space="preserve">emerge who seek to rewrite the rules of governance. As the power advantage of the erstwhile hegemon ebbs, it may become </w:t>
      </w:r>
      <w:r w:rsidRPr="00DA3E21">
        <w:rPr>
          <w:rStyle w:val="Emphasis"/>
        </w:rPr>
        <w:t>desperate</w:t>
      </w:r>
      <w:r w:rsidRPr="00DA3E21">
        <w:rPr>
          <w:rStyle w:val="StyleBoldUnderline"/>
        </w:rPr>
        <w:t xml:space="preserve"> enough to resort to </w:t>
      </w:r>
      <w:r w:rsidRPr="00DA3E21">
        <w:t>theultima ratio of international politics, </w:t>
      </w:r>
      <w:r w:rsidRPr="00DA3E21">
        <w:rPr>
          <w:rStyle w:val="StyleBoldUnderline"/>
        </w:rPr>
        <w:t>force, to forestall the </w:t>
      </w:r>
      <w:r w:rsidRPr="00DA3E21">
        <w:t>increasingly urgent</w:t>
      </w:r>
      <w:r w:rsidRPr="00DA3E21">
        <w:rPr>
          <w:u w:val="single"/>
        </w:rPr>
        <w:t> </w:t>
      </w:r>
      <w:r w:rsidRPr="00DA3E21">
        <w:rPr>
          <w:rStyle w:val="StyleBoldUnderline"/>
        </w:rPr>
        <w:t>demands of a rising challenger. Or as the power of the challenger rises, it may be tempted to press its case with </w:t>
      </w:r>
      <w:r w:rsidRPr="00DA3E21">
        <w:t>threats to use</w:t>
      </w:r>
      <w:r w:rsidRPr="00DA3E21">
        <w:rPr>
          <w:u w:val="single"/>
        </w:rPr>
        <w:t> </w:t>
      </w:r>
      <w:r w:rsidRPr="00DA3E21">
        <w:rPr>
          <w:rStyle w:val="StyleBoldUnderline"/>
        </w:rPr>
        <w:t>force. It is the rise and fall of the great powers that creates </w:t>
      </w:r>
      <w:r w:rsidRPr="00DA3E21">
        <w:t>the circumstances under which major wars, what Gilpin labels </w:t>
      </w:r>
      <w:r w:rsidRPr="00DA3E21">
        <w:rPr>
          <w:u w:val="single"/>
        </w:rPr>
        <w:t>‘</w:t>
      </w:r>
      <w:r w:rsidRPr="00DA3E21">
        <w:rPr>
          <w:rStyle w:val="Emphasis"/>
        </w:rPr>
        <w:t>hegemonic wars’</w:t>
      </w:r>
      <w:r w:rsidRPr="00DA3E21">
        <w:rPr>
          <w:u w:val="single"/>
        </w:rPr>
        <w:t>, </w:t>
      </w:r>
      <w:r w:rsidRPr="00DA3E21">
        <w:t>break out.13 Gilpin’s argument logically encourages pessimism about the implications of a rising China. It leads to the expectation that international trade, investment, and technology transfer will result in a steady </w:t>
      </w:r>
      <w:r w:rsidRPr="00DA3E21">
        <w:rPr>
          <w:rStyle w:val="StyleBoldUnderline"/>
        </w:rPr>
        <w:t>diffusion of American economic power, benefit</w:t>
      </w:r>
      <w:r w:rsidRPr="00DA3E21">
        <w:t>ing the </w:t>
      </w:r>
      <w:r w:rsidRPr="00DA3E21">
        <w:rPr>
          <w:rStyle w:val="StyleBoldUnderline"/>
        </w:rPr>
        <w:t>rapidly developing states </w:t>
      </w:r>
      <w:r w:rsidRPr="00DA3E21">
        <w:t>of the world, including China. As </w:t>
      </w:r>
      <w:r w:rsidRPr="00DA3E21">
        <w:rPr>
          <w:rStyle w:val="StyleBoldUnderline"/>
          <w:rFonts w:eastAsiaTheme="majorEastAsia"/>
        </w:rPr>
        <w:t>the</w:t>
      </w:r>
      <w:r w:rsidRPr="00DA3E21">
        <w:rPr>
          <w:rStyle w:val="TitleChar"/>
          <w:rFonts w:eastAsiaTheme="majorEastAsia"/>
        </w:rPr>
        <w:t xml:space="preserve"> </w:t>
      </w:r>
      <w:r w:rsidRPr="00DA3E21">
        <w:rPr>
          <w:rStyle w:val="StyleBoldUnderline"/>
          <w:rFonts w:eastAsiaTheme="majorEastAsia"/>
        </w:rPr>
        <w:t>US </w:t>
      </w:r>
      <w:r w:rsidRPr="00DA3E21">
        <w:t>simultaneously scurries to put out the many brushfires that threaten its far-flung global interests (i.e., the classic problem of overextension), it </w:t>
      </w:r>
      <w:r w:rsidRPr="00DA3E21">
        <w:rPr>
          <w:rStyle w:val="StyleBoldUnderline"/>
          <w:rFonts w:eastAsiaTheme="majorEastAsia"/>
        </w:rPr>
        <w:t>will be unable to devote sufficient resources to maintain or restore </w:t>
      </w:r>
      <w:r w:rsidRPr="00DA3E21">
        <w:t>its former advantage over emerging competitors like China. </w:t>
      </w:r>
      <w:r w:rsidRPr="00DA3E21">
        <w:rPr>
          <w:rStyle w:val="StyleBoldUnderline"/>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DA3E21">
        <w:t>able to field a stronger military in support of its demands for greater influence over international arrangements in Asia</w:t>
      </w:r>
      <w:r w:rsidRPr="00DA3E21">
        <w:rPr>
          <w:u w:val="single"/>
        </w:rPr>
        <w:t>, </w:t>
      </w:r>
      <w:r w:rsidRPr="00DA3E21">
        <w:rPr>
          <w:rStyle w:val="StyleBoldUnderline"/>
        </w:rPr>
        <w:t>or by a besieged American hegemon desperate to head off further decline. Among the trends that alarm </w:t>
      </w:r>
      <w:r w:rsidRPr="00DA3E21">
        <w:t>those who would look at Asia through the lens of Gilpin’s theory </w:t>
      </w:r>
      <w:r w:rsidRPr="00DA3E21">
        <w:rPr>
          <w:rStyle w:val="StyleBoldUnderline"/>
        </w:rPr>
        <w:t>are China’s expanding share of world trade and wealth</w:t>
      </w:r>
      <w:r w:rsidRPr="00DA3E21">
        <w:t>(much of it resulting from the gains made possible by the international economic order a dominant US established); </w:t>
      </w:r>
      <w:r w:rsidRPr="00DA3E21">
        <w:rPr>
          <w:rStyle w:val="StyleBoldUnderline"/>
        </w:rPr>
        <w:t>its acquisition of technology in key sectors </w:t>
      </w:r>
      <w:r w:rsidRPr="00DA3E21">
        <w:t>that have both civilian and military applications (e.g., information, communications, and electronics linked with to forestall, and the challenger becomes increasingly determined to realize the transition to a new international order</w:t>
      </w:r>
      <w:r w:rsidRPr="00DA3E21">
        <w:rPr>
          <w:u w:val="single"/>
        </w:rPr>
        <w:t> </w:t>
      </w:r>
      <w:r w:rsidRPr="00DA3E21">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DA3E21">
        <w:rPr>
          <w:rStyle w:val="StyleBoldUnderline"/>
        </w:rPr>
        <w:t xml:space="preserve">when the power gap narrows, the dominant state </w:t>
      </w:r>
      <w:r w:rsidRPr="00DA3E21">
        <w:rPr>
          <w:rStyle w:val="Emphasis"/>
        </w:rPr>
        <w:t>becomes </w:t>
      </w:r>
      <w:r w:rsidRPr="00DA3E21">
        <w:rPr>
          <w:rStyle w:val="StyleBoldUnderline"/>
        </w:rPr>
        <w:t xml:space="preserve">increasingly </w:t>
      </w:r>
      <w:r w:rsidRPr="00DA3E21">
        <w:rPr>
          <w:rStyle w:val="Emphasis"/>
        </w:rPr>
        <w:t>desperate</w:t>
      </w:r>
      <w:r w:rsidRPr="00DA3E21">
        <w:rPr>
          <w:u w:val="single"/>
        </w:rPr>
        <w:t>.</w:t>
      </w:r>
      <w:r w:rsidRPr="00DA3E21">
        <w:t xml:space="preserve"> Though suggesting why a rising China may ultimately present grave dangers for international peace when its capabilities make it a peer competitor of America, Organski and Kugler’s </w:t>
      </w:r>
      <w:r w:rsidRPr="00DA3E21">
        <w:rPr>
          <w:rStyle w:val="StyleBoldUnderline"/>
        </w:rPr>
        <w:t>power-transition theory </w:t>
      </w:r>
      <w:r w:rsidRPr="00DA3E21">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DA3E21">
        <w:rPr>
          <w:rStyle w:val="StyleBoldUnderline"/>
        </w:rPr>
        <w:t xml:space="preserve">points with alarm to trends in China’s growing wealth and power </w:t>
      </w:r>
      <w:r w:rsidRPr="00DA3E21">
        <w:rPr>
          <w:rStyle w:val="StyleBoldUnderline"/>
        </w:rPr>
        <w:lastRenderedPageBreak/>
        <w:t>relative to the United States</w:t>
      </w:r>
      <w:r w:rsidRPr="00DA3E21">
        <w:t>, but </w:t>
      </w:r>
      <w:r w:rsidRPr="00DA3E21">
        <w:rPr>
          <w:rStyle w:val="StyleBoldUnderline"/>
        </w:rPr>
        <w:t>especially </w:t>
      </w:r>
      <w:r w:rsidRPr="00DA3E21">
        <w:t>looks ahead to what it sees as </w:t>
      </w:r>
      <w:r w:rsidRPr="00DA3E21">
        <w:rPr>
          <w:rStyle w:val="StyleBoldUnderline"/>
        </w:rPr>
        <w:t>the period of maximum danger – that time when a dissatisfied China could be in a position to overtake the US on dimensions believed crucial for assessing power. Reports</w:t>
      </w:r>
      <w:r w:rsidRPr="00DA3E21">
        <w:t> beginning in the mid-1990s that offered extrapolations </w:t>
      </w:r>
      <w:r w:rsidRPr="00DA3E21">
        <w:rPr>
          <w:rStyle w:val="StyleBoldUnderline"/>
        </w:rPr>
        <w:t>suggest</w:t>
      </w:r>
      <w:r w:rsidRPr="00DA3E21">
        <w:t>ing </w:t>
      </w:r>
      <w:r w:rsidRPr="00DA3E21">
        <w:rPr>
          <w:rStyle w:val="StyleBoldUnderline"/>
        </w:rPr>
        <w:t>China’s growth would give it the world’s largest</w:t>
      </w:r>
      <w:r w:rsidRPr="00DA3E21">
        <w:rPr>
          <w:u w:val="single"/>
        </w:rPr>
        <w:t> </w:t>
      </w:r>
      <w:r w:rsidRPr="00DA3E21">
        <w:t>gross domestic product (</w:t>
      </w:r>
      <w:r w:rsidRPr="00DA3E21">
        <w:rPr>
          <w:rStyle w:val="StyleBoldUnderline"/>
        </w:rPr>
        <w:t>GDP </w:t>
      </w:r>
      <w:r w:rsidRPr="00DA3E21">
        <w:t>aggregate, not per capita) </w:t>
      </w:r>
      <w:r w:rsidRPr="00DA3E21">
        <w:rPr>
          <w:rStyle w:val="StyleBoldUnderline"/>
        </w:rPr>
        <w:t>sometime in the first few decades of the twentieth century </w:t>
      </w:r>
      <w:r w:rsidRPr="00DA3E21">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DA3E21">
        <w:rPr>
          <w:rStyle w:val="StyleBoldUnderline"/>
        </w:rPr>
        <w:t xml:space="preserve">because a dominant state may react to the prospect of a crossover and believe that it is wiser to embrace the logic of </w:t>
      </w:r>
      <w:r w:rsidRPr="00DA3E21">
        <w:rPr>
          <w:rStyle w:val="Emphasis"/>
        </w:rPr>
        <w:t>preventive war </w:t>
      </w:r>
      <w:r w:rsidRPr="00DA3E21">
        <w:rPr>
          <w:rStyle w:val="StyleBoldUnderline"/>
        </w:rPr>
        <w:t>and act early to delay a transition while the task is more manageable</w:t>
      </w:r>
      <w:r w:rsidRPr="00DA3E21">
        <w:t>, Organski and Kugler’s </w:t>
      </w:r>
      <w:r w:rsidRPr="00DA3E21">
        <w:rPr>
          <w:rStyle w:val="StyleBoldUnderline"/>
        </w:rPr>
        <w:t>power-transition theory </w:t>
      </w:r>
      <w:r w:rsidRPr="00DA3E21">
        <w:t>also </w:t>
      </w:r>
      <w:r w:rsidRPr="00DA3E21">
        <w:rPr>
          <w:rStyle w:val="StyleBoldUnderline"/>
        </w:rPr>
        <w:t>provides grounds for concern about the period prior to the possible crossover</w:t>
      </w:r>
      <w:r w:rsidRPr="00DA3E21">
        <w:rPr>
          <w:u w:val="single"/>
        </w:rPr>
        <w:t>.</w:t>
      </w:r>
      <w:r w:rsidRPr="00DA3E21">
        <w:t>19</w:t>
      </w:r>
    </w:p>
    <w:p w14:paraId="41B470E7" w14:textId="77777777" w:rsidR="005B6B8B" w:rsidRPr="00DA3E21" w:rsidRDefault="005B6B8B" w:rsidP="005B6B8B">
      <w:pPr>
        <w:pStyle w:val="Heading4"/>
        <w:rPr>
          <w:rFonts w:cs="Arial"/>
        </w:rPr>
      </w:pPr>
      <w:r w:rsidRPr="00DA3E21">
        <w:rPr>
          <w:rFonts w:cs="Arial"/>
        </w:rPr>
        <w:t xml:space="preserve">States will inevitably compete for relative status – only primacy can prevent conflict </w:t>
      </w:r>
    </w:p>
    <w:p w14:paraId="425C273C" w14:textId="77777777" w:rsidR="005B6B8B" w:rsidRPr="00DA3E21" w:rsidRDefault="005B6B8B" w:rsidP="005B6B8B">
      <w:r w:rsidRPr="00DA3E21">
        <w:rPr>
          <w:rStyle w:val="StyleStyleBold12pt"/>
        </w:rPr>
        <w:t xml:space="preserve">Wohlforth 9 </w:t>
      </w:r>
      <w:r w:rsidRPr="00DA3E21">
        <w:t>- Professor of government at Dartmouth</w:t>
      </w:r>
    </w:p>
    <w:p w14:paraId="6459F00D" w14:textId="77777777" w:rsidR="005B6B8B" w:rsidRPr="00DA3E21" w:rsidRDefault="005B6B8B" w:rsidP="005B6B8B">
      <w:r w:rsidRPr="00DA3E21">
        <w:t xml:space="preserve">(William, “Unipolarity, Status Competition, and Great Power War” World Politics, 61:1, January, Project Muse) </w:t>
      </w:r>
    </w:p>
    <w:p w14:paraId="695B18F5" w14:textId="77777777" w:rsidR="005B6B8B" w:rsidRPr="00DA3E21" w:rsidRDefault="005B6B8B" w:rsidP="005B6B8B">
      <w:pPr>
        <w:rPr>
          <w:rStyle w:val="StyleBoldUnderline"/>
          <w:rFonts w:cs="Arial"/>
        </w:rPr>
      </w:pPr>
      <w:r w:rsidRPr="00DA3E21">
        <w:rPr>
          <w:rFonts w:cs="Arial"/>
          <w:sz w:val="12"/>
        </w:rPr>
        <w:t xml:space="preserve"> Second, I question the dominant view that status quo evaluations are relatively independent of the distribution of capabilities. </w:t>
      </w:r>
      <w:r w:rsidRPr="00DA3E21">
        <w:rPr>
          <w:rStyle w:val="StyleBoldUnderline"/>
        </w:rPr>
        <w:t>If the status of states depends in some measure on their relative capabilities, and if states derive utility from status, then different distributions of capabilities may affect levels of satisfaction, just as different income distributions may affect levels of status competition in domestic settings</w:t>
      </w:r>
      <w:r w:rsidRPr="00DA3E21">
        <w:rPr>
          <w:rFonts w:cs="Arial"/>
          <w:sz w:val="12"/>
        </w:rPr>
        <w:t xml:space="preserve">. 6 </w:t>
      </w:r>
      <w:r w:rsidRPr="00DA3E21">
        <w:rPr>
          <w:rStyle w:val="StyleBoldUnderline"/>
        </w:rPr>
        <w:t>Building on research in psychology and sociology</w:t>
      </w:r>
      <w:r w:rsidRPr="00DA3E21">
        <w:rPr>
          <w:rFonts w:cs="Arial"/>
          <w:sz w:val="12"/>
        </w:rPr>
        <w:t xml:space="preserve">, I argue that </w:t>
      </w:r>
      <w:r w:rsidRPr="00DA3E21">
        <w:rPr>
          <w:rStyle w:val="StyleBoldUnderline"/>
        </w:rPr>
        <w:t>even capabilities distributions among major powers foster ambiguous status hierarchies, which generate more dissatisfaction and clashes over the status quo</w:t>
      </w:r>
      <w:r w:rsidRPr="00DA3E21">
        <w:rPr>
          <w:rFonts w:cs="Arial"/>
          <w:sz w:val="12"/>
        </w:rPr>
        <w:t xml:space="preserve">. And the more stratified the distribution of capabilities, the less likely such status competition is. </w:t>
      </w:r>
      <w:r w:rsidRPr="00DA3E21">
        <w:rPr>
          <w:rStyle w:val="StyleBoldUnderline"/>
        </w:rPr>
        <w:t>Unipolarity thus generates far fewer incentives</w:t>
      </w:r>
      <w:r w:rsidRPr="00DA3E21">
        <w:rPr>
          <w:rFonts w:cs="Arial"/>
          <w:sz w:val="12"/>
        </w:rPr>
        <w:t xml:space="preserve"> than either bipolarity or multipolarity </w:t>
      </w:r>
      <w:r w:rsidRPr="00DA3E21">
        <w:rPr>
          <w:rStyle w:val="StyleBoldUnderline"/>
        </w:rPr>
        <w:t>for direct great power positional competition over status</w:t>
      </w:r>
      <w:r w:rsidRPr="00DA3E21">
        <w:rPr>
          <w:rFonts w:cs="Arial"/>
          <w:sz w:val="12"/>
        </w:rPr>
        <w:t xml:space="preserve">. </w:t>
      </w:r>
      <w:r w:rsidRPr="00DA3E21">
        <w:rPr>
          <w:rStyle w:val="StyleBoldUnderline"/>
        </w:rPr>
        <w:t>Elites in the other major powers continue to prefer higher status, but in a unipolar system they face comparatively weak incentives to translate that preference into costly action</w:t>
      </w:r>
      <w:r w:rsidRPr="00DA3E21">
        <w:rPr>
          <w:rFonts w:cs="Arial"/>
          <w:sz w:val="12"/>
        </w:rPr>
        <w:t xml:space="preserve">. And the absence of such incentives matters because social status is a positional good—something whose value depends on how much one has in relation to others.7 “If everyone has high status,” Randall Schweller notes, “no one does.”8 </w:t>
      </w:r>
      <w:r w:rsidRPr="00DA3E21">
        <w:rPr>
          <w:rStyle w:val="StyleBoldUnderline"/>
        </w:rPr>
        <w:t>While one actor might increase its status, all cannot simultaneously do so. High status is thus inherently scarce, and competitions for status tend to be zero sum</w:t>
      </w:r>
      <w:r w:rsidRPr="00DA3E21">
        <w:rPr>
          <w:rFonts w:cs="Arial"/>
          <w:sz w:val="12"/>
        </w:rPr>
        <w:t xml:space="preserve">.9 I begin by describing the puzzles facing predominant theories that status competition might solve. Building on recent research on social identity and status seeking, I then show that </w:t>
      </w:r>
      <w:r w:rsidRPr="00DA3E21">
        <w:rPr>
          <w:rStyle w:val="StyleBoldUnderline"/>
        </w:rPr>
        <w:t>under certain conditions the ways decision makers identify with the states they represent may prompt them to frame issues as positional disputes over status in a social hierarchy</w:t>
      </w:r>
      <w:r w:rsidRPr="00DA3E21">
        <w:rPr>
          <w:rFonts w:cs="Arial"/>
          <w:sz w:val="12"/>
        </w:rPr>
        <w:t xml:space="preserve">. I develop hypotheses that tailor this scholarship to the domain of great power politics, showing how the probability of status competition is likely to be linked to polarity. The rest of the article investigates whether there is sufficient evidence for these hypotheses to warrant further refinement and testing. I pursue this in three ways: by showing that </w:t>
      </w:r>
      <w:r w:rsidRPr="00DA3E21">
        <w:rPr>
          <w:rStyle w:val="StyleBoldUnderline"/>
        </w:rPr>
        <w:t>the theory advanced here is consistent with what we know about large-scale patterns of great power conflict through history</w:t>
      </w:r>
      <w:r w:rsidRPr="00DA3E21">
        <w:rPr>
          <w:rFonts w:cs="Arial"/>
          <w:sz w:val="12"/>
        </w:rPr>
        <w:t xml:space="preserve">; by [End Page 30] demonstrating that </w:t>
      </w:r>
      <w:r w:rsidRPr="00DA3E21">
        <w:rPr>
          <w:rStyle w:val="StyleBoldUnderline"/>
        </w:rPr>
        <w:t xml:space="preserve">the causal mechanisms it identifies did </w:t>
      </w:r>
      <w:r w:rsidRPr="00DA3E21">
        <w:rPr>
          <w:rStyle w:val="StyleBoldUnderline"/>
        </w:rPr>
        <w:lastRenderedPageBreak/>
        <w:t>drive relatively secure major powers to military conflict in the past</w:t>
      </w:r>
      <w:r w:rsidRPr="00DA3E21">
        <w:rPr>
          <w:rFonts w:cs="Arial"/>
          <w:sz w:val="12"/>
        </w:rPr>
        <w:t xml:space="preserve"> (and therefore that they might do so again if the world were bipolar or multipolar); </w:t>
      </w:r>
      <w:r w:rsidRPr="00DA3E21">
        <w:rPr>
          <w:rStyle w:val="StyleBoldUnderline"/>
        </w:rPr>
        <w:t>and</w:t>
      </w:r>
      <w:r w:rsidRPr="00DA3E21">
        <w:rPr>
          <w:rFonts w:cs="Arial"/>
          <w:sz w:val="12"/>
        </w:rPr>
        <w:t xml:space="preserve"> by showing </w:t>
      </w:r>
      <w:r w:rsidRPr="00DA3E21">
        <w:rPr>
          <w:rStyle w:val="StyleBoldUnderline"/>
        </w:rPr>
        <w:t xml:space="preserve">that observable evidence concerning the major powers’ identity politics and grand strategies under unipolarity are consistent with the theory’s expectations. </w:t>
      </w:r>
      <w:r w:rsidRPr="00DA3E21">
        <w:rPr>
          <w:rStyle w:val="StyleBoldUnderline"/>
          <w:rFonts w:cs="Arial"/>
        </w:rPr>
        <w:t>Puzzles of</w:t>
      </w:r>
      <w:r w:rsidRPr="00DA3E21">
        <w:rPr>
          <w:rStyle w:val="StyleBoldUnderline"/>
        </w:rPr>
        <w:t xml:space="preserve"> </w:t>
      </w:r>
      <w:r w:rsidRPr="00DA3E21">
        <w:rPr>
          <w:rFonts w:cs="Arial"/>
          <w:sz w:val="12"/>
        </w:rPr>
        <w:t xml:space="preserve">Power and War Recent research on the connection between the distribution of capabilities and war has concentrated on a hypothesis long central to systemic theories of power transition or hegemonic stability: that major war arises out of a power shift in favor of a rising state dissatisfied with a status quo defended by a declining satisfied state.10 Though they have garnered substantial empirical support, these theories have yet to solve two intertwined empirical and theoretical puzzles—each of which might be explained by positional concerns for status. First, if the material costs and benefits of a given status quo are what matters, why would a state be dissatisfied with the very status quo that had abetted its rise? The rise of China today naturally prompts this question, but it is hardly a novel situation. </w:t>
      </w:r>
      <w:r w:rsidRPr="00DA3E21">
        <w:rPr>
          <w:rStyle w:val="StyleBoldUnderline"/>
        </w:rPr>
        <w:t>Most of the best known and most consequential power transitions in history featured rising challengers that were prospering mightily under the status quo</w:t>
      </w:r>
      <w:r w:rsidRPr="00DA3E21">
        <w:rPr>
          <w:rFonts w:cs="Arial"/>
          <w:sz w:val="12"/>
        </w:rPr>
        <w:t xml:space="preserve">. In case after case, historians argue that these revisionist powers sought recognition and standing rather than specific alterations to the existing rules and practices that constituted the order of the day. </w:t>
      </w:r>
      <w:r w:rsidRPr="00DA3E21">
        <w:rPr>
          <w:rStyle w:val="StyleBoldUnderline"/>
        </w:rPr>
        <w:t>In each paradigmatic case of hegemonic war, the claims of the rising power are hard to reduce to instrumental adjustment of the status quo</w:t>
      </w:r>
      <w:r w:rsidRPr="00DA3E21">
        <w:rPr>
          <w:rFonts w:cs="Arial"/>
          <w:sz w:val="12"/>
        </w:rPr>
        <w:t xml:space="preserve">. In R. Ned Lebow’s reading, for example, Thucydides’ account tells us that </w:t>
      </w:r>
      <w:r w:rsidRPr="00DA3E21">
        <w:rPr>
          <w:rStyle w:val="StyleBoldUnderline"/>
          <w:rFonts w:cs="Arial"/>
        </w:rPr>
        <w:t>the rise of Athens posed unacceptable threats not to the security or welfare of Sparta but rather to its identity as leader of the Greek world, which was an important cause of the Spartan assembly’s vote for war</w:t>
      </w:r>
      <w:r w:rsidRPr="00DA3E21">
        <w:rPr>
          <w:rFonts w:cs="Arial"/>
          <w:sz w:val="12"/>
        </w:rPr>
        <w:t xml:space="preserve">.11 The issues that inspired Louis XIV’s and Napoleon’s dissatisfaction with the status quo were many and varied, but most accounts accord [End Page 31] independent importance to the drive for a position of unparalleled primacy. In these and other hegemonic struggles among leading states in post-Westphalian Europe, </w:t>
      </w:r>
      <w:r w:rsidRPr="00DA3E21">
        <w:rPr>
          <w:rStyle w:val="StyleBoldUnderline"/>
        </w:rPr>
        <w:t>the rising challenger’s dissatisfaction is often difficult to connect to the material costs and benefits of the status quo, and much contemporary evidence revolves around issues of recognition and status</w:t>
      </w:r>
      <w:r w:rsidRPr="00DA3E21">
        <w:rPr>
          <w:rFonts w:cs="Arial"/>
          <w:sz w:val="12"/>
        </w:rPr>
        <w:t xml:space="preserve">.12 Wilhemine Germany is a fateful case in point. As Paul Kennedy has argued, </w:t>
      </w:r>
      <w:r w:rsidRPr="00DA3E21">
        <w:rPr>
          <w:rStyle w:val="StyleBoldUnderline"/>
        </w:rPr>
        <w:t>underlying material trends as of 1914 were set to propel Germany’s continued rise indefinitely</w:t>
      </w:r>
      <w:r w:rsidRPr="00DA3E21">
        <w:rPr>
          <w:rFonts w:cs="Arial"/>
          <w:sz w:val="12"/>
        </w:rPr>
        <w:t xml:space="preserve">, so long as Europe remained at peace.13 </w:t>
      </w:r>
      <w:r w:rsidRPr="00DA3E21">
        <w:rPr>
          <w:rStyle w:val="StyleBoldUnderline"/>
        </w:rPr>
        <w:t>Yet Germany chafed under the very status quo that abetted this rise and its elite focused resentment on its chief trading partner—the great power that presented the least plausible threat to its security</w:t>
      </w:r>
      <w:r w:rsidRPr="00DA3E21">
        <w:rPr>
          <w:rFonts w:cs="Arial"/>
          <w:sz w:val="12"/>
        </w:rPr>
        <w:t xml:space="preserve">: Great Britain. At fantastic cost, </w:t>
      </w:r>
      <w:r w:rsidRPr="00DA3E21">
        <w:rPr>
          <w:rStyle w:val="StyleBoldUnderline"/>
        </w:rPr>
        <w:t>it built a battleship fleet with no plausible strategic purpose other than to stake a claim on global power status</w:t>
      </w:r>
      <w:r w:rsidRPr="00DA3E21">
        <w:rPr>
          <w:rFonts w:cs="Arial"/>
          <w:sz w:val="12"/>
        </w:rPr>
        <w:t xml:space="preserve">.14 Recent historical studies present strong evidence that, </w:t>
      </w:r>
      <w:r w:rsidRPr="00DA3E21">
        <w:rPr>
          <w:rStyle w:val="StyleBoldUnderline"/>
        </w:rPr>
        <w:t>far from fearing attacks from Russia and France, German leaders sought to provoke them, knowing that this would lead to a long, expensive, and sanguinary war that Britain was certain to join.15</w:t>
      </w:r>
      <w:r w:rsidRPr="00DA3E21">
        <w:rPr>
          <w:rFonts w:cs="Arial"/>
          <w:sz w:val="12"/>
        </w:rPr>
        <w:t xml:space="preserve"> And of all the motivations swirling round these momentous decisions, no serious historical account fails to register German leaders’ oft-expressed yearning for “a place in the sun.” The second puzzle is bargaining failure. </w:t>
      </w:r>
      <w:r w:rsidRPr="00DA3E21">
        <w:rPr>
          <w:rStyle w:val="StyleBoldUnderline"/>
        </w:rPr>
        <w:t>Hegemonic theories tend to model war as a conflict over the status quo without specifying precisely what the status quo is and what flows of benefits it provides to states</w:t>
      </w:r>
      <w:r w:rsidRPr="00DA3E21">
        <w:rPr>
          <w:rFonts w:cs="Arial"/>
          <w:sz w:val="12"/>
        </w:rPr>
        <w:t xml:space="preserve">.16 Scholars generally follow Robert Gilpin in positing that </w:t>
      </w:r>
      <w:r w:rsidRPr="00DA3E21">
        <w:rPr>
          <w:rStyle w:val="StyleBoldUnderline"/>
        </w:rPr>
        <w:t>the underlying issue concerns a “desire to redraft the rules by which relations among nations work,” “the nature and governance of the system,” and “the distribution of territory among the states in the system</w:t>
      </w:r>
      <w:r w:rsidRPr="00DA3E21">
        <w:rPr>
          <w:rFonts w:cs="Arial"/>
          <w:sz w:val="12"/>
        </w:rPr>
        <w:t xml:space="preserve">.”17 If these are the [End Page 32] issues at stake, then systemic theories of hegemonic war and power transition confront the puzzle brought to the fore in a seminal article by James Fearon: what prevents states from striking a bargain that avoids the costs of war? 18 Why can’t states renegotiate the international order as underlying capabilities distributions shift their relative bargaining power? Fearon proposed that one answer consistent with strict rational choice assumptions is that such </w:t>
      </w:r>
      <w:r w:rsidRPr="00DA3E21">
        <w:rPr>
          <w:rStyle w:val="StyleBoldUnderline"/>
        </w:rPr>
        <w:t>bargains are infeasible when the issue at stake is indivisible and cannot readily be portioned out to each side</w:t>
      </w:r>
      <w:r w:rsidRPr="00DA3E21">
        <w:rPr>
          <w:rFonts w:cs="Arial"/>
          <w:sz w:val="12"/>
        </w:rPr>
        <w:t xml:space="preserve">. </w:t>
      </w:r>
      <w:r w:rsidRPr="00DA3E21">
        <w:rPr>
          <w:rStyle w:val="StyleBoldUnderline"/>
        </w:rPr>
        <w:t>Most aspects of a given international order are readily divisible</w:t>
      </w:r>
      <w:r w:rsidRPr="00DA3E21">
        <w:rPr>
          <w:rFonts w:cs="Arial"/>
          <w:sz w:val="12"/>
        </w:rPr>
        <w:t xml:space="preserve">, however, and, as Fearon stressed, “both the intrinsic complexity and richness of most matters over which states negotiate and the availability of linkages and side-payments suggest that intermediate bargains typically will exist.”19 Thus, most scholars have assumed that the indivisibility problem is trivial, focusing on two other rational choice explanations for bargaining failure: uncertainty and the commitment problem.20 In the view of many scholars, it is these problems, rather than indivisibility, that likely explain leaders’ inability to avail themselves of such intermediate bargains. </w:t>
      </w:r>
      <w:r w:rsidRPr="00DA3E21">
        <w:rPr>
          <w:rStyle w:val="StyleBoldUnderline"/>
        </w:rPr>
        <w:t>Yet recent research inspired by constructivism shows how issues that are physically divisible can become socially indivisible, depending on how they relate to the identities of decision makers</w:t>
      </w:r>
      <w:r w:rsidRPr="00DA3E21">
        <w:rPr>
          <w:rFonts w:cs="Arial"/>
          <w:sz w:val="12"/>
        </w:rPr>
        <w:t xml:space="preserve">.21 </w:t>
      </w:r>
      <w:r w:rsidRPr="00DA3E21">
        <w:rPr>
          <w:rStyle w:val="StyleBoldUnderline"/>
        </w:rPr>
        <w:t>Once issues surrounding the status quo are framed in positional terms as bearing on the disputants’ relative standing, then</w:t>
      </w:r>
      <w:r w:rsidRPr="00DA3E21">
        <w:rPr>
          <w:rFonts w:cs="Arial"/>
          <w:sz w:val="12"/>
        </w:rPr>
        <w:t xml:space="preserve">, to the extent that they value their standing itself, </w:t>
      </w:r>
      <w:r w:rsidRPr="00DA3E21">
        <w:rPr>
          <w:rStyle w:val="StyleBoldUnderline"/>
        </w:rPr>
        <w:t>they may be unwilling to pursue intermediate bargaining solutions</w:t>
      </w:r>
      <w:r w:rsidRPr="00DA3E21">
        <w:rPr>
          <w:rFonts w:cs="Arial"/>
          <w:sz w:val="12"/>
        </w:rPr>
        <w:t xml:space="preserve">. Once linked to status, </w:t>
      </w:r>
      <w:r w:rsidRPr="00DA3E21">
        <w:rPr>
          <w:rStyle w:val="StyleBoldUnderline"/>
        </w:rPr>
        <w:t>easily divisible issues that theoretically provide opportunities for linkages and side payments</w:t>
      </w:r>
      <w:r w:rsidRPr="00DA3E21">
        <w:rPr>
          <w:rFonts w:cs="Arial"/>
          <w:sz w:val="12"/>
        </w:rPr>
        <w:t xml:space="preserve"> of various sorts </w:t>
      </w:r>
      <w:r w:rsidRPr="00DA3E21">
        <w:rPr>
          <w:rStyle w:val="StyleBoldUnderline"/>
        </w:rPr>
        <w:t>may themselves be seen as indivisible and thus unavailable as avenues for possible intermediate bargains</w:t>
      </w:r>
      <w:r w:rsidRPr="00DA3E21">
        <w:rPr>
          <w:rFonts w:cs="Arial"/>
          <w:sz w:val="12"/>
        </w:rPr>
        <w:t xml:space="preserve">. </w:t>
      </w:r>
      <w:r w:rsidRPr="00DA3E21">
        <w:rPr>
          <w:rStyle w:val="StyleBoldUnderline"/>
        </w:rPr>
        <w:t>The historical record</w:t>
      </w:r>
      <w:r w:rsidRPr="00DA3E21">
        <w:rPr>
          <w:rFonts w:cs="Arial"/>
          <w:sz w:val="12"/>
        </w:rPr>
        <w:t xml:space="preserve"> surrounding major wars </w:t>
      </w:r>
      <w:r w:rsidRPr="00DA3E21">
        <w:rPr>
          <w:rStyle w:val="StyleBoldUnderline"/>
        </w:rPr>
        <w:t>is rich with evidence suggesting that positional concerns over status frustrate bargaining</w:t>
      </w:r>
      <w:r w:rsidRPr="00DA3E21">
        <w:rPr>
          <w:rFonts w:cs="Arial"/>
          <w:sz w:val="12"/>
        </w:rPr>
        <w:t xml:space="preserve">: </w:t>
      </w:r>
      <w:r w:rsidRPr="00DA3E21">
        <w:rPr>
          <w:rStyle w:val="StyleBoldUnderline"/>
        </w:rPr>
        <w:t xml:space="preserve">expensive, protracted conflict over what appear to be minor issues; a propensity on the part of decision makers to </w:t>
      </w:r>
      <w:r w:rsidRPr="00DA3E21">
        <w:rPr>
          <w:rStyle w:val="StyleBoldUnderline"/>
        </w:rPr>
        <w:lastRenderedPageBreak/>
        <w:t>frame issues in terms of relative rank even when doing so makes bargaining harder</w:t>
      </w:r>
      <w:r w:rsidRPr="00DA3E21">
        <w:rPr>
          <w:rFonts w:cs="Arial"/>
          <w:sz w:val="12"/>
        </w:rPr>
        <w:t xml:space="preserve">; decision-makers’ [End Page 33] inability to accept feasible divisions of the matter in dispute even when failing to do so imposes high costs; demands on the part of states for observable evidence to confirm their estimate of an improved position in the hierarchy; the inability of private bargains to resolve issues; a frequently observed compulsion for the public attainment of concessions from a higher ranked state; and stubborn resistance on the part of states to which such demands are addressed even when acquiescence entails limited material cost. The literature on bargaining failure in the context of power shifts remains inconclusive, and it is premature to take any empirical pattern as necessarily probative. Indeed, Robert Powell has recently proposed that indivisibility is not a rationalistic explanation for war after all: fully rational leaders with perfect information should prefer to settle a dispute over an indivisible issue by resorting to a lottery rather than a war certain to destroy some of the goods in dispute. </w:t>
      </w:r>
      <w:r w:rsidRPr="00DA3E21">
        <w:rPr>
          <w:rStyle w:val="StyleBoldUnderline"/>
          <w:rFonts w:cs="Arial"/>
        </w:rPr>
        <w:t>What might prevent such bargaining solutions is not indivisibility itself</w:t>
      </w:r>
      <w:r w:rsidRPr="00DA3E21">
        <w:rPr>
          <w:rFonts w:cs="Arial"/>
          <w:sz w:val="12"/>
        </w:rPr>
        <w:t xml:space="preserve">, he argues, but rather the parties’ inability to commit to abide by any agreement in the future if they expect their relative capabilities to continue to shift.22 This is the credible commitment problem to which many theorists are now turning their attention. But how it relates to the information problem that until recently dominated the formal literature remains to be seen.23 The larger point is that </w:t>
      </w:r>
      <w:r w:rsidRPr="00DA3E21">
        <w:rPr>
          <w:rStyle w:val="StyleBoldUnderline"/>
        </w:rPr>
        <w:t>positional concerns for status may help account for the puzzle of bargaining failure</w:t>
      </w:r>
      <w:r w:rsidRPr="00DA3E21">
        <w:rPr>
          <w:rFonts w:cs="Arial"/>
          <w:sz w:val="12"/>
        </w:rPr>
        <w:t xml:space="preserve">. </w:t>
      </w:r>
      <w:r w:rsidRPr="00DA3E21">
        <w:rPr>
          <w:rStyle w:val="StyleBoldUnderline"/>
        </w:rPr>
        <w:t>In the rational choice bargaining literature, war is puzzling because it destroys some of the benefits or flows of benefits in dispute between the bargainers, who would be better off dividing the spoils without war</w:t>
      </w:r>
      <w:r w:rsidRPr="00DA3E21">
        <w:rPr>
          <w:rFonts w:cs="Arial"/>
          <w:sz w:val="12"/>
        </w:rPr>
        <w:t xml:space="preserve">. </w:t>
      </w:r>
      <w:r w:rsidRPr="00DA3E21">
        <w:rPr>
          <w:rStyle w:val="StyleBoldUnderline"/>
        </w:rPr>
        <w:t>Yet what happens to these models if what matters for states is less the flows of material benefits themselves than their implications for relative status?</w:t>
      </w:r>
      <w:r w:rsidRPr="00DA3E21">
        <w:rPr>
          <w:rFonts w:cs="Arial"/>
          <w:sz w:val="12"/>
        </w:rPr>
        <w:t xml:space="preserve"> The salience of this question depends on the relative importance of positional concern for status among states. Do Great Powers Care about Status? </w:t>
      </w:r>
      <w:r w:rsidRPr="00DA3E21">
        <w:rPr>
          <w:rStyle w:val="StyleBoldUnderline"/>
        </w:rPr>
        <w:t>Mainstream theories generally posit that states come to blows over an international status quo only when it has implications for their security or material well-being</w:t>
      </w:r>
      <w:r w:rsidRPr="00DA3E21">
        <w:rPr>
          <w:rFonts w:cs="Arial"/>
          <w:sz w:val="12"/>
        </w:rPr>
        <w:t xml:space="preserve">. The guiding assumption is that a state’s satisfaction [End Page 34] with its place in the existing order is a function of the material costs and benefits implied by that status.24 </w:t>
      </w:r>
      <w:r w:rsidRPr="00DA3E21">
        <w:rPr>
          <w:rStyle w:val="StyleBoldUnderline"/>
        </w:rPr>
        <w:t>By that assumption, once a state’s status in an international order ceases to affect its material wellbeing, its relative standing will have no bearing on decisions for war or peace</w:t>
      </w:r>
      <w:r w:rsidRPr="00DA3E21">
        <w:rPr>
          <w:rFonts w:cs="Arial"/>
          <w:sz w:val="12"/>
        </w:rPr>
        <w:t xml:space="preserve">. But </w:t>
      </w:r>
      <w:r w:rsidRPr="00DA3E21">
        <w:rPr>
          <w:rStyle w:val="StyleBoldUnderline"/>
        </w:rPr>
        <w:t>the assumption is undermined by cumulative research in disciplines ranging from neuroscience and evolutionary biology to economics, anthropology, sociology, and psychology that human beings are powerfully motivated by the desire for favorable social status comparisons</w:t>
      </w:r>
      <w:r w:rsidRPr="00DA3E21">
        <w:rPr>
          <w:rFonts w:cs="Arial"/>
          <w:sz w:val="12"/>
        </w:rPr>
        <w:t xml:space="preserve">. This research suggests that </w:t>
      </w:r>
      <w:r w:rsidRPr="00DA3E21">
        <w:rPr>
          <w:rStyle w:val="StyleBoldUnderline"/>
        </w:rPr>
        <w:t>the preference for status is a basic disposition rather than merely a strategy for attaining other goals</w:t>
      </w:r>
      <w:r w:rsidRPr="00DA3E21">
        <w:rPr>
          <w:rFonts w:cs="Arial"/>
          <w:sz w:val="12"/>
        </w:rPr>
        <w:t xml:space="preserve">.25 </w:t>
      </w:r>
      <w:r w:rsidRPr="00DA3E21">
        <w:rPr>
          <w:rStyle w:val="StyleBoldUnderline"/>
        </w:rPr>
        <w:t>People often seek tangibles not so much because of the welfare or security they bring but because of the social status they confer</w:t>
      </w:r>
      <w:r w:rsidRPr="00DA3E21">
        <w:rPr>
          <w:rFonts w:cs="Arial"/>
          <w:sz w:val="12"/>
        </w:rPr>
        <w:t xml:space="preserve">. Under certain conditions, </w:t>
      </w:r>
      <w:r w:rsidRPr="00DA3E21">
        <w:rPr>
          <w:rStyle w:val="StyleBoldUnderline"/>
        </w:rPr>
        <w:t>the search for status will cause people to behave in ways that directly contradict their material interest in security and/or prosperity</w:t>
      </w:r>
      <w:r w:rsidRPr="00DA3E21">
        <w:rPr>
          <w:rStyle w:val="StyleBoldUnderline"/>
          <w:rFonts w:cs="Arial"/>
        </w:rPr>
        <w:t>.</w:t>
      </w:r>
    </w:p>
    <w:p w14:paraId="66D960F8" w14:textId="77777777" w:rsidR="005B6B8B" w:rsidRPr="00DA3E21" w:rsidRDefault="005B6B8B" w:rsidP="005B6B8B">
      <w:pPr>
        <w:pStyle w:val="Heading4"/>
      </w:pPr>
      <w:r w:rsidRPr="00DA3E21">
        <w:t>There are hundreds of causes of conflict – hegemony deters and controls escalation by internalizing costs</w:t>
      </w:r>
    </w:p>
    <w:p w14:paraId="3C69EE80" w14:textId="77777777" w:rsidR="005B6B8B" w:rsidRPr="00DA3E21" w:rsidRDefault="005B6B8B" w:rsidP="005B6B8B">
      <w:r w:rsidRPr="00DA3E21">
        <w:rPr>
          <w:rStyle w:val="StyleStyleBold12pt"/>
        </w:rPr>
        <w:t>Moore 4 </w:t>
      </w:r>
      <w:r w:rsidRPr="00DA3E21">
        <w:t>– Dir. Center for Security Law and Professor of Law @ University of Virginia, Editor of the American Journal of International Law</w:t>
      </w:r>
    </w:p>
    <w:p w14:paraId="46EF6743" w14:textId="77777777" w:rsidR="005B6B8B" w:rsidRPr="00DA3E21" w:rsidRDefault="005B6B8B" w:rsidP="005B6B8B">
      <w:r w:rsidRPr="00DA3E21">
        <w:t>(John Norton, “Solving the War Puzzle: Beyond the Democratic Peace,” pg. 41-43)</w:t>
      </w:r>
    </w:p>
    <w:p w14:paraId="43818E68" w14:textId="215693DC" w:rsidR="005B6B8B" w:rsidRPr="00DA3E21" w:rsidRDefault="005B6B8B" w:rsidP="005B6B8B">
      <w:pPr>
        <w:rPr>
          <w:sz w:val="12"/>
          <w:szCs w:val="12"/>
        </w:rPr>
      </w:pPr>
      <w:r w:rsidRPr="00DA3E21">
        <w:rPr>
          <w:sz w:val="12"/>
        </w:rPr>
        <w:t xml:space="preserve">If </w:t>
      </w:r>
      <w:r w:rsidRPr="00DA3E21">
        <w:rPr>
          <w:rStyle w:val="StyleBoldUnderline"/>
        </w:rPr>
        <w:t>major interstate war is</w:t>
      </w:r>
      <w:r w:rsidRPr="00DA3E21">
        <w:rPr>
          <w:sz w:val="12"/>
        </w:rPr>
        <w:t xml:space="preserve"> predominantly </w:t>
      </w:r>
      <w:r w:rsidRPr="00DA3E21">
        <w:rPr>
          <w:rStyle w:val="StyleBoldUnderline"/>
        </w:rPr>
        <w:t>a product of</w:t>
      </w:r>
      <w:r w:rsidRPr="00DA3E21">
        <w:rPr>
          <w:sz w:val="12"/>
        </w:rPr>
        <w:t xml:space="preserve"> a synergy between </w:t>
      </w:r>
      <w:r w:rsidRPr="00DA3E21">
        <w:rPr>
          <w:rStyle w:val="StyleBoldUnderline"/>
        </w:rPr>
        <w:t>a</w:t>
      </w:r>
      <w:r w:rsidRPr="00DA3E21">
        <w:rPr>
          <w:sz w:val="12"/>
        </w:rPr>
        <w:t xml:space="preserve"> potential nondemocratic </w:t>
      </w:r>
      <w:r w:rsidRPr="00DA3E21">
        <w:rPr>
          <w:rStyle w:val="StyleBoldUnderline"/>
        </w:rPr>
        <w:t>aggressor and an absence of effective deterrence</w:t>
      </w:r>
      <w:r w:rsidRPr="00DA3E21">
        <w:rPr>
          <w:sz w:val="12"/>
        </w:rPr>
        <w:t>, what is the role of </w:t>
      </w:r>
      <w:r w:rsidRPr="00DA3E21">
        <w:rPr>
          <w:rStyle w:val="StyleBoldUnderline"/>
        </w:rPr>
        <w:t>the </w:t>
      </w:r>
      <w:r w:rsidRPr="00DA3E21">
        <w:rPr>
          <w:sz w:val="12"/>
        </w:rPr>
        <w:t>many </w:t>
      </w:r>
      <w:r w:rsidRPr="00DA3E21">
        <w:rPr>
          <w:rStyle w:val="StyleBoldUnderline"/>
        </w:rPr>
        <w:t>traditional "causes" of war?</w:t>
      </w:r>
      <w:r w:rsidRPr="00DA3E21">
        <w:rPr>
          <w:sz w:val="12"/>
        </w:rPr>
        <w:t xml:space="preserve"> Past, and many contemporary, theories of war have focused on the role of specific disputes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w:t>
      </w:r>
      <w:r w:rsidRPr="00DA3E21">
        <w:rPr>
          <w:rStyle w:val="StyleBoldUnderline"/>
        </w:rPr>
        <w:t>The reality</w:t>
      </w:r>
      <w:r w:rsidRPr="00DA3E21">
        <w:rPr>
          <w:sz w:val="12"/>
        </w:rPr>
        <w:t>, however, </w:t>
      </w:r>
      <w:r w:rsidRPr="00DA3E21">
        <w:rPr>
          <w:rStyle w:val="StyleBoldUnderline"/>
        </w:rPr>
        <w:t>is that </w:t>
      </w:r>
      <w:r w:rsidRPr="00DA3E21">
        <w:rPr>
          <w:sz w:val="12"/>
        </w:rPr>
        <w:t>while some of these may have more potential to contribute to war than others, </w:t>
      </w:r>
      <w:r w:rsidRPr="00DA3E21">
        <w:rPr>
          <w:rStyle w:val="StyleBoldUnderline"/>
        </w:rPr>
        <w:t>there may well be an infinite set of motivating factors</w:t>
      </w:r>
      <w:r w:rsidRPr="00DA3E21">
        <w:rPr>
          <w:sz w:val="12"/>
        </w:rPr>
        <w:t>, or human wants, motivating aggression. </w:t>
      </w:r>
      <w:r w:rsidRPr="00DA3E21">
        <w:rPr>
          <w:rStyle w:val="StyleBoldUnderline"/>
        </w:rPr>
        <w:t xml:space="preserve">It is not independent the  existence of such motivating factors for war but rather the circumstances </w:t>
      </w:r>
      <w:r w:rsidRPr="00DA3E21">
        <w:rPr>
          <w:sz w:val="12"/>
        </w:rPr>
        <w:t xml:space="preserve">permitting or </w:t>
      </w:r>
      <w:r w:rsidRPr="00DA3E21">
        <w:rPr>
          <w:rStyle w:val="StyleBoldUnderline"/>
        </w:rPr>
        <w:t>encouraging high risk decisions </w:t>
      </w:r>
      <w:r w:rsidRPr="00DA3E21">
        <w:rPr>
          <w:sz w:val="12"/>
        </w:rPr>
        <w:t>leading to war </w:t>
      </w:r>
      <w:r w:rsidRPr="00DA3E21">
        <w:rPr>
          <w:rStyle w:val="StyleBoldUnderline"/>
        </w:rPr>
        <w:t>that is the key to</w:t>
      </w:r>
      <w:r w:rsidRPr="00DA3E21">
        <w:rPr>
          <w:sz w:val="12"/>
        </w:rPr>
        <w:t xml:space="preserve"> more effectively </w:t>
      </w:r>
      <w:r w:rsidRPr="00DA3E21">
        <w:rPr>
          <w:rStyle w:val="StyleBoldUnderline"/>
        </w:rPr>
        <w:t>controlling war</w:t>
      </w:r>
      <w:r w:rsidRPr="00DA3E21">
        <w:rPr>
          <w:sz w:val="12"/>
        </w:rPr>
        <w:t>. And the same may also be true of democide.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w:t>
      </w:r>
      <w:r w:rsidRPr="00DA3E21">
        <w:rPr>
          <w:rStyle w:val="StyleBoldUnderline"/>
        </w:rPr>
        <w:t xml:space="preserve">if we were able to press a button and end poverty, racism, religious intolerance, injustice, </w:t>
      </w:r>
      <w:r w:rsidRPr="00DA3E21">
        <w:rPr>
          <w:sz w:val="12"/>
        </w:rPr>
        <w:t>and endless disputes,</w:t>
      </w:r>
      <w:r w:rsidRPr="00DA3E21">
        <w:rPr>
          <w:rStyle w:val="StyleBoldUnderline"/>
        </w:rPr>
        <w:t xml:space="preserve"> we would want to do so.</w:t>
      </w:r>
      <w:r w:rsidRPr="00DA3E21">
        <w:rPr>
          <w:sz w:val="12"/>
        </w:rPr>
        <w:t> Indeed, democratic governments must remain committed to policies that will produce a better world by all measures of human progress. The broader achievement of democracy and the rule of law will itself assist in this progress. </w:t>
      </w:r>
      <w:r w:rsidRPr="00DA3E21">
        <w:rPr>
          <w:rStyle w:val="StyleBoldUnderline"/>
        </w:rPr>
        <w:t>No one</w:t>
      </w:r>
      <w:r w:rsidRPr="00DA3E21">
        <w:rPr>
          <w:sz w:val="12"/>
        </w:rPr>
        <w:t>, however, </w:t>
      </w:r>
      <w:r w:rsidRPr="00DA3E21">
        <w:rPr>
          <w:rStyle w:val="StyleBoldUnderline"/>
        </w:rPr>
        <w:t>has yet been able to demonstrate</w:t>
      </w:r>
      <w:r w:rsidRPr="00DA3E21">
        <w:rPr>
          <w:sz w:val="12"/>
        </w:rPr>
        <w:t xml:space="preserve"> the kind of </w:t>
      </w:r>
      <w:r w:rsidRPr="00DA3E21">
        <w:rPr>
          <w:rStyle w:val="StyleBoldUnderline"/>
        </w:rPr>
        <w:t>robust correlation with any of these "traditional" causes of war </w:t>
      </w:r>
      <w:r w:rsidRPr="00DA3E21">
        <w:rPr>
          <w:sz w:val="12"/>
        </w:rPr>
        <w:t xml:space="preserve">as is reflected in the "democratic </w:t>
      </w:r>
      <w:r w:rsidRPr="00DA3E21">
        <w:rPr>
          <w:sz w:val="12"/>
        </w:rPr>
        <w:lastRenderedPageBreak/>
        <w:t>peace." Further, </w:t>
      </w:r>
      <w:r w:rsidRPr="00DA3E21">
        <w:rPr>
          <w:rStyle w:val="StyleBoldUnderline"/>
        </w:rPr>
        <w:t>given the difficulties in overcoming many of these social problems, an approach to war </w:t>
      </w:r>
      <w:r w:rsidRPr="00DA3E21">
        <w:rPr>
          <w:sz w:val="12"/>
        </w:rPr>
        <w:t xml:space="preserve">exclusively </w:t>
      </w:r>
      <w:r w:rsidRPr="00DA3E21">
        <w:rPr>
          <w:rStyle w:val="StyleBoldUnderline"/>
        </w:rPr>
        <w:t>dependent on their solution may be to doom us to war for generations to come</w:t>
      </w:r>
      <w:r w:rsidRPr="00DA3E21">
        <w:rPr>
          <w:sz w:val="12"/>
        </w:rPr>
        <w:t xml:space="preserve">. </w:t>
      </w:r>
      <w:r w:rsidRPr="00DA3E21">
        <w:rPr>
          <w:sz w:val="12"/>
          <w:szCs w:val="16"/>
        </w:rPr>
        <w:t xml:space="preserve">A useful framework in thinking about the war puzzle is provided in the Kenneth Waltz classic Man, the State, and War,12 first published in 1954 for the Institute of War and Peace Studies, 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We might summarize my analysis in this classical construct by suggesting that the most critical variables are the second and third levels, or "images," of analysis. Government structures, at the second level, seem to play a central role in levels of aggressiveness in high risk behavior leading to major war. In this, the "democratic peace" is an essential insight. The third level of analysis, the international system, or totality of external incentives influencing the decision for war, is also critical when government structures do not restrain such high risk behavior on their own. Indeed, nondemocratic systems may not only fail to constrain inappropriate aggressive behavior, they may even massively enable it by placing the resources of the state at the disposal of a ruthless regime elite. It is not that the first level of analysis, the individual, is unimportant. I have already argued that it is important in elite perceptions about the permissibility and feasibility of force and resultant necessary levels of deterrence. It is, instead, that the second level of analysis, government structures, may be a powerful proxy for settings bringing to power those who may be disposed to aggressive military adventures and in creating incentive structures predisposing to high risk behavior. We should keep before us, however, the possibility, indeed 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 A post-Gulf War edition of Gordon Craig and Alexander George's classic, Force and Statecraft,13 presents an important discussion of the inability of the pre-war coercive diplomacy effort to get Saddam Hussein to withdraw from Kuwait without war.14 This discussion, by two of the recognized masters of deterrence theory, reminds us of the many important psychological and other factors operating at the individual level of analysis that may well have been crucial in that failure to get Hussein to withdraw without war. We should also remember that nondemocracies can have differences between leaders as to the necessity or usefulness of force and, as Marcus Aurelius should remind us, not all absolute leaders are Caligulas or Neros. Further, the history of ancient Egypt reminds us that not all Pharaohs were disposed to make war on their neighbors. Despite the importance of individual leaders, however, we should also keep before us that </w:t>
      </w:r>
      <w:r w:rsidRPr="00DA3E21">
        <w:rPr>
          <w:rStyle w:val="StyleBoldUnderline"/>
        </w:rPr>
        <w:t>major international war is</w:t>
      </w:r>
      <w:r w:rsidRPr="00DA3E21">
        <w:rPr>
          <w:sz w:val="12"/>
          <w:szCs w:val="16"/>
        </w:rPr>
        <w:t xml:space="preserve"> predominantly and critically </w:t>
      </w:r>
      <w:r w:rsidRPr="00DA3E21">
        <w:rPr>
          <w:rStyle w:val="StyleBoldUnderline"/>
        </w:rPr>
        <w:t>an interaction</w:t>
      </w:r>
      <w:r w:rsidRPr="00DA3E21">
        <w:rPr>
          <w:sz w:val="12"/>
          <w:szCs w:val="16"/>
        </w:rPr>
        <w:t xml:space="preserve">, or synergy, of certain characteristics at levels two and three, specifically an absence </w:t>
      </w:r>
      <w:r w:rsidRPr="00DA3E21">
        <w:rPr>
          <w:rStyle w:val="StyleBoldUnderline"/>
        </w:rPr>
        <w:t>of</w:t>
      </w:r>
      <w:r w:rsidRPr="00DA3E21">
        <w:rPr>
          <w:sz w:val="12"/>
          <w:szCs w:val="16"/>
        </w:rPr>
        <w:t xml:space="preserve"> democracy and </w:t>
      </w:r>
      <w:r w:rsidRPr="00DA3E21">
        <w:rPr>
          <w:rStyle w:val="StyleBoldUnderline"/>
        </w:rPr>
        <w:t xml:space="preserve">an absence of effective deterrence. </w:t>
      </w:r>
      <w:r w:rsidRPr="00DA3E21">
        <w:rPr>
          <w:sz w:val="12"/>
          <w:szCs w:val="16"/>
        </w:rPr>
        <w:t xml:space="preserve">Yet another way to conceptualize the importance of </w:t>
      </w:r>
      <w:r w:rsidRPr="00DA3E21">
        <w:rPr>
          <w:sz w:val="12"/>
        </w:rPr>
        <w:t>democracy and</w:t>
      </w:r>
      <w:r w:rsidRPr="00DA3E21">
        <w:rPr>
          <w:u w:val="single"/>
        </w:rPr>
        <w:t xml:space="preserve"> </w:t>
      </w:r>
      <w:r w:rsidRPr="00DA3E21">
        <w:rPr>
          <w:rStyle w:val="StyleBoldUnderline"/>
        </w:rPr>
        <w:t>deterrence</w:t>
      </w:r>
      <w:r w:rsidRPr="00DA3E21">
        <w:rPr>
          <w:sz w:val="12"/>
          <w:szCs w:val="16"/>
        </w:rPr>
        <w:t xml:space="preserve"> in war avoidance is to note that each in its own way </w:t>
      </w:r>
      <w:r w:rsidRPr="00DA3E21">
        <w:rPr>
          <w:rStyle w:val="StyleBoldUnderline"/>
        </w:rPr>
        <w:t>internalizes the costs to decision elites of engaging in high risk</w:t>
      </w:r>
      <w:r w:rsidRPr="00DA3E21">
        <w:rPr>
          <w:szCs w:val="16"/>
          <w:u w:val="single"/>
        </w:rPr>
        <w:t xml:space="preserve"> </w:t>
      </w:r>
      <w:r w:rsidRPr="00DA3E21">
        <w:rPr>
          <w:sz w:val="12"/>
          <w:szCs w:val="16"/>
        </w:rPr>
        <w:t xml:space="preserve">aggressive </w:t>
      </w:r>
      <w:r w:rsidRPr="00DA3E21">
        <w:rPr>
          <w:rStyle w:val="StyleBoldUnderline"/>
        </w:rPr>
        <w:t>behavior</w:t>
      </w:r>
      <w:r w:rsidRPr="00DA3E21">
        <w:rPr>
          <w:sz w:val="12"/>
          <w:szCs w:val="16"/>
        </w:rPr>
        <w:t>. Democracy internalizes these costs in a variety of ways including displeasure of the electorate at having war imposed upon it by its own government. And deterrence either prevents achievement of the objective altogether or imposes punishing costs making the gamble not worth the risk.I5</w:t>
      </w:r>
      <w:r w:rsidRPr="00DA3E21">
        <w:rPr>
          <w:sz w:val="12"/>
        </w:rPr>
        <w:t xml:space="preserve"> </w:t>
      </w:r>
      <w:r w:rsidRPr="00DA3E21">
        <w:rPr>
          <w:sz w:val="12"/>
          <w:szCs w:val="16"/>
        </w:rPr>
        <w:t>VI</w:t>
      </w:r>
      <w:r w:rsidRPr="00DA3E21">
        <w:rPr>
          <w:sz w:val="12"/>
        </w:rPr>
        <w:t xml:space="preserve"> </w:t>
      </w:r>
      <w:r w:rsidRPr="00DA3E21">
        <w:rPr>
          <w:sz w:val="12"/>
          <w:szCs w:val="16"/>
        </w:rPr>
        <w:t>Testing the Hypothesis</w:t>
      </w:r>
      <w:r w:rsidRPr="00DA3E21">
        <w:rPr>
          <w:sz w:val="12"/>
        </w:rPr>
        <w:t xml:space="preserve"> </w:t>
      </w:r>
      <w:r w:rsidRPr="00DA3E21">
        <w:rPr>
          <w:sz w:val="12"/>
          <w:szCs w:val="16"/>
        </w:rPr>
        <w:t>Theory without truth is but costly entertainment.</w:t>
      </w:r>
      <w:r w:rsidRPr="00DA3E21">
        <w:rPr>
          <w:sz w:val="12"/>
        </w:rPr>
        <w:t xml:space="preserve"> HYPOTHESES, OR PARADIGMS, are useful if they reflect the real world better than previously held paradigms</w:t>
      </w:r>
      <w:r w:rsidRPr="00DA3E21">
        <w:rPr>
          <w:sz w:val="12"/>
          <w:szCs w:val="12"/>
        </w:rPr>
        <w:t xml:space="preserve">. In the complex world of foreign affairs and the war puzzle, </w:t>
      </w:r>
      <w:r w:rsidRPr="00DA3E21">
        <w:rPr>
          <w:rStyle w:val="StyleBoldUnderline"/>
        </w:rPr>
        <w:t>perfection is unlikely. No</w:t>
      </w:r>
      <w:r w:rsidRPr="00DA3E21">
        <w:rPr>
          <w:sz w:val="12"/>
        </w:rPr>
        <w:t xml:space="preserve"> general </w:t>
      </w:r>
      <w:r w:rsidRPr="00DA3E21">
        <w:rPr>
          <w:rStyle w:val="StyleBoldUnderline"/>
        </w:rPr>
        <w:t>construct will fit all cases </w:t>
      </w:r>
      <w:r w:rsidRPr="00DA3E21">
        <w:rPr>
          <w:sz w:val="12"/>
        </w:rPr>
        <w:t>even in the restricted category of "major interstate war"; there are simply too many variables</w:t>
      </w:r>
      <w:r w:rsidRPr="00DA3E21">
        <w:rPr>
          <w:sz w:val="12"/>
          <w:szCs w:val="12"/>
        </w:rPr>
        <w:t>.</w:t>
      </w:r>
      <w:r w:rsidRPr="00DA3E21">
        <w:rPr>
          <w:sz w:val="12"/>
        </w:rPr>
        <w:t> </w:t>
      </w:r>
      <w:r w:rsidRPr="00DA3E21">
        <w:rPr>
          <w:rStyle w:val="StyleBoldUnderline"/>
        </w:rPr>
        <w:t>We should insist</w:t>
      </w:r>
      <w:r w:rsidRPr="00DA3E21">
        <w:rPr>
          <w:sz w:val="12"/>
          <w:szCs w:val="12"/>
        </w:rPr>
        <w:t>, however,</w:t>
      </w:r>
      <w:r w:rsidRPr="00DA3E21">
        <w:rPr>
          <w:sz w:val="12"/>
        </w:rPr>
        <w:t> </w:t>
      </w:r>
      <w:r w:rsidRPr="00DA3E21">
        <w:rPr>
          <w:rStyle w:val="StyleBoldUnderline"/>
        </w:rPr>
        <w:t>on testing against the real world</w:t>
      </w:r>
      <w:r w:rsidRPr="00DA3E21">
        <w:rPr>
          <w:sz w:val="12"/>
        </w:rPr>
        <w:t xml:space="preserve"> and on results that suggest enhanced usefulness over other constructs</w:t>
      </w:r>
      <w:r w:rsidRPr="00DA3E21">
        <w:rPr>
          <w:sz w:val="12"/>
          <w:szCs w:val="12"/>
        </w:rPr>
        <w:t xml:space="preserve">. In testing the hypothesis, </w:t>
      </w:r>
      <w:r w:rsidRPr="00DA3E21">
        <w:rPr>
          <w:rStyle w:val="StyleBoldUnderline"/>
        </w:rPr>
        <w:t>we can test it for consistency with major wars</w:t>
      </w:r>
      <w:r w:rsidRPr="00DA3E21">
        <w:rPr>
          <w:sz w:val="12"/>
          <w:szCs w:val="12"/>
        </w:rPr>
        <w:t xml:space="preserve">; that is, in looking, for example, </w:t>
      </w:r>
      <w:r w:rsidRPr="00DA3E21">
        <w:rPr>
          <w:rStyle w:val="StyleBoldUnderline"/>
        </w:rPr>
        <w:t>at the principal interstate wars</w:t>
      </w:r>
      <w:r w:rsidRPr="00DA3E21">
        <w:rPr>
          <w:sz w:val="12"/>
          <w:szCs w:val="12"/>
        </w:rPr>
        <w:t xml:space="preserve"> in the twentieth century, did they present both a nondemocratic aggressor and an absence of effective deterrence?' And although it is by itself not going to prove causation, we might also want to test the hypothesis against settings of potential wars that did not occur. That is, in nonwar settings, was there an absence of at least one element of the synergy? We might also ask questions about the effect of changes on the international system in either element of the synergy; that is, what, in general, happens when a totalitarian state makes a transition to stable democracy or vice versa? And what, in general, happens when levels of deterrence are dramatically increased or decreased?</w:t>
      </w:r>
    </w:p>
    <w:p w14:paraId="60EDEB99" w14:textId="5CCD7096" w:rsidR="005B6B8B" w:rsidRPr="00DA3E21" w:rsidRDefault="005B6B8B" w:rsidP="005B6B8B">
      <w:pPr>
        <w:pStyle w:val="Heading4"/>
      </w:pPr>
      <w:r w:rsidRPr="00DA3E21">
        <w:t>THE PLAN SOLVES</w:t>
      </w:r>
    </w:p>
    <w:p w14:paraId="22742573" w14:textId="3786E044" w:rsidR="005B6B8B" w:rsidRPr="00DA3E21" w:rsidRDefault="005B6B8B" w:rsidP="005B6B8B">
      <w:pPr>
        <w:pStyle w:val="Heading4"/>
      </w:pPr>
      <w:r w:rsidRPr="00DA3E21">
        <w:t>Offshore wind promotes fast US growth</w:t>
      </w:r>
    </w:p>
    <w:p w14:paraId="4C5662F9" w14:textId="77777777" w:rsidR="005B6B8B" w:rsidRPr="00DA3E21" w:rsidRDefault="005B6B8B" w:rsidP="005B6B8B">
      <w:r w:rsidRPr="00DA3E21">
        <w:rPr>
          <w:rStyle w:val="StyleStyleBold12pt"/>
        </w:rPr>
        <w:t>N’dolo 10</w:t>
      </w:r>
      <w:r w:rsidRPr="00DA3E21">
        <w:t xml:space="preserve"> – associate principal @ Camoin Associates</w:t>
      </w:r>
    </w:p>
    <w:p w14:paraId="291FD53B" w14:textId="4CE02DCA" w:rsidR="005B6B8B" w:rsidRPr="00DA3E21" w:rsidRDefault="005B6B8B" w:rsidP="005B6B8B">
      <w:r w:rsidRPr="00DA3E21">
        <w:t>(Michael and Bruce Bailey, “Offshore development can yield economic benefits,” North American Wind Power, Fall 2010)</w:t>
      </w:r>
      <w:r w:rsidR="001C1430" w:rsidRPr="00DA3E21">
        <w:t>//BB</w:t>
      </w:r>
    </w:p>
    <w:p w14:paraId="45440C0E" w14:textId="77777777" w:rsidR="005B6B8B" w:rsidRPr="00DA3E21" w:rsidRDefault="005B6B8B" w:rsidP="005B6B8B">
      <w:r w:rsidRPr="00DA3E21">
        <w:t>Economic opportunities</w:t>
      </w:r>
    </w:p>
    <w:p w14:paraId="5E8F43D6" w14:textId="77777777" w:rsidR="005B6B8B" w:rsidRPr="00DA3E21" w:rsidRDefault="005B6B8B" w:rsidP="005B6B8B">
      <w:pPr>
        <w:rPr>
          <w:sz w:val="12"/>
        </w:rPr>
      </w:pPr>
      <w:r w:rsidRPr="00DA3E21">
        <w:rPr>
          <w:rStyle w:val="StyleBoldUnderline"/>
        </w:rPr>
        <w:t xml:space="preserve">Wind power is a job-creation </w:t>
      </w:r>
      <w:r w:rsidRPr="00DA3E21">
        <w:rPr>
          <w:rStyle w:val="Emphasis"/>
        </w:rPr>
        <w:t>engine</w:t>
      </w:r>
      <w:r w:rsidRPr="00DA3E21">
        <w:rPr>
          <w:sz w:val="12"/>
        </w:rPr>
        <w:t xml:space="preserve">. According to the American Wind Energy Association, the wind industry supported over 85,000 jobs in 2009 alone. Most of these jobs were in manufacturing, an area of </w:t>
      </w:r>
      <w:r w:rsidRPr="00DA3E21">
        <w:rPr>
          <w:rStyle w:val="StyleBoldUnderline"/>
        </w:rPr>
        <w:t>the U.S. labor force</w:t>
      </w:r>
      <w:r w:rsidRPr="00DA3E21">
        <w:rPr>
          <w:sz w:val="12"/>
        </w:rPr>
        <w:t xml:space="preserve"> that </w:t>
      </w:r>
      <w:r w:rsidRPr="00DA3E21">
        <w:rPr>
          <w:rStyle w:val="StyleBoldUnderline"/>
        </w:rPr>
        <w:t>has been declining rapidly</w:t>
      </w:r>
      <w:r w:rsidRPr="00DA3E21">
        <w:rPr>
          <w:sz w:val="12"/>
        </w:rPr>
        <w:t xml:space="preserve"> for years. </w:t>
      </w:r>
      <w:r w:rsidRPr="00DA3E21">
        <w:rPr>
          <w:rStyle w:val="StyleBoldUnderline"/>
        </w:rPr>
        <w:t xml:space="preserve">The wind energy industry represents a </w:t>
      </w:r>
      <w:r w:rsidRPr="00DA3E21">
        <w:rPr>
          <w:rStyle w:val="Emphasis"/>
        </w:rPr>
        <w:t>significant opportunity</w:t>
      </w:r>
      <w:r w:rsidRPr="00DA3E21">
        <w:rPr>
          <w:rStyle w:val="StyleBoldUnderline"/>
        </w:rPr>
        <w:t xml:space="preserve"> for </w:t>
      </w:r>
      <w:r w:rsidRPr="00DA3E21">
        <w:rPr>
          <w:rStyle w:val="Emphasis"/>
        </w:rPr>
        <w:t>turning this decline around</w:t>
      </w:r>
      <w:r w:rsidRPr="00DA3E21">
        <w:rPr>
          <w:sz w:val="12"/>
        </w:rPr>
        <w:t xml:space="preserve">.¶ Although wind power industry clusters exist in North America, there are </w:t>
      </w:r>
      <w:r w:rsidRPr="00DA3E21">
        <w:rPr>
          <w:rStyle w:val="StyleBoldUnderline"/>
        </w:rPr>
        <w:t>many specifics to offshore</w:t>
      </w:r>
      <w:r w:rsidRPr="00DA3E21">
        <w:rPr>
          <w:sz w:val="12"/>
        </w:rPr>
        <w:t xml:space="preserve"> wind that </w:t>
      </w:r>
      <w:r w:rsidRPr="00DA3E21">
        <w:rPr>
          <w:rStyle w:val="StyleBoldUnderline"/>
        </w:rPr>
        <w:t>differentiate it from its onshore cousin. Requirements such as installation vessels, unique turbine components, specialized research focus, and professional and technical experience are not yet present in the North American workforce skill set. All of these unique requirements represent an economic opportunity for job creation, ranging from research, design and manufacturing to operations and maintenance</w:t>
      </w:r>
      <w:r w:rsidRPr="00DA3E21">
        <w:rPr>
          <w:sz w:val="12"/>
        </w:rPr>
        <w:t xml:space="preserve">.¶ </w:t>
      </w:r>
      <w:r w:rsidRPr="00DA3E21">
        <w:rPr>
          <w:rStyle w:val="StyleBoldUnderline"/>
        </w:rPr>
        <w:t>Vessels</w:t>
      </w:r>
      <w:r w:rsidRPr="00DA3E21">
        <w:rPr>
          <w:sz w:val="12"/>
        </w:rPr>
        <w:t xml:space="preserve">. Highly specialized installation vessels </w:t>
      </w:r>
      <w:r w:rsidRPr="00DA3E21">
        <w:rPr>
          <w:rStyle w:val="StyleBoldUnderline"/>
        </w:rPr>
        <w:t>must be built, operated, repaired and docked</w:t>
      </w:r>
      <w:r w:rsidRPr="00DA3E21">
        <w:rPr>
          <w:sz w:val="12"/>
        </w:rPr>
        <w:t xml:space="preserve"> during the off-season. The newest generation of </w:t>
      </w:r>
      <w:r w:rsidRPr="00DA3E21">
        <w:rPr>
          <w:rStyle w:val="StyleBoldUnderline"/>
        </w:rPr>
        <w:t>such vessels</w:t>
      </w:r>
      <w:r w:rsidRPr="00DA3E21">
        <w:rPr>
          <w:sz w:val="12"/>
        </w:rPr>
        <w:t xml:space="preserve"> under development in Europe can cost hundreds of millions of dollars to construct and can </w:t>
      </w:r>
      <w:r w:rsidRPr="00DA3E21">
        <w:rPr>
          <w:rStyle w:val="StyleBoldUnderline"/>
        </w:rPr>
        <w:t xml:space="preserve">require a small army of workers in ports with sufficient ship-building capacity. In addition, other smaller vessels are necessary for </w:t>
      </w:r>
      <w:r w:rsidRPr="00DA3E21">
        <w:rPr>
          <w:rStyle w:val="StyleBoldUnderline"/>
        </w:rPr>
        <w:lastRenderedPageBreak/>
        <w:t>ongoing maintenance and repair operations</w:t>
      </w:r>
      <w:r w:rsidRPr="00DA3E21">
        <w:rPr>
          <w:sz w:val="12"/>
        </w:rPr>
        <w:t xml:space="preserve">.¶ </w:t>
      </w:r>
      <w:r w:rsidRPr="00DA3E21">
        <w:rPr>
          <w:rStyle w:val="StyleBoldUnderline"/>
        </w:rPr>
        <w:t>The Jones Act requires that all goods</w:t>
      </w:r>
      <w:r w:rsidRPr="00DA3E21">
        <w:rPr>
          <w:sz w:val="12"/>
        </w:rPr>
        <w:t xml:space="preserve"> transported by water between U.S. ports </w:t>
      </w:r>
      <w:r w:rsidRPr="00DA3E21">
        <w:rPr>
          <w:rStyle w:val="StyleBoldUnderline"/>
        </w:rPr>
        <w:t>are carried in U.S.-flagged ships</w:t>
      </w:r>
      <w:r w:rsidRPr="00DA3E21">
        <w:rPr>
          <w:sz w:val="12"/>
        </w:rPr>
        <w:t xml:space="preserve"> that are constructed in the U.S., owned by U.S. citizens and crewed by¶ permanent residents of the U.S. Although some developers have been successful in requesting an exception, allowing them to use foreign vessels, the Jones Act creates a significant barrier for off-shore developers. </w:t>
      </w:r>
      <w:r w:rsidRPr="00DA3E21">
        <w:rPr>
          <w:rStyle w:val="StyleBoldUnderline"/>
        </w:rPr>
        <w:t>Investing and developing a domestic vessel industry to serve the offshore market would significantly increase the attractiveness of a region to offshore developers and investors, in addition to creating jobs to support the new industry</w:t>
      </w:r>
      <w:r w:rsidRPr="00DA3E21">
        <w:rPr>
          <w:sz w:val="12"/>
        </w:rPr>
        <w:t xml:space="preserve">.¶ Components. </w:t>
      </w:r>
      <w:r w:rsidRPr="00DA3E21">
        <w:rPr>
          <w:rStyle w:val="StyleBoldUnderline"/>
        </w:rPr>
        <w:t>Offshore components tend to he larger and bulkier</w:t>
      </w:r>
      <w:r w:rsidRPr="00DA3E21">
        <w:rPr>
          <w:sz w:val="12"/>
        </w:rPr>
        <w:t xml:space="preserve">. Certain components are either unique to (foundations) or modified for (hermetically sealed nacelles, seaworthy substations, nacelle-mounted or substation-mounted helicopter pads for maintenance, and corrosion-resistant materials) offshore use. </w:t>
      </w:r>
      <w:r w:rsidRPr="00DA3E21">
        <w:rPr>
          <w:rStyle w:val="StyleBoldUnderline"/>
        </w:rPr>
        <w:t>One of the largest portions of the installed cost of a typical offshore wind farm is directly attributable to the manufacturing and pro-assembly of turbine and foundation components</w:t>
      </w:r>
      <w:r w:rsidRPr="00DA3E21">
        <w:rPr>
          <w:sz w:val="12"/>
        </w:rPr>
        <w:t xml:space="preserve">. In regions where a high level of wind component manufacturing currently exists, </w:t>
      </w:r>
      <w:r w:rsidRPr="00DA3E21">
        <w:rPr>
          <w:rStyle w:val="StyleBoldUnderline"/>
        </w:rPr>
        <w:t>there is significant opportunity tor creating offshore wind component manufacturing clusters</w:t>
      </w:r>
      <w:r w:rsidRPr="00DA3E21">
        <w:rPr>
          <w:sz w:val="12"/>
        </w:rPr>
        <w:t xml:space="preserve">.¶ Installation. </w:t>
      </w:r>
      <w:r w:rsidRPr="00DA3E21">
        <w:rPr>
          <w:rStyle w:val="StyleBoldUnderline"/>
        </w:rPr>
        <w:t>Turbines and foundations must be assembled in a staging area, loaded onto a vessel and installed</w:t>
      </w:r>
      <w:r w:rsidRPr="00DA3E21">
        <w:rPr>
          <w:sz w:val="12"/>
        </w:rPr>
        <w:t xml:space="preserve">. There are limitations on the ability of any one state or province to service both coasts, but it is reasonable to assume, for example, that </w:t>
      </w:r>
      <w:r w:rsidRPr="00DA3E21">
        <w:rPr>
          <w:rStyle w:val="StyleBoldUnderline"/>
        </w:rPr>
        <w:t>an installation cluster in the Mid-Atlantic region of the</w:t>
      </w:r>
      <w:r w:rsidRPr="00DA3E21">
        <w:rPr>
          <w:sz w:val="12"/>
        </w:rPr>
        <w:t xml:space="preserve">¶ </w:t>
      </w:r>
      <w:r w:rsidRPr="00DA3E21">
        <w:rPr>
          <w:rStyle w:val="StyleBoldUnderline"/>
        </w:rPr>
        <w:t>U.S. could provide installation capacity for a number of projects on the East Coast</w:t>
      </w:r>
      <w:r w:rsidRPr="00DA3E21">
        <w:rPr>
          <w:sz w:val="12"/>
        </w:rPr>
        <w:t>.</w:t>
      </w:r>
    </w:p>
    <w:p w14:paraId="5F0A824B" w14:textId="77777777" w:rsidR="005B6B8B" w:rsidRPr="00DA3E21" w:rsidRDefault="005B6B8B" w:rsidP="005B6B8B">
      <w:pPr>
        <w:pStyle w:val="Heading4"/>
      </w:pPr>
      <w:r w:rsidRPr="00DA3E21">
        <w:t>Even limited energy production leads to quick growth</w:t>
      </w:r>
    </w:p>
    <w:p w14:paraId="3135682A" w14:textId="77777777" w:rsidR="005B6B8B" w:rsidRPr="00DA3E21" w:rsidRDefault="005B6B8B" w:rsidP="005B6B8B">
      <w:pPr>
        <w:rPr>
          <w:rFonts w:cs="Times New Roman"/>
        </w:rPr>
      </w:pPr>
      <w:r w:rsidRPr="00DA3E21">
        <w:rPr>
          <w:rStyle w:val="Heading4Char"/>
          <w:rFonts w:cs="Times New Roman"/>
        </w:rPr>
        <w:t>Sargent 12</w:t>
      </w:r>
    </w:p>
    <w:p w14:paraId="6FAFDB78" w14:textId="4F497453" w:rsidR="005B6B8B" w:rsidRPr="00DA3E21" w:rsidRDefault="005B6B8B" w:rsidP="005B6B8B">
      <w:pPr>
        <w:rPr>
          <w:rFonts w:cs="Times New Roman"/>
        </w:rPr>
      </w:pPr>
      <w:r w:rsidRPr="00DA3E21">
        <w:rPr>
          <w:rFonts w:cs="Times New Roman"/>
        </w:rPr>
        <w:t>(Rob Sargent, U.S. Poised to Join the Race on Offshore Wind: Lawmakers Must Commit to More Pollution-Free Energy”, http://www.environmentamerica.org/news/ame/us-poised-join-race-offshore-wind)</w:t>
      </w:r>
      <w:r w:rsidR="001C1430" w:rsidRPr="00DA3E21">
        <w:rPr>
          <w:rFonts w:cs="Times New Roman"/>
        </w:rPr>
        <w:t>//BB</w:t>
      </w:r>
    </w:p>
    <w:p w14:paraId="48837F7B" w14:textId="77777777" w:rsidR="005B6B8B" w:rsidRPr="00DA3E21" w:rsidRDefault="005B6B8B" w:rsidP="005B6B8B">
      <w:pPr>
        <w:rPr>
          <w:rFonts w:cs="Times New Roman"/>
        </w:rPr>
      </w:pPr>
      <w:r w:rsidRPr="00DA3E21">
        <w:rPr>
          <w:rFonts w:cs="Times New Roman"/>
        </w:rPr>
        <w:t xml:space="preserve">The Turning Point for Atlantic Offshore Wind Energy includes details on the key milestones each Atlantic Coast state and along with the wind potential and the economic benefits. Among the highlights of the report: </w:t>
      </w:r>
      <w:r w:rsidRPr="00DA3E21">
        <w:rPr>
          <w:rStyle w:val="StyleBoldUnderline"/>
          <w:rFonts w:cs="Times New Roman"/>
        </w:rPr>
        <w:t>Offshore wind energy will be an economic powerhouse</w:t>
      </w:r>
      <w:r w:rsidRPr="00DA3E21">
        <w:rPr>
          <w:rFonts w:cs="Times New Roman"/>
        </w:rPr>
        <w:t xml:space="preserve"> </w:t>
      </w:r>
      <w:r w:rsidRPr="00DA3E21">
        <w:rPr>
          <w:rStyle w:val="StyleBoldUnderline"/>
          <w:rFonts w:cs="Times New Roman"/>
        </w:rPr>
        <w:t>for America</w:t>
      </w:r>
      <w:r w:rsidRPr="00DA3E21">
        <w:rPr>
          <w:rFonts w:cs="Times New Roman"/>
        </w:rPr>
        <w:t xml:space="preserve">. </w:t>
      </w:r>
      <w:r w:rsidRPr="00DA3E21">
        <w:rPr>
          <w:rStyle w:val="StyleBoldUnderline"/>
          <w:rFonts w:cs="Times New Roman"/>
        </w:rPr>
        <w:t>Harnessing</w:t>
      </w:r>
      <w:r w:rsidRPr="00DA3E21">
        <w:rPr>
          <w:rFonts w:cs="Times New Roman"/>
        </w:rPr>
        <w:t xml:space="preserve"> the 52 gigawatts of already-identified available Atlantic offshore wind energy – </w:t>
      </w:r>
      <w:r w:rsidRPr="00DA3E21">
        <w:rPr>
          <w:rStyle w:val="StyleBoldUnderline"/>
          <w:rFonts w:cs="Times New Roman"/>
        </w:rPr>
        <w:t>just 4 percent of the estimated generation potential</w:t>
      </w:r>
      <w:r w:rsidRPr="00DA3E21">
        <w:rPr>
          <w:rFonts w:cs="Times New Roman"/>
        </w:rPr>
        <w:t xml:space="preserve"> of this massive resource – </w:t>
      </w:r>
      <w:r w:rsidRPr="00DA3E21">
        <w:rPr>
          <w:rStyle w:val="StyleBoldUnderline"/>
          <w:rFonts w:cs="Times New Roman"/>
        </w:rPr>
        <w:t>could</w:t>
      </w:r>
      <w:r w:rsidRPr="00DA3E21">
        <w:rPr>
          <w:rFonts w:cs="Times New Roman"/>
        </w:rPr>
        <w:t xml:space="preserve"> </w:t>
      </w:r>
      <w:r w:rsidRPr="00DA3E21">
        <w:rPr>
          <w:rStyle w:val="StyleBoldUnderline"/>
          <w:rFonts w:cs="Times New Roman"/>
        </w:rPr>
        <w:t>generate $200 billion in economic activity</w:t>
      </w:r>
      <w:r w:rsidRPr="00DA3E21">
        <w:rPr>
          <w:rFonts w:cs="Times New Roman"/>
        </w:rPr>
        <w:t xml:space="preserve">, </w:t>
      </w:r>
      <w:r w:rsidRPr="00DA3E21">
        <w:rPr>
          <w:rStyle w:val="StyleBoldUnderline"/>
          <w:rFonts w:cs="Times New Roman"/>
        </w:rPr>
        <w:t>create 300,000 jobs</w:t>
      </w:r>
      <w:r w:rsidRPr="00DA3E21">
        <w:rPr>
          <w:rFonts w:cs="Times New Roman"/>
        </w:rPr>
        <w:t xml:space="preserve">, </w:t>
      </w:r>
      <w:r w:rsidRPr="00DA3E21">
        <w:rPr>
          <w:rStyle w:val="StyleBoldUnderline"/>
          <w:rFonts w:cs="Times New Roman"/>
        </w:rPr>
        <w:t>and sustain power for</w:t>
      </w:r>
      <w:r w:rsidRPr="00DA3E21">
        <w:rPr>
          <w:rFonts w:cs="Times New Roman"/>
        </w:rPr>
        <w:t xml:space="preserve"> about </w:t>
      </w:r>
      <w:r w:rsidRPr="00DA3E21">
        <w:rPr>
          <w:rStyle w:val="StyleBoldUnderline"/>
          <w:rFonts w:cs="Times New Roman"/>
        </w:rPr>
        <w:t>14 million homes.</w:t>
      </w:r>
      <w:r w:rsidRPr="00DA3E21">
        <w:rPr>
          <w:rFonts w:cs="Times New Roman"/>
        </w:rPr>
        <w:t xml:space="preserve"> (Europe already produces enough energy from offshore wind right now to power 4 million homes.) </w:t>
      </w:r>
      <w:r w:rsidRPr="00DA3E21">
        <w:rPr>
          <w:rStyle w:val="StyleBoldUnderline"/>
          <w:rFonts w:cs="Times New Roman"/>
        </w:rPr>
        <w:t>America is closer than ever to bringing offshore wind energy ashore</w:t>
      </w:r>
      <w:r w:rsidRPr="00DA3E21">
        <w:rPr>
          <w:rFonts w:cs="Times New Roman"/>
        </w:rPr>
        <w:t xml:space="preserv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DA3E21">
        <w:rPr>
          <w:rStyle w:val="StyleBoldUnderline"/>
          <w:rFonts w:cs="Times New Roman"/>
        </w:rPr>
        <w:t xml:space="preserve">Despite this progress, </w:t>
      </w:r>
      <w:r w:rsidRPr="00DA3E21">
        <w:rPr>
          <w:rStyle w:val="Emphasis"/>
          <w:rFonts w:cs="Times New Roman"/>
        </w:rPr>
        <w:t>leadership is urgently needed</w:t>
      </w:r>
      <w:r w:rsidRPr="00DA3E21">
        <w:rPr>
          <w:rFonts w:cs="Times New Roman"/>
        </w:rPr>
        <w:t xml:space="preserve"> </w:t>
      </w:r>
      <w:r w:rsidRPr="00DA3E21">
        <w:rPr>
          <w:rStyle w:val="StyleBoldUnderline"/>
          <w:rFonts w:cs="Times New Roman"/>
        </w:rPr>
        <w:t>at</w:t>
      </w:r>
      <w:r w:rsidRPr="00DA3E21">
        <w:rPr>
          <w:rFonts w:cs="Times New Roman"/>
        </w:rPr>
        <w:t xml:space="preserve"> both </w:t>
      </w:r>
      <w:r w:rsidRPr="00DA3E21">
        <w:rPr>
          <w:rStyle w:val="StyleBoldUnderline"/>
          <w:rFonts w:cs="Times New Roman"/>
        </w:rPr>
        <w:t>the</w:t>
      </w:r>
      <w:r w:rsidRPr="00DA3E21">
        <w:rPr>
          <w:rFonts w:cs="Times New Roman"/>
        </w:rPr>
        <w:t xml:space="preserve"> state and </w:t>
      </w:r>
      <w:r w:rsidRPr="00DA3E21">
        <w:rPr>
          <w:rStyle w:val="Emphasis"/>
          <w:rFonts w:cs="Times New Roman"/>
        </w:rPr>
        <w:t>federal level</w:t>
      </w:r>
      <w:r w:rsidRPr="00DA3E21">
        <w:rPr>
          <w:rFonts w:cs="Times New Roman"/>
        </w:rPr>
        <w:t xml:space="preserve"> </w:t>
      </w:r>
      <w:r w:rsidRPr="00DA3E21">
        <w:rPr>
          <w:rStyle w:val="StyleBoldUnderline"/>
          <w:rFonts w:cs="Times New Roman"/>
        </w:rPr>
        <w:t xml:space="preserve">to ensure </w:t>
      </w:r>
      <w:r w:rsidRPr="00DA3E21">
        <w:rPr>
          <w:rStyle w:val="Emphasis"/>
          <w:rFonts w:cs="Times New Roman"/>
        </w:rPr>
        <w:t>offshore wind energy</w:t>
      </w:r>
      <w:r w:rsidRPr="00DA3E21">
        <w:rPr>
          <w:rFonts w:cs="Times New Roman"/>
        </w:rPr>
        <w:t xml:space="preserve"> becomes a reality in America: President </w:t>
      </w:r>
      <w:r w:rsidRPr="00DA3E21">
        <w:rPr>
          <w:rStyle w:val="StyleBoldUnderline"/>
          <w:rFonts w:cs="Times New Roman"/>
        </w:rPr>
        <w:t xml:space="preserve">Obama should set a </w:t>
      </w:r>
      <w:r w:rsidRPr="00DA3E21">
        <w:rPr>
          <w:rStyle w:val="Emphasis"/>
          <w:rFonts w:cs="Times New Roman"/>
        </w:rPr>
        <w:t>clear</w:t>
      </w:r>
      <w:r w:rsidRPr="00DA3E21">
        <w:rPr>
          <w:rStyle w:val="StyleBoldUnderline"/>
          <w:rFonts w:cs="Times New Roman"/>
        </w:rPr>
        <w:t xml:space="preserve"> national goal</w:t>
      </w:r>
      <w:r w:rsidRPr="00DA3E21">
        <w:rPr>
          <w:rFonts w:cs="Times New Roman"/>
        </w:rPr>
        <w:t xml:space="preserve"> </w:t>
      </w:r>
      <w:r w:rsidRPr="00DA3E21">
        <w:rPr>
          <w:rStyle w:val="StyleBoldUnderline"/>
          <w:rFonts w:cs="Times New Roman"/>
        </w:rPr>
        <w:t xml:space="preserve">for </w:t>
      </w:r>
      <w:r w:rsidRPr="00DA3E21">
        <w:rPr>
          <w:rStyle w:val="Emphasis"/>
          <w:rFonts w:cs="Times New Roman"/>
        </w:rPr>
        <w:t>offshore</w:t>
      </w:r>
      <w:r w:rsidRPr="00DA3E21">
        <w:rPr>
          <w:rFonts w:cs="Times New Roman"/>
        </w:rPr>
        <w:t xml:space="preserve"> wind energy </w:t>
      </w:r>
      <w:r w:rsidRPr="00DA3E21">
        <w:rPr>
          <w:rStyle w:val="Emphasis"/>
          <w:rFonts w:cs="Times New Roman"/>
        </w:rPr>
        <w:t>development</w:t>
      </w:r>
      <w:r w:rsidRPr="00DA3E21">
        <w:rPr>
          <w:rFonts w:cs="Times New Roman"/>
        </w:rPr>
        <w:t xml:space="preserve">, and each Atlantic state governor should also a set goal for offshore wind development off their shores. </w:t>
      </w:r>
      <w:r w:rsidRPr="00DA3E21">
        <w:rPr>
          <w:rStyle w:val="StyleBoldUnderline"/>
          <w:rFonts w:cs="Times New Roman"/>
        </w:rPr>
        <w:t xml:space="preserve">These goals must be supported by policies that </w:t>
      </w:r>
      <w:r w:rsidRPr="00DA3E21">
        <w:rPr>
          <w:rStyle w:val="Emphasis"/>
          <w:rFonts w:cs="Times New Roman"/>
        </w:rPr>
        <w:t>prioritize</w:t>
      </w:r>
      <w:r w:rsidRPr="00DA3E21">
        <w:rPr>
          <w:rFonts w:cs="Times New Roman"/>
        </w:rPr>
        <w:t xml:space="preserve"> </w:t>
      </w:r>
      <w:r w:rsidRPr="00DA3E21">
        <w:rPr>
          <w:rStyle w:val="StyleBoldUnderline"/>
          <w:rFonts w:cs="Times New Roman"/>
        </w:rPr>
        <w:t>offshore wind energy</w:t>
      </w:r>
      <w:r w:rsidRPr="00DA3E21">
        <w:rPr>
          <w:rFonts w:cs="Times New Roman"/>
        </w:rPr>
        <w:t xml:space="preserve"> and other efforts to secure buyers for this new source of reliable, clean energy. </w:t>
      </w:r>
    </w:p>
    <w:p w14:paraId="670424E8" w14:textId="2508C082" w:rsidR="00CD7C09" w:rsidRPr="00DA3E21" w:rsidRDefault="00CD7C09" w:rsidP="00CD7C09">
      <w:pPr>
        <w:pStyle w:val="Heading4"/>
      </w:pPr>
      <w:r w:rsidRPr="00DA3E21">
        <w:t>The plan solves unemployment and diversifies fuel sources</w:t>
      </w:r>
    </w:p>
    <w:p w14:paraId="2B4CB66E" w14:textId="77777777" w:rsidR="00CD7C09" w:rsidRPr="00DA3E21" w:rsidRDefault="00CD7C09" w:rsidP="00CD7C09">
      <w:r w:rsidRPr="00DA3E21">
        <w:rPr>
          <w:rStyle w:val="StyleStyleBold12pt"/>
        </w:rPr>
        <w:t>Schroeder 10</w:t>
      </w:r>
      <w:r w:rsidRPr="00DA3E21">
        <w:t xml:space="preserve"> – J.D @ Berkeley, M.E.M., Yale School of Forestry &amp; Environmental Studies</w:t>
      </w:r>
    </w:p>
    <w:p w14:paraId="38FF5B86" w14:textId="50007B1A" w:rsidR="00CD7C09" w:rsidRPr="00DA3E21" w:rsidRDefault="00CD7C09" w:rsidP="00CD7C09">
      <w:r w:rsidRPr="00DA3E21">
        <w:t>(Erica, “Turning Offshore Wind On,” California Law Review, 98.5)</w:t>
      </w:r>
      <w:r w:rsidR="001C1430" w:rsidRPr="00DA3E21">
        <w:t>//BB</w:t>
      </w:r>
    </w:p>
    <w:p w14:paraId="3766FB0C" w14:textId="77777777" w:rsidR="00CD7C09" w:rsidRPr="00DA3E21" w:rsidRDefault="00CD7C09" w:rsidP="00CD7C09">
      <w:r w:rsidRPr="00DA3E21">
        <w:lastRenderedPageBreak/>
        <w:t>Many of the most compelling benefits of offshore wind are similar to</w:t>
      </w:r>
    </w:p>
    <w:p w14:paraId="04B9CD43" w14:textId="77777777" w:rsidR="00CD7C09" w:rsidRPr="00DA3E21" w:rsidRDefault="00CD7C09" w:rsidP="00CD7C09">
      <w:r w:rsidRPr="00DA3E21">
        <w:t xml:space="preserve">those of onshore wind, though </w:t>
      </w:r>
      <w:r w:rsidRPr="00DA3E21">
        <w:rPr>
          <w:rStyle w:val="StyleBoldUnderline"/>
        </w:rPr>
        <w:t>offshore wind has its</w:t>
      </w:r>
      <w:r w:rsidRPr="00DA3E21">
        <w:t xml:space="preserve"> own </w:t>
      </w:r>
      <w:r w:rsidRPr="00DA3E21">
        <w:rPr>
          <w:rStyle w:val="StyleBoldUnderline"/>
        </w:rPr>
        <w:t>unique set of benefits.</w:t>
      </w:r>
      <w:r w:rsidRPr="00DA3E21">
        <w:rPr>
          <w:sz w:val="12"/>
        </w:rPr>
        <w:t xml:space="preserve">¶ </w:t>
      </w:r>
      <w:r w:rsidRPr="00DA3E21">
        <w:t xml:space="preserve">To start, </w:t>
      </w:r>
      <w:r w:rsidRPr="00DA3E21">
        <w:rPr>
          <w:rStyle w:val="StyleBoldUnderline"/>
        </w:rPr>
        <w:t>wind power generation can help meet the growing energy demand</w:t>
      </w:r>
      <w:r w:rsidRPr="00DA3E21">
        <w:t xml:space="preserve"> in</w:t>
      </w:r>
      <w:r w:rsidRPr="00DA3E21">
        <w:rPr>
          <w:sz w:val="12"/>
        </w:rPr>
        <w:t xml:space="preserve">¶ </w:t>
      </w:r>
      <w:r w:rsidRPr="00DA3E21">
        <w:t>the United States. The U.S. Energy Information Administration predicts that</w:t>
      </w:r>
      <w:r w:rsidRPr="00DA3E21">
        <w:rPr>
          <w:sz w:val="12"/>
        </w:rPr>
        <w:t xml:space="preserve">¶ </w:t>
      </w:r>
      <w:r w:rsidRPr="00DA3E21">
        <w:t xml:space="preserve">the </w:t>
      </w:r>
      <w:r w:rsidRPr="00DA3E21">
        <w:rPr>
          <w:rStyle w:val="StyleBoldUnderline"/>
        </w:rPr>
        <w:t>demand for electricity in the United States will grow</w:t>
      </w:r>
      <w:r w:rsidRPr="00DA3E21">
        <w:t xml:space="preserve"> to 5.8 billion MWh in</w:t>
      </w:r>
      <w:r w:rsidRPr="00DA3E21">
        <w:rPr>
          <w:sz w:val="12"/>
        </w:rPr>
        <w:t xml:space="preserve">¶ </w:t>
      </w:r>
      <w:r w:rsidRPr="00DA3E21">
        <w:t xml:space="preserve">2030, a 39 percent increase from 2005. </w:t>
      </w:r>
      <w:r w:rsidRPr="00DA3E21">
        <w:rPr>
          <w:rStyle w:val="StyleBoldUnderline"/>
        </w:rPr>
        <w:t>The more that wind power can help to meet this demand, the more diversified the United States' energy portfolio will</w:t>
      </w:r>
      <w:r w:rsidRPr="00DA3E21">
        <w:rPr>
          <w:rStyle w:val="StyleBoldUnderline"/>
          <w:sz w:val="12"/>
        </w:rPr>
        <w:t xml:space="preserve">¶ </w:t>
      </w:r>
      <w:r w:rsidRPr="00DA3E21">
        <w:rPr>
          <w:rStyle w:val="StyleBoldUnderline"/>
        </w:rPr>
        <w:t>be, and the less susceptible the nation will be to dependency on foreign fuel sources and to price fluctuations in traditional fuels</w:t>
      </w:r>
      <w:r w:rsidRPr="00DA3E21">
        <w:t xml:space="preserve">.59 In addition, </w:t>
      </w:r>
      <w:r w:rsidRPr="00DA3E21">
        <w:rPr>
          <w:rStyle w:val="StyleBoldUnderline"/>
        </w:rPr>
        <w:t xml:space="preserve">wind power benefits the United States by creating a </w:t>
      </w:r>
      <w:r w:rsidRPr="00DA3E21">
        <w:rPr>
          <w:rStyle w:val="Emphasis"/>
        </w:rPr>
        <w:t>substantial number of jobs</w:t>
      </w:r>
      <w:r w:rsidRPr="00DA3E21">
        <w:rPr>
          <w:rStyle w:val="StyleBoldUnderline"/>
        </w:rPr>
        <w:t xml:space="preserve"> for building and operating the domestic wind energy facilities</w:t>
      </w:r>
      <w:r w:rsidRPr="00DA3E21">
        <w:t xml:space="preserve">. 6 0 In an April 2009 speech at the Trinity Structural Towers Manufacturing Plant in Iowa, President Obama predicted that </w:t>
      </w:r>
      <w:r w:rsidRPr="00DA3E21">
        <w:rPr>
          <w:rStyle w:val="StyleBoldUnderline"/>
        </w:rPr>
        <w:t>if the United States "fully pursue[s] our potential for wind energy</w:t>
      </w:r>
      <w:r w:rsidRPr="00DA3E21">
        <w:t xml:space="preserve"> on land and </w:t>
      </w:r>
      <w:r w:rsidRPr="00DA3E21">
        <w:rPr>
          <w:rStyle w:val="StyleBoldUnderline"/>
        </w:rPr>
        <w:t>offshore," wind power could create 250,000 jobs</w:t>
      </w:r>
      <w:r w:rsidRPr="00DA3E21">
        <w:t xml:space="preserve"> by 2030.61</w:t>
      </w:r>
    </w:p>
    <w:p w14:paraId="0E7616C9" w14:textId="77777777" w:rsidR="00F76939" w:rsidRPr="00DA3E21" w:rsidRDefault="00F76939" w:rsidP="00DF0240">
      <w:pPr>
        <w:pStyle w:val="Heading2"/>
      </w:pPr>
    </w:p>
    <w:p w14:paraId="2E70C6C9" w14:textId="28AAD3FE" w:rsidR="005B6B8B" w:rsidRPr="00DA3E21" w:rsidRDefault="00F76939" w:rsidP="00DF0240">
      <w:pPr>
        <w:pStyle w:val="Heading2"/>
      </w:pPr>
      <w:r w:rsidRPr="00DA3E21">
        <w:lastRenderedPageBreak/>
        <w:t>---</w:t>
      </w:r>
      <w:r w:rsidR="00DF0240" w:rsidRPr="00DA3E21">
        <w:t>2ac</w:t>
      </w:r>
      <w:r w:rsidRPr="00DA3E21">
        <w:t xml:space="preserve"> case extensions</w:t>
      </w:r>
    </w:p>
    <w:p w14:paraId="43AF85A2" w14:textId="77777777" w:rsidR="00100D5F" w:rsidRPr="00DA3E21" w:rsidRDefault="00100D5F" w:rsidP="00100D5F">
      <w:pPr>
        <w:pStyle w:val="Heading3"/>
      </w:pPr>
      <w:r w:rsidRPr="00DA3E21">
        <w:lastRenderedPageBreak/>
        <w:t>Solvency – Positive economic support key</w:t>
      </w:r>
    </w:p>
    <w:p w14:paraId="3FA66614" w14:textId="77777777" w:rsidR="00100D5F" w:rsidRPr="00DA3E21" w:rsidRDefault="00100D5F" w:rsidP="00100D5F">
      <w:pPr>
        <w:pStyle w:val="Heading4"/>
      </w:pPr>
      <w:r w:rsidRPr="00DA3E21">
        <w:t>Subsidies key</w:t>
      </w:r>
    </w:p>
    <w:p w14:paraId="6DA6D904" w14:textId="77777777" w:rsidR="00100D5F" w:rsidRPr="00DA3E21" w:rsidRDefault="00100D5F" w:rsidP="00100D5F">
      <w:r w:rsidRPr="00DA3E21">
        <w:rPr>
          <w:rStyle w:val="StyleStyleBold12pt"/>
        </w:rPr>
        <w:t>Giordano 10</w:t>
      </w:r>
      <w:r w:rsidRPr="00DA3E21">
        <w:t xml:space="preserve"> – JD, served four years of active duty in the United States Navy as a Surface Warfare Officer where he gained unique training, experiences, and insights for working with people and solving complex problems</w:t>
      </w:r>
    </w:p>
    <w:p w14:paraId="34E060CB" w14:textId="3D7F8450" w:rsidR="00100D5F" w:rsidRPr="00DA3E21" w:rsidRDefault="00100D5F" w:rsidP="00100D5F">
      <w:r w:rsidRPr="00DA3E21">
        <w:t>(Michael, “ALLEN CHAIR ISSUE 2010: ENVISIONING ENERGY: ENVIRONMENT, ECONOMICS, AND THE ENERGY FUTURE: COMMENT: OFFSHORE WINDFALL: WHAT APPROVAL OF THE UNITED STATES' FIRST OFFSHORE WIND PROJECT MEANS FOR THE OFFSHORE WIND ENERGY INDUSTRY,” 44 U. Rich. L. Rev. 1149)</w:t>
      </w:r>
      <w:r w:rsidR="001C1430" w:rsidRPr="00DA3E21">
        <w:t>//BB</w:t>
      </w:r>
    </w:p>
    <w:p w14:paraId="3238B0C0" w14:textId="6003D22B" w:rsidR="00100D5F" w:rsidRDefault="00100D5F" w:rsidP="00100D5F">
      <w:r w:rsidRPr="00DA3E21">
        <w:rPr>
          <w:rStyle w:val="StyleBoldUnderline"/>
        </w:rPr>
        <w:t>Based on</w:t>
      </w:r>
      <w:r w:rsidRPr="00DA3E21">
        <w:t xml:space="preserve"> limited </w:t>
      </w:r>
      <w:r w:rsidRPr="00DA3E21">
        <w:rPr>
          <w:rStyle w:val="StyleBoldUnderline"/>
        </w:rPr>
        <w:t>data from completed offshore wind projects</w:t>
      </w:r>
      <w:r w:rsidRPr="00DA3E21">
        <w:t xml:space="preserve"> in Europe, the U.S. Offshore Wind Collaborative estimates that </w:t>
      </w:r>
      <w:r w:rsidRPr="00DA3E21">
        <w:rPr>
          <w:rStyle w:val="StyleBoldUnderline"/>
        </w:rPr>
        <w:t>a fully installed offshore wind farm</w:t>
      </w:r>
      <w:r w:rsidRPr="00DA3E21">
        <w:t xml:space="preserve"> will cost as much as $ 4600 per [1153] kilowatt of installed electric capacity. 22 That amount </w:t>
      </w:r>
      <w:r w:rsidRPr="00DA3E21">
        <w:rPr>
          <w:rStyle w:val="StyleBoldUnderline"/>
        </w:rPr>
        <w:t>is almost twice as expensive as an onshore wind farm</w:t>
      </w:r>
      <w:r w:rsidRPr="00DA3E21">
        <w:t>. 23 The higher price tag for offshore wind projects results from extra "costs related to turbines, installation, O&amp;M [operation and maintenance], support structures, electrical infrastructure, and engineering and management." 24 More costs arise because offshore wind turbines must be equipped to handle more severe weather conditions than their onshore counterparts. For example, monopile foundations require stronger, more expensive materials in order to withstand storms, waves, and the sea air. 25 Costs are also higher because offshore wind projects must be larger than onshore projects in order to offset additional costs of cabling and installation in deeper water far from shore. 26 These added costs reduce the number of potential investors because, absent government financial incentives, offshore wind energy cannot compete on a cost-per-kilowatt-hour basis with traditional fossil fuels. 27</w:t>
      </w:r>
      <w:r w:rsidRPr="00DA3E21">
        <w:rPr>
          <w:sz w:val="12"/>
        </w:rPr>
        <w:t xml:space="preserve">¶ </w:t>
      </w:r>
      <w:r w:rsidRPr="00DA3E21">
        <w:rPr>
          <w:rStyle w:val="StyleBoldUnderline"/>
        </w:rPr>
        <w:t xml:space="preserve">Addressing economic challenges and making offshore wind projects more attractive to investors will take a concerted effort on the part of the government </w:t>
      </w:r>
      <w:r w:rsidRPr="00DA3E21">
        <w:t xml:space="preserve">and the private sector. Although the cost of onshore wind energy has decreased significantly over the past twenty years, at $ 0.04 per kilowatt-hour ("kWh"), wind energy remains more expensive than coal or hydropower. 28 </w:t>
      </w:r>
      <w:r w:rsidRPr="00DA3E21">
        <w:rPr>
          <w:rStyle w:val="StyleBoldUnderline"/>
        </w:rPr>
        <w:t xml:space="preserve">Offshore wind energy is </w:t>
      </w:r>
      <w:r w:rsidRPr="00DA3E21">
        <w:t xml:space="preserve">even more </w:t>
      </w:r>
      <w:r w:rsidRPr="00DA3E21">
        <w:rPr>
          <w:rStyle w:val="StyleBoldUnderline"/>
        </w:rPr>
        <w:t>expensive</w:t>
      </w:r>
      <w:r w:rsidRPr="00DA3E21">
        <w:t xml:space="preserve">, as it is projected to cost about twice as much as onshore wind power. 29 Notwithstanding the fact that the coal and gas industries are much more mature than wind energy, </w:t>
      </w:r>
      <w:r w:rsidRPr="00DA3E21">
        <w:rPr>
          <w:rStyle w:val="StyleBoldUnderline"/>
        </w:rPr>
        <w:t>a</w:t>
      </w:r>
      <w:r w:rsidRPr="00DA3E21">
        <w:t xml:space="preserve">nother </w:t>
      </w:r>
      <w:r w:rsidRPr="00DA3E21">
        <w:rPr>
          <w:rStyle w:val="StyleBoldUnderline"/>
        </w:rPr>
        <w:t>contributing factor to the difference in cost is the enormous gap in the amount of government subsidies for fossil fuels compared to those for renewable energy</w:t>
      </w:r>
      <w:r w:rsidRPr="00DA3E21">
        <w:t xml:space="preserve">  [1154]  </w:t>
      </w:r>
      <w:r w:rsidRPr="00DA3E21">
        <w:rPr>
          <w:rStyle w:val="StyleBoldUnderline"/>
        </w:rPr>
        <w:t>sources</w:t>
      </w:r>
      <w:r w:rsidRPr="00DA3E21">
        <w:t xml:space="preserve">. 30 </w:t>
      </w:r>
      <w:r w:rsidRPr="00DA3E21">
        <w:rPr>
          <w:rStyle w:val="StyleBoldUnderline"/>
        </w:rPr>
        <w:t>From 2002 to 2008, the federal government subsidized five dollars for fossil fuels for every two dollars it subsidized for renewable energy</w:t>
      </w:r>
      <w:r w:rsidRPr="00DA3E21">
        <w:t xml:space="preserve">. 31 </w:t>
      </w:r>
      <w:r w:rsidRPr="00DA3E21">
        <w:rPr>
          <w:rStyle w:val="StyleBoldUnderline"/>
        </w:rPr>
        <w:t xml:space="preserve">It will be hard for offshore wind energy to compete if the </w:t>
      </w:r>
      <w:r w:rsidRPr="00DA3E21">
        <w:rPr>
          <w:rStyle w:val="Emphasis"/>
        </w:rPr>
        <w:t>federal government</w:t>
      </w:r>
      <w:r w:rsidRPr="00DA3E21">
        <w:rPr>
          <w:rStyle w:val="StyleBoldUnderline"/>
        </w:rPr>
        <w:t xml:space="preserve"> does not provide </w:t>
      </w:r>
      <w:r w:rsidRPr="00DA3E21">
        <w:rPr>
          <w:rStyle w:val="Emphasis"/>
        </w:rPr>
        <w:t>support</w:t>
      </w:r>
      <w:r w:rsidRPr="00DA3E21">
        <w:rPr>
          <w:rStyle w:val="StyleBoldUnderline"/>
        </w:rPr>
        <w:t xml:space="preserve"> similar to what it has provided for fossil fuels</w:t>
      </w:r>
      <w:r w:rsidRPr="00DA3E21">
        <w:t>.</w:t>
      </w:r>
    </w:p>
    <w:p w14:paraId="0B5C618F" w14:textId="77777777" w:rsidR="00D225B7" w:rsidRDefault="00D225B7" w:rsidP="00100D5F"/>
    <w:p w14:paraId="07181B8E" w14:textId="25BB4116" w:rsidR="00D225B7" w:rsidRDefault="00883469" w:rsidP="00D225B7">
      <w:pPr>
        <w:pStyle w:val="Heading4"/>
      </w:pPr>
      <w:r>
        <w:t>I</w:t>
      </w:r>
      <w:r w:rsidR="00D225B7">
        <w:t xml:space="preserve">ncentives </w:t>
      </w:r>
      <w:r>
        <w:t xml:space="preserve">necessary to </w:t>
      </w:r>
      <w:r w:rsidR="00D225B7">
        <w:t>boost wind energy</w:t>
      </w:r>
    </w:p>
    <w:p w14:paraId="42E5D48D" w14:textId="77777777" w:rsidR="00D225B7" w:rsidRDefault="00D225B7" w:rsidP="00D225B7">
      <w:r w:rsidRPr="0040354B">
        <w:rPr>
          <w:rStyle w:val="StyleStyleBold12pt"/>
        </w:rPr>
        <w:t>Schroeder, 10</w:t>
      </w:r>
      <w:r>
        <w:t xml:space="preserve"> --- J.D., University of California, Berkeley, School of Law (October 2010, Erica, California Law Review, “Turning Offshore Wind On,” Vol. 98, No, 5, Lexis, JMP)</w:t>
      </w:r>
    </w:p>
    <w:p w14:paraId="06180762" w14:textId="77777777" w:rsidR="00D225B7" w:rsidRDefault="00D225B7" w:rsidP="00D225B7"/>
    <w:p w14:paraId="62DFEC21" w14:textId="77777777" w:rsidR="00D225B7" w:rsidRDefault="00D225B7" w:rsidP="00D225B7">
      <w:r>
        <w:lastRenderedPageBreak/>
        <w:t xml:space="preserve">Technological improvements in the 1990s that resulted in increased turbine reliability and lower production costs helped to spur wind power development. n30 </w:t>
      </w:r>
      <w:r w:rsidRPr="007651A6">
        <w:rPr>
          <w:rStyle w:val="StyleBoldUnderline"/>
        </w:rPr>
        <w:t>Since 2006, the federal government has been providing significant support to wind power, importantly in the form of tax incentives, which has allowed for record growth for wind power in the</w:t>
      </w:r>
      <w:r>
        <w:t xml:space="preserve"> </w:t>
      </w:r>
      <w:r w:rsidRPr="007651A6">
        <w:rPr>
          <w:rStyle w:val="Emphasis"/>
        </w:rPr>
        <w:t>U</w:t>
      </w:r>
      <w:r>
        <w:t xml:space="preserve">nited </w:t>
      </w:r>
      <w:r w:rsidRPr="007651A6">
        <w:rPr>
          <w:rStyle w:val="Emphasis"/>
        </w:rPr>
        <w:t>S</w:t>
      </w:r>
      <w:r>
        <w:t xml:space="preserve">tates. n31 </w:t>
      </w:r>
      <w:r w:rsidRPr="007651A6">
        <w:rPr>
          <w:rStyle w:val="StyleBoldUnderline"/>
        </w:rPr>
        <w:t>None of this growth has occurred offshore, however</w:t>
      </w:r>
      <w:r>
        <w:t>.</w:t>
      </w:r>
    </w:p>
    <w:p w14:paraId="43728A4D" w14:textId="77777777" w:rsidR="00D225B7" w:rsidRDefault="00D225B7" w:rsidP="00D225B7"/>
    <w:p w14:paraId="1C307D6C" w14:textId="77777777" w:rsidR="00D225B7" w:rsidRDefault="00D225B7" w:rsidP="00D225B7">
      <w:pPr>
        <w:pStyle w:val="Heading4"/>
      </w:pPr>
      <w:r>
        <w:t>Federal incentives are key to offshore wind development</w:t>
      </w:r>
    </w:p>
    <w:p w14:paraId="0B485CB9" w14:textId="77777777" w:rsidR="00D225B7" w:rsidRDefault="00D225B7" w:rsidP="00D225B7">
      <w:r w:rsidRPr="0040354B">
        <w:rPr>
          <w:rStyle w:val="StyleStyleBold12pt"/>
        </w:rPr>
        <w:t>Schroeder, 10</w:t>
      </w:r>
      <w:r>
        <w:t xml:space="preserve"> --- J.D., University of California, Berkeley, School of Law (October 2010, Erica, California Law Review, “Turning Offshore Wind On,” Vol. 98, No, 5, Lexis, JMP)</w:t>
      </w:r>
    </w:p>
    <w:p w14:paraId="7219D96E" w14:textId="77777777" w:rsidR="00D225B7" w:rsidRDefault="00D225B7" w:rsidP="00D225B7"/>
    <w:p w14:paraId="64B741F3" w14:textId="77777777" w:rsidR="00D225B7" w:rsidRDefault="00D225B7" w:rsidP="00D225B7">
      <w:r>
        <w:t xml:space="preserve">Still, to be truly effective, revising the CZMA needs to be just one step in a broader offshore wind or renewable energy program. While a new CZMA would address problems related to offshore wind farm siting, this is just one barrier that offshore wind power development needs to overcome. For example, </w:t>
      </w:r>
      <w:r w:rsidRPr="0003239D">
        <w:rPr>
          <w:rStyle w:val="StyleBoldUnderline"/>
        </w:rPr>
        <w:t>as with all renewable energy sources, the importance of positive federal government policies and incentives, such as the production tax credits</w:t>
      </w:r>
      <w:r w:rsidRPr="00A52947">
        <w:t xml:space="preserve"> mentioned previously, </w:t>
      </w:r>
      <w:r w:rsidRPr="0003239D">
        <w:rPr>
          <w:rStyle w:val="StyleBoldUnderline"/>
        </w:rPr>
        <w:t>are key to offshore wind power's success</w:t>
      </w:r>
      <w:r>
        <w:t>.</w:t>
      </w:r>
    </w:p>
    <w:p w14:paraId="656A042E" w14:textId="77777777" w:rsidR="00D225B7" w:rsidRPr="00C055FB" w:rsidRDefault="00D225B7" w:rsidP="00D225B7">
      <w:pPr>
        <w:rPr>
          <w:b/>
          <w:sz w:val="28"/>
          <w:szCs w:val="28"/>
        </w:rPr>
      </w:pPr>
    </w:p>
    <w:p w14:paraId="2F2F510C" w14:textId="77777777" w:rsidR="00D225B7" w:rsidRPr="00B24DDC" w:rsidRDefault="00D225B7" w:rsidP="00D225B7">
      <w:pPr>
        <w:pStyle w:val="Heading4"/>
      </w:pPr>
      <w:r>
        <w:t xml:space="preserve">Stable </w:t>
      </w:r>
      <w:r>
        <w:rPr>
          <w:u w:val="single"/>
        </w:rPr>
        <w:t>federal</w:t>
      </w:r>
      <w:r>
        <w:t xml:space="preserve"> </w:t>
      </w:r>
      <w:r w:rsidRPr="00B747BA">
        <w:rPr>
          <w:u w:val="single"/>
        </w:rPr>
        <w:t>financial incentives</w:t>
      </w:r>
      <w:r>
        <w:t xml:space="preserve"> are key to effectively grow the industry</w:t>
      </w:r>
    </w:p>
    <w:p w14:paraId="45450842" w14:textId="77777777" w:rsidR="00D225B7" w:rsidRDefault="00D225B7" w:rsidP="00D225B7">
      <w:r w:rsidRPr="00634CBE">
        <w:rPr>
          <w:rStyle w:val="StyleStyleBold12pt"/>
        </w:rPr>
        <w:t>Plovnick, 12</w:t>
      </w:r>
      <w:r>
        <w:t xml:space="preserve"> (Amy, 12/19/2012, “Offshore Wind Energy Investments Should Be Just Tip Of Iceberg,” </w:t>
      </w:r>
      <w:hyperlink r:id="rId22" w:history="1">
        <w:r w:rsidRPr="00DE0A14">
          <w:rPr>
            <w:rStyle w:val="Hyperlink"/>
          </w:rPr>
          <w:t>http://earthtechling.com/2012/12/offshore-wind-energy-investments-should-be-just-tip-of-iceberg/</w:t>
        </w:r>
      </w:hyperlink>
      <w:r>
        <w:rPr>
          <w:rStyle w:val="Hyperlink"/>
        </w:rPr>
        <w:t>, JMP)</w:t>
      </w:r>
    </w:p>
    <w:p w14:paraId="045AB016" w14:textId="77777777" w:rsidR="00D225B7" w:rsidRDefault="00D225B7" w:rsidP="00D225B7"/>
    <w:p w14:paraId="2621E2E2" w14:textId="77777777" w:rsidR="00D225B7" w:rsidRDefault="00D225B7" w:rsidP="00D225B7">
      <w:r w:rsidRPr="006164AB">
        <w:rPr>
          <w:rStyle w:val="StyleBoldUnderline"/>
        </w:rPr>
        <w:t>The</w:t>
      </w:r>
      <w:r>
        <w:t xml:space="preserve"> Department of Energy (</w:t>
      </w:r>
      <w:r w:rsidRPr="006164AB">
        <w:rPr>
          <w:rStyle w:val="StyleBoldUnderline"/>
        </w:rPr>
        <w:t>DOE</w:t>
      </w:r>
      <w:r>
        <w:t xml:space="preserve">) recently </w:t>
      </w:r>
      <w:r w:rsidRPr="0004425C">
        <w:rPr>
          <w:rStyle w:val="StyleBoldUnderline"/>
        </w:rPr>
        <w:t>an</w:t>
      </w:r>
      <w:r w:rsidRPr="006164AB">
        <w:rPr>
          <w:rStyle w:val="StyleBoldUnderline"/>
        </w:rPr>
        <w:t>nounced a major investment in offshore wind projects in the Northwest, Midwest, Gulf, and East Coast. The DOE will provide seven projects with an initial investment of $4 million, and may provide each project with $47 million over four years</w:t>
      </w:r>
      <w:r>
        <w:t xml:space="preserve"> with the goal of deploying these projects for commercial operation by 2017.</w:t>
      </w:r>
    </w:p>
    <w:p w14:paraId="7D09B5FD" w14:textId="77777777" w:rsidR="00D225B7" w:rsidRDefault="00D225B7" w:rsidP="00D225B7">
      <w:r w:rsidRPr="00AD0803">
        <w:t>These grants represent a major boost for the offshore wind industry and will help innovative, pioneering technologies become commercially viable. For example, one grant recipient, the</w:t>
      </w:r>
      <w:r>
        <w:t xml:space="preserve"> Fisherman’s Atlantic City Windfarm, plans to install up to six direct-drive turbines in state waters off the coast of Atlantic City, New Jersey. The project will use an advanced bottom-mounted foundation design and innovative installation procedures to mitigate environmental impacts, and it will achieve commercial operation by 2015. All of the projects supported by these grants promote exciting new technologies – everything from floating wind turbines to foundations that use fewer materials.</w:t>
      </w:r>
    </w:p>
    <w:p w14:paraId="7897AC75" w14:textId="77777777" w:rsidR="00D225B7" w:rsidRDefault="00D225B7" w:rsidP="00D225B7">
      <w:r w:rsidRPr="00AD0803">
        <w:rPr>
          <w:rStyle w:val="StyleBoldUnderline"/>
        </w:rPr>
        <w:t xml:space="preserve">While these DOE investments are a huge boost towards making innovative offshore wind technologies commercially operational in the next five years, they </w:t>
      </w:r>
      <w:r w:rsidRPr="00AD0803">
        <w:rPr>
          <w:rStyle w:val="Emphasis"/>
        </w:rPr>
        <w:t>represent a small step</w:t>
      </w:r>
      <w:r w:rsidRPr="00AD0803">
        <w:rPr>
          <w:rStyle w:val="StyleBoldUnderline"/>
        </w:rPr>
        <w:t xml:space="preserve"> towards the type of policy needed to help offshore wind energy reach its full potential</w:t>
      </w:r>
      <w:r>
        <w:t xml:space="preserve">. </w:t>
      </w:r>
      <w:r>
        <w:lastRenderedPageBreak/>
        <w:t>Offshore wind resources in the U.S. could provide 4,000 GW of clean, domestic energy. An offshore wind industry could support up to 200,000 jobs and spur over $70 billion in annual investments by 2030.Onshore wind has a similar potential for growth. Onshore wind already makes up more than 50 GW of our generating capacity and supports 75,000 jobs. Wind power is on track to meet 20% of our generating capacity by 2030.</w:t>
      </w:r>
    </w:p>
    <w:p w14:paraId="6DC006F4" w14:textId="77777777" w:rsidR="00D225B7" w:rsidRDefault="00D225B7" w:rsidP="00D225B7">
      <w:r w:rsidRPr="00B24DDC">
        <w:rPr>
          <w:rStyle w:val="StyleBoldUnderline"/>
        </w:rPr>
        <w:t>To fully take advantage of our massive wind resources, stable, long-term federal policy is needed. The wind Production Tax Credit</w:t>
      </w:r>
      <w:r>
        <w:t xml:space="preserve"> (PTC) </w:t>
      </w:r>
      <w:r w:rsidRPr="00B24DDC">
        <w:rPr>
          <w:rStyle w:val="StyleBoldUnderline"/>
        </w:rPr>
        <w:t>and offshore wind Investment Tax Credit</w:t>
      </w:r>
      <w:r>
        <w:t xml:space="preserve"> (ITC) </w:t>
      </w:r>
      <w:r w:rsidRPr="00B24DDC">
        <w:rPr>
          <w:rStyle w:val="StyleBoldUnderline"/>
        </w:rPr>
        <w:t>are examples of such policies</w:t>
      </w:r>
      <w:r>
        <w:t>. These tax credits have helped the wind industry to grow, produce clean energy, and provide well-paying jobs for thousands of Americans. The credits are at risk of expiring, which would halt the wind industry’s growth and lead to the elimination of tens of thousands of jobs.</w:t>
      </w:r>
    </w:p>
    <w:p w14:paraId="7AD7A19E" w14:textId="77777777" w:rsidR="00D225B7" w:rsidRDefault="00D225B7" w:rsidP="00D225B7">
      <w:r>
        <w:t>Congress can renew the PTC and ITC and put the wind industry on track to generate thousands of megawatts of clean energy. In fact, a bill doing just this has already passed the Senate Finance Committee, and is now stalled in the House.</w:t>
      </w:r>
    </w:p>
    <w:p w14:paraId="3D6028A7" w14:textId="77777777" w:rsidR="00D225B7" w:rsidRDefault="00D225B7" w:rsidP="00D225B7">
      <w:r>
        <w:t>The DOE’s offshore wind grants are a small step towards meeting our wind energy potential. Renewing the PTC and ITC would be a huge step. TAKE ACTION: Tell Congress to do just that.</w:t>
      </w:r>
    </w:p>
    <w:p w14:paraId="721768B0" w14:textId="77777777" w:rsidR="00D225B7" w:rsidRPr="00DA3E21" w:rsidRDefault="00D225B7" w:rsidP="00100D5F"/>
    <w:p w14:paraId="43E18327" w14:textId="5B187B8D" w:rsidR="00100D5F" w:rsidRPr="00DA3E21" w:rsidRDefault="00100D5F" w:rsidP="00100D5F">
      <w:pPr>
        <w:pStyle w:val="Heading3"/>
      </w:pPr>
      <w:r w:rsidRPr="00DA3E21">
        <w:lastRenderedPageBreak/>
        <w:t>Solvency – On the brink</w:t>
      </w:r>
    </w:p>
    <w:p w14:paraId="3D713AFF" w14:textId="77777777" w:rsidR="00100D5F" w:rsidRPr="00DA3E21" w:rsidRDefault="00100D5F" w:rsidP="00100D5F">
      <w:pPr>
        <w:pStyle w:val="Heading4"/>
      </w:pPr>
      <w:r w:rsidRPr="00DA3E21">
        <w:t>Mass development is just around the corner</w:t>
      </w:r>
    </w:p>
    <w:p w14:paraId="3BF11B95" w14:textId="77777777" w:rsidR="00100D5F" w:rsidRPr="00DA3E21" w:rsidRDefault="00100D5F" w:rsidP="00100D5F">
      <w:r w:rsidRPr="00DA3E21">
        <w:rPr>
          <w:rStyle w:val="StyleStyleBold12pt"/>
        </w:rPr>
        <w:t>Jensen 13</w:t>
      </w:r>
      <w:r w:rsidRPr="00DA3E21">
        <w:t xml:space="preserve"> – partner in the Washington, DC office of Holland &amp; Hart LLP</w:t>
      </w:r>
    </w:p>
    <w:p w14:paraId="2BBBFFE4" w14:textId="0DA2A50C" w:rsidR="00100D5F" w:rsidRPr="00DA3E21" w:rsidRDefault="00100D5F" w:rsidP="00100D5F">
      <w:r w:rsidRPr="00DA3E21">
        <w:t>(Thomas, et al, “From the 35th Public Land Law Conference: Balancing Act and Paradigm Shift: The Role of Public Lands in America's Energy Future: Oceans: Are Ocean Wind Turbines like Homesteads and Gold Mines and Railroads? A Public Lands Policy Question for the Climate Change Era,” 34 Pub. Land &amp; Resources L. Rev. 93)</w:t>
      </w:r>
      <w:r w:rsidR="001C1430" w:rsidRPr="00DA3E21">
        <w:t>//BB</w:t>
      </w:r>
    </w:p>
    <w:p w14:paraId="6654A2B8" w14:textId="77777777" w:rsidR="00100D5F" w:rsidRPr="00DA3E21" w:rsidRDefault="00100D5F" w:rsidP="00100D5F">
      <w:r w:rsidRPr="00DA3E21">
        <w:rPr>
          <w:rStyle w:val="StyleBoldUnderline"/>
        </w:rPr>
        <w:t>The size of the ocean wind resource is great</w:t>
      </w:r>
      <w:r w:rsidRPr="00DA3E21">
        <w:t xml:space="preserve"> - four times the total United States electricity generation capacity today by one estimate. 4 </w:t>
      </w:r>
      <w:r w:rsidRPr="00DA3E21">
        <w:rPr>
          <w:rStyle w:val="StyleBoldUnderline"/>
        </w:rPr>
        <w:t>Its location is near to many of the nation's largest economic centers</w:t>
      </w:r>
      <w:r w:rsidRPr="00DA3E21">
        <w:t xml:space="preserve">. The ocean wind resource is rich and in a good place. European and Asian countries have moved aggressively to develop ocean wind and at least 55 projects are in operation. 5 </w:t>
      </w:r>
      <w:r w:rsidRPr="00DA3E21">
        <w:rPr>
          <w:rStyle w:val="StyleBoldUnderline"/>
        </w:rPr>
        <w:t>No offshore wind projects exist in the United States today, though several pioneering projects are moving forward toward development</w:t>
      </w:r>
      <w:r w:rsidRPr="00DA3E21">
        <w:t>.</w:t>
      </w:r>
      <w:r w:rsidRPr="00DA3E21">
        <w:rPr>
          <w:sz w:val="12"/>
        </w:rPr>
        <w:t xml:space="preserve">¶ </w:t>
      </w:r>
      <w:r w:rsidRPr="00DA3E21">
        <w:rPr>
          <w:rStyle w:val="StyleBoldUnderline"/>
        </w:rPr>
        <w:t>United States policymakers have begun to understand how to tap ocean wind, but are</w:t>
      </w:r>
      <w:r w:rsidRPr="00DA3E21">
        <w:t xml:space="preserve"> only </w:t>
      </w:r>
      <w:r w:rsidRPr="00DA3E21">
        <w:rPr>
          <w:rStyle w:val="Emphasis"/>
        </w:rPr>
        <w:t>at the threshold of that effort</w:t>
      </w:r>
      <w:r w:rsidRPr="00DA3E21">
        <w:t>. The Obama Administration's steps to promote ocean wind energy have been, quite literally, unprecedented. The President and his key cabinet officials have made renewables, including ocean wind, key elements of the Administration's energy policy. 6 Virtually all the prime development areas - those with the highest and steadiest wind speeds - are located in federal waters where use of the seabed is under the jurisdiction of the  [96]  United States Department of the Interior ("DOI" or the "Interior Department"). 7 It would be difficult to overstate the challenge faced by Interior Department officials, other agencies, and all categories of stakeholders in creating a new regulatory regime for a brand new industry seeking to make new industrial use of the oceans. 8 The current Administration's efforts have opened the door and allowed a small number of investors to begin moving forward with development plans. That such progress has occurred in just a few years is a credit to the quality of effort brought to the task by people in government, the energy industry, academia, the marine conservation community, and others.</w:t>
      </w:r>
    </w:p>
    <w:p w14:paraId="57F36554" w14:textId="77777777" w:rsidR="00100D5F" w:rsidRPr="00DA3E21" w:rsidRDefault="00100D5F" w:rsidP="00100D5F">
      <w:pPr>
        <w:pStyle w:val="Heading3"/>
      </w:pPr>
      <w:r w:rsidRPr="00DA3E21">
        <w:lastRenderedPageBreak/>
        <w:t>Solvency – AT: OSW Impossible</w:t>
      </w:r>
    </w:p>
    <w:p w14:paraId="2F83245A" w14:textId="77777777" w:rsidR="00100D5F" w:rsidRPr="00DA3E21" w:rsidRDefault="00100D5F" w:rsidP="00100D5F">
      <w:pPr>
        <w:pStyle w:val="Heading4"/>
        <w:rPr>
          <w:rFonts w:cs="Times New Roman"/>
        </w:rPr>
      </w:pPr>
      <w:r w:rsidRPr="00DA3E21">
        <w:rPr>
          <w:rFonts w:cs="Times New Roman"/>
        </w:rPr>
        <w:t>Economic incentives ensures upgrades</w:t>
      </w:r>
    </w:p>
    <w:p w14:paraId="55166C8E" w14:textId="77777777" w:rsidR="00100D5F" w:rsidRPr="00DA3E21" w:rsidRDefault="00100D5F" w:rsidP="00100D5F">
      <w:pPr>
        <w:rPr>
          <w:rFonts w:cs="Times New Roman"/>
        </w:rPr>
      </w:pPr>
      <w:r w:rsidRPr="00DA3E21">
        <w:rPr>
          <w:rStyle w:val="Heading4Char"/>
          <w:rFonts w:cs="Times New Roman"/>
        </w:rPr>
        <w:t>Sargent 12</w:t>
      </w:r>
    </w:p>
    <w:p w14:paraId="7BB9827C" w14:textId="7D140DC7" w:rsidR="00100D5F" w:rsidRPr="00DA3E21" w:rsidRDefault="00100D5F" w:rsidP="00100D5F">
      <w:pPr>
        <w:rPr>
          <w:rFonts w:cs="Times New Roman"/>
        </w:rPr>
      </w:pPr>
      <w:r w:rsidRPr="00DA3E21">
        <w:rPr>
          <w:rFonts w:cs="Times New Roman"/>
        </w:rPr>
        <w:t>(Rob Sargent, U.S. Poised to Join the Race on Offshore Wind: Lawmakers Must Commit to More Pollution-Free Energy”, http://www.environmentamerica.org/news/ame/us-poised-join-race-offshore-wind)</w:t>
      </w:r>
      <w:r w:rsidR="001C1430" w:rsidRPr="00DA3E21">
        <w:rPr>
          <w:rFonts w:cs="Times New Roman"/>
        </w:rPr>
        <w:t>//BB</w:t>
      </w:r>
    </w:p>
    <w:p w14:paraId="0695A2EE" w14:textId="77777777" w:rsidR="00F76939" w:rsidRPr="00DA3E21" w:rsidRDefault="00100D5F" w:rsidP="00905174">
      <w:pPr>
        <w:rPr>
          <w:rFonts w:cs="Times New Roman"/>
        </w:rPr>
      </w:pPr>
      <w:r w:rsidRPr="00DA3E21">
        <w:rPr>
          <w:rFonts w:cs="Times New Roman"/>
        </w:rPr>
        <w:t xml:space="preserve">The Turning Point for Atlantic Offshore Wind Energy includes details on the key milestones each Atlantic Coast state and along with the wind potential and the economic benefits. Among the highlights of the report: </w:t>
      </w:r>
      <w:r w:rsidRPr="00DA3E21">
        <w:rPr>
          <w:rStyle w:val="StyleBoldUnderline"/>
          <w:rFonts w:cs="Times New Roman"/>
        </w:rPr>
        <w:t>Offshore wind energy will be an economic powerhouse</w:t>
      </w:r>
      <w:r w:rsidRPr="00DA3E21">
        <w:rPr>
          <w:rFonts w:cs="Times New Roman"/>
        </w:rPr>
        <w:t xml:space="preserve"> </w:t>
      </w:r>
      <w:r w:rsidRPr="00DA3E21">
        <w:rPr>
          <w:rStyle w:val="StyleBoldUnderline"/>
          <w:rFonts w:cs="Times New Roman"/>
        </w:rPr>
        <w:t>for America</w:t>
      </w:r>
      <w:r w:rsidRPr="00DA3E21">
        <w:rPr>
          <w:rFonts w:cs="Times New Roman"/>
        </w:rPr>
        <w:t xml:space="preserve">. </w:t>
      </w:r>
      <w:r w:rsidRPr="00DA3E21">
        <w:rPr>
          <w:rStyle w:val="StyleBoldUnderline"/>
          <w:rFonts w:cs="Times New Roman"/>
        </w:rPr>
        <w:t>Harnessing</w:t>
      </w:r>
      <w:r w:rsidRPr="00DA3E21">
        <w:rPr>
          <w:rFonts w:cs="Times New Roman"/>
        </w:rPr>
        <w:t xml:space="preserve"> the 52 gigawatts of already-identified available Atlantic offshore wind energy – </w:t>
      </w:r>
      <w:r w:rsidRPr="00DA3E21">
        <w:rPr>
          <w:rStyle w:val="StyleBoldUnderline"/>
          <w:rFonts w:cs="Times New Roman"/>
        </w:rPr>
        <w:t>just 4 percent of the estimated generation potential</w:t>
      </w:r>
      <w:r w:rsidRPr="00DA3E21">
        <w:rPr>
          <w:rFonts w:cs="Times New Roman"/>
        </w:rPr>
        <w:t xml:space="preserve"> of this massive resource – </w:t>
      </w:r>
      <w:r w:rsidRPr="00DA3E21">
        <w:rPr>
          <w:rStyle w:val="StyleBoldUnderline"/>
          <w:rFonts w:cs="Times New Roman"/>
        </w:rPr>
        <w:t>could</w:t>
      </w:r>
      <w:r w:rsidRPr="00DA3E21">
        <w:rPr>
          <w:rFonts w:cs="Times New Roman"/>
        </w:rPr>
        <w:t xml:space="preserve"> </w:t>
      </w:r>
      <w:r w:rsidRPr="00DA3E21">
        <w:rPr>
          <w:rStyle w:val="StyleBoldUnderline"/>
          <w:rFonts w:cs="Times New Roman"/>
        </w:rPr>
        <w:t>generate $200 billion in economic activity</w:t>
      </w:r>
      <w:r w:rsidRPr="00DA3E21">
        <w:rPr>
          <w:rFonts w:cs="Times New Roman"/>
        </w:rPr>
        <w:t xml:space="preserve">, </w:t>
      </w:r>
      <w:r w:rsidRPr="00DA3E21">
        <w:rPr>
          <w:rStyle w:val="StyleBoldUnderline"/>
          <w:rFonts w:cs="Times New Roman"/>
        </w:rPr>
        <w:t>create 300,000 jobs</w:t>
      </w:r>
      <w:r w:rsidRPr="00DA3E21">
        <w:rPr>
          <w:rFonts w:cs="Times New Roman"/>
        </w:rPr>
        <w:t xml:space="preserve">, </w:t>
      </w:r>
      <w:r w:rsidRPr="00DA3E21">
        <w:rPr>
          <w:rStyle w:val="StyleBoldUnderline"/>
          <w:rFonts w:cs="Times New Roman"/>
        </w:rPr>
        <w:t>and sustain power for</w:t>
      </w:r>
      <w:r w:rsidRPr="00DA3E21">
        <w:rPr>
          <w:rFonts w:cs="Times New Roman"/>
        </w:rPr>
        <w:t xml:space="preserve"> about </w:t>
      </w:r>
      <w:r w:rsidRPr="00DA3E21">
        <w:rPr>
          <w:rStyle w:val="StyleBoldUnderline"/>
          <w:rFonts w:cs="Times New Roman"/>
        </w:rPr>
        <w:t>14 million homes.</w:t>
      </w:r>
      <w:r w:rsidRPr="00DA3E21">
        <w:rPr>
          <w:rFonts w:cs="Times New Roman"/>
        </w:rPr>
        <w:t xml:space="preserve"> (Europe already produces enough energy from offshore wind right now to power 4 million homes.) </w:t>
      </w:r>
      <w:r w:rsidRPr="00DA3E21">
        <w:rPr>
          <w:rStyle w:val="StyleBoldUnderline"/>
          <w:rFonts w:cs="Times New Roman"/>
        </w:rPr>
        <w:t>America is closer than ever to bringing offshore wind energy ashore</w:t>
      </w:r>
      <w:r w:rsidRPr="00DA3E21">
        <w:rPr>
          <w:rFonts w:cs="Times New Roman"/>
        </w:rPr>
        <w:t xml:space="preserve">. Efforts are underway in 10 Atlantic Coast states, with over 2,000 square nautical miles of federal waters already designated for wind energy development off of Massachusetts, Rhode Island, New Jersey, Delaware, Maryland, and Virginia. Environmental reviews finding no significant impacts have been completed, and leases are expected to be issued for some of these areas by the end of the year. </w:t>
      </w:r>
      <w:r w:rsidRPr="00DA3E21">
        <w:rPr>
          <w:rStyle w:val="StyleBoldUnderline"/>
          <w:rFonts w:cs="Times New Roman"/>
        </w:rPr>
        <w:t xml:space="preserve">Despite this progress, </w:t>
      </w:r>
      <w:r w:rsidRPr="00DA3E21">
        <w:rPr>
          <w:rStyle w:val="Emphasis"/>
          <w:rFonts w:cs="Times New Roman"/>
        </w:rPr>
        <w:t>leadership is urgently needed</w:t>
      </w:r>
      <w:r w:rsidRPr="00DA3E21">
        <w:rPr>
          <w:rFonts w:cs="Times New Roman"/>
        </w:rPr>
        <w:t xml:space="preserve"> </w:t>
      </w:r>
      <w:r w:rsidRPr="00DA3E21">
        <w:rPr>
          <w:rStyle w:val="StyleBoldUnderline"/>
          <w:rFonts w:cs="Times New Roman"/>
        </w:rPr>
        <w:t>at</w:t>
      </w:r>
      <w:r w:rsidRPr="00DA3E21">
        <w:rPr>
          <w:rFonts w:cs="Times New Roman"/>
        </w:rPr>
        <w:t xml:space="preserve"> both </w:t>
      </w:r>
      <w:r w:rsidRPr="00DA3E21">
        <w:rPr>
          <w:rStyle w:val="StyleBoldUnderline"/>
          <w:rFonts w:cs="Times New Roman"/>
        </w:rPr>
        <w:t>the</w:t>
      </w:r>
      <w:r w:rsidRPr="00DA3E21">
        <w:rPr>
          <w:rFonts w:cs="Times New Roman"/>
        </w:rPr>
        <w:t xml:space="preserve"> state and </w:t>
      </w:r>
      <w:r w:rsidRPr="00DA3E21">
        <w:rPr>
          <w:rStyle w:val="Emphasis"/>
          <w:rFonts w:cs="Times New Roman"/>
        </w:rPr>
        <w:t>federal level</w:t>
      </w:r>
      <w:r w:rsidRPr="00DA3E21">
        <w:rPr>
          <w:rFonts w:cs="Times New Roman"/>
        </w:rPr>
        <w:t xml:space="preserve"> </w:t>
      </w:r>
      <w:r w:rsidRPr="00DA3E21">
        <w:rPr>
          <w:rStyle w:val="StyleBoldUnderline"/>
          <w:rFonts w:cs="Times New Roman"/>
        </w:rPr>
        <w:t xml:space="preserve">to ensure </w:t>
      </w:r>
      <w:r w:rsidRPr="00DA3E21">
        <w:rPr>
          <w:rStyle w:val="Emphasis"/>
          <w:rFonts w:cs="Times New Roman"/>
        </w:rPr>
        <w:t>offshore wind energy</w:t>
      </w:r>
      <w:r w:rsidRPr="00DA3E21">
        <w:rPr>
          <w:rFonts w:cs="Times New Roman"/>
        </w:rPr>
        <w:t xml:space="preserve"> becomes a reality in America: President </w:t>
      </w:r>
      <w:r w:rsidRPr="00DA3E21">
        <w:rPr>
          <w:rStyle w:val="StyleBoldUnderline"/>
          <w:rFonts w:cs="Times New Roman"/>
        </w:rPr>
        <w:t xml:space="preserve">Obama should set a </w:t>
      </w:r>
      <w:r w:rsidRPr="00DA3E21">
        <w:rPr>
          <w:rStyle w:val="Emphasis"/>
          <w:rFonts w:cs="Times New Roman"/>
        </w:rPr>
        <w:t>clear</w:t>
      </w:r>
      <w:r w:rsidRPr="00DA3E21">
        <w:rPr>
          <w:rStyle w:val="StyleBoldUnderline"/>
          <w:rFonts w:cs="Times New Roman"/>
        </w:rPr>
        <w:t xml:space="preserve"> national goal</w:t>
      </w:r>
      <w:r w:rsidRPr="00DA3E21">
        <w:rPr>
          <w:rFonts w:cs="Times New Roman"/>
        </w:rPr>
        <w:t xml:space="preserve"> </w:t>
      </w:r>
      <w:r w:rsidRPr="00DA3E21">
        <w:rPr>
          <w:rStyle w:val="StyleBoldUnderline"/>
          <w:rFonts w:cs="Times New Roman"/>
        </w:rPr>
        <w:t xml:space="preserve">for </w:t>
      </w:r>
      <w:r w:rsidRPr="00DA3E21">
        <w:rPr>
          <w:rStyle w:val="Emphasis"/>
          <w:rFonts w:cs="Times New Roman"/>
        </w:rPr>
        <w:t>offshore</w:t>
      </w:r>
      <w:r w:rsidRPr="00DA3E21">
        <w:rPr>
          <w:rFonts w:cs="Times New Roman"/>
        </w:rPr>
        <w:t xml:space="preserve"> wind energy </w:t>
      </w:r>
      <w:r w:rsidRPr="00DA3E21">
        <w:rPr>
          <w:rStyle w:val="Emphasis"/>
          <w:rFonts w:cs="Times New Roman"/>
        </w:rPr>
        <w:t>development</w:t>
      </w:r>
      <w:r w:rsidRPr="00DA3E21">
        <w:rPr>
          <w:rFonts w:cs="Times New Roman"/>
        </w:rPr>
        <w:t xml:space="preserve">, and each Atlantic state governor should also a set goal for offshore wind development off their shores. </w:t>
      </w:r>
      <w:r w:rsidRPr="00DA3E21">
        <w:rPr>
          <w:rStyle w:val="StyleBoldUnderline"/>
          <w:rFonts w:cs="Times New Roman"/>
        </w:rPr>
        <w:t xml:space="preserve">These goals must be supported by policies that </w:t>
      </w:r>
      <w:r w:rsidRPr="00DA3E21">
        <w:rPr>
          <w:rStyle w:val="Emphasis"/>
          <w:rFonts w:cs="Times New Roman"/>
        </w:rPr>
        <w:t>prioritize</w:t>
      </w:r>
      <w:r w:rsidRPr="00DA3E21">
        <w:rPr>
          <w:rFonts w:cs="Times New Roman"/>
        </w:rPr>
        <w:t xml:space="preserve"> </w:t>
      </w:r>
      <w:r w:rsidRPr="00DA3E21">
        <w:rPr>
          <w:rStyle w:val="StyleBoldUnderline"/>
          <w:rFonts w:cs="Times New Roman"/>
        </w:rPr>
        <w:t>offshore wind energy</w:t>
      </w:r>
      <w:r w:rsidRPr="00DA3E21">
        <w:rPr>
          <w:rFonts w:cs="Times New Roman"/>
        </w:rPr>
        <w:t xml:space="preserve"> and other efforts to secure buyers for this new source of reliable, clean energy.</w:t>
      </w:r>
    </w:p>
    <w:p w14:paraId="28E0C3CE" w14:textId="77777777" w:rsidR="00F76939" w:rsidRPr="00DA3E21" w:rsidRDefault="00F76939" w:rsidP="00F76939">
      <w:pPr>
        <w:pStyle w:val="Heading3"/>
      </w:pPr>
      <w:r w:rsidRPr="00DA3E21">
        <w:lastRenderedPageBreak/>
        <w:t>Solvency – AT: High costs</w:t>
      </w:r>
    </w:p>
    <w:p w14:paraId="51C47D51" w14:textId="77777777" w:rsidR="00F76939" w:rsidRPr="00DA3E21" w:rsidRDefault="00F76939" w:rsidP="00F76939">
      <w:pPr>
        <w:pStyle w:val="Heading4"/>
      </w:pPr>
      <w:r w:rsidRPr="00DA3E21">
        <w:t>High returns offset high costs</w:t>
      </w:r>
    </w:p>
    <w:p w14:paraId="7A087133" w14:textId="77777777" w:rsidR="00F76939" w:rsidRPr="00DA3E21" w:rsidRDefault="00F76939" w:rsidP="00F76939">
      <w:r w:rsidRPr="00DA3E21">
        <w:rPr>
          <w:rStyle w:val="StyleStyleBold12pt"/>
        </w:rPr>
        <w:t>Puliafico 11</w:t>
      </w:r>
      <w:r w:rsidRPr="00DA3E21">
        <w:t xml:space="preserve"> – JD @ Suffolk</w:t>
      </w:r>
    </w:p>
    <w:p w14:paraId="30EBBD7F" w14:textId="05618116" w:rsidR="00F76939" w:rsidRPr="00DA3E21" w:rsidRDefault="00F76939" w:rsidP="00F76939">
      <w:r w:rsidRPr="00DA3E21">
        <w:t>(Amy, “ARTICLE: OFFSHORE WIND: WHAT STEPS NEED TO BE TAKEN TO ENSURE IT HAS A FUTURE IN AMERICA,” 12 J. High Tech. L. 330)</w:t>
      </w:r>
      <w:r w:rsidR="001C1430" w:rsidRPr="00DA3E21">
        <w:t>//BB</w:t>
      </w:r>
    </w:p>
    <w:p w14:paraId="348FFC16" w14:textId="77777777" w:rsidR="00F76939" w:rsidRPr="00DA3E21" w:rsidRDefault="00F76939" w:rsidP="00905174">
      <w:r w:rsidRPr="00DA3E21">
        <w:t xml:space="preserve">Unlike offshore wind farms, America has embraced land-based wind farms due to the available space and lower energy costs. 14 However, </w:t>
      </w:r>
      <w:r w:rsidRPr="00DA3E21">
        <w:rPr>
          <w:rStyle w:val="StyleBoldUnderline"/>
        </w:rPr>
        <w:t>land-based farms are limited because it is wasteful to transfer electricity over long distances, and these farms are located in sparsely populated areas</w:t>
      </w:r>
      <w:r w:rsidRPr="00DA3E21">
        <w:t xml:space="preserve">. 15 </w:t>
      </w:r>
      <w:r w:rsidRPr="00DA3E21">
        <w:rPr>
          <w:rStyle w:val="StyleBoldUnderline"/>
        </w:rPr>
        <w:t xml:space="preserve">More than half of the United States population lives near the ocean, so offshore projects can be </w:t>
      </w:r>
      <w:r w:rsidRPr="00DA3E21">
        <w:rPr>
          <w:rStyle w:val="Emphasis"/>
        </w:rPr>
        <w:t>larger</w:t>
      </w:r>
      <w:r w:rsidRPr="00DA3E21">
        <w:rPr>
          <w:rStyle w:val="StyleBoldUnderline"/>
        </w:rPr>
        <w:t xml:space="preserve">, and </w:t>
      </w:r>
      <w:r w:rsidRPr="00DA3E21">
        <w:rPr>
          <w:rStyle w:val="Emphasis"/>
        </w:rPr>
        <w:t>reach people</w:t>
      </w:r>
      <w:r w:rsidRPr="00DA3E21">
        <w:rPr>
          <w:rStyle w:val="StyleBoldUnderline"/>
        </w:rPr>
        <w:t xml:space="preserve"> </w:t>
      </w:r>
      <w:r w:rsidRPr="00DA3E21">
        <w:rPr>
          <w:rStyle w:val="Emphasis"/>
        </w:rPr>
        <w:t>easier</w:t>
      </w:r>
      <w:r w:rsidRPr="00DA3E21">
        <w:rPr>
          <w:rStyle w:val="StyleBoldUnderline"/>
        </w:rPr>
        <w:t xml:space="preserve">, </w:t>
      </w:r>
      <w:r w:rsidRPr="00DA3E21">
        <w:rPr>
          <w:rStyle w:val="Emphasis"/>
        </w:rPr>
        <w:t>without the high transmission costs</w:t>
      </w:r>
      <w:r w:rsidRPr="00DA3E21">
        <w:t xml:space="preserve">. 16 </w:t>
      </w:r>
      <w:r w:rsidRPr="00DA3E21">
        <w:rPr>
          <w:rStyle w:val="StyleBoldUnderline"/>
        </w:rPr>
        <w:t xml:space="preserve">Additionally, offshore winds are "typically stronger and less turbulent than land-based winds, </w:t>
      </w:r>
      <w:r w:rsidRPr="00DA3E21">
        <w:rPr>
          <w:rStyle w:val="Emphasis"/>
        </w:rPr>
        <w:t>increasing the revenue potential</w:t>
      </w:r>
      <w:r w:rsidRPr="00DA3E21">
        <w:rPr>
          <w:rStyle w:val="StyleBoldUnderline"/>
        </w:rPr>
        <w:t xml:space="preserve">," which can </w:t>
      </w:r>
      <w:r w:rsidRPr="00DA3E21">
        <w:rPr>
          <w:rStyle w:val="Emphasis"/>
        </w:rPr>
        <w:t>offset</w:t>
      </w:r>
      <w:r w:rsidRPr="00DA3E21">
        <w:rPr>
          <w:rStyle w:val="StyleBoldUnderline"/>
        </w:rPr>
        <w:t xml:space="preserve"> the higher costs of installation</w:t>
      </w:r>
      <w:r w:rsidRPr="00DA3E21">
        <w:t xml:space="preserve">  [333]  </w:t>
      </w:r>
      <w:r w:rsidRPr="00DA3E21">
        <w:rPr>
          <w:rStyle w:val="StyleBoldUnderline"/>
        </w:rPr>
        <w:t>and maintenance</w:t>
      </w:r>
      <w:r w:rsidRPr="00DA3E21">
        <w:t>. 17 Offshore development is the next logical and necessary step in green technology. 18</w:t>
      </w:r>
    </w:p>
    <w:p w14:paraId="03A90342" w14:textId="0B284D83" w:rsidR="00905174" w:rsidRPr="00DA3E21" w:rsidRDefault="00A55513" w:rsidP="00F76939">
      <w:pPr>
        <w:pStyle w:val="Heading3"/>
      </w:pPr>
      <w:r w:rsidRPr="00DA3E21">
        <w:lastRenderedPageBreak/>
        <w:t>Warming</w:t>
      </w:r>
      <w:r w:rsidR="00F76939" w:rsidRPr="00DA3E21">
        <w:t xml:space="preserve"> – OSW Solves Warming</w:t>
      </w:r>
    </w:p>
    <w:p w14:paraId="3B082536" w14:textId="77777777" w:rsidR="00F76939" w:rsidRPr="00DA3E21" w:rsidRDefault="00F76939" w:rsidP="00F76939">
      <w:pPr>
        <w:pStyle w:val="Heading4"/>
        <w:rPr>
          <w:rFonts w:cs="Times New Roman"/>
        </w:rPr>
      </w:pPr>
      <w:r w:rsidRPr="00DA3E21">
        <w:rPr>
          <w:rFonts w:cs="Times New Roman"/>
        </w:rPr>
        <w:t>OSW solves warming</w:t>
      </w:r>
    </w:p>
    <w:p w14:paraId="42884BD4" w14:textId="77777777" w:rsidR="00F76939" w:rsidRPr="00DA3E21" w:rsidRDefault="00F76939" w:rsidP="00F76939">
      <w:pPr>
        <w:rPr>
          <w:rFonts w:cs="Times New Roman"/>
        </w:rPr>
      </w:pPr>
      <w:r w:rsidRPr="00DA3E21">
        <w:rPr>
          <w:rStyle w:val="StyleStyleBold12pt"/>
          <w:rFonts w:cs="Times New Roman"/>
        </w:rPr>
        <w:t>Schroeder 10</w:t>
      </w:r>
      <w:r w:rsidRPr="00DA3E21">
        <w:rPr>
          <w:rFonts w:cs="Times New Roman"/>
        </w:rPr>
        <w:t xml:space="preserve"> - J.D. from University of California, Berkeley, School of Law</w:t>
      </w:r>
    </w:p>
    <w:p w14:paraId="01D1DB3C" w14:textId="08A1CACA" w:rsidR="00F76939" w:rsidRPr="00DA3E21" w:rsidRDefault="00F76939" w:rsidP="00F76939">
      <w:pPr>
        <w:rPr>
          <w:rFonts w:cs="Times New Roman"/>
        </w:rPr>
      </w:pPr>
      <w:r w:rsidRPr="00DA3E21">
        <w:rPr>
          <w:rFonts w:cs="Times New Roman"/>
        </w:rPr>
        <w:t>(Erica, 2010. And Masters in Environmental Management from Yale School of Forestry and Environmental Studies, “Turning Offshore Wind On”, California Law Review)</w:t>
      </w:r>
      <w:r w:rsidR="001C1430" w:rsidRPr="00DA3E21">
        <w:rPr>
          <w:rFonts w:cs="Times New Roman"/>
        </w:rPr>
        <w:t>//BB</w:t>
      </w:r>
    </w:p>
    <w:p w14:paraId="6AD450C1" w14:textId="77777777" w:rsidR="00F76939" w:rsidRPr="00DA3E21" w:rsidRDefault="00F76939" w:rsidP="00F76939">
      <w:r w:rsidRPr="00DA3E21">
        <w:t xml:space="preserve">Many of the most compelling benefits of offshore wind are similar to those of onshore wind, though </w:t>
      </w:r>
      <w:r w:rsidRPr="00DA3E21">
        <w:rPr>
          <w:rStyle w:val="StyleBoldUnderline"/>
        </w:rPr>
        <w:t>offshore wind has</w:t>
      </w:r>
      <w:r w:rsidRPr="00DA3E21">
        <w:t xml:space="preserve"> its own </w:t>
      </w:r>
      <w:r w:rsidRPr="00DA3E21">
        <w:rPr>
          <w:rStyle w:val="StyleBoldUnderline"/>
        </w:rPr>
        <w:t>unique</w:t>
      </w:r>
      <w:r w:rsidRPr="00DA3E21">
        <w:t xml:space="preserve"> set of </w:t>
      </w:r>
      <w:r w:rsidRPr="00DA3E21">
        <w:rPr>
          <w:rStyle w:val="StyleBoldUnderline"/>
        </w:rPr>
        <w:t>benefits</w:t>
      </w:r>
      <w:r w:rsidRPr="00DA3E21">
        <w:t xml:space="preserve">. To start, </w:t>
      </w:r>
      <w:r w:rsidRPr="00DA3E21">
        <w:rPr>
          <w:rStyle w:val="StyleBoldUnderline"/>
        </w:rPr>
        <w:t>wind power generation can help meet the growing energy demand</w:t>
      </w:r>
      <w:r w:rsidRPr="00DA3E21">
        <w:t xml:space="preserve"> in the United States. The U.S. Energy Information Administration predicts that the demand for electricity in the United States will grow to 5.8 billion MWh in 2030, a 39 percent increase from 2005.58 The more that wind power can help to meet this demand, the more diversified the United States’ energy portfolio will be, and the less susceptible the nation will be to dependency on foreign fuel sources and to price fluctuations in traditional fuels.59 In addition, wind power benefits the United States by creating a substantial number of jobs for building and operating the domestic wind energy facilities.60 In an April 2009 speech at the Trinity Structural Towers Manufacturing Plant in Iowa, President Obama predicted that if the United States ―fully pursues our potential for wind energy on land and offshore,‖ wind power could create 250,000 jobs by 2030.61 Once </w:t>
      </w:r>
      <w:r w:rsidRPr="00DA3E21">
        <w:rPr>
          <w:rStyle w:val="StyleBoldUnderline"/>
        </w:rPr>
        <w:t>a wind project</w:t>
      </w:r>
      <w:r w:rsidRPr="00DA3E21">
        <w:t xml:space="preserve"> is built, it </w:t>
      </w:r>
      <w:r w:rsidRPr="00DA3E21">
        <w:rPr>
          <w:rStyle w:val="StyleBoldUnderline"/>
        </w:rPr>
        <w:t xml:space="preserve">involves only </w:t>
      </w:r>
      <w:r w:rsidRPr="00DA3E21">
        <w:rPr>
          <w:rStyle w:val="Emphasis"/>
        </w:rPr>
        <w:t>minimal</w:t>
      </w:r>
      <w:r w:rsidRPr="00DA3E21">
        <w:rPr>
          <w:rStyle w:val="StyleBoldUnderline"/>
        </w:rPr>
        <w:t xml:space="preserve"> </w:t>
      </w:r>
      <w:r w:rsidRPr="00DA3E21">
        <w:rPr>
          <w:rStyle w:val="Emphasis"/>
        </w:rPr>
        <w:t>environmental impacts</w:t>
      </w:r>
      <w:r w:rsidRPr="00DA3E21">
        <w:rPr>
          <w:rStyle w:val="StyleBoldUnderline"/>
        </w:rPr>
        <w:t xml:space="preserve"> compared to traditional electricity generation. Wind power emits negligible amounts of traditional air pollutants</w:t>
      </w:r>
      <w:r w:rsidRPr="00DA3E21">
        <w:t xml:space="preserve">, such as sulfur dioxide and particulate matter, as well as carbon dioxide and other greenhouse gases.62 </w:t>
      </w:r>
      <w:r w:rsidRPr="00DA3E21">
        <w:rPr>
          <w:rStyle w:val="StyleBoldUnderline"/>
        </w:rPr>
        <w:t>Lower emissions of traditional air pollutants means fewer air quality-related illnesses locally and regionally</w:t>
      </w:r>
      <w:r w:rsidRPr="00DA3E21">
        <w:t xml:space="preserve">.63 </w:t>
      </w:r>
      <w:r w:rsidRPr="00DA3E21">
        <w:rPr>
          <w:rStyle w:val="StyleBoldUnderline"/>
        </w:rPr>
        <w:t xml:space="preserve">Lower </w:t>
      </w:r>
      <w:r w:rsidRPr="00DA3E21">
        <w:rPr>
          <w:rStyle w:val="Emphasis"/>
        </w:rPr>
        <w:t>g</w:t>
      </w:r>
      <w:r w:rsidRPr="00DA3E21">
        <w:rPr>
          <w:rStyle w:val="StyleBoldUnderline"/>
        </w:rPr>
        <w:t>reen</w:t>
      </w:r>
      <w:r w:rsidRPr="00DA3E21">
        <w:rPr>
          <w:rStyle w:val="Emphasis"/>
        </w:rPr>
        <w:t>h</w:t>
      </w:r>
      <w:r w:rsidRPr="00DA3E21">
        <w:rPr>
          <w:rStyle w:val="StyleBoldUnderline"/>
        </w:rPr>
        <w:t xml:space="preserve">ouse </w:t>
      </w:r>
      <w:r w:rsidRPr="00DA3E21">
        <w:rPr>
          <w:rStyle w:val="Emphasis"/>
        </w:rPr>
        <w:t>g</w:t>
      </w:r>
      <w:r w:rsidRPr="00DA3E21">
        <w:rPr>
          <w:rStyle w:val="StyleBoldUnderline"/>
        </w:rPr>
        <w:t xml:space="preserve">as emissions will </w:t>
      </w:r>
      <w:r w:rsidRPr="00DA3E21">
        <w:t xml:space="preserve">help to </w:t>
      </w:r>
      <w:r w:rsidRPr="00DA3E21">
        <w:rPr>
          <w:rStyle w:val="Emphasis"/>
        </w:rPr>
        <w:t>combat climate change</w:t>
      </w:r>
      <w:r w:rsidRPr="00DA3E21">
        <w:t xml:space="preserve">, </w:t>
      </w:r>
      <w:r w:rsidRPr="00DA3E21">
        <w:rPr>
          <w:rStyle w:val="StyleBoldUnderline"/>
        </w:rPr>
        <w:t xml:space="preserve">effects of which will be felt </w:t>
      </w:r>
      <w:r w:rsidRPr="00DA3E21">
        <w:rPr>
          <w:rStyle w:val="Emphasis"/>
        </w:rPr>
        <w:t>locally</w:t>
      </w:r>
      <w:r w:rsidRPr="00DA3E21">
        <w:rPr>
          <w:rStyle w:val="StyleBoldUnderline"/>
        </w:rPr>
        <w:t xml:space="preserve"> and </w:t>
      </w:r>
      <w:r w:rsidRPr="00DA3E21">
        <w:rPr>
          <w:rStyle w:val="Emphasis"/>
        </w:rPr>
        <w:t>around the world</w:t>
      </w:r>
      <w:r w:rsidRPr="00DA3E21">
        <w:t xml:space="preserve">.64 According to the International Panel on Climate Change (IPCC), the effects of climate change will include melting snow, ice, and permafrost; significant effects on terrestrial, marine, and freshwater plant and animal species; forced changes to agricultural and forestry management; and adverse human health impacts, including increased heat-related mortality and infectious diseases.65 The U.S. Energy Information Administration estimates that the United States emits 6 billion metric tons of greenhouse gases annually, and it expects emissions to increase to 7.9 billion metric tons by 2030, with 40 percent of emissions coming from the electric power sector.66 Thus, </w:t>
      </w:r>
      <w:r w:rsidRPr="00DA3E21">
        <w:rPr>
          <w:rStyle w:val="StyleBoldUnderline"/>
        </w:rPr>
        <w:t>if the United States can get more of its electricity from wind power, it will contribute less to climate change, and help to mitigate its negative impacts</w:t>
      </w:r>
      <w:r w:rsidRPr="00DA3E21">
        <w:t xml:space="preserve">. Furthermore, </w:t>
      </w:r>
      <w:r w:rsidRPr="00DA3E21">
        <w:rPr>
          <w:rStyle w:val="StyleBoldUnderline"/>
        </w:rPr>
        <w:t>wind power does not involve any of the additional environmental costs associated with nuclear power or fuel extraction for traditional electricity generation, such as coal mining and natural gas extraction</w:t>
      </w:r>
      <w:r w:rsidRPr="00DA3E21">
        <w:t xml:space="preserve">.67 Wind power generation also does not require the water necessary to cool traditional coal, gas, and nuclear generation units.68Moreover, </w:t>
      </w:r>
      <w:r w:rsidRPr="00DA3E21">
        <w:rPr>
          <w:rStyle w:val="StyleBoldUnderline"/>
        </w:rPr>
        <w:t>offshore wind power has</w:t>
      </w:r>
      <w:r w:rsidRPr="00DA3E21">
        <w:t xml:space="preserve"> certain </w:t>
      </w:r>
      <w:r w:rsidRPr="00DA3E21">
        <w:rPr>
          <w:rStyle w:val="StyleBoldUnderline"/>
        </w:rPr>
        <w:t>attributes that give it added benefits compared to onshore wind. Wind tends to be stronger and more consistent offshore</w:t>
      </w:r>
      <w:r w:rsidRPr="00DA3E21">
        <w:t xml:space="preserve">—both benefits when it comes to wind power generation.69 This is largely due to reduced wind shear and roughness on the open ocean.70 Wind shear and roughness refer to effects of the landscape surrounding turbines on the quality of wind and thus the amount of electricity produced.71 While long grass, trees, and buildings will slow wind down significantly, </w:t>
      </w:r>
      <w:r w:rsidRPr="00DA3E21">
        <w:rPr>
          <w:rStyle w:val="StyleBoldUnderline"/>
        </w:rPr>
        <w:t>water</w:t>
      </w:r>
      <w:r w:rsidRPr="00DA3E21">
        <w:t xml:space="preserve"> is generally very smooth and </w:t>
      </w:r>
      <w:r w:rsidRPr="00DA3E21">
        <w:rPr>
          <w:rStyle w:val="StyleBoldUnderline"/>
        </w:rPr>
        <w:t>has much less of an effect on wind speeds</w:t>
      </w:r>
      <w:r w:rsidRPr="00DA3E21">
        <w:t xml:space="preserve">.72 In addition, because </w:t>
      </w:r>
      <w:r w:rsidRPr="00DA3E21">
        <w:rPr>
          <w:rStyle w:val="StyleBoldUnderline"/>
        </w:rPr>
        <w:t>offshore wind projects face fewer barriers</w:t>
      </w:r>
      <w:r w:rsidRPr="00DA3E21">
        <w:t xml:space="preserve">—both </w:t>
      </w:r>
      <w:r w:rsidRPr="00DA3E21">
        <w:lastRenderedPageBreak/>
        <w:t xml:space="preserve">natural and manmade—to their expansion, </w:t>
      </w:r>
      <w:r w:rsidRPr="00DA3E21">
        <w:rPr>
          <w:rStyle w:val="StyleBoldUnderline"/>
        </w:rPr>
        <w:t>offshore developers can take advantage of economies of scale and build larger wind farms that generate more electricity</w:t>
      </w:r>
      <w:r w:rsidRPr="00DA3E21">
        <w:t xml:space="preserve">.73Importantly, offshore wind also could overcome the problems that onshore wind faces regarding the distance between wind power generation and electricity demand. That is, although the United States has considerable onshore wind resources in certain areas, mostly in the middle of the country, they are frequently distant from areas with high electricity demand, mostly on the coasts, resulting in transmission problems.74 By contrast, </w:t>
      </w:r>
      <w:r w:rsidRPr="00DA3E21">
        <w:rPr>
          <w:rStyle w:val="StyleBoldUnderline"/>
        </w:rPr>
        <w:t>offshore resources are near coastal electricity demand centers</w:t>
      </w:r>
      <w:r w:rsidRPr="00DA3E21">
        <w:t xml:space="preserve">.75 In fact, </w:t>
      </w:r>
      <w:r w:rsidRPr="00DA3E21">
        <w:rPr>
          <w:rStyle w:val="StyleBoldUnderline"/>
        </w:rPr>
        <w:t xml:space="preserve">twenty-eight of the contiguous forty-eight states have coastal boundaries, and these same states use </w:t>
      </w:r>
      <w:r w:rsidRPr="00DA3E21">
        <w:rPr>
          <w:rStyle w:val="Emphasis"/>
        </w:rPr>
        <w:t>78 percent</w:t>
      </w:r>
      <w:r w:rsidRPr="00DA3E21">
        <w:rPr>
          <w:rStyle w:val="StyleBoldUnderline"/>
        </w:rPr>
        <w:t xml:space="preserve"> of the United States’ electricity.</w:t>
      </w:r>
      <w:r w:rsidRPr="00DA3E21">
        <w:t>76 Thus, offsho</w:t>
      </w:r>
      <w:r w:rsidRPr="00DA3E21">
        <w:rPr>
          <w:rStyle w:val="StyleBoldUnderline"/>
        </w:rPr>
        <w:t>re wind power generation can effectively serve major U.S. demand centers and avoid many of the transmission costs faced by remote onshore generation</w:t>
      </w:r>
      <w:r w:rsidRPr="00DA3E21">
        <w:t xml:space="preserve">.77 If shallow water offshore potential (less than about 100 feet in depth) is met on the nation’s coasts, twenty-six of the twenty-eight coastal states would have sufficient wind resources to meet at least 20 percent of their electricity needs, and </w:t>
      </w:r>
      <w:r w:rsidRPr="00DA3E21">
        <w:rPr>
          <w:rStyle w:val="StyleBoldUnderline"/>
        </w:rPr>
        <w:t xml:space="preserve">many states would have enough to meet their </w:t>
      </w:r>
      <w:r w:rsidRPr="00DA3E21">
        <w:rPr>
          <w:rStyle w:val="Emphasis"/>
        </w:rPr>
        <w:t>total electricity demand</w:t>
      </w:r>
      <w:r w:rsidRPr="00DA3E21">
        <w:t>.78</w:t>
      </w:r>
    </w:p>
    <w:p w14:paraId="6E2AF2A6" w14:textId="77777777" w:rsidR="00F76939" w:rsidRPr="00DA3E21" w:rsidRDefault="00F76939" w:rsidP="00F76939">
      <w:pPr>
        <w:pStyle w:val="Heading4"/>
        <w:rPr>
          <w:rFonts w:cs="Times New Roman"/>
        </w:rPr>
      </w:pPr>
      <w:r w:rsidRPr="00DA3E21">
        <w:rPr>
          <w:rFonts w:cs="Times New Roman"/>
        </w:rPr>
        <w:t>Peer reviewed evidence</w:t>
      </w:r>
    </w:p>
    <w:p w14:paraId="00ABC8DD" w14:textId="77777777" w:rsidR="00F76939" w:rsidRPr="00DA3E21" w:rsidRDefault="00F76939" w:rsidP="00F76939">
      <w:pPr>
        <w:rPr>
          <w:rFonts w:cs="Times New Roman"/>
        </w:rPr>
      </w:pPr>
      <w:r w:rsidRPr="00DA3E21">
        <w:rPr>
          <w:rStyle w:val="StyleStyleBold12pt"/>
          <w:rFonts w:cs="Times New Roman"/>
        </w:rPr>
        <w:t>Biello 12</w:t>
      </w:r>
      <w:r w:rsidRPr="00DA3E21">
        <w:rPr>
          <w:rFonts w:cs="Times New Roman"/>
        </w:rPr>
        <w:t xml:space="preserve"> – Associate editor @ Scientific American</w:t>
      </w:r>
    </w:p>
    <w:p w14:paraId="594571D1" w14:textId="41ED57C9" w:rsidR="00F76939" w:rsidRPr="00DA3E21" w:rsidRDefault="00F76939" w:rsidP="00F76939">
      <w:pPr>
        <w:rPr>
          <w:rFonts w:cs="Times New Roman"/>
        </w:rPr>
      </w:pPr>
      <w:r w:rsidRPr="00DA3E21">
        <w:rPr>
          <w:rFonts w:cs="Times New Roman"/>
        </w:rPr>
        <w:t>(David, “The Sky Is the Limit for Wind Power,” http://www.scientificamerican.com/article.cfm?id=no-limit-for-wind-power)</w:t>
      </w:r>
      <w:r w:rsidR="001C1430" w:rsidRPr="00DA3E21">
        <w:rPr>
          <w:rFonts w:cs="Times New Roman"/>
        </w:rPr>
        <w:t>//BB</w:t>
      </w:r>
    </w:p>
    <w:p w14:paraId="582C4D38" w14:textId="77777777" w:rsidR="00F76939" w:rsidRPr="00DA3E21" w:rsidRDefault="00F76939" w:rsidP="00F76939">
      <w:r w:rsidRPr="00DA3E21">
        <w:rPr>
          <w:rStyle w:val="StyleBoldUnderline"/>
        </w:rPr>
        <w:t xml:space="preserve">Wind turbines on land and offshore could readily provide more than four times the power that the world as a whole currently uses. </w:t>
      </w:r>
      <w:r w:rsidRPr="00DA3E21">
        <w:t xml:space="preserve">Throw in kites or robot aircraft generating electricity from sky-high winds and the world could physically extract roughly 100 times more power than presently employed—and the climatic consequences remain minimal.¶ Two </w:t>
      </w:r>
      <w:r w:rsidRPr="00DA3E21">
        <w:rPr>
          <w:rStyle w:val="StyleBoldUnderline"/>
        </w:rPr>
        <w:t xml:space="preserve">new computer-model analyses suggest there are </w:t>
      </w:r>
      <w:r w:rsidRPr="00DA3E21">
        <w:rPr>
          <w:rStyle w:val="Emphasis"/>
        </w:rPr>
        <w:t>few limits</w:t>
      </w:r>
      <w:r w:rsidRPr="00DA3E21">
        <w:rPr>
          <w:rStyle w:val="StyleBoldUnderline"/>
        </w:rPr>
        <w:t xml:space="preserve"> to the wind's potential. Although "there are physical limits</w:t>
      </w:r>
      <w:r w:rsidRPr="00DA3E21">
        <w:t xml:space="preserve"> to the amount of power that can be harvested from winds, </w:t>
      </w:r>
      <w:r w:rsidRPr="00DA3E21">
        <w:rPr>
          <w:rStyle w:val="StyleBoldUnderline"/>
        </w:rPr>
        <w:t xml:space="preserve">these limits are </w:t>
      </w:r>
      <w:r w:rsidRPr="00DA3E21">
        <w:rPr>
          <w:rStyle w:val="Emphasis"/>
        </w:rPr>
        <w:t>well above</w:t>
      </w:r>
      <w:r w:rsidRPr="00DA3E21">
        <w:rPr>
          <w:rStyle w:val="StyleBoldUnderline"/>
        </w:rPr>
        <w:t xml:space="preserve"> total global energy demand</w:t>
      </w:r>
      <w:r w:rsidRPr="00DA3E21">
        <w:t xml:space="preserve">," </w:t>
      </w:r>
      <w:r w:rsidRPr="00DA3E21">
        <w:rPr>
          <w:rStyle w:val="StyleBoldUnderline"/>
        </w:rPr>
        <w:t>explains climate-modeler</w:t>
      </w:r>
      <w:r w:rsidRPr="00DA3E21">
        <w:t xml:space="preserve"> Kate </w:t>
      </w:r>
      <w:r w:rsidRPr="00DA3E21">
        <w:rPr>
          <w:rStyle w:val="StyleBoldUnderline"/>
        </w:rPr>
        <w:t xml:space="preserve">Marvel of Lawrence Livermore National Laboratory, who led the analysis published September 9 in </w:t>
      </w:r>
      <w:r w:rsidRPr="00DA3E21">
        <w:rPr>
          <w:rStyle w:val="Emphasis"/>
        </w:rPr>
        <w:t>Nature Climate Change.</w:t>
      </w:r>
      <w:r w:rsidRPr="00DA3E21">
        <w:t xml:space="preserve"> (Scientific American is part of Nature Publishing Group.) Current global demand is roughly 18 terawatts. (A terawatt is one trillion watts.)</w:t>
      </w:r>
    </w:p>
    <w:p w14:paraId="369B5109" w14:textId="57B619DA" w:rsidR="00F76939" w:rsidRPr="00DA3E21" w:rsidRDefault="00F76939" w:rsidP="00F76939">
      <w:pPr>
        <w:pStyle w:val="Heading4"/>
      </w:pPr>
      <w:r w:rsidRPr="00DA3E21">
        <w:t>Solves multiple warming causes</w:t>
      </w:r>
    </w:p>
    <w:p w14:paraId="7F808B20" w14:textId="77777777" w:rsidR="00F76939" w:rsidRPr="00DA3E21" w:rsidRDefault="00F76939" w:rsidP="00F76939">
      <w:r w:rsidRPr="00DA3E21">
        <w:rPr>
          <w:rStyle w:val="StyleStyleBold12pt"/>
        </w:rPr>
        <w:t>Rosenberg 8</w:t>
      </w:r>
      <w:r w:rsidRPr="00DA3E21">
        <w:t xml:space="preserve"> – Professor of Law, Associate Dean for Academic Affairs, and Director, American Legal Systems (LLM) Graduate Program, William and Mary Law School</w:t>
      </w:r>
    </w:p>
    <w:p w14:paraId="0166480F" w14:textId="494DA0E5" w:rsidR="00F76939" w:rsidRPr="00DA3E21" w:rsidRDefault="00F76939" w:rsidP="00F76939">
      <w:r w:rsidRPr="00DA3E21">
        <w:t>(Ronald, “Article: Making Renewable Energy a Reality--Finding Ways to Site Wind Power Facilities,” 32 Wm. &amp; Mary Envtl. L. &amp; Pol'y Rev. 635)</w:t>
      </w:r>
      <w:r w:rsidR="001C1430" w:rsidRPr="00DA3E21">
        <w:t>//BB</w:t>
      </w:r>
    </w:p>
    <w:p w14:paraId="4BE71D9F" w14:textId="77777777" w:rsidR="00F76939" w:rsidRPr="00DA3E21" w:rsidRDefault="00F76939" w:rsidP="00F76939">
      <w:r w:rsidRPr="00DA3E21">
        <w:t>3.Total Elimination of Air Pollutants and Greenhouse Gas Emissions</w:t>
      </w:r>
    </w:p>
    <w:p w14:paraId="7C68431D" w14:textId="77777777" w:rsidR="00F76939" w:rsidRPr="00DA3E21" w:rsidRDefault="00F76939" w:rsidP="00F76939">
      <w:r w:rsidRPr="00DA3E21">
        <w:t xml:space="preserve">Probably </w:t>
      </w:r>
      <w:r w:rsidRPr="00DA3E21">
        <w:rPr>
          <w:rStyle w:val="StyleBoldUnderline"/>
        </w:rPr>
        <w:t>the strongest advantage of wind power is the absence of air pollution and greenhouse gas emissions</w:t>
      </w:r>
      <w:r w:rsidRPr="00DA3E21">
        <w:t xml:space="preserve">. Thermoelectric fossil-fuel-fired plants generate the largest percentage of American electricity. 121 They are also the largest single CO2 contributor, even exceeding contributions from all forms of transportation. 122 </w:t>
      </w:r>
      <w:r w:rsidRPr="00DA3E21">
        <w:rPr>
          <w:rStyle w:val="StyleBoldUnderline"/>
        </w:rPr>
        <w:t>Wind power</w:t>
      </w:r>
      <w:r w:rsidRPr="00DA3E21">
        <w:t xml:space="preserve">, by definition, </w:t>
      </w:r>
      <w:r w:rsidRPr="00DA3E21">
        <w:rPr>
          <w:rStyle w:val="StyleBoldUnderline"/>
        </w:rPr>
        <w:t>does</w:t>
      </w:r>
      <w:r w:rsidRPr="00DA3E21">
        <w:t xml:space="preserve">  [661]  </w:t>
      </w:r>
      <w:r w:rsidRPr="00DA3E21">
        <w:rPr>
          <w:rStyle w:val="StyleBoldUnderline"/>
        </w:rPr>
        <w:t xml:space="preserve">not burn any fuel so it does not emit any air pollutants or greenhouse gases. This lack of air emissions is a permanent feature of a wind power facility. </w:t>
      </w:r>
      <w:r w:rsidRPr="00DA3E21">
        <w:rPr>
          <w:rStyle w:val="StyleBoldUnderline"/>
        </w:rPr>
        <w:lastRenderedPageBreak/>
        <w:t>Conventional fossil fuel combustion also results in sulfur dioxide, nitrogen oxides, carbon monoxide, particulate matter, hydrocarbons, mercury and other emissions which are considered to be air pollutants of concern to the public's health and safety and regulated under clean air laws</w:t>
      </w:r>
      <w:r w:rsidRPr="00DA3E21">
        <w:t xml:space="preserve">. 123 Additionally, </w:t>
      </w:r>
      <w:r w:rsidRPr="00DA3E21">
        <w:rPr>
          <w:rStyle w:val="StyleBoldUnderline"/>
        </w:rPr>
        <w:t>the absence of carbon dioxide resulting from wind power contributes to the reduction of global warming gases</w:t>
      </w:r>
      <w:r w:rsidRPr="00DA3E21">
        <w:t xml:space="preserve">. With the increased emphasis on the elimination of greenhouse gases, 124 </w:t>
      </w:r>
      <w:r w:rsidRPr="00DA3E21">
        <w:rPr>
          <w:rStyle w:val="StyleBoldUnderline"/>
        </w:rPr>
        <w:t>the substitution of fossil-fuel- generated electricity with non-combustion-produced electricity will reduce the rate of growth of greenhouse gas emissions</w:t>
      </w:r>
      <w:r w:rsidRPr="00DA3E21">
        <w:t xml:space="preserve"> from America's electrical energy sector. </w:t>
      </w:r>
      <w:r w:rsidRPr="00DA3E21">
        <w:rPr>
          <w:rStyle w:val="StyleBoldUnderline"/>
        </w:rPr>
        <w:t>As American climate change policy begins to embrace more rigorous greenhouse gas reduction goals, wind power could be viewed as a viable energy alternative to electricity generated from coal and natural gas</w:t>
      </w:r>
      <w:r w:rsidRPr="00DA3E21">
        <w:t>.</w:t>
      </w:r>
    </w:p>
    <w:p w14:paraId="7BD68F5B" w14:textId="6332C662" w:rsidR="00F76939" w:rsidRPr="00DA3E21" w:rsidRDefault="00A55513" w:rsidP="00F76939">
      <w:pPr>
        <w:pStyle w:val="Heading3"/>
      </w:pPr>
      <w:r w:rsidRPr="00DA3E21">
        <w:lastRenderedPageBreak/>
        <w:t>Warming</w:t>
      </w:r>
      <w:r w:rsidR="00F76939" w:rsidRPr="00DA3E21">
        <w:t xml:space="preserve"> – Mitigation solves</w:t>
      </w:r>
    </w:p>
    <w:p w14:paraId="134A738E" w14:textId="77777777" w:rsidR="00F76939" w:rsidRPr="00DA3E21" w:rsidRDefault="00F76939" w:rsidP="00F76939">
      <w:pPr>
        <w:pStyle w:val="Heading4"/>
        <w:rPr>
          <w:rFonts w:cs="Times New Roman"/>
        </w:rPr>
      </w:pPr>
      <w:r w:rsidRPr="00DA3E21">
        <w:rPr>
          <w:rFonts w:cs="Times New Roman"/>
        </w:rPr>
        <w:t xml:space="preserve">Action now can </w:t>
      </w:r>
      <w:r w:rsidRPr="00DA3E21">
        <w:rPr>
          <w:rFonts w:cs="Times New Roman"/>
          <w:u w:val="single"/>
        </w:rPr>
        <w:t>reverse warming</w:t>
      </w:r>
      <w:r w:rsidRPr="00DA3E21">
        <w:rPr>
          <w:rFonts w:cs="Times New Roman"/>
        </w:rPr>
        <w:t xml:space="preserve">  </w:t>
      </w:r>
    </w:p>
    <w:p w14:paraId="2A3FBC98" w14:textId="77777777" w:rsidR="00F76939" w:rsidRPr="00DA3E21" w:rsidRDefault="00F76939" w:rsidP="00F76939">
      <w:pPr>
        <w:rPr>
          <w:rFonts w:cs="Times New Roman"/>
        </w:rPr>
      </w:pPr>
      <w:r w:rsidRPr="00DA3E21">
        <w:rPr>
          <w:rStyle w:val="StyleStyleBold12pt"/>
          <w:rFonts w:cs="Times New Roman"/>
        </w:rPr>
        <w:t>Peters 12</w:t>
      </w:r>
      <w:r w:rsidRPr="00DA3E21">
        <w:rPr>
          <w:rFonts w:cs="Times New Roman"/>
        </w:rPr>
        <w:t xml:space="preserve"> - Center for International Climate and Environmental Research</w:t>
      </w:r>
    </w:p>
    <w:p w14:paraId="6A32DAEC" w14:textId="77777777" w:rsidR="00F76939" w:rsidRPr="00DA3E21" w:rsidRDefault="00F76939" w:rsidP="00F76939">
      <w:pPr>
        <w:rPr>
          <w:rFonts w:cs="Times New Roman"/>
        </w:rPr>
      </w:pPr>
      <w:r w:rsidRPr="00DA3E21">
        <w:rPr>
          <w:rFonts w:cs="Times New Roman"/>
        </w:rPr>
        <w:t xml:space="preserve">(Peer Reviewed Journal, Glen, “The challenge to keep global warming below 2 [deg]C, Glen P. Peters, Robbie M. Andrew, Tom Boden, Josep G. Canadell, Philippe Ciais, Corinne Le Quéré, Nature Climate Change, </w:t>
      </w:r>
      <w:hyperlink r:id="rId23" w:history="1">
        <w:r w:rsidRPr="00DA3E21">
          <w:rPr>
            <w:rFonts w:cs="Times New Roman"/>
          </w:rPr>
          <w:t>http://www.nature.com/nclimate/journal/v3/n1/full/nclimate1783.html</w:t>
        </w:r>
      </w:hyperlink>
      <w:r w:rsidRPr="00DA3E21">
        <w:rPr>
          <w:rFonts w:cs="Times New Roman"/>
        </w:rPr>
        <w:t>)</w:t>
      </w:r>
    </w:p>
    <w:p w14:paraId="75D6D3A3" w14:textId="3B75A71C" w:rsidR="00F76939" w:rsidRPr="00DA3E21" w:rsidRDefault="00F76939" w:rsidP="00F76939">
      <w:pPr>
        <w:rPr>
          <w:rStyle w:val="StyleBoldUnderline"/>
          <w:rFonts w:cs="Times New Roman"/>
        </w:rPr>
      </w:pPr>
      <w:r w:rsidRPr="00DA3E21">
        <w:rPr>
          <w:rFonts w:cs="Times New Roman"/>
          <w:sz w:val="10"/>
        </w:rPr>
        <w:t>On-going climate negotiations have recognized a “significant gap” between the current trajectory of global greenhouse-gas emissions and the “likely chance of holding the increase in global average temperature below 2 °C or 1.5 °C above pre-industrial levels”</w:t>
      </w:r>
      <w:hyperlink r:id="rId24" w:anchor="ref1" w:tooltip="UNFCCC Establishment of an Ad Hoc Working Group on the Durban Platform for Enhanced Action (UNFCCC, 2011)." w:history="1">
        <w:r w:rsidRPr="00DA3E21">
          <w:rPr>
            <w:rStyle w:val="Hyperlink"/>
            <w:rFonts w:cs="Times New Roman"/>
            <w:sz w:val="10"/>
          </w:rPr>
          <w:t>1</w:t>
        </w:r>
      </w:hyperlink>
      <w:r w:rsidRPr="00DA3E21">
        <w:rPr>
          <w:rFonts w:cs="Times New Roman"/>
          <w:sz w:val="10"/>
        </w:rPr>
        <w:t xml:space="preserve">. Here we compare recent trends in carbon dioxide (CO2) emissions from fossil-fuel combustion, cement production and gas flaring with the primary emission scenarios used by the Intergovernmental Panel on Climate Change (IPCC). Carbon dioxide emissions are the largest contributor to long-term climate change and thus provide a good baseline to assess progress and examine consequences. We find that current emission trends continue to track scenarios that lead to the highest temperature increases. Further </w:t>
      </w:r>
      <w:r w:rsidRPr="00DA3E21">
        <w:rPr>
          <w:rStyle w:val="Emphasis"/>
          <w:rFonts w:cs="Times New Roman"/>
        </w:rPr>
        <w:t>delay in</w:t>
      </w:r>
      <w:r w:rsidRPr="00DA3E21">
        <w:rPr>
          <w:rFonts w:cs="Times New Roman"/>
          <w:sz w:val="10"/>
        </w:rPr>
        <w:t xml:space="preserve"> global </w:t>
      </w:r>
      <w:r w:rsidRPr="00DA3E21">
        <w:rPr>
          <w:rStyle w:val="Emphasis"/>
          <w:rFonts w:cs="Times New Roman"/>
        </w:rPr>
        <w:t>mitigation</w:t>
      </w:r>
      <w:r w:rsidRPr="00DA3E21">
        <w:rPr>
          <w:rFonts w:cs="Times New Roman"/>
          <w:sz w:val="10"/>
        </w:rPr>
        <w:t xml:space="preserve"> </w:t>
      </w:r>
      <w:r w:rsidRPr="00DA3E21">
        <w:rPr>
          <w:rStyle w:val="StyleBoldUnderline"/>
          <w:rFonts w:cs="Times New Roman"/>
        </w:rPr>
        <w:t>makes it increasingly difficult to stay below 2 °C.</w:t>
      </w:r>
      <w:r w:rsidRPr="00DA3E21">
        <w:rPr>
          <w:rStyle w:val="StyleBoldUnderline"/>
          <w:rFonts w:cs="Times New Roman"/>
          <w:sz w:val="12"/>
        </w:rPr>
        <w:t xml:space="preserve">  </w:t>
      </w:r>
      <w:r w:rsidRPr="00DA3E21">
        <w:rPr>
          <w:rFonts w:cs="Times New Roman"/>
          <w:sz w:val="10"/>
        </w:rPr>
        <w:t>Long-term emissions scenarios are designed to represent a range of plausible emission trajectories as input for climate change research</w:t>
      </w:r>
      <w:hyperlink r:id="rId25" w:anchor="ref2" w:tooltip="Moss, R. H. et al. Nature 463, 747-756 (2010)." w:history="1">
        <w:r w:rsidRPr="00DA3E21">
          <w:rPr>
            <w:rStyle w:val="Hyperlink"/>
            <w:rFonts w:cs="Times New Roman"/>
            <w:sz w:val="10"/>
          </w:rPr>
          <w:t>2</w:t>
        </w:r>
      </w:hyperlink>
      <w:r w:rsidRPr="00DA3E21">
        <w:rPr>
          <w:rFonts w:cs="Times New Roman"/>
          <w:sz w:val="10"/>
        </w:rPr>
        <w:t xml:space="preserve">, </w:t>
      </w:r>
      <w:hyperlink r:id="rId26" w:anchor="ref3" w:tooltip="Van Vuuren, D. et al. Climatic Change 103, 635-642 (2010)." w:history="1">
        <w:r w:rsidRPr="00DA3E21">
          <w:rPr>
            <w:rStyle w:val="Hyperlink"/>
            <w:rFonts w:cs="Times New Roman"/>
            <w:sz w:val="10"/>
          </w:rPr>
          <w:t>3</w:t>
        </w:r>
      </w:hyperlink>
      <w:r w:rsidRPr="00DA3E21">
        <w:rPr>
          <w:rFonts w:cs="Times New Roman"/>
          <w:sz w:val="10"/>
        </w:rPr>
        <w:t>. The IPCC process has resulted in four generations of emissions scenarios</w:t>
      </w:r>
      <w:hyperlink r:id="rId27" w:anchor="ref2" w:tooltip="Moss, R. H. et al. Nature 463, 747-756 (2010)." w:history="1">
        <w:r w:rsidRPr="00DA3E21">
          <w:rPr>
            <w:rStyle w:val="Hyperlink"/>
            <w:rFonts w:cs="Times New Roman"/>
            <w:sz w:val="10"/>
          </w:rPr>
          <w:t>2</w:t>
        </w:r>
      </w:hyperlink>
      <w:r w:rsidRPr="00DA3E21">
        <w:rPr>
          <w:rFonts w:cs="Times New Roman"/>
          <w:sz w:val="10"/>
        </w:rPr>
        <w:t>: Scientific Assessment 1990 (SA90)</w:t>
      </w:r>
      <w:hyperlink r:id="rId28" w:anchor="ref4" w:tooltip="Tirpak, D. &amp; Vellinga, P. in Climate Change: The IPCC Response Strategies (eds Bernthal, F. et al.) 9-42 (IPCC, 1990)." w:history="1">
        <w:r w:rsidRPr="00DA3E21">
          <w:rPr>
            <w:rStyle w:val="Hyperlink"/>
            <w:rFonts w:cs="Times New Roman"/>
            <w:sz w:val="10"/>
          </w:rPr>
          <w:t>4</w:t>
        </w:r>
      </w:hyperlink>
      <w:r w:rsidRPr="00DA3E21">
        <w:rPr>
          <w:rFonts w:cs="Times New Roman"/>
          <w:sz w:val="10"/>
        </w:rPr>
        <w:t>, IPCC Scenarios 1992 (IS92)</w:t>
      </w:r>
      <w:hyperlink r:id="rId29" w:anchor="ref5" w:tooltip="Leggett, J. et al. in Climate Change 1992: The Supplementary Report to The IPCC Scientific Assessment (eds Houghton, J. T., Callander, B. A. &amp; Varney, S. K.) 69-98 (Cambridge Univ. Press, 1992)." w:history="1">
        <w:r w:rsidRPr="00DA3E21">
          <w:rPr>
            <w:rStyle w:val="Hyperlink"/>
            <w:rFonts w:cs="Times New Roman"/>
            <w:sz w:val="10"/>
          </w:rPr>
          <w:t>5</w:t>
        </w:r>
      </w:hyperlink>
      <w:r w:rsidRPr="00DA3E21">
        <w:rPr>
          <w:rFonts w:cs="Times New Roman"/>
          <w:sz w:val="10"/>
        </w:rPr>
        <w:t>, Special Report on Emissions Scenarios (SRES)</w:t>
      </w:r>
      <w:hyperlink r:id="rId30" w:anchor="ref6" w:tooltip="Nakicenovic, N. &amp; Swart, R. IPCC Special Report on Emissions Scenarios (Cambridge Univ. Press, 2000)." w:history="1">
        <w:r w:rsidRPr="00DA3E21">
          <w:rPr>
            <w:rStyle w:val="Hyperlink"/>
            <w:rFonts w:cs="Times New Roman"/>
            <w:sz w:val="10"/>
          </w:rPr>
          <w:t>6</w:t>
        </w:r>
      </w:hyperlink>
      <w:r w:rsidRPr="00DA3E21">
        <w:rPr>
          <w:rFonts w:cs="Times New Roman"/>
          <w:sz w:val="10"/>
        </w:rPr>
        <w:t>, and the evolving Representative Concentration Pathways (RCPs)</w:t>
      </w:r>
      <w:hyperlink r:id="rId31" w:anchor="ref7" w:tooltip="Van Vuuren, D. P. et al. Climatic Change 109, 5-31 (2011)." w:history="1">
        <w:r w:rsidRPr="00DA3E21">
          <w:rPr>
            <w:rStyle w:val="Hyperlink"/>
            <w:rFonts w:cs="Times New Roman"/>
            <w:sz w:val="10"/>
          </w:rPr>
          <w:t>7</w:t>
        </w:r>
      </w:hyperlink>
      <w:r w:rsidRPr="00DA3E21">
        <w:rPr>
          <w:rFonts w:cs="Times New Roman"/>
          <w:sz w:val="10"/>
        </w:rPr>
        <w:t xml:space="preserve"> to be used in the upcoming IPCC Fifth Assessment Report. The RCPs were developed by the research community as a new, parallel process of scenario development, whereby climate models are run using the RCPs while simultaneously socioeconomic and emission scenarios are developed that span the range of the RCPs and beyond</w:t>
      </w:r>
      <w:hyperlink r:id="rId32" w:anchor="ref2" w:tooltip="Moss, R. H. et al. Nature 463, 747-756 (2010)." w:history="1">
        <w:r w:rsidRPr="00DA3E21">
          <w:rPr>
            <w:rStyle w:val="Hyperlink"/>
            <w:rFonts w:cs="Times New Roman"/>
            <w:sz w:val="10"/>
          </w:rPr>
          <w:t>2</w:t>
        </w:r>
      </w:hyperlink>
      <w:r w:rsidRPr="00DA3E21">
        <w:rPr>
          <w:rFonts w:cs="Times New Roman"/>
          <w:sz w:val="10"/>
        </w:rPr>
        <w:t>.</w:t>
      </w:r>
      <w:r w:rsidRPr="00DA3E21">
        <w:rPr>
          <w:rFonts w:cs="Times New Roman"/>
          <w:sz w:val="12"/>
        </w:rPr>
        <w:t xml:space="preserve"> </w:t>
      </w:r>
      <w:r w:rsidRPr="00DA3E21">
        <w:rPr>
          <w:rFonts w:cs="Times New Roman"/>
          <w:sz w:val="10"/>
        </w:rPr>
        <w:t xml:space="preserve"> It is important to regularly re-assess the relevance of emissions scenarios in light of changing global circumstances</w:t>
      </w:r>
      <w:hyperlink r:id="rId33" w:anchor="ref3" w:tooltip="Van Vuuren, D. et al. Climatic Change 103, 635-642 (2010)." w:history="1">
        <w:r w:rsidRPr="00DA3E21">
          <w:rPr>
            <w:rStyle w:val="Hyperlink"/>
            <w:rFonts w:cs="Times New Roman"/>
            <w:sz w:val="10"/>
          </w:rPr>
          <w:t>3</w:t>
        </w:r>
      </w:hyperlink>
      <w:r w:rsidRPr="00DA3E21">
        <w:rPr>
          <w:rFonts w:cs="Times New Roman"/>
          <w:sz w:val="10"/>
        </w:rPr>
        <w:t xml:space="preserve">, </w:t>
      </w:r>
      <w:hyperlink r:id="rId34" w:anchor="ref8" w:tooltip="Richels, R. G., Tol, R. S. J. &amp; Yohe, G. W. Nature 453, 155-155 (2008)." w:history="1">
        <w:r w:rsidRPr="00DA3E21">
          <w:rPr>
            <w:rStyle w:val="Hyperlink"/>
            <w:rFonts w:cs="Times New Roman"/>
            <w:sz w:val="10"/>
          </w:rPr>
          <w:t>8</w:t>
        </w:r>
      </w:hyperlink>
      <w:r w:rsidRPr="00DA3E21">
        <w:rPr>
          <w:rFonts w:cs="Times New Roman"/>
          <w:sz w:val="10"/>
        </w:rPr>
        <w:t xml:space="preserve">. </w:t>
      </w:r>
      <w:r w:rsidRPr="00DA3E21">
        <w:rPr>
          <w:rStyle w:val="StyleBoldUnderline"/>
          <w:rFonts w:cs="Times New Roman"/>
        </w:rPr>
        <w:t>In the past</w:t>
      </w:r>
      <w:r w:rsidRPr="00DA3E21">
        <w:rPr>
          <w:rFonts w:cs="Times New Roman"/>
          <w:sz w:val="10"/>
        </w:rPr>
        <w:t xml:space="preserve">, </w:t>
      </w:r>
      <w:r w:rsidRPr="00DA3E21">
        <w:rPr>
          <w:rStyle w:val="StyleBoldUnderline"/>
          <w:rFonts w:cs="Times New Roman"/>
        </w:rPr>
        <w:t>decadal trends in</w:t>
      </w:r>
      <w:r w:rsidRPr="00DA3E21">
        <w:rPr>
          <w:rFonts w:cs="Times New Roman"/>
          <w:sz w:val="10"/>
        </w:rPr>
        <w:t xml:space="preserve"> CO2 </w:t>
      </w:r>
      <w:r w:rsidRPr="00DA3E21">
        <w:rPr>
          <w:rStyle w:val="StyleBoldUnderline"/>
          <w:rFonts w:cs="Times New Roman"/>
        </w:rPr>
        <w:t>emissions</w:t>
      </w:r>
      <w:r w:rsidRPr="00DA3E21">
        <w:rPr>
          <w:rFonts w:cs="Times New Roman"/>
          <w:sz w:val="10"/>
        </w:rPr>
        <w:t xml:space="preserve"> </w:t>
      </w:r>
      <w:r w:rsidRPr="00DA3E21">
        <w:rPr>
          <w:rStyle w:val="StyleBoldUnderline"/>
          <w:rFonts w:cs="Times New Roman"/>
        </w:rPr>
        <w:t>have responded slowly</w:t>
      </w:r>
      <w:r w:rsidRPr="00DA3E21">
        <w:rPr>
          <w:rFonts w:cs="Times New Roman"/>
          <w:sz w:val="10"/>
        </w:rPr>
        <w:t xml:space="preserve"> to changes in the underlying emission drivers </w:t>
      </w:r>
      <w:r w:rsidRPr="00DA3E21">
        <w:rPr>
          <w:rStyle w:val="StyleBoldUnderline"/>
          <w:rFonts w:cs="Times New Roman"/>
        </w:rPr>
        <w:t>because of inertia</w:t>
      </w:r>
      <w:r w:rsidRPr="00DA3E21">
        <w:rPr>
          <w:rFonts w:cs="Times New Roman"/>
          <w:sz w:val="10"/>
        </w:rPr>
        <w:t xml:space="preserve"> and path dependence in technical, social and political systems</w:t>
      </w:r>
      <w:hyperlink r:id="rId35" w:anchor="ref9" w:tooltip="Van Vuuren, D. P. &amp; Riahi, K. Climatic Change 91, 237-248 (2008)." w:history="1">
        <w:r w:rsidRPr="00DA3E21">
          <w:rPr>
            <w:rStyle w:val="Hyperlink"/>
            <w:rFonts w:cs="Times New Roman"/>
            <w:sz w:val="10"/>
          </w:rPr>
          <w:t>9</w:t>
        </w:r>
      </w:hyperlink>
      <w:r w:rsidRPr="00DA3E21">
        <w:rPr>
          <w:rFonts w:cs="Times New Roman"/>
          <w:sz w:val="10"/>
        </w:rPr>
        <w:t>. Inertia and path dependence are unlikely to be affected by short-term fluctuations</w:t>
      </w:r>
      <w:hyperlink r:id="rId36" w:anchor="ref2" w:tooltip="Moss, R. H. et al. Nature 463, 747-756 (2010)." w:history="1">
        <w:r w:rsidRPr="00DA3E21">
          <w:rPr>
            <w:rStyle w:val="Hyperlink"/>
            <w:rFonts w:cs="Times New Roman"/>
            <w:sz w:val="10"/>
          </w:rPr>
          <w:t>2</w:t>
        </w:r>
      </w:hyperlink>
      <w:r w:rsidRPr="00DA3E21">
        <w:rPr>
          <w:rFonts w:cs="Times New Roman"/>
          <w:sz w:val="10"/>
        </w:rPr>
        <w:t xml:space="preserve">, </w:t>
      </w:r>
      <w:hyperlink r:id="rId37" w:anchor="ref3" w:tooltip="Van Vuuren, D. et al. Climatic Change 103, 635-642 (2010)." w:history="1">
        <w:r w:rsidRPr="00DA3E21">
          <w:rPr>
            <w:rStyle w:val="Hyperlink"/>
            <w:rFonts w:cs="Times New Roman"/>
            <w:sz w:val="10"/>
          </w:rPr>
          <w:t>3</w:t>
        </w:r>
      </w:hyperlink>
      <w:r w:rsidRPr="00DA3E21">
        <w:rPr>
          <w:rFonts w:cs="Times New Roman"/>
          <w:sz w:val="10"/>
        </w:rPr>
        <w:t xml:space="preserve">, </w:t>
      </w:r>
      <w:hyperlink r:id="rId38" w:anchor="ref9" w:tooltip="Van Vuuren, D. P. &amp; Riahi, K. Climatic Change 91, 237-248 (2008)." w:history="1">
        <w:r w:rsidRPr="00DA3E21">
          <w:rPr>
            <w:rStyle w:val="Hyperlink"/>
            <w:rFonts w:cs="Times New Roman"/>
            <w:sz w:val="10"/>
          </w:rPr>
          <w:t>9</w:t>
        </w:r>
      </w:hyperlink>
      <w:r w:rsidRPr="00DA3E21">
        <w:rPr>
          <w:rFonts w:cs="Times New Roman"/>
          <w:sz w:val="10"/>
        </w:rPr>
        <w:t xml:space="preserve"> — such as financial crises</w:t>
      </w:r>
      <w:hyperlink r:id="rId39" w:anchor="ref10" w:tooltip="Peters, G. P. et al. Nature Clim. Change 2, 2-4 (2012)." w:history="1">
        <w:r w:rsidRPr="00DA3E21">
          <w:rPr>
            <w:rStyle w:val="Hyperlink"/>
            <w:rFonts w:cs="Times New Roman"/>
            <w:sz w:val="10"/>
          </w:rPr>
          <w:t>10</w:t>
        </w:r>
      </w:hyperlink>
      <w:r w:rsidRPr="00DA3E21">
        <w:rPr>
          <w:rFonts w:cs="Times New Roman"/>
          <w:sz w:val="10"/>
        </w:rPr>
        <w:t xml:space="preserve"> — </w:t>
      </w:r>
      <w:r w:rsidRPr="00DA3E21">
        <w:rPr>
          <w:rStyle w:val="StyleBoldUnderline"/>
          <w:rFonts w:cs="Times New Roman"/>
        </w:rPr>
        <w:t>and it is probable that emissions will</w:t>
      </w:r>
      <w:r w:rsidRPr="00DA3E21">
        <w:rPr>
          <w:rFonts w:cs="Times New Roman"/>
          <w:sz w:val="10"/>
        </w:rPr>
        <w:t xml:space="preserve"> continue to </w:t>
      </w:r>
      <w:r w:rsidRPr="00DA3E21">
        <w:rPr>
          <w:rStyle w:val="StyleBoldUnderline"/>
          <w:rFonts w:cs="Times New Roman"/>
        </w:rPr>
        <w:t>rise</w:t>
      </w:r>
      <w:r w:rsidRPr="00DA3E21">
        <w:rPr>
          <w:rFonts w:cs="Times New Roman"/>
          <w:sz w:val="10"/>
        </w:rPr>
        <w:t xml:space="preserve"> </w:t>
      </w:r>
      <w:r w:rsidRPr="00DA3E21">
        <w:rPr>
          <w:rStyle w:val="StyleBoldUnderline"/>
          <w:rFonts w:cs="Times New Roman"/>
        </w:rPr>
        <w:t>for a period even after</w:t>
      </w:r>
      <w:r w:rsidRPr="00DA3E21">
        <w:rPr>
          <w:rFonts w:cs="Times New Roman"/>
          <w:sz w:val="10"/>
        </w:rPr>
        <w:t xml:space="preserve"> global </w:t>
      </w:r>
      <w:r w:rsidRPr="00DA3E21">
        <w:rPr>
          <w:rStyle w:val="StyleBoldUnderline"/>
          <w:rFonts w:cs="Times New Roman"/>
        </w:rPr>
        <w:t>mitigation has started</w:t>
      </w:r>
      <w:hyperlink r:id="rId40" w:anchor="ref11" w:tooltip="Friedlingstein, P. et al. Nature Clim. Change 1, 457-461 (2011)." w:history="1">
        <w:r w:rsidRPr="00DA3E21">
          <w:rPr>
            <w:rStyle w:val="Hyperlink"/>
            <w:rFonts w:cs="Times New Roman"/>
            <w:sz w:val="10"/>
          </w:rPr>
          <w:t>11</w:t>
        </w:r>
      </w:hyperlink>
      <w:r w:rsidRPr="00DA3E21">
        <w:rPr>
          <w:rFonts w:cs="Times New Roman"/>
          <w:sz w:val="10"/>
        </w:rPr>
        <w:t>. Thermal inertia and vertical mixing in the ocean, also delay the temperature response to CO2 emissions</w:t>
      </w:r>
      <w:hyperlink r:id="rId41" w:anchor="ref12" w:tooltip="Schneider, S. H. &amp; Thompson, S. L. J. Geophys. Res. 86, 3135-3147 (1981)." w:history="1">
        <w:r w:rsidRPr="00DA3E21">
          <w:rPr>
            <w:rStyle w:val="Hyperlink"/>
            <w:rFonts w:cs="Times New Roman"/>
            <w:sz w:val="10"/>
          </w:rPr>
          <w:t>12</w:t>
        </w:r>
      </w:hyperlink>
      <w:r w:rsidRPr="00DA3E21">
        <w:rPr>
          <w:rFonts w:cs="Times New Roman"/>
          <w:sz w:val="10"/>
        </w:rPr>
        <w:t>. Because of inertia, path dependence and changing global circumstances, there is value in comparing observed decadal emission trends with emission scenarios to help inform the prospect of different futures being realized, explore the feasibility of desired changes in the current emission trajectory and help to identify whether new scenarios may be needed.</w:t>
      </w:r>
      <w:r w:rsidRPr="00DA3E21">
        <w:rPr>
          <w:rFonts w:cs="Times New Roman"/>
          <w:sz w:val="12"/>
        </w:rPr>
        <w:t xml:space="preserve"> </w:t>
      </w:r>
      <w:r w:rsidRPr="00DA3E21">
        <w:rPr>
          <w:rFonts w:cs="Times New Roman"/>
          <w:sz w:val="10"/>
        </w:rPr>
        <w:t xml:space="preserve"> </w:t>
      </w:r>
      <w:r w:rsidRPr="00DA3E21">
        <w:rPr>
          <w:rStyle w:val="StyleBoldUnderline"/>
          <w:rFonts w:cs="Times New Roman"/>
        </w:rPr>
        <w:t>Global CO2 emissions have increased</w:t>
      </w:r>
      <w:r w:rsidRPr="00DA3E21">
        <w:rPr>
          <w:rFonts w:cs="Times New Roman"/>
          <w:sz w:val="10"/>
        </w:rPr>
        <w:t xml:space="preserve"> from 6.1±0.3 Pg C in 1990 to 9.5±0.5 Pg C in 2011 (3% over 2010), with average annual growth rates of 1.9% per year in the 1980s, 1.0% per year in the 1990s, and 3.1% per year since 2000. We estimate that emissions in 2012 will be 9.7±0.5 Pg C or 2.6% above 2011 (range of 1.9–3.5%) and 58% greater than 1990 (</w:t>
      </w:r>
      <w:hyperlink r:id="rId42" w:anchor="supplementary-information" w:history="1">
        <w:r w:rsidRPr="00DA3E21">
          <w:rPr>
            <w:rStyle w:val="Hyperlink"/>
            <w:rFonts w:cs="Times New Roman"/>
            <w:sz w:val="10"/>
          </w:rPr>
          <w:t>Supplementary Information</w:t>
        </w:r>
      </w:hyperlink>
      <w:r w:rsidRPr="00DA3E21">
        <w:rPr>
          <w:rFonts w:cs="Times New Roman"/>
          <w:sz w:val="10"/>
        </w:rPr>
        <w:t xml:space="preserve"> and ref. </w:t>
      </w:r>
      <w:hyperlink r:id="rId43" w:anchor="ref13" w:tooltip="Le Quere, C. et al. Earth Syst. Sci. Data Discuss. http://dx.doi.org/10.5194/essdd-5-1107-2012 (2012)." w:history="1">
        <w:r w:rsidRPr="00DA3E21">
          <w:rPr>
            <w:rStyle w:val="Hyperlink"/>
            <w:rFonts w:cs="Times New Roman"/>
            <w:sz w:val="10"/>
          </w:rPr>
          <w:t>13</w:t>
        </w:r>
      </w:hyperlink>
      <w:r w:rsidRPr="00DA3E21">
        <w:rPr>
          <w:rFonts w:cs="Times New Roman"/>
          <w:sz w:val="10"/>
        </w:rPr>
        <w:t>). The observed growth rates are at the top end of all four generations of emissions scenarios (</w:t>
      </w:r>
      <w:hyperlink r:id="rId44" w:anchor="f1" w:history="1">
        <w:r w:rsidRPr="00DA3E21">
          <w:rPr>
            <w:rStyle w:val="Hyperlink"/>
            <w:rFonts w:cs="Times New Roman"/>
            <w:sz w:val="10"/>
          </w:rPr>
          <w:t>Figs 1</w:t>
        </w:r>
      </w:hyperlink>
      <w:r w:rsidRPr="00DA3E21">
        <w:rPr>
          <w:rFonts w:cs="Times New Roman"/>
          <w:sz w:val="10"/>
        </w:rPr>
        <w:t xml:space="preserve"> and </w:t>
      </w:r>
      <w:hyperlink r:id="rId45" w:anchor="f2" w:history="1">
        <w:r w:rsidRPr="00DA3E21">
          <w:rPr>
            <w:rStyle w:val="Hyperlink"/>
            <w:rFonts w:cs="Times New Roman"/>
            <w:sz w:val="10"/>
          </w:rPr>
          <w:t>2</w:t>
        </w:r>
      </w:hyperlink>
      <w:r w:rsidRPr="00DA3E21">
        <w:rPr>
          <w:rFonts w:cs="Times New Roman"/>
          <w:sz w:val="10"/>
        </w:rPr>
        <w:t>). Of the previous illustrative IPCC scenarios, only IS92-E, IS92-F and SRES A1B exceed the observed emissions (</w:t>
      </w:r>
      <w:hyperlink r:id="rId46" w:anchor="f1" w:history="1">
        <w:r w:rsidRPr="00DA3E21">
          <w:rPr>
            <w:rStyle w:val="Hyperlink"/>
            <w:rFonts w:cs="Times New Roman"/>
            <w:sz w:val="10"/>
          </w:rPr>
          <w:t>Fig. 1</w:t>
        </w:r>
      </w:hyperlink>
      <w:r w:rsidRPr="00DA3E21">
        <w:rPr>
          <w:rFonts w:cs="Times New Roman"/>
          <w:sz w:val="10"/>
        </w:rPr>
        <w:t>) or their rates of growth (</w:t>
      </w:r>
      <w:hyperlink r:id="rId47" w:anchor="f2" w:history="1">
        <w:r w:rsidRPr="00DA3E21">
          <w:rPr>
            <w:rStyle w:val="Hyperlink"/>
            <w:rFonts w:cs="Times New Roman"/>
            <w:sz w:val="10"/>
          </w:rPr>
          <w:t>Fig. 2</w:t>
        </w:r>
      </w:hyperlink>
      <w:r w:rsidRPr="00DA3E21">
        <w:rPr>
          <w:rFonts w:cs="Times New Roman"/>
          <w:sz w:val="10"/>
        </w:rPr>
        <w:t>), with RCP8.5 lower but within uncertainty bounds of observed emissions.</w:t>
      </w:r>
      <w:r w:rsidRPr="00DA3E21">
        <w:rPr>
          <w:rFonts w:cs="Times New Roman"/>
          <w:sz w:val="12"/>
        </w:rPr>
        <w:t xml:space="preserve"> </w:t>
      </w:r>
      <w:r w:rsidRPr="00DA3E21">
        <w:rPr>
          <w:rFonts w:cs="Times New Roman"/>
          <w:sz w:val="10"/>
        </w:rPr>
        <w:t xml:space="preserve"> Figure 1: Estimated CO2 emissions over the past three decades compared with the IS92, SRES and the RCPs. </w:t>
      </w:r>
      <w:r w:rsidRPr="00DA3E21">
        <w:rPr>
          <w:rFonts w:cs="Times New Roman"/>
          <w:sz w:val="12"/>
        </w:rPr>
        <w:t xml:space="preserve"> </w:t>
      </w:r>
      <w:r w:rsidRPr="00DA3E21">
        <w:rPr>
          <w:rFonts w:cs="Times New Roman"/>
          <w:sz w:val="10"/>
        </w:rPr>
        <w:t xml:space="preserve"> The SA90 data are not shown, but the most relevant (SA90-A) is similar to IS92-A and IS92-F. The uncertainty in historical emissions is ±5% (one standard deviation). Scenario data is generally reported at decadal intervals and we use linear interpolation for intermediate years.</w:t>
      </w:r>
      <w:r w:rsidRPr="00DA3E21">
        <w:rPr>
          <w:rFonts w:cs="Times New Roman"/>
          <w:sz w:val="12"/>
        </w:rPr>
        <w:t xml:space="preserve"> </w:t>
      </w:r>
      <w:r w:rsidRPr="00DA3E21">
        <w:rPr>
          <w:rFonts w:cs="Times New Roman"/>
          <w:sz w:val="10"/>
        </w:rPr>
        <w:t xml:space="preserve"> </w:t>
      </w:r>
      <w:hyperlink r:id="rId48" w:history="1">
        <w:r w:rsidRPr="00DA3E21">
          <w:rPr>
            <w:rStyle w:val="Hyperlink"/>
            <w:rFonts w:cs="Times New Roman"/>
            <w:sz w:val="10"/>
          </w:rPr>
          <w:t>Full size image (386 KB)</w:t>
        </w:r>
      </w:hyperlink>
      <w:r w:rsidRPr="00DA3E21">
        <w:rPr>
          <w:rFonts w:cs="Times New Roman"/>
          <w:sz w:val="12"/>
        </w:rPr>
        <w:t xml:space="preserve"> </w:t>
      </w:r>
      <w:r w:rsidRPr="00DA3E21">
        <w:rPr>
          <w:rFonts w:cs="Times New Roman"/>
          <w:sz w:val="10"/>
        </w:rPr>
        <w:t xml:space="preserve"> </w:t>
      </w:r>
      <w:hyperlink r:id="rId49" w:history="1">
        <w:r w:rsidRPr="00DA3E21">
          <w:rPr>
            <w:rStyle w:val="Hyperlink"/>
            <w:rFonts w:cs="Times New Roman"/>
            <w:sz w:val="10"/>
          </w:rPr>
          <w:t>Figures index</w:t>
        </w:r>
      </w:hyperlink>
      <w:r w:rsidRPr="00DA3E21">
        <w:rPr>
          <w:rFonts w:cs="Times New Roman"/>
          <w:sz w:val="12"/>
        </w:rPr>
        <w:t xml:space="preserve"> </w:t>
      </w:r>
      <w:r w:rsidRPr="00DA3E21">
        <w:rPr>
          <w:rFonts w:cs="Times New Roman"/>
          <w:sz w:val="10"/>
        </w:rPr>
        <w:t xml:space="preserve"> </w:t>
      </w:r>
      <w:hyperlink r:id="rId50" w:anchor="f2" w:tooltip="Growth rates of historical and scenario CO2 emissions." w:history="1">
        <w:r w:rsidRPr="00DA3E21">
          <w:rPr>
            <w:rStyle w:val="Hyperlink"/>
            <w:rFonts w:cs="Times New Roman"/>
            <w:sz w:val="10"/>
          </w:rPr>
          <w:t>Next</w:t>
        </w:r>
      </w:hyperlink>
      <w:r w:rsidRPr="00DA3E21">
        <w:rPr>
          <w:rFonts w:cs="Times New Roman"/>
          <w:sz w:val="12"/>
        </w:rPr>
        <w:t xml:space="preserve"> </w:t>
      </w:r>
      <w:r w:rsidRPr="00DA3E21">
        <w:rPr>
          <w:rFonts w:cs="Times New Roman"/>
          <w:sz w:val="10"/>
        </w:rPr>
        <w:t xml:space="preserve"> Figure 2: Growth rates of historical and scenario CO2 emissions. </w:t>
      </w:r>
      <w:r w:rsidRPr="00DA3E21">
        <w:rPr>
          <w:rFonts w:cs="Times New Roman"/>
          <w:sz w:val="12"/>
        </w:rPr>
        <w:t xml:space="preserve"> </w:t>
      </w:r>
      <w:r w:rsidRPr="00DA3E21">
        <w:rPr>
          <w:rFonts w:cs="Times New Roman"/>
          <w:sz w:val="10"/>
        </w:rPr>
        <w:t xml:space="preserve"> The average annual growth rates of the historical emission estimates (black crosses) and the emission scenarios for the time periods of overlaps (shown on the horizontal axis). The growth rates are more comparable for the longer time intervals considered (in order: SA90, 27 years; IS92, 22 years; SRES, 12 years; and RCPs, 7 years). The short-term growth rates of the scenarios do not necessarily reflect the long-term emission pathway (for example, A1B has a high initial growth rate compared with its long-term behaviour and RCP3PD has a higher growth rate until 2010 compared with RCP4.5 and RCP6). For the SRES, we represent the illustrative scenario for each family (filled circles) and each of the contributing model scenarios (open circles). The scenarios generally report emissions at intervals of 10 years or more and we interpolated linearly to 2012; a sensitivity analysis shows a linear interpolation is robust (</w:t>
      </w:r>
      <w:hyperlink r:id="rId51" w:anchor="supplementary-information" w:history="1">
        <w:r w:rsidRPr="00DA3E21">
          <w:rPr>
            <w:rStyle w:val="Hyperlink"/>
            <w:rFonts w:cs="Times New Roman"/>
            <w:sz w:val="10"/>
          </w:rPr>
          <w:t>Supplementary Fig. S14</w:t>
        </w:r>
      </w:hyperlink>
      <w:r w:rsidRPr="00DA3E21">
        <w:rPr>
          <w:rFonts w:cs="Times New Roman"/>
          <w:sz w:val="10"/>
        </w:rPr>
        <w:t>).</w:t>
      </w:r>
      <w:r w:rsidRPr="00DA3E21">
        <w:rPr>
          <w:rFonts w:cs="Times New Roman"/>
          <w:sz w:val="12"/>
        </w:rPr>
        <w:t xml:space="preserve"> </w:t>
      </w:r>
      <w:r w:rsidRPr="00DA3E21">
        <w:rPr>
          <w:rFonts w:cs="Times New Roman"/>
          <w:sz w:val="10"/>
        </w:rPr>
        <w:t xml:space="preserve"> </w:t>
      </w:r>
      <w:hyperlink r:id="rId52" w:history="1">
        <w:r w:rsidRPr="00DA3E21">
          <w:rPr>
            <w:rStyle w:val="Hyperlink"/>
            <w:rFonts w:cs="Times New Roman"/>
            <w:sz w:val="10"/>
          </w:rPr>
          <w:t>Full size image (112 KB)</w:t>
        </w:r>
      </w:hyperlink>
      <w:r w:rsidRPr="00DA3E21">
        <w:rPr>
          <w:rFonts w:cs="Times New Roman"/>
          <w:sz w:val="12"/>
        </w:rPr>
        <w:t xml:space="preserve"> </w:t>
      </w:r>
      <w:r w:rsidRPr="00DA3E21">
        <w:rPr>
          <w:rFonts w:cs="Times New Roman"/>
          <w:sz w:val="10"/>
        </w:rPr>
        <w:t xml:space="preserve"> </w:t>
      </w:r>
      <w:hyperlink r:id="rId53" w:anchor="f1" w:tooltip="Estimated CO2 emissions over the past three decades compared with the IS92, SRES and the RCPs." w:history="1">
        <w:r w:rsidRPr="00DA3E21">
          <w:rPr>
            <w:rStyle w:val="Hyperlink"/>
            <w:rFonts w:cs="Times New Roman"/>
            <w:sz w:val="10"/>
          </w:rPr>
          <w:t>Previous</w:t>
        </w:r>
      </w:hyperlink>
      <w:r w:rsidRPr="00DA3E21">
        <w:rPr>
          <w:rFonts w:cs="Times New Roman"/>
          <w:sz w:val="12"/>
        </w:rPr>
        <w:t xml:space="preserve"> </w:t>
      </w:r>
      <w:r w:rsidRPr="00DA3E21">
        <w:rPr>
          <w:rFonts w:cs="Times New Roman"/>
          <w:sz w:val="10"/>
        </w:rPr>
        <w:t xml:space="preserve"> </w:t>
      </w:r>
      <w:hyperlink r:id="rId54" w:history="1">
        <w:r w:rsidRPr="00DA3E21">
          <w:rPr>
            <w:rStyle w:val="Hyperlink"/>
            <w:rFonts w:cs="Times New Roman"/>
            <w:sz w:val="10"/>
          </w:rPr>
          <w:t>Figures index</w:t>
        </w:r>
      </w:hyperlink>
      <w:r w:rsidRPr="00DA3E21">
        <w:rPr>
          <w:rFonts w:cs="Times New Roman"/>
          <w:sz w:val="12"/>
        </w:rPr>
        <w:t xml:space="preserve"> </w:t>
      </w:r>
      <w:r w:rsidRPr="00DA3E21">
        <w:rPr>
          <w:rFonts w:cs="Times New Roman"/>
          <w:sz w:val="10"/>
        </w:rPr>
        <w:t xml:space="preserve"> Observed emission trends are in line with SA90-A, IS92-E and IS92-F, SRES A1FI, A1B and A2, and RCP8.5 (</w:t>
      </w:r>
      <w:hyperlink r:id="rId55" w:anchor="f2" w:history="1">
        <w:r w:rsidRPr="00DA3E21">
          <w:rPr>
            <w:rStyle w:val="Hyperlink"/>
            <w:rFonts w:cs="Times New Roman"/>
            <w:sz w:val="10"/>
          </w:rPr>
          <w:t>Fig. 2</w:t>
        </w:r>
      </w:hyperlink>
      <w:r w:rsidRPr="00DA3E21">
        <w:rPr>
          <w:rFonts w:cs="Times New Roman"/>
          <w:sz w:val="10"/>
        </w:rPr>
        <w:t>). The SRES scenarios A1FI and A2 and RCP8.5 lead to the highest temperature projections among the scenarios, with a mean temperature increase of 4.2–5.0 °C in 2100 (range of 3.5–6.2 °C)</w:t>
      </w:r>
      <w:hyperlink r:id="rId56" w:anchor="ref14" w:tooltip="Rogelj, J., Meinshausen, M. &amp; Knutti, R. Nature Clim. Change 2, 248-253 (2012)." w:history="1">
        <w:r w:rsidRPr="00DA3E21">
          <w:rPr>
            <w:rStyle w:val="Hyperlink"/>
            <w:rFonts w:cs="Times New Roman"/>
            <w:sz w:val="10"/>
          </w:rPr>
          <w:t>14</w:t>
        </w:r>
      </w:hyperlink>
      <w:r w:rsidRPr="00DA3E21">
        <w:rPr>
          <w:rFonts w:cs="Times New Roman"/>
          <w:sz w:val="10"/>
        </w:rPr>
        <w:t>, whereas the SRES A1B scenario has decreasing emissions after 2050 leading to a lower temperature increase of 3.5 °C (range 2.9–4.4°C)</w:t>
      </w:r>
      <w:hyperlink r:id="rId57" w:anchor="ref14" w:tooltip="Rogelj, J., Meinshausen, M. &amp; Knutti, R. Nature Clim. Change 2, 248-253 (2012)." w:history="1">
        <w:r w:rsidRPr="00DA3E21">
          <w:rPr>
            <w:rStyle w:val="Hyperlink"/>
            <w:rFonts w:cs="Times New Roman"/>
            <w:sz w:val="10"/>
          </w:rPr>
          <w:t>14</w:t>
        </w:r>
      </w:hyperlink>
      <w:r w:rsidRPr="00DA3E21">
        <w:rPr>
          <w:rFonts w:cs="Times New Roman"/>
          <w:sz w:val="10"/>
        </w:rPr>
        <w:t>. Earlier research has noted that observed emissions have tracked the upper SRES scenarios</w:t>
      </w:r>
      <w:hyperlink r:id="rId58" w:anchor="ref15" w:tooltip="Le Quere, C. et al. Nature Geosci. 2, 831-836 (2009)." w:history="1">
        <w:r w:rsidRPr="00DA3E21">
          <w:rPr>
            <w:rStyle w:val="Hyperlink"/>
            <w:rFonts w:cs="Times New Roman"/>
            <w:sz w:val="10"/>
          </w:rPr>
          <w:t>15</w:t>
        </w:r>
      </w:hyperlink>
      <w:r w:rsidRPr="00DA3E21">
        <w:rPr>
          <w:rFonts w:cs="Times New Roman"/>
          <w:sz w:val="10"/>
        </w:rPr>
        <w:t xml:space="preserve">, </w:t>
      </w:r>
      <w:hyperlink r:id="rId59" w:anchor="ref16" w:tooltip="Raupach, M. R. et al. Proc. Natl Acad. Sci. 104, 10288-10293 (2007)." w:history="1">
        <w:r w:rsidRPr="00DA3E21">
          <w:rPr>
            <w:rStyle w:val="Hyperlink"/>
            <w:rFonts w:cs="Times New Roman"/>
            <w:sz w:val="10"/>
          </w:rPr>
          <w:t>16</w:t>
        </w:r>
      </w:hyperlink>
      <w:r w:rsidRPr="00DA3E21">
        <w:rPr>
          <w:rFonts w:cs="Times New Roman"/>
          <w:sz w:val="10"/>
        </w:rPr>
        <w:t xml:space="preserve"> and </w:t>
      </w:r>
      <w:hyperlink r:id="rId60" w:anchor="f1" w:history="1">
        <w:r w:rsidRPr="00DA3E21">
          <w:rPr>
            <w:rStyle w:val="Hyperlink"/>
            <w:rFonts w:cs="Times New Roman"/>
            <w:sz w:val="10"/>
          </w:rPr>
          <w:t>Fig. 1</w:t>
        </w:r>
      </w:hyperlink>
      <w:r w:rsidRPr="00DA3E21">
        <w:rPr>
          <w:rFonts w:cs="Times New Roman"/>
          <w:sz w:val="10"/>
        </w:rPr>
        <w:t xml:space="preserve"> confirms this for all four scenario generations. This indicates that the space of possible pathways could be extended above the top-end scenarios to accommodate the possibility of even higher emission rates in the future.</w:t>
      </w:r>
      <w:r w:rsidRPr="00DA3E21">
        <w:rPr>
          <w:rFonts w:cs="Times New Roman"/>
          <w:sz w:val="12"/>
        </w:rPr>
        <w:t xml:space="preserve"> </w:t>
      </w:r>
      <w:r w:rsidRPr="00DA3E21">
        <w:rPr>
          <w:rFonts w:cs="Times New Roman"/>
          <w:sz w:val="10"/>
        </w:rPr>
        <w:t xml:space="preserve"> The new RCPs are particularly relevant because, in contrast to the earlier scenarios, mitigation efforts consistent with long-term policy objectives are included among the pathways</w:t>
      </w:r>
      <w:hyperlink r:id="rId61" w:anchor="ref2" w:tooltip="Moss, R. H. et al. Nature 463, 747-756 (2010)." w:history="1">
        <w:r w:rsidRPr="00DA3E21">
          <w:rPr>
            <w:rStyle w:val="Hyperlink"/>
            <w:rFonts w:cs="Times New Roman"/>
            <w:sz w:val="10"/>
          </w:rPr>
          <w:t>2</w:t>
        </w:r>
      </w:hyperlink>
      <w:r w:rsidRPr="00DA3E21">
        <w:rPr>
          <w:rFonts w:cs="Times New Roman"/>
          <w:sz w:val="10"/>
        </w:rPr>
        <w:t>. RCP3-PD (peak and decline in concentration) leads to a mean temperature increase of 1.5 °C in 2100 (range of 1.3–1.9 °C)</w:t>
      </w:r>
      <w:hyperlink r:id="rId62" w:anchor="ref14" w:tooltip="Rogelj, J., Meinshausen, M. &amp; Knutti, R. Nature Clim. Change 2, 248-253 (2012)." w:history="1">
        <w:r w:rsidRPr="00DA3E21">
          <w:rPr>
            <w:rStyle w:val="Hyperlink"/>
            <w:rFonts w:cs="Times New Roman"/>
            <w:sz w:val="10"/>
          </w:rPr>
          <w:t>14</w:t>
        </w:r>
      </w:hyperlink>
      <w:r w:rsidRPr="00DA3E21">
        <w:rPr>
          <w:rFonts w:cs="Times New Roman"/>
          <w:sz w:val="10"/>
        </w:rPr>
        <w:t>. RCP3–PD requires net negative emissions (for example, bioenergy with carbon capture and storage) from 2070, but some scenarios suggest it is possible to stay below 2 °C without negative emissions</w:t>
      </w:r>
      <w:hyperlink r:id="rId63" w:anchor="ref17" w:tooltip="GEA Global Energy Assessment [mdash] Toward a Sustainable Future (Cambridge Univ. Press &amp; IIASA, 2012)." w:history="1">
        <w:r w:rsidRPr="00DA3E21">
          <w:rPr>
            <w:rStyle w:val="Hyperlink"/>
            <w:rFonts w:cs="Times New Roman"/>
            <w:sz w:val="10"/>
          </w:rPr>
          <w:t>17</w:t>
        </w:r>
      </w:hyperlink>
      <w:r w:rsidRPr="00DA3E21">
        <w:rPr>
          <w:rFonts w:cs="Times New Roman"/>
          <w:sz w:val="10"/>
        </w:rPr>
        <w:t xml:space="preserve">, </w:t>
      </w:r>
      <w:hyperlink r:id="rId64" w:anchor="ref18" w:tooltip="Van Vliet, J. et al. Climatic Change 113, 551-561 (2012)." w:history="1">
        <w:r w:rsidRPr="00DA3E21">
          <w:rPr>
            <w:rStyle w:val="Hyperlink"/>
            <w:rFonts w:cs="Times New Roman"/>
            <w:sz w:val="10"/>
          </w:rPr>
          <w:t>18</w:t>
        </w:r>
      </w:hyperlink>
      <w:r w:rsidRPr="00DA3E21">
        <w:rPr>
          <w:rFonts w:cs="Times New Roman"/>
          <w:sz w:val="10"/>
        </w:rPr>
        <w:t xml:space="preserve">, </w:t>
      </w:r>
      <w:hyperlink r:id="rId65" w:anchor="ref19" w:tooltip="UNEP Bridging the Emissions Gap (UNEP, 2011)." w:history="1">
        <w:r w:rsidRPr="00DA3E21">
          <w:rPr>
            <w:rStyle w:val="Hyperlink"/>
            <w:rFonts w:cs="Times New Roman"/>
            <w:sz w:val="10"/>
          </w:rPr>
          <w:t>19</w:t>
        </w:r>
      </w:hyperlink>
      <w:r w:rsidRPr="00DA3E21">
        <w:rPr>
          <w:rFonts w:cs="Times New Roman"/>
          <w:sz w:val="10"/>
        </w:rPr>
        <w:t>. RCP4.5 and RCP6 — which lie between RCP3–PD and RCP8.5 in the longer term — lead to a mean temperature increase of 2.4 °C (range of 1.0–3.0 °C) and 3.0 °C (range of 2.6–3.7 °C) in 2100, respectively</w:t>
      </w:r>
      <w:hyperlink r:id="rId66" w:anchor="ref14" w:tooltip="Rogelj, J., Meinshausen, M. &amp; Knutti, R. Nature Clim. Change 2, 248-253 (2012)." w:history="1">
        <w:r w:rsidRPr="00DA3E21">
          <w:rPr>
            <w:rStyle w:val="Hyperlink"/>
            <w:rFonts w:cs="Times New Roman"/>
            <w:sz w:val="10"/>
          </w:rPr>
          <w:t>14</w:t>
        </w:r>
      </w:hyperlink>
      <w:r w:rsidRPr="00DA3E21">
        <w:rPr>
          <w:rFonts w:cs="Times New Roman"/>
          <w:sz w:val="10"/>
        </w:rPr>
        <w:t>. For RCP4.5, RCP6 and RCP8.5, temperatures will continue to increase after 2100 due to on-going emissions</w:t>
      </w:r>
      <w:hyperlink r:id="rId67" w:anchor="ref14" w:tooltip="Rogelj, J., Meinshausen, M. &amp; Knutti, R. Nature Clim. Change 2, 248-253 (2012)." w:history="1">
        <w:r w:rsidRPr="00DA3E21">
          <w:rPr>
            <w:rStyle w:val="Hyperlink"/>
            <w:rFonts w:cs="Times New Roman"/>
            <w:sz w:val="10"/>
          </w:rPr>
          <w:t>14</w:t>
        </w:r>
      </w:hyperlink>
      <w:r w:rsidRPr="00DA3E21">
        <w:rPr>
          <w:rFonts w:cs="Times New Roman"/>
          <w:sz w:val="10"/>
        </w:rPr>
        <w:t xml:space="preserve"> and inertia in the climate system</w:t>
      </w:r>
      <w:hyperlink r:id="rId68" w:anchor="ref12" w:tooltip="Schneider, S. H. &amp; Thompson, S. L. J. Geophys. Res. 86, 3135-3147 (1981)." w:history="1">
        <w:r w:rsidRPr="00DA3E21">
          <w:rPr>
            <w:rStyle w:val="Hyperlink"/>
            <w:rFonts w:cs="Times New Roman"/>
            <w:sz w:val="10"/>
          </w:rPr>
          <w:t>12</w:t>
        </w:r>
      </w:hyperlink>
      <w:r w:rsidRPr="00DA3E21">
        <w:rPr>
          <w:rFonts w:cs="Times New Roman"/>
          <w:sz w:val="10"/>
        </w:rPr>
        <w:t>.</w:t>
      </w:r>
      <w:r w:rsidRPr="00DA3E21">
        <w:rPr>
          <w:rFonts w:cs="Times New Roman"/>
          <w:sz w:val="12"/>
        </w:rPr>
        <w:t xml:space="preserve"> </w:t>
      </w:r>
      <w:r w:rsidRPr="00DA3E21">
        <w:rPr>
          <w:rFonts w:cs="Times New Roman"/>
          <w:sz w:val="10"/>
        </w:rPr>
        <w:t xml:space="preserve"> Current emissions are tracking slightly above RCP8.5, and given the growing gap between the other RCPs (</w:t>
      </w:r>
      <w:hyperlink r:id="rId69" w:anchor="f1" w:history="1">
        <w:r w:rsidRPr="00DA3E21">
          <w:rPr>
            <w:rStyle w:val="Hyperlink"/>
            <w:rFonts w:cs="Times New Roman"/>
            <w:sz w:val="10"/>
          </w:rPr>
          <w:t>Fig. 1</w:t>
        </w:r>
      </w:hyperlink>
      <w:r w:rsidRPr="00DA3E21">
        <w:rPr>
          <w:rFonts w:cs="Times New Roman"/>
          <w:sz w:val="10"/>
        </w:rPr>
        <w:t>), significant emission reductions are needed by 2020 to keep 2 °C as a feasible goal</w:t>
      </w:r>
      <w:hyperlink r:id="rId70" w:anchor="ref18" w:tooltip="Van Vliet, J. et al. Climatic Change 113, 551-561 (2012)." w:history="1">
        <w:r w:rsidRPr="00DA3E21">
          <w:rPr>
            <w:rStyle w:val="Hyperlink"/>
            <w:rFonts w:cs="Times New Roman"/>
            <w:sz w:val="10"/>
          </w:rPr>
          <w:t>18</w:t>
        </w:r>
      </w:hyperlink>
      <w:r w:rsidRPr="00DA3E21">
        <w:rPr>
          <w:rFonts w:cs="Times New Roman"/>
          <w:sz w:val="10"/>
        </w:rPr>
        <w:t xml:space="preserve">, </w:t>
      </w:r>
      <w:hyperlink r:id="rId71" w:anchor="ref19" w:tooltip="UNEP Bridging the Emissions Gap (UNEP, 2011)." w:history="1">
        <w:r w:rsidRPr="00DA3E21">
          <w:rPr>
            <w:rStyle w:val="Hyperlink"/>
            <w:rFonts w:cs="Times New Roman"/>
            <w:sz w:val="10"/>
          </w:rPr>
          <w:t>19</w:t>
        </w:r>
      </w:hyperlink>
      <w:r w:rsidRPr="00DA3E21">
        <w:rPr>
          <w:rFonts w:cs="Times New Roman"/>
          <w:sz w:val="10"/>
        </w:rPr>
        <w:t xml:space="preserve">, </w:t>
      </w:r>
      <w:hyperlink r:id="rId72" w:anchor="ref20" w:tooltip="Rogelj, J. et al. Nature Clim. Change 1, 413-418 (2011)." w:history="1">
        <w:r w:rsidRPr="00DA3E21">
          <w:rPr>
            <w:rStyle w:val="Hyperlink"/>
            <w:rFonts w:cs="Times New Roman"/>
            <w:sz w:val="10"/>
          </w:rPr>
          <w:t>20</w:t>
        </w:r>
      </w:hyperlink>
      <w:r w:rsidRPr="00DA3E21">
        <w:rPr>
          <w:rFonts w:cs="Times New Roman"/>
          <w:sz w:val="10"/>
        </w:rPr>
        <w:t>. To follow an emission trend that can keep the temperature increase below 2 °C (RCP3-PD) requires sustained global CO2 mitigation rates of around 3% per year, if global emissions peak before 2020</w:t>
      </w:r>
      <w:hyperlink r:id="rId73" w:anchor="ref11" w:tooltip="Friedlingstein, P. et al. Nature Clim. Change 1, 457-461 (2011)." w:history="1">
        <w:r w:rsidRPr="00DA3E21">
          <w:rPr>
            <w:rStyle w:val="Hyperlink"/>
            <w:rFonts w:cs="Times New Roman"/>
            <w:sz w:val="10"/>
          </w:rPr>
          <w:t>11</w:t>
        </w:r>
      </w:hyperlink>
      <w:r w:rsidRPr="00DA3E21">
        <w:rPr>
          <w:rFonts w:cs="Times New Roman"/>
          <w:sz w:val="10"/>
        </w:rPr>
        <w:t xml:space="preserve">, </w:t>
      </w:r>
      <w:hyperlink r:id="rId74" w:anchor="ref19" w:tooltip="UNEP Bridging the Emissions Gap (UNEP, 2011)." w:history="1">
        <w:r w:rsidRPr="00DA3E21">
          <w:rPr>
            <w:rStyle w:val="Hyperlink"/>
            <w:rFonts w:cs="Times New Roman"/>
            <w:sz w:val="10"/>
          </w:rPr>
          <w:t>19</w:t>
        </w:r>
      </w:hyperlink>
      <w:r w:rsidRPr="00DA3E21">
        <w:rPr>
          <w:rFonts w:cs="Times New Roman"/>
          <w:sz w:val="10"/>
        </w:rPr>
        <w:t>. A delay in starting mitigation activities will lead to higher mitigation rates</w:t>
      </w:r>
      <w:hyperlink r:id="rId75" w:anchor="ref11" w:tooltip="Friedlingstein, P. et al. Nature Clim. Change 1, 457-461 (2011)." w:history="1">
        <w:r w:rsidRPr="00DA3E21">
          <w:rPr>
            <w:rStyle w:val="Hyperlink"/>
            <w:rFonts w:cs="Times New Roman"/>
            <w:sz w:val="10"/>
          </w:rPr>
          <w:t>11</w:t>
        </w:r>
      </w:hyperlink>
      <w:r w:rsidRPr="00DA3E21">
        <w:rPr>
          <w:rFonts w:cs="Times New Roman"/>
          <w:sz w:val="10"/>
        </w:rPr>
        <w:t>, higher costs</w:t>
      </w:r>
      <w:hyperlink r:id="rId76" w:anchor="ref21" w:tooltip="Jakob, M., Luderer, G., Steckel, J., Tavoni, M. &amp; Monjon, S. Climatic Change 114, 79-99 (2012)." w:history="1">
        <w:r w:rsidRPr="00DA3E21">
          <w:rPr>
            <w:rStyle w:val="Hyperlink"/>
            <w:rFonts w:cs="Times New Roman"/>
            <w:sz w:val="10"/>
          </w:rPr>
          <w:t>21</w:t>
        </w:r>
      </w:hyperlink>
      <w:r w:rsidRPr="00DA3E21">
        <w:rPr>
          <w:rFonts w:cs="Times New Roman"/>
          <w:sz w:val="10"/>
        </w:rPr>
        <w:t xml:space="preserve">, </w:t>
      </w:r>
      <w:hyperlink r:id="rId77" w:anchor="ref22" w:tooltip="Clarke, L. et al. Energy Econ. 31 (Supplement 2), S64-S81 (2009)." w:history="1">
        <w:r w:rsidRPr="00DA3E21">
          <w:rPr>
            <w:rStyle w:val="Hyperlink"/>
            <w:rFonts w:cs="Times New Roman"/>
            <w:sz w:val="10"/>
          </w:rPr>
          <w:t>22</w:t>
        </w:r>
      </w:hyperlink>
      <w:r w:rsidRPr="00DA3E21">
        <w:rPr>
          <w:rFonts w:cs="Times New Roman"/>
          <w:sz w:val="10"/>
        </w:rPr>
        <w:t>, and the target of remaining below 2 °C may become unfeasible</w:t>
      </w:r>
      <w:hyperlink r:id="rId78" w:anchor="ref18" w:tooltip="Van Vliet, J. et al. Climatic Change 113, 551-561 (2012)." w:history="1">
        <w:r w:rsidRPr="00DA3E21">
          <w:rPr>
            <w:rStyle w:val="Hyperlink"/>
            <w:rFonts w:cs="Times New Roman"/>
            <w:sz w:val="10"/>
          </w:rPr>
          <w:t>18</w:t>
        </w:r>
      </w:hyperlink>
      <w:r w:rsidRPr="00DA3E21">
        <w:rPr>
          <w:rFonts w:cs="Times New Roman"/>
          <w:sz w:val="10"/>
        </w:rPr>
        <w:t xml:space="preserve">, </w:t>
      </w:r>
      <w:hyperlink r:id="rId79" w:anchor="ref20" w:tooltip="Rogelj, J. et al. Nature Clim. Change 1, 413-418 (2011)." w:history="1">
        <w:r w:rsidRPr="00DA3E21">
          <w:rPr>
            <w:rStyle w:val="Hyperlink"/>
            <w:rFonts w:cs="Times New Roman"/>
            <w:sz w:val="10"/>
          </w:rPr>
          <w:t>20</w:t>
        </w:r>
      </w:hyperlink>
      <w:r w:rsidRPr="00DA3E21">
        <w:rPr>
          <w:rFonts w:cs="Times New Roman"/>
          <w:sz w:val="10"/>
        </w:rPr>
        <w:t>. If participation is low, then higher rates of mitigation are needed in individual countries, and this may even increase mitigation costs for all countries</w:t>
      </w:r>
      <w:hyperlink r:id="rId80" w:anchor="ref22" w:tooltip="Clarke, L. et al. Energy Econ. 31 (Supplement 2), S64-S81 (2009)." w:history="1">
        <w:r w:rsidRPr="00DA3E21">
          <w:rPr>
            <w:rStyle w:val="Hyperlink"/>
            <w:rFonts w:cs="Times New Roman"/>
            <w:sz w:val="10"/>
          </w:rPr>
          <w:t>22</w:t>
        </w:r>
      </w:hyperlink>
      <w:r w:rsidRPr="00DA3E21">
        <w:rPr>
          <w:rFonts w:cs="Times New Roman"/>
          <w:sz w:val="10"/>
        </w:rPr>
        <w:t>. Many of these rates assume that negative emissions will be possible and affordable later this century</w:t>
      </w:r>
      <w:hyperlink r:id="rId81" w:anchor="ref11" w:tooltip="Friedlingstein, P. et al. Nature Clim. Change 1, 457-461 (2011)." w:history="1">
        <w:r w:rsidRPr="00DA3E21">
          <w:rPr>
            <w:rStyle w:val="Hyperlink"/>
            <w:rFonts w:cs="Times New Roman"/>
            <w:sz w:val="10"/>
          </w:rPr>
          <w:t>11</w:t>
        </w:r>
      </w:hyperlink>
      <w:r w:rsidRPr="00DA3E21">
        <w:rPr>
          <w:rFonts w:cs="Times New Roman"/>
          <w:sz w:val="10"/>
        </w:rPr>
        <w:t xml:space="preserve">, </w:t>
      </w:r>
      <w:hyperlink r:id="rId82" w:anchor="ref17" w:tooltip="GEA Global Energy Assessment [mdash] Toward a Sustainable Future (Cambridge Univ. Press &amp; IIASA, 2012)." w:history="1">
        <w:r w:rsidRPr="00DA3E21">
          <w:rPr>
            <w:rStyle w:val="Hyperlink"/>
            <w:rFonts w:cs="Times New Roman"/>
            <w:sz w:val="10"/>
          </w:rPr>
          <w:t>17</w:t>
        </w:r>
      </w:hyperlink>
      <w:r w:rsidRPr="00DA3E21">
        <w:rPr>
          <w:rFonts w:cs="Times New Roman"/>
          <w:sz w:val="10"/>
        </w:rPr>
        <w:t xml:space="preserve">, </w:t>
      </w:r>
      <w:hyperlink r:id="rId83" w:anchor="ref18" w:tooltip="Van Vliet, J. et al. Climatic Change 113, 551-561 (2012)." w:history="1">
        <w:r w:rsidRPr="00DA3E21">
          <w:rPr>
            <w:rStyle w:val="Hyperlink"/>
            <w:rFonts w:cs="Times New Roman"/>
            <w:sz w:val="10"/>
          </w:rPr>
          <w:t>18</w:t>
        </w:r>
      </w:hyperlink>
      <w:r w:rsidRPr="00DA3E21">
        <w:rPr>
          <w:rFonts w:cs="Times New Roman"/>
          <w:sz w:val="10"/>
        </w:rPr>
        <w:t xml:space="preserve">, </w:t>
      </w:r>
      <w:hyperlink r:id="rId84" w:anchor="ref20" w:tooltip="Rogelj, J. et al. Nature Clim. Change 1, 413-418 (2011)." w:history="1">
        <w:r w:rsidRPr="00DA3E21">
          <w:rPr>
            <w:rStyle w:val="Hyperlink"/>
            <w:rFonts w:cs="Times New Roman"/>
            <w:sz w:val="10"/>
          </w:rPr>
          <w:t>20</w:t>
        </w:r>
      </w:hyperlink>
      <w:r w:rsidRPr="00DA3E21">
        <w:rPr>
          <w:rFonts w:cs="Times New Roman"/>
          <w:sz w:val="10"/>
        </w:rPr>
        <w:t>. Reliance on negative emissions has high risks because of potential delays or failure in the development and large-scale deployment of emerging technologies such as carbon capture and storage, particularly those connected to bioenergy</w:t>
      </w:r>
      <w:hyperlink r:id="rId85" w:anchor="ref17" w:tooltip="GEA Global Energy Assessment [mdash] Toward a Sustainable Future (Cambridge Univ. Press &amp; IIASA, 2012)." w:history="1">
        <w:r w:rsidRPr="00DA3E21">
          <w:rPr>
            <w:rStyle w:val="Hyperlink"/>
            <w:rFonts w:cs="Times New Roman"/>
            <w:sz w:val="10"/>
          </w:rPr>
          <w:t>17</w:t>
        </w:r>
      </w:hyperlink>
      <w:r w:rsidRPr="00DA3E21">
        <w:rPr>
          <w:rFonts w:cs="Times New Roman"/>
          <w:sz w:val="10"/>
        </w:rPr>
        <w:t xml:space="preserve">, </w:t>
      </w:r>
      <w:hyperlink r:id="rId86" w:anchor="ref18" w:tooltip="Van Vliet, J. et al. Climatic Change 113, 551-561 (2012)." w:history="1">
        <w:r w:rsidRPr="00DA3E21">
          <w:rPr>
            <w:rStyle w:val="Hyperlink"/>
            <w:rFonts w:cs="Times New Roman"/>
            <w:sz w:val="10"/>
          </w:rPr>
          <w:t>18</w:t>
        </w:r>
      </w:hyperlink>
      <w:r w:rsidRPr="00DA3E21">
        <w:rPr>
          <w:rFonts w:cs="Times New Roman"/>
          <w:sz w:val="10"/>
        </w:rPr>
        <w:t>.</w:t>
      </w:r>
      <w:r w:rsidRPr="00DA3E21">
        <w:rPr>
          <w:rFonts w:cs="Times New Roman"/>
          <w:sz w:val="12"/>
        </w:rPr>
        <w:t xml:space="preserve"> </w:t>
      </w:r>
      <w:r w:rsidRPr="00DA3E21">
        <w:rPr>
          <w:rFonts w:cs="Times New Roman"/>
          <w:sz w:val="10"/>
        </w:rPr>
        <w:t xml:space="preserve"> Although current emissions are tracking the higher scenarios, it is still possible to transition towards pathways consistent with keeping temperatures below 2 °C (refs </w:t>
      </w:r>
      <w:hyperlink r:id="rId87" w:anchor="ref17" w:tooltip="GEA Global Energy Assessment [mdash] Toward a Sustainable Future (Cambridge Univ. Press &amp; IIASA, 2012)." w:history="1">
        <w:r w:rsidRPr="00DA3E21">
          <w:rPr>
            <w:rStyle w:val="Hyperlink"/>
            <w:rFonts w:cs="Times New Roman"/>
            <w:sz w:val="10"/>
          </w:rPr>
          <w:t>17</w:t>
        </w:r>
      </w:hyperlink>
      <w:r w:rsidRPr="00DA3E21">
        <w:rPr>
          <w:rFonts w:cs="Times New Roman"/>
          <w:sz w:val="10"/>
        </w:rPr>
        <w:t>,</w:t>
      </w:r>
      <w:hyperlink r:id="rId88" w:anchor="ref19" w:tooltip="UNEP Bridging the Emissions Gap (UNEP, 2011)." w:history="1">
        <w:r w:rsidRPr="00DA3E21">
          <w:rPr>
            <w:rStyle w:val="Hyperlink"/>
            <w:rFonts w:cs="Times New Roman"/>
            <w:sz w:val="10"/>
          </w:rPr>
          <w:t>19</w:t>
        </w:r>
      </w:hyperlink>
      <w:r w:rsidRPr="00DA3E21">
        <w:rPr>
          <w:rFonts w:cs="Times New Roman"/>
          <w:sz w:val="10"/>
        </w:rPr>
        <w:t>,</w:t>
      </w:r>
      <w:hyperlink r:id="rId89" w:anchor="ref20" w:tooltip="Rogelj, J. et al. Nature Clim. Change 1, 413-418 (2011)." w:history="1">
        <w:r w:rsidRPr="00DA3E21">
          <w:rPr>
            <w:rStyle w:val="Hyperlink"/>
            <w:rFonts w:cs="Times New Roman"/>
            <w:sz w:val="10"/>
          </w:rPr>
          <w:t>20</w:t>
        </w:r>
      </w:hyperlink>
      <w:r w:rsidRPr="00DA3E21">
        <w:rPr>
          <w:rFonts w:cs="Times New Roman"/>
          <w:sz w:val="10"/>
        </w:rPr>
        <w:t xml:space="preserve">). </w:t>
      </w:r>
      <w:r w:rsidRPr="00DA3E21">
        <w:rPr>
          <w:rStyle w:val="StyleBoldUnderline"/>
          <w:rFonts w:cs="Times New Roman"/>
        </w:rPr>
        <w:t>The historical record shows that some countries have reduced CO2 emissions over 10-year periods, through</w:t>
      </w:r>
      <w:r w:rsidRPr="00DA3E21">
        <w:rPr>
          <w:rFonts w:cs="Times New Roman"/>
          <w:sz w:val="10"/>
        </w:rPr>
        <w:t xml:space="preserve"> a combination of (non-climate) </w:t>
      </w:r>
      <w:r w:rsidRPr="00DA3E21">
        <w:rPr>
          <w:rStyle w:val="StyleBoldUnderline"/>
          <w:rFonts w:cs="Times New Roman"/>
        </w:rPr>
        <w:t>policy</w:t>
      </w:r>
      <w:r w:rsidRPr="00DA3E21">
        <w:rPr>
          <w:rFonts w:cs="Times New Roman"/>
          <w:sz w:val="10"/>
        </w:rPr>
        <w:t xml:space="preserve"> </w:t>
      </w:r>
      <w:r w:rsidRPr="00DA3E21">
        <w:rPr>
          <w:rStyle w:val="StyleBoldUnderline"/>
          <w:rFonts w:cs="Times New Roman"/>
        </w:rPr>
        <w:t>intervention</w:t>
      </w:r>
      <w:r w:rsidRPr="00DA3E21">
        <w:rPr>
          <w:rFonts w:cs="Times New Roman"/>
          <w:sz w:val="10"/>
        </w:rPr>
        <w:t xml:space="preserve"> and economic adjustments to changing resource availability. The oil crisis of 1973 led to new policies on energy supply and energy savings, which produced a decrease in the share of fossil fuels (oil shifted to nuclear) in the energy supply of Belgium, France and Sweden, with emission reductions of 4–5% per year sustained over 10 or more years (</w:t>
      </w:r>
      <w:hyperlink r:id="rId90" w:anchor="supplementary-information" w:history="1">
        <w:r w:rsidRPr="00DA3E21">
          <w:rPr>
            <w:rStyle w:val="Hyperlink"/>
            <w:rFonts w:cs="Times New Roman"/>
            <w:sz w:val="10"/>
          </w:rPr>
          <w:t>Supplementary Figs S17–19</w:t>
        </w:r>
      </w:hyperlink>
      <w:r w:rsidRPr="00DA3E21">
        <w:rPr>
          <w:rFonts w:cs="Times New Roman"/>
          <w:sz w:val="10"/>
        </w:rPr>
        <w:t>).A continuous shift to natural gas — partially substituting coal and oil — led to sustained mitigation rates of 1–2% per year in the UK in the 1970s and again in the 2000s, 2% per year in Denmark in the 1990–2000s, and 1.4% per year since 2005 in the USA (</w:t>
      </w:r>
      <w:hyperlink r:id="rId91" w:anchor="supplementary-information" w:history="1">
        <w:r w:rsidRPr="00DA3E21">
          <w:rPr>
            <w:rStyle w:val="Hyperlink"/>
            <w:rFonts w:cs="Times New Roman"/>
            <w:sz w:val="10"/>
          </w:rPr>
          <w:t>Supplementary Figs S10–12</w:t>
        </w:r>
      </w:hyperlink>
      <w:r w:rsidRPr="00DA3E21">
        <w:rPr>
          <w:rFonts w:cs="Times New Roman"/>
          <w:sz w:val="10"/>
        </w:rPr>
        <w:t xml:space="preserve">). </w:t>
      </w:r>
      <w:r w:rsidRPr="00DA3E21">
        <w:rPr>
          <w:rStyle w:val="StyleBoldUnderline"/>
          <w:rFonts w:cs="Times New Roman"/>
        </w:rPr>
        <w:t>These examples highlight the practical feasibility of emission reductions</w:t>
      </w:r>
      <w:r w:rsidRPr="00DA3E21">
        <w:rPr>
          <w:rFonts w:cs="Times New Roman"/>
          <w:sz w:val="10"/>
        </w:rPr>
        <w:t xml:space="preserve"> through fuel substitution and efficiency improvements, but additional factors such as carbon leakage</w:t>
      </w:r>
      <w:hyperlink r:id="rId92" w:anchor="ref23" w:tooltip="Peters, G. P., Minx, J. C., Weber, C. L. &amp; Edenhofer, O. Proc. Natl Acad. Sci. 108, 8903-8908 (2011)." w:history="1">
        <w:r w:rsidRPr="00DA3E21">
          <w:rPr>
            <w:rStyle w:val="Hyperlink"/>
            <w:rFonts w:cs="Times New Roman"/>
            <w:sz w:val="10"/>
          </w:rPr>
          <w:t>23</w:t>
        </w:r>
      </w:hyperlink>
      <w:r w:rsidRPr="00DA3E21">
        <w:rPr>
          <w:rFonts w:cs="Times New Roman"/>
          <w:sz w:val="10"/>
        </w:rPr>
        <w:t xml:space="preserve"> need to be considered. These types of </w:t>
      </w:r>
      <w:r w:rsidRPr="00DA3E21">
        <w:rPr>
          <w:rStyle w:val="StyleBoldUnderline"/>
          <w:rFonts w:cs="Times New Roman"/>
        </w:rPr>
        <w:t>emission reduction can</w:t>
      </w:r>
      <w:r w:rsidRPr="00DA3E21">
        <w:rPr>
          <w:rFonts w:cs="Times New Roman"/>
          <w:sz w:val="10"/>
        </w:rPr>
        <w:t xml:space="preserve"> help </w:t>
      </w:r>
      <w:r w:rsidRPr="00DA3E21">
        <w:rPr>
          <w:rStyle w:val="StyleBoldUnderline"/>
          <w:rFonts w:cs="Times New Roman"/>
        </w:rPr>
        <w:t>initiate a transition towards trajectories</w:t>
      </w:r>
      <w:r w:rsidRPr="00DA3E21">
        <w:rPr>
          <w:rFonts w:cs="Times New Roman"/>
          <w:sz w:val="10"/>
        </w:rPr>
        <w:t xml:space="preserve"> </w:t>
      </w:r>
      <w:r w:rsidRPr="00DA3E21">
        <w:rPr>
          <w:rStyle w:val="StyleBoldUnderline"/>
          <w:rFonts w:cs="Times New Roman"/>
        </w:rPr>
        <w:t>consistent with keeping temperatures below 2 °C,</w:t>
      </w:r>
      <w:r w:rsidRPr="00DA3E21">
        <w:rPr>
          <w:rFonts w:cs="Times New Roman"/>
          <w:sz w:val="10"/>
        </w:rPr>
        <w:t xml:space="preserve"> but further mitigation measures are needed to complete and sustain the reductions.</w:t>
      </w:r>
      <w:r w:rsidRPr="00DA3E21">
        <w:rPr>
          <w:rFonts w:cs="Times New Roman"/>
          <w:sz w:val="12"/>
        </w:rPr>
        <w:t xml:space="preserve"> </w:t>
      </w:r>
      <w:r w:rsidRPr="00DA3E21">
        <w:rPr>
          <w:rFonts w:cs="Times New Roman"/>
          <w:sz w:val="10"/>
        </w:rPr>
        <w:t xml:space="preserve"> Similar energy transitions could be encouraged and co-ordinated across countries in the next 10 years using available technologies</w:t>
      </w:r>
      <w:hyperlink r:id="rId93" w:anchor="ref19" w:tooltip="UNEP Bridging the Emissions Gap (UNEP, 2011)." w:history="1">
        <w:r w:rsidRPr="00DA3E21">
          <w:rPr>
            <w:rStyle w:val="Hyperlink"/>
            <w:rFonts w:cs="Times New Roman"/>
            <w:sz w:val="10"/>
          </w:rPr>
          <w:t>19</w:t>
        </w:r>
      </w:hyperlink>
      <w:r w:rsidRPr="00DA3E21">
        <w:rPr>
          <w:rFonts w:cs="Times New Roman"/>
          <w:sz w:val="10"/>
        </w:rPr>
        <w:t xml:space="preserve">, but </w:t>
      </w:r>
      <w:r w:rsidRPr="00DA3E21">
        <w:rPr>
          <w:rStyle w:val="StyleBoldUnderline"/>
          <w:rFonts w:cs="Times New Roman"/>
        </w:rPr>
        <w:t>well-targeted technological innovations</w:t>
      </w:r>
      <w:hyperlink r:id="rId94" w:anchor="ref24" w:tooltip="Wilson, C., Grubler, A., Gallagher, K. S. &amp; Nemet, G. F. Nature Clim. Change 2, 780-788 (2012)." w:history="1">
        <w:r w:rsidRPr="00DA3E21">
          <w:rPr>
            <w:rStyle w:val="Hyperlink"/>
            <w:rFonts w:cs="Times New Roman"/>
            <w:sz w:val="10"/>
          </w:rPr>
          <w:t>24</w:t>
        </w:r>
      </w:hyperlink>
      <w:r w:rsidRPr="00DA3E21">
        <w:rPr>
          <w:rFonts w:cs="Times New Roman"/>
          <w:sz w:val="10"/>
        </w:rPr>
        <w:t xml:space="preserve"> </w:t>
      </w:r>
      <w:r w:rsidRPr="00DA3E21">
        <w:rPr>
          <w:rStyle w:val="StyleBoldUnderline"/>
          <w:rFonts w:cs="Times New Roman"/>
        </w:rPr>
        <w:t>are required to sustain the mitigation rates for longer periods</w:t>
      </w:r>
      <w:hyperlink r:id="rId95" w:anchor="ref17" w:tooltip="GEA Global Energy Assessment [mdash] Toward a Sustainable Future (Cambridge Univ. Press &amp; IIASA, 2012)." w:history="1">
        <w:r w:rsidRPr="00DA3E21">
          <w:rPr>
            <w:rStyle w:val="StyleBoldUnderline"/>
            <w:rFonts w:cs="Times New Roman"/>
          </w:rPr>
          <w:t>17</w:t>
        </w:r>
      </w:hyperlink>
      <w:r w:rsidRPr="00DA3E21">
        <w:rPr>
          <w:rFonts w:cs="Times New Roman"/>
          <w:sz w:val="10"/>
        </w:rPr>
        <w:t xml:space="preserve">. </w:t>
      </w:r>
      <w:r w:rsidRPr="00DA3E21">
        <w:rPr>
          <w:rStyle w:val="StyleBoldUnderline"/>
          <w:rFonts w:cs="Times New Roman"/>
        </w:rPr>
        <w:t xml:space="preserve">To </w:t>
      </w:r>
      <w:r w:rsidRPr="00DA3E21">
        <w:rPr>
          <w:rFonts w:cs="Times New Roman"/>
          <w:sz w:val="10"/>
        </w:rPr>
        <w:t xml:space="preserve">move below the RCP8.5 scenario — </w:t>
      </w:r>
      <w:r w:rsidRPr="00DA3E21">
        <w:rPr>
          <w:rStyle w:val="StyleBoldUnderline"/>
          <w:rFonts w:cs="Times New Roman"/>
        </w:rPr>
        <w:t>avoid</w:t>
      </w:r>
      <w:r w:rsidRPr="00DA3E21">
        <w:rPr>
          <w:rFonts w:cs="Times New Roman"/>
          <w:sz w:val="10"/>
        </w:rPr>
        <w:t xml:space="preserve">ing </w:t>
      </w:r>
      <w:r w:rsidRPr="00DA3E21">
        <w:rPr>
          <w:rStyle w:val="StyleBoldUnderline"/>
          <w:rFonts w:cs="Times New Roman"/>
        </w:rPr>
        <w:t>the worst climate impacts</w:t>
      </w:r>
      <w:r w:rsidRPr="00DA3E21">
        <w:rPr>
          <w:rFonts w:cs="Times New Roman"/>
          <w:sz w:val="10"/>
        </w:rPr>
        <w:t xml:space="preserve"> — </w:t>
      </w:r>
      <w:r w:rsidRPr="00DA3E21">
        <w:rPr>
          <w:rStyle w:val="StyleBoldUnderline"/>
          <w:rFonts w:cs="Times New Roman"/>
        </w:rPr>
        <w:t xml:space="preserve">requires </w:t>
      </w:r>
      <w:r w:rsidRPr="00DA3E21">
        <w:rPr>
          <w:rStyle w:val="Emphasis"/>
          <w:rFonts w:cs="Times New Roman"/>
        </w:rPr>
        <w:t>early action</w:t>
      </w:r>
      <w:hyperlink r:id="rId96" w:anchor="ref17" w:tooltip="GEA Global Energy Assessment [mdash] Toward a Sustainable Future (Cambridge Univ. Press &amp; IIASA, 2012)." w:history="1">
        <w:r w:rsidRPr="00DA3E21">
          <w:rPr>
            <w:rStyle w:val="StyleBoldUnderline"/>
            <w:rFonts w:cs="Times New Roman"/>
          </w:rPr>
          <w:t>17</w:t>
        </w:r>
      </w:hyperlink>
      <w:r w:rsidRPr="00DA3E21">
        <w:rPr>
          <w:rFonts w:cs="Times New Roman"/>
          <w:sz w:val="10"/>
        </w:rPr>
        <w:t xml:space="preserve">, </w:t>
      </w:r>
      <w:hyperlink r:id="rId97" w:anchor="ref18" w:tooltip="Van Vliet, J. et al. Climatic Change 113, 551-561 (2012)." w:history="1">
        <w:r w:rsidRPr="00DA3E21">
          <w:rPr>
            <w:rStyle w:val="Hyperlink"/>
            <w:rFonts w:cs="Times New Roman"/>
            <w:sz w:val="10"/>
          </w:rPr>
          <w:t>18</w:t>
        </w:r>
      </w:hyperlink>
      <w:r w:rsidRPr="00DA3E21">
        <w:rPr>
          <w:rFonts w:cs="Times New Roman"/>
          <w:sz w:val="10"/>
        </w:rPr>
        <w:t xml:space="preserve">, </w:t>
      </w:r>
      <w:hyperlink r:id="rId98" w:anchor="ref21" w:tooltip="Jakob, M., Luderer, G., Steckel, J., Tavoni, M. &amp; Monjon, S. Climatic Change 114, 79-99 (2012)." w:history="1">
        <w:r w:rsidRPr="00DA3E21">
          <w:rPr>
            <w:rStyle w:val="Hyperlink"/>
            <w:rFonts w:cs="Times New Roman"/>
            <w:sz w:val="10"/>
          </w:rPr>
          <w:t>21</w:t>
        </w:r>
      </w:hyperlink>
      <w:r w:rsidRPr="00DA3E21">
        <w:rPr>
          <w:rFonts w:cs="Times New Roman"/>
          <w:sz w:val="10"/>
        </w:rPr>
        <w:t xml:space="preserve"> </w:t>
      </w:r>
      <w:r w:rsidRPr="00DA3E21">
        <w:rPr>
          <w:rStyle w:val="StyleBoldUnderline"/>
          <w:rFonts w:cs="Times New Roman"/>
        </w:rPr>
        <w:t>and</w:t>
      </w:r>
      <w:r w:rsidRPr="00DA3E21">
        <w:rPr>
          <w:rFonts w:cs="Times New Roman"/>
          <w:sz w:val="10"/>
        </w:rPr>
        <w:t xml:space="preserve"> sustained </w:t>
      </w:r>
      <w:r w:rsidRPr="00DA3E21">
        <w:rPr>
          <w:rStyle w:val="StyleBoldUnderline"/>
          <w:rFonts w:cs="Times New Roman"/>
        </w:rPr>
        <w:t>mitigation from</w:t>
      </w:r>
      <w:r w:rsidRPr="00DA3E21">
        <w:rPr>
          <w:rFonts w:cs="Times New Roman"/>
          <w:sz w:val="10"/>
        </w:rPr>
        <w:t xml:space="preserve"> the largest emitters</w:t>
      </w:r>
      <w:hyperlink r:id="rId99" w:anchor="ref22" w:tooltip="Clarke, L. et al. Energy Econ. 31 (Supplement 2), S64-S81 (2009)." w:history="1">
        <w:r w:rsidRPr="00DA3E21">
          <w:rPr>
            <w:rStyle w:val="Hyperlink"/>
            <w:rFonts w:cs="Times New Roman"/>
            <w:sz w:val="10"/>
          </w:rPr>
          <w:t>22</w:t>
        </w:r>
      </w:hyperlink>
      <w:r w:rsidRPr="00DA3E21">
        <w:rPr>
          <w:rFonts w:cs="Times New Roman"/>
          <w:sz w:val="10"/>
        </w:rPr>
        <w:t xml:space="preserve"> such as China, </w:t>
      </w:r>
      <w:r w:rsidRPr="00DA3E21">
        <w:rPr>
          <w:rStyle w:val="StyleBoldUnderline"/>
          <w:rFonts w:cs="Times New Roman"/>
        </w:rPr>
        <w:t xml:space="preserve">the </w:t>
      </w:r>
      <w:r w:rsidRPr="00DA3E21">
        <w:rPr>
          <w:rStyle w:val="Emphasis"/>
          <w:rFonts w:cs="Times New Roman"/>
        </w:rPr>
        <w:t>U</w:t>
      </w:r>
      <w:r w:rsidRPr="00DA3E21">
        <w:rPr>
          <w:rFonts w:cs="Times New Roman"/>
          <w:sz w:val="10"/>
        </w:rPr>
        <w:t xml:space="preserve">nited </w:t>
      </w:r>
      <w:r w:rsidRPr="00DA3E21">
        <w:rPr>
          <w:rStyle w:val="Emphasis"/>
          <w:rFonts w:cs="Times New Roman"/>
        </w:rPr>
        <w:t>S</w:t>
      </w:r>
      <w:r w:rsidRPr="00DA3E21">
        <w:rPr>
          <w:rFonts w:cs="Times New Roman"/>
          <w:sz w:val="10"/>
        </w:rPr>
        <w:t xml:space="preserve">tates, the European Union and India. These four regions together account for over half of global CO2 emissions, and have strong and centralized governing bodies capable of co-ordinating such actions. If similar energy transitions are repeated over many decades in a broader range of developed and emerging economies, </w:t>
      </w:r>
      <w:r w:rsidRPr="00DA3E21">
        <w:rPr>
          <w:rStyle w:val="StyleBoldUnderline"/>
          <w:rFonts w:cs="Times New Roman"/>
        </w:rPr>
        <w:t xml:space="preserve">the current emission trend could be </w:t>
      </w:r>
      <w:r w:rsidRPr="00DA3E21">
        <w:rPr>
          <w:rStyle w:val="Emphasis"/>
          <w:rFonts w:cs="Times New Roman"/>
        </w:rPr>
        <w:t>pulled down</w:t>
      </w:r>
      <w:r w:rsidRPr="00DA3E21">
        <w:rPr>
          <w:rFonts w:cs="Times New Roman"/>
          <w:sz w:val="10"/>
        </w:rPr>
        <w:t xml:space="preserve"> to make RCP3-PD, RCP4.5 and RCP6 all feasible futures.</w:t>
      </w:r>
      <w:r w:rsidRPr="00DA3E21">
        <w:rPr>
          <w:rFonts w:cs="Times New Roman"/>
          <w:sz w:val="12"/>
        </w:rPr>
        <w:t xml:space="preserve"> </w:t>
      </w:r>
      <w:r w:rsidRPr="00DA3E21">
        <w:rPr>
          <w:rFonts w:cs="Times New Roman"/>
          <w:sz w:val="10"/>
        </w:rPr>
        <w:t xml:space="preserve"> A shift to a pathway with the highest likelihood to remain below 2 °C above pre-industrial levels (for example, RCP3-PD), requires high levels of technological, social and political innovations, and an increasing need to rely on net negative emissions in the future</w:t>
      </w:r>
      <w:hyperlink r:id="rId100" w:anchor="ref11" w:tooltip="Friedlingstein, P. et al. Nature Clim. Change 1, 457-461 (2011)." w:history="1">
        <w:r w:rsidRPr="00DA3E21">
          <w:rPr>
            <w:rStyle w:val="Hyperlink"/>
            <w:rFonts w:cs="Times New Roman"/>
            <w:sz w:val="10"/>
          </w:rPr>
          <w:t>11</w:t>
        </w:r>
      </w:hyperlink>
      <w:r w:rsidRPr="00DA3E21">
        <w:rPr>
          <w:rFonts w:cs="Times New Roman"/>
          <w:sz w:val="10"/>
        </w:rPr>
        <w:t xml:space="preserve">, </w:t>
      </w:r>
      <w:hyperlink r:id="rId101" w:anchor="ref17" w:tooltip="GEA Global Energy Assessment [mdash] Toward a Sustainable Future (Cambridge Univ. Press &amp; IIASA, 2012)." w:history="1">
        <w:r w:rsidRPr="00DA3E21">
          <w:rPr>
            <w:rStyle w:val="Hyperlink"/>
            <w:rFonts w:cs="Times New Roman"/>
            <w:sz w:val="10"/>
          </w:rPr>
          <w:t>17</w:t>
        </w:r>
      </w:hyperlink>
      <w:r w:rsidRPr="00DA3E21">
        <w:rPr>
          <w:rFonts w:cs="Times New Roman"/>
          <w:sz w:val="10"/>
        </w:rPr>
        <w:t xml:space="preserve">, </w:t>
      </w:r>
      <w:hyperlink r:id="rId102" w:anchor="ref18" w:tooltip="Van Vliet, J. et al. Climatic Change 113, 551-561 (2012)." w:history="1">
        <w:r w:rsidRPr="00DA3E21">
          <w:rPr>
            <w:rStyle w:val="Hyperlink"/>
            <w:rFonts w:cs="Times New Roman"/>
            <w:sz w:val="10"/>
          </w:rPr>
          <w:t>18</w:t>
        </w:r>
      </w:hyperlink>
      <w:r w:rsidRPr="00DA3E21">
        <w:rPr>
          <w:rFonts w:cs="Times New Roman"/>
          <w:sz w:val="10"/>
        </w:rPr>
        <w:t xml:space="preserve">. The </w:t>
      </w:r>
      <w:r w:rsidRPr="00DA3E21">
        <w:rPr>
          <w:rStyle w:val="StyleBoldUnderline"/>
          <w:rFonts w:cs="Times New Roman"/>
        </w:rPr>
        <w:t xml:space="preserve">timing of </w:t>
      </w:r>
      <w:r w:rsidRPr="00DA3E21">
        <w:rPr>
          <w:rStyle w:val="StyleBoldUnderline"/>
          <w:rFonts w:cs="Times New Roman"/>
        </w:rPr>
        <w:lastRenderedPageBreak/>
        <w:t>mitigation efforts needs to account for delayed responses in</w:t>
      </w:r>
      <w:r w:rsidRPr="00DA3E21">
        <w:rPr>
          <w:rFonts w:cs="Times New Roman"/>
          <w:sz w:val="10"/>
        </w:rPr>
        <w:t xml:space="preserve"> both </w:t>
      </w:r>
      <w:r w:rsidRPr="00DA3E21">
        <w:rPr>
          <w:rStyle w:val="StyleBoldUnderline"/>
          <w:rFonts w:cs="Times New Roman"/>
        </w:rPr>
        <w:t>CO2 emissions</w:t>
      </w:r>
      <w:hyperlink r:id="rId103" w:anchor="ref9" w:tooltip="Van Vuuren, D. P. &amp; Riahi, K. Climatic Change 91, 237-248 (2008)." w:history="1">
        <w:r w:rsidRPr="00DA3E21">
          <w:rPr>
            <w:rStyle w:val="Hyperlink"/>
            <w:rFonts w:cs="Times New Roman"/>
            <w:sz w:val="10"/>
          </w:rPr>
          <w:t>9</w:t>
        </w:r>
      </w:hyperlink>
      <w:r w:rsidRPr="00DA3E21">
        <w:rPr>
          <w:rFonts w:cs="Times New Roman"/>
          <w:sz w:val="10"/>
        </w:rPr>
        <w:t xml:space="preserve"> (because of inertia in technical, social and political systems) </w:t>
      </w:r>
      <w:r w:rsidRPr="00DA3E21">
        <w:rPr>
          <w:rStyle w:val="StyleBoldUnderline"/>
          <w:rFonts w:cs="Times New Roman"/>
        </w:rPr>
        <w:t>and also in global temperature</w:t>
      </w:r>
      <w:hyperlink r:id="rId104" w:anchor="ref12" w:tooltip="Schneider, S. H. &amp; Thompson, S. L. J. Geophys. Res. 86, 3135-3147 (1981)." w:history="1">
        <w:r w:rsidRPr="00DA3E21">
          <w:rPr>
            <w:rStyle w:val="StyleBoldUnderline"/>
            <w:rFonts w:cs="Times New Roman"/>
          </w:rPr>
          <w:t>12</w:t>
        </w:r>
      </w:hyperlink>
      <w:r w:rsidRPr="00DA3E21">
        <w:rPr>
          <w:rFonts w:cs="Times New Roman"/>
          <w:sz w:val="10"/>
        </w:rPr>
        <w:t xml:space="preserve"> (because of inertia in the climate system). </w:t>
      </w:r>
      <w:r w:rsidRPr="00DA3E21">
        <w:rPr>
          <w:rStyle w:val="StyleBoldUnderline"/>
          <w:rFonts w:cs="Times New Roman"/>
        </w:rPr>
        <w:t>Unless large</w:t>
      </w:r>
      <w:r w:rsidRPr="00DA3E21">
        <w:rPr>
          <w:rFonts w:cs="Times New Roman"/>
          <w:sz w:val="10"/>
        </w:rPr>
        <w:t xml:space="preserve"> and concerted global </w:t>
      </w:r>
      <w:r w:rsidRPr="00DA3E21">
        <w:rPr>
          <w:rStyle w:val="StyleBoldUnderline"/>
          <w:rFonts w:cs="Times New Roman"/>
        </w:rPr>
        <w:t>mitigation efforts are initiated soon, the goal of remaining below 2 °C will very soon become unachievable.</w:t>
      </w:r>
    </w:p>
    <w:p w14:paraId="7BA47914" w14:textId="4DD92BCF" w:rsidR="00A55513" w:rsidRPr="00DA3E21" w:rsidRDefault="00A55513" w:rsidP="00A55513">
      <w:pPr>
        <w:pStyle w:val="Heading3"/>
      </w:pPr>
      <w:r w:rsidRPr="00DA3E21">
        <w:lastRenderedPageBreak/>
        <w:t>Warming – AT: Squo solves warming</w:t>
      </w:r>
    </w:p>
    <w:p w14:paraId="05828102" w14:textId="77777777" w:rsidR="00A55513" w:rsidRPr="00DA3E21" w:rsidRDefault="00A55513" w:rsidP="00A55513">
      <w:pPr>
        <w:pStyle w:val="Heading4"/>
      </w:pPr>
      <w:r w:rsidRPr="00DA3E21">
        <w:t>Need faster and more robust action</w:t>
      </w:r>
    </w:p>
    <w:p w14:paraId="7A9BDEEC" w14:textId="77777777" w:rsidR="00A55513" w:rsidRPr="00DA3E21" w:rsidRDefault="00A55513" w:rsidP="00A55513">
      <w:r w:rsidRPr="00DA3E21">
        <w:rPr>
          <w:rStyle w:val="StyleStyleBold12pt"/>
        </w:rPr>
        <w:t>Stern 14</w:t>
      </w:r>
      <w:r w:rsidRPr="00DA3E21">
        <w:t xml:space="preserve"> – Professor of Economics, chair of the Grantham Research Institute on Climate Change and the Environment at the LSE</w:t>
      </w:r>
    </w:p>
    <w:p w14:paraId="48C40296" w14:textId="42225A17" w:rsidR="00A55513" w:rsidRPr="00DA3E21" w:rsidRDefault="00A55513" w:rsidP="00A55513">
      <w:r w:rsidRPr="00DA3E21">
        <w:t>(Nicholas, “Climate change is here now and it could lead to global conflict,” The Guardian, http://www.theguardian.com/environment/2014/feb/13/storms-floods-climate-change-upon-us-lord-stern)</w:t>
      </w:r>
      <w:r w:rsidR="001C1430" w:rsidRPr="00DA3E21">
        <w:t>//BB</w:t>
      </w:r>
    </w:p>
    <w:p w14:paraId="22A42244" w14:textId="77777777" w:rsidR="00A55513" w:rsidRPr="00DA3E21" w:rsidRDefault="00A55513" w:rsidP="00A55513">
      <w:r w:rsidRPr="00DA3E21">
        <w:rPr>
          <w:rStyle w:val="StyleBoldUnderline"/>
        </w:rPr>
        <w:t>If we do not cut emissions, we face even more devastating consequences</w:t>
      </w:r>
      <w:r w:rsidRPr="00DA3E21">
        <w:t xml:space="preserve">, as unchecked </w:t>
      </w:r>
      <w:r w:rsidRPr="00DA3E21">
        <w:rPr>
          <w:rStyle w:val="StyleBoldUnderline"/>
        </w:rPr>
        <w:t xml:space="preserve">they could raise global average temperature to 4C </w:t>
      </w:r>
      <w:r w:rsidRPr="00DA3E21">
        <w:t>or more above pre-industrial levels by the end of the century.</w:t>
      </w:r>
      <w:r w:rsidRPr="00DA3E21">
        <w:rPr>
          <w:sz w:val="12"/>
        </w:rPr>
        <w:t xml:space="preserve">¶ </w:t>
      </w:r>
      <w:r w:rsidRPr="00DA3E21">
        <w:t>This would be far above the threshold warming of 2C that countries have already agreed that it would be dangerous to breach. The average temperature has not been 2C above pre-industrial levels for about 115,000 years, when the ice-caps were smaller and global sea level was at least five metres higher than today.</w:t>
      </w:r>
      <w:r w:rsidRPr="00DA3E21">
        <w:rPr>
          <w:sz w:val="12"/>
        </w:rPr>
        <w:t xml:space="preserve">¶ </w:t>
      </w:r>
      <w:r w:rsidRPr="00DA3E21">
        <w:rPr>
          <w:rStyle w:val="StyleBoldUnderline"/>
        </w:rPr>
        <w:t>The shift</w:t>
      </w:r>
      <w:r w:rsidRPr="00DA3E21">
        <w:t xml:space="preserve"> to such a world could cause mass migrations of hundreds of millions of people away from the worst-affected areas. That </w:t>
      </w:r>
      <w:r w:rsidRPr="00DA3E21">
        <w:rPr>
          <w:rStyle w:val="StyleBoldUnderline"/>
        </w:rPr>
        <w:t>would lead to conflict and war</w:t>
      </w:r>
      <w:r w:rsidRPr="00DA3E21">
        <w:t>, not peace and prosperity.</w:t>
      </w:r>
      <w:r w:rsidRPr="00DA3E21">
        <w:rPr>
          <w:sz w:val="12"/>
        </w:rPr>
        <w:t xml:space="preserve">¶ </w:t>
      </w:r>
      <w:r w:rsidRPr="00DA3E21">
        <w:t xml:space="preserve">In fact, the risks are even bigger than I realised when I was working on the review of the economics of climate change for the UK government </w:t>
      </w:r>
      <w:r w:rsidRPr="00DA3E21">
        <w:rPr>
          <w:rStyle w:val="StyleBoldUnderline"/>
        </w:rPr>
        <w:t>in 2006</w:t>
      </w:r>
      <w:r w:rsidRPr="00DA3E21">
        <w:t>. Since then, annual greenhouse gas emissions have increased steeply and some of the impacts, such as the decline of Arctic sea ice, have started to happen much more quickly.</w:t>
      </w:r>
      <w:r w:rsidRPr="00DA3E21">
        <w:rPr>
          <w:sz w:val="12"/>
        </w:rPr>
        <w:t xml:space="preserve">¶ </w:t>
      </w:r>
      <w:r w:rsidRPr="00DA3E21">
        <w:rPr>
          <w:rStyle w:val="StyleBoldUnderline"/>
        </w:rPr>
        <w:t>We</w:t>
      </w:r>
      <w:r w:rsidRPr="00DA3E21">
        <w:t xml:space="preserve"> also </w:t>
      </w:r>
      <w:r w:rsidRPr="00DA3E21">
        <w:rPr>
          <w:rStyle w:val="StyleBoldUnderline"/>
        </w:rPr>
        <w:t xml:space="preserve">underestimated the potential importance of strong feedbacks, such as the thawing of the permafrost to release methane, a powerful greenhouse gas, as well as </w:t>
      </w:r>
      <w:r w:rsidRPr="00DA3E21">
        <w:rPr>
          <w:rStyle w:val="Emphasis"/>
        </w:rPr>
        <w:t>tipping points</w:t>
      </w:r>
      <w:r w:rsidRPr="00DA3E21">
        <w:rPr>
          <w:rStyle w:val="StyleBoldUnderline"/>
        </w:rPr>
        <w:t xml:space="preserve"> beyond which some changes in the climate may become effectively irreversible</w:t>
      </w:r>
      <w:r w:rsidRPr="00DA3E21">
        <w:t>.</w:t>
      </w:r>
      <w:r w:rsidRPr="00DA3E21">
        <w:rPr>
          <w:sz w:val="12"/>
        </w:rPr>
        <w:t xml:space="preserve">¶ </w:t>
      </w:r>
      <w:r w:rsidRPr="00DA3E21">
        <w:t>What we have experienced so far is surely small relative to what could happen in the future. We should remember that the last time global temperature was 5C different from today, the Earth was gripped by an ice age.</w:t>
      </w:r>
      <w:r w:rsidRPr="00DA3E21">
        <w:rPr>
          <w:sz w:val="12"/>
        </w:rPr>
        <w:t xml:space="preserve">¶ </w:t>
      </w:r>
      <w:r w:rsidRPr="00DA3E21">
        <w:rPr>
          <w:rStyle w:val="StyleBoldUnderline"/>
        </w:rPr>
        <w:t>So the risks are immense and can only be sensibly managed by reducing greenhouse gas emissions, which will require a new low-carbon industrial revolution</w:t>
      </w:r>
      <w:r w:rsidRPr="00DA3E21">
        <w:t>.</w:t>
      </w:r>
      <w:r w:rsidRPr="00DA3E21">
        <w:rPr>
          <w:sz w:val="12"/>
        </w:rPr>
        <w:t xml:space="preserve">¶ </w:t>
      </w:r>
      <w:r w:rsidRPr="00DA3E21">
        <w:t>History teaches us how quickly industrial transformations can occur through waves of technological development, such as the introduction of electricity, based on innovation and discovery.</w:t>
      </w:r>
      <w:r w:rsidRPr="00DA3E21">
        <w:rPr>
          <w:sz w:val="12"/>
        </w:rPr>
        <w:t xml:space="preserve">¶ </w:t>
      </w:r>
      <w:r w:rsidRPr="00DA3E21">
        <w:rPr>
          <w:rStyle w:val="StyleBoldUnderline"/>
        </w:rPr>
        <w:t>We are already seeing low-carbon technologies being deployed</w:t>
      </w:r>
      <w:r w:rsidRPr="00DA3E21">
        <w:t xml:space="preserve"> across the world, but </w:t>
      </w:r>
      <w:r w:rsidRPr="00DA3E21">
        <w:rPr>
          <w:rStyle w:val="Emphasis"/>
        </w:rPr>
        <w:t>further progress</w:t>
      </w:r>
      <w:r w:rsidRPr="00DA3E21">
        <w:rPr>
          <w:rStyle w:val="StyleBoldUnderline"/>
        </w:rPr>
        <w:t xml:space="preserve"> will require investment and facing up to the real prices of energy, including the very damaging emissions from fossil fuels</w:t>
      </w:r>
      <w:r w:rsidRPr="00DA3E21">
        <w:t>.</w:t>
      </w:r>
      <w:r w:rsidRPr="00DA3E21">
        <w:rPr>
          <w:sz w:val="12"/>
        </w:rPr>
        <w:t xml:space="preserve">¶ </w:t>
      </w:r>
      <w:r w:rsidRPr="00DA3E21">
        <w:rPr>
          <w:rStyle w:val="StyleBoldUnderline"/>
        </w:rPr>
        <w:t xml:space="preserve">Unfortunately, the current pace of progress is not </w:t>
      </w:r>
      <w:r w:rsidRPr="00DA3E21">
        <w:rPr>
          <w:rStyle w:val="Emphasis"/>
        </w:rPr>
        <w:t>nearly rapid enough</w:t>
      </w:r>
      <w:r w:rsidRPr="00DA3E21">
        <w:t xml:space="preserve">, </w:t>
      </w:r>
      <w:r w:rsidRPr="00DA3E21">
        <w:rPr>
          <w:rStyle w:val="StyleBoldUnderline"/>
        </w:rPr>
        <w:t>with many rich industrialised countries being slow to make the transition to cleaner and more efficient forms of economic growth</w:t>
      </w:r>
      <w:r w:rsidRPr="00DA3E21">
        <w:t>.</w:t>
      </w:r>
    </w:p>
    <w:p w14:paraId="0DC34227" w14:textId="77777777" w:rsidR="00A55513" w:rsidRPr="00DA3E21" w:rsidRDefault="00A55513" w:rsidP="00A55513">
      <w:pPr>
        <w:pStyle w:val="Heading4"/>
      </w:pPr>
      <w:r w:rsidRPr="00DA3E21">
        <w:t>Carbon set to rise</w:t>
      </w:r>
    </w:p>
    <w:p w14:paraId="16CD9588" w14:textId="77777777" w:rsidR="00A55513" w:rsidRPr="00DA3E21" w:rsidRDefault="00A55513" w:rsidP="00A55513">
      <w:pPr>
        <w:rPr>
          <w:rStyle w:val="StyleStyleBold12pt"/>
        </w:rPr>
      </w:pPr>
      <w:r w:rsidRPr="00DA3E21">
        <w:rPr>
          <w:rStyle w:val="StyleStyleBold12pt"/>
        </w:rPr>
        <w:t>EB 14</w:t>
      </w:r>
    </w:p>
    <w:p w14:paraId="67EE4132" w14:textId="3AE70996" w:rsidR="00A55513" w:rsidRPr="00DA3E21" w:rsidRDefault="00A55513" w:rsidP="00A55513">
      <w:r w:rsidRPr="00DA3E21">
        <w:t>(Eco-Business: Climate News Network, “Carbon output 'will climb 29 per cent by 2035',” http://www.eco-business.com/news/carbon-output-will-climb-29-cent-2035/)</w:t>
      </w:r>
      <w:r w:rsidR="001C1430" w:rsidRPr="00DA3E21">
        <w:t>//BB</w:t>
      </w:r>
    </w:p>
    <w:p w14:paraId="1ED78A16" w14:textId="4C67822E" w:rsidR="00A55513" w:rsidRPr="00DA3E21" w:rsidRDefault="00A55513" w:rsidP="00A55513">
      <w:r w:rsidRPr="00DA3E21">
        <w:t xml:space="preserve">The good news, from the climate’s standpoint, is that while global demand for energy is continuing to grow, the growth is slowing. The bad news is that one energy giant predicts global </w:t>
      </w:r>
      <w:r w:rsidRPr="00DA3E21">
        <w:rPr>
          <w:rStyle w:val="StyleBoldUnderline"/>
        </w:rPr>
        <w:t>carbon dioxide emissions will</w:t>
      </w:r>
      <w:r w:rsidRPr="00DA3E21">
        <w:t xml:space="preserve"> probably </w:t>
      </w:r>
      <w:r w:rsidRPr="00DA3E21">
        <w:rPr>
          <w:rStyle w:val="StyleBoldUnderline"/>
        </w:rPr>
        <w:t>rise by almost a third in the next 20 years</w:t>
      </w:r>
      <w:r w:rsidRPr="00DA3E21">
        <w:t>.</w:t>
      </w:r>
      <w:r w:rsidRPr="00DA3E21">
        <w:rPr>
          <w:sz w:val="12"/>
        </w:rPr>
        <w:t xml:space="preserve">¶ </w:t>
      </w:r>
      <w:r w:rsidRPr="00DA3E21">
        <w:t xml:space="preserve">The Intergovernmental Panel on Climate Change says greenhouse gas emissions need to peak by 2020 and then decline if the world is to hope to avoid global average temperatures </w:t>
      </w:r>
      <w:r w:rsidRPr="00DA3E21">
        <w:lastRenderedPageBreak/>
        <w:t>rising by more than 2°C over pre-industrial levels. Beyond 2°C, it says, climate change could become dangerously unmanageable.</w:t>
      </w:r>
      <w:r w:rsidRPr="00DA3E21">
        <w:rPr>
          <w:sz w:val="12"/>
        </w:rPr>
        <w:t xml:space="preserve">¶ </w:t>
      </w:r>
      <w:r w:rsidRPr="00DA3E21">
        <w:t xml:space="preserve">But BP’s Energy Outlook 2035 says </w:t>
      </w:r>
      <w:r w:rsidRPr="00DA3E21">
        <w:rPr>
          <w:rStyle w:val="StyleBoldUnderline"/>
        </w:rPr>
        <w:t>CO2 emissions are likely to increase by 29 per cent in the next two decades because of growing energy demand</w:t>
      </w:r>
      <w:r w:rsidRPr="00DA3E21">
        <w:t xml:space="preserve"> from the developing world.</w:t>
      </w:r>
      <w:r w:rsidRPr="00DA3E21">
        <w:rPr>
          <w:sz w:val="12"/>
        </w:rPr>
        <w:t xml:space="preserve">¶ </w:t>
      </w:r>
      <w:r w:rsidRPr="00DA3E21">
        <w:t>It says “energy use in the advanced economies of North America, Europe and Asia as a group is expected to grow only very slowly – and begin to decline in the later years of the forecast period”.</w:t>
      </w:r>
      <w:r w:rsidRPr="00DA3E21">
        <w:rPr>
          <w:sz w:val="12"/>
        </w:rPr>
        <w:t xml:space="preserve">¶ </w:t>
      </w:r>
      <w:r w:rsidRPr="00DA3E21">
        <w:t>“</w:t>
      </w:r>
      <w:r w:rsidRPr="00DA3E21">
        <w:rPr>
          <w:sz w:val="12"/>
        </w:rPr>
        <w:t xml:space="preserve">¶ </w:t>
      </w:r>
      <w:r w:rsidRPr="00DA3E21">
        <w:t>By 2035 energy use in the non-OECD economies is expected to be 69 per cent higher than in 2012</w:t>
      </w:r>
      <w:r w:rsidRPr="00DA3E21">
        <w:rPr>
          <w:sz w:val="12"/>
        </w:rPr>
        <w:t xml:space="preserve">¶ </w:t>
      </w:r>
      <w:r w:rsidRPr="00DA3E21">
        <w:t>BP Energy Outlook 2035</w:t>
      </w:r>
      <w:r w:rsidRPr="00DA3E21">
        <w:rPr>
          <w:sz w:val="12"/>
        </w:rPr>
        <w:t xml:space="preserve">¶ </w:t>
      </w:r>
      <w:r w:rsidRPr="00DA3E21">
        <w:t xml:space="preserve">But by 2035 energy use in the non-OECD economies is expected to be 69 per cent higher than in 2012. In comparison use in the OECD will have grown by only 5 per cent, and actually to have fallen after 2030, even with continued economic growth. The Outlook predicts that </w:t>
      </w:r>
      <w:r w:rsidRPr="00DA3E21">
        <w:rPr>
          <w:rStyle w:val="StyleBoldUnderline"/>
        </w:rPr>
        <w:t>global energy consumption will rise by 41 per cent from 2012 to 2035, compared with 30 per cent over the last ten.</w:t>
      </w:r>
      <w:r w:rsidRPr="00DA3E21">
        <w:rPr>
          <w:sz w:val="12"/>
        </w:rPr>
        <w:t xml:space="preserve">¶ </w:t>
      </w:r>
      <w:r w:rsidRPr="00DA3E21">
        <w:t>Nor does it offer much hope that the use of novel energy sources will help to cut emissions. It says: “Shale gas is the fastest-growing source of supply (6.5 per cent p.a.), providing nearly half of the growth in global gas.”</w:t>
      </w:r>
    </w:p>
    <w:p w14:paraId="40F3C93F" w14:textId="449DFA9F" w:rsidR="00F76939" w:rsidRPr="00DA3E21" w:rsidRDefault="00A55513" w:rsidP="00F76939">
      <w:pPr>
        <w:pStyle w:val="Heading3"/>
      </w:pPr>
      <w:r w:rsidRPr="00DA3E21">
        <w:lastRenderedPageBreak/>
        <w:t>Warming</w:t>
      </w:r>
      <w:r w:rsidR="00F76939" w:rsidRPr="00DA3E21">
        <w:t xml:space="preserve"> – AT: Wind leads to warming</w:t>
      </w:r>
    </w:p>
    <w:p w14:paraId="10CB40E9" w14:textId="78560966" w:rsidR="00F76939" w:rsidRPr="00DA3E21" w:rsidRDefault="00F76939" w:rsidP="00F76939">
      <w:pPr>
        <w:pStyle w:val="Heading4"/>
        <w:rPr>
          <w:rFonts w:cs="Times New Roman"/>
        </w:rPr>
      </w:pPr>
      <w:r w:rsidRPr="00DA3E21">
        <w:rPr>
          <w:rFonts w:cs="Times New Roman"/>
        </w:rPr>
        <w:t>The most recent rigorous studies point to the necessity and sufficiency of wind power</w:t>
      </w:r>
    </w:p>
    <w:p w14:paraId="6085EDB4" w14:textId="77777777" w:rsidR="00F76939" w:rsidRPr="00DA3E21" w:rsidRDefault="00F76939" w:rsidP="00F76939">
      <w:pPr>
        <w:rPr>
          <w:rFonts w:cs="Times New Roman"/>
        </w:rPr>
      </w:pPr>
      <w:r w:rsidRPr="00DA3E21">
        <w:rPr>
          <w:rStyle w:val="StyleStyleBold12pt"/>
        </w:rPr>
        <w:t>Goggin 12</w:t>
      </w:r>
      <w:r w:rsidRPr="00DA3E21">
        <w:rPr>
          <w:rFonts w:cs="Times New Roman"/>
        </w:rPr>
        <w:t xml:space="preserve"> - Manager of Transmission Policy at the American Wind Energy Association, Previously consulted for two environmental advocacy groups and a consulting firm supporting the U.S. Department of Energy’s renewable energy programs, Holds an undergraduate degree with honors from Harvard University</w:t>
      </w:r>
    </w:p>
    <w:p w14:paraId="0CFD020A" w14:textId="77777777" w:rsidR="00F76939" w:rsidRPr="00DA3E21" w:rsidRDefault="00F76939" w:rsidP="00F76939">
      <w:pPr>
        <w:rPr>
          <w:rFonts w:cs="Times New Roman"/>
        </w:rPr>
      </w:pPr>
      <w:r w:rsidRPr="00DA3E21">
        <w:rPr>
          <w:rFonts w:cs="Times New Roman"/>
        </w:rPr>
        <w:t>(Michael, Fact check: Coverage of Argonne wind and emissions study flawed, June 2006, http://www.awea.org/blog/index.cfm? customel_dataPageID_1699=16631)</w:t>
      </w:r>
    </w:p>
    <w:p w14:paraId="6143DF78" w14:textId="77777777" w:rsidR="00F76939" w:rsidRPr="00DA3E21" w:rsidRDefault="00F76939" w:rsidP="00F76939">
      <w:pPr>
        <w:rPr>
          <w:rFonts w:cs="Times New Roman"/>
        </w:rPr>
      </w:pPr>
      <w:r w:rsidRPr="00DA3E21">
        <w:rPr>
          <w:rFonts w:cs="Times New Roman"/>
        </w:rPr>
        <w:t xml:space="preserve">Other </w:t>
      </w:r>
      <w:r w:rsidRPr="00DA3E21">
        <w:rPr>
          <w:rStyle w:val="StyleBoldUnderline"/>
        </w:rPr>
        <w:t xml:space="preserve">analyses using more accurate assumptions and more reliable sources have found that wind’s emissions savings are as large or larger than expected. A recent analysis using real-world data derived from EPA emission monitors found that in an absolute worst case, wind energy achieves 98.3% of the expected carbon dioxide emissions savings, and 103.3% of the expected nitrogen oxide emissions savings. An ongoing phase of that analysis, </w:t>
      </w:r>
      <w:r w:rsidRPr="00DA3E21">
        <w:t>due to be completed within the next several months,</w:t>
      </w:r>
      <w:r w:rsidRPr="00DA3E21">
        <w:rPr>
          <w:rStyle w:val="StyleBoldUnderline"/>
        </w:rPr>
        <w:t xml:space="preserve"> is likely to show that wind’s net emissions savings are even larger than expected. This result occurs because wind energy tends to disproportionately displace dirtier and less flexible coal</w:t>
      </w:r>
      <w:r w:rsidRPr="00DA3E21">
        <w:rPr>
          <w:rFonts w:cs="Times New Roman"/>
        </w:rPr>
        <w:t xml:space="preserve"> generation instead of more flexible natural gas generation, so any slight decrease in power plant efficiency is more than offset by this additional emissions savings. This result was also found in the Argonne analysis, which noted that “…increasing wind generation leads to a shift in dispatch from coal toward natural gas,” though those emissions savings were masked by the larger impact of the incorrect assumption that wind energy would displace nuclear generation. - Real-world data confirms that </w:t>
      </w:r>
      <w:r w:rsidRPr="00DA3E21">
        <w:rPr>
          <w:rStyle w:val="StyleBoldUnderline"/>
        </w:rPr>
        <w:t>states that have added significant amounts of wind energy, such as Illinois, have seen fossil fuel use and emissions decline</w:t>
      </w:r>
      <w:r w:rsidRPr="00DA3E21">
        <w:rPr>
          <w:rFonts w:cs="Times New Roman"/>
        </w:rPr>
        <w:t xml:space="preserve"> by as much as or more than expected. Department of Energy data for Colorado show that as wind energy jumped from providing 2.5% of the state’s electricity in 2007 to 6.1% of the state’s electricity in 2008, carbon dioxide emissions fell by 4.4%, nitrogen oxide and sulfur dioxide emissions fell by 6%, coal use fell by 3% (571,000 tons), and electric-sector natural gas use fell by 14%. DOE data for Texas show that as wind and other renewables’ share of Texas’s electric mix increased from 1.3% in 2005 to 4.4% in 2008, an increase in share of 3.1 percentage points. During that period, electric sector carbon dioxide emissions declined by 3.3%, even though electricity use actually increased by 2% during that time. Because of wind energy, the state of Texas was able to turn what would have been a carbon emissions increase into a decrease of 8,690,000 metric tons per year, equal to the emissions savings of taking around 1.5 million cars off the road. Similarly, thanks to the growth of wind energy in the state, Illinois saw a 0.5% decrease in CO2 emissions from 2006 to 2009, even though electricity use actually increased by 0.75% over that time period. In Minnesota, as wind energy grew from providing less than 4% of the state’s electricity in 2006 to almost 10% in 2009, electric sector carbon dioxide emissions fell by more than 10%, or 4 million metric tons per year.  As further evidence, </w:t>
      </w:r>
      <w:r w:rsidRPr="00DA3E21">
        <w:rPr>
          <w:rStyle w:val="StyleBoldUnderline"/>
        </w:rPr>
        <w:t xml:space="preserve">four of the seven major independent grid operators in the U.S. have studied the emissions impact of adding wind energy to their power grids, and all four have found that adding wind energy drastically reduces emissions </w:t>
      </w:r>
      <w:r w:rsidRPr="00DA3E21">
        <w:t>of carbon dioxide and other harmful pollutants. While the emissions savings depend somewhat on the existing share of coal-fired versus gas-fired generation in the region, as one would expect,</w:t>
      </w:r>
      <w:r w:rsidRPr="00DA3E21">
        <w:rPr>
          <w:rStyle w:val="StyleBoldUnderline"/>
        </w:rPr>
        <w:t xml:space="preserve"> it is impossible to </w:t>
      </w:r>
      <w:r w:rsidRPr="00DA3E21">
        <w:rPr>
          <w:rStyle w:val="StyleBoldUnderline"/>
        </w:rPr>
        <w:lastRenderedPageBreak/>
        <w:t>dispute the findings of these four independent grid operators</w:t>
      </w:r>
      <w:r w:rsidRPr="00DA3E21">
        <w:rPr>
          <w:rFonts w:cs="Times New Roman"/>
        </w:rPr>
        <w:t xml:space="preserve"> that adding wind energy to their grids has significantly reduced emissions. The results of these studies are summarized below.  Finally, analysis of readily available DOE data puts to rest the idea that wind energy has a significant negative impact on the efficiency of fossil-fired power plants. The Department of Energy collects detailed data on the amount of fossil fuels consumed at power plants, as well as the amount of electricity produced by those power plants. By comparing how the efficiency of power plants has changed in states that have added significant amounts of wind energy against how it has changed in states that have not, one can test the hypothesis that wind energy is having a negative impact on the efficiency of fossil-fired power plants. The data clearly shows that there is no such relationship, and in fact </w:t>
      </w:r>
      <w:r w:rsidRPr="00DA3E21">
        <w:rPr>
          <w:rStyle w:val="StyleBoldUnderline"/>
        </w:rPr>
        <w:t>states that use more wind energy have seen greater improvements in the efficiency of their fossil-fired power plants</w:t>
      </w:r>
      <w:r w:rsidRPr="00DA3E21">
        <w:rPr>
          <w:rFonts w:cs="Times New Roman"/>
        </w:rPr>
        <w:t xml:space="preserve"> than states that use less wind energy. Specifically, coal plants in the 20 states that obtain the most electricity from wind saw their efficiency decline by only 1.00% between 2005 and 2010, versus 2.65% in the 30 other states. Increases in the efficiency at natural gas power plants were virtually identical in the top 20 wind states and the other states, at 1.89% and 2.03% improvements respectively. </w:t>
      </w:r>
      <w:r w:rsidRPr="00DA3E21">
        <w:rPr>
          <w:rStyle w:val="StyleBoldUnderline"/>
        </w:rPr>
        <w:t>The conclusion that adding wind energy actually increases fossil plant efficiency makes intuitive sense, because as explained above, adding wind energy to the grid displaces the output of the most expensive, and therefore least efficient, fossil-fired power plants</w:t>
      </w:r>
      <w:r w:rsidRPr="00DA3E21">
        <w:rPr>
          <w:rFonts w:cs="Times New Roman"/>
        </w:rPr>
        <w:t xml:space="preserve"> first.  </w:t>
      </w:r>
    </w:p>
    <w:p w14:paraId="628C0E6F" w14:textId="6CADA115" w:rsidR="00F76939" w:rsidRPr="00DA3E21" w:rsidRDefault="00E37731" w:rsidP="00F76939">
      <w:pPr>
        <w:pStyle w:val="Heading3"/>
      </w:pPr>
      <w:r w:rsidRPr="00DA3E21">
        <w:lastRenderedPageBreak/>
        <w:t>Hegemony</w:t>
      </w:r>
      <w:r w:rsidR="00F76939" w:rsidRPr="00DA3E21">
        <w:t xml:space="preserve"> – OSW leads to fast growth</w:t>
      </w:r>
    </w:p>
    <w:p w14:paraId="489A5D4C" w14:textId="77777777" w:rsidR="00F76939" w:rsidRPr="00DA3E21" w:rsidRDefault="00F76939" w:rsidP="00F76939">
      <w:pPr>
        <w:pStyle w:val="Heading4"/>
      </w:pPr>
      <w:r w:rsidRPr="00DA3E21">
        <w:t>OSW promotes fast growth</w:t>
      </w:r>
    </w:p>
    <w:p w14:paraId="64FA113C" w14:textId="77777777" w:rsidR="00F76939" w:rsidRPr="00DA3E21" w:rsidRDefault="00F76939" w:rsidP="00F76939">
      <w:r w:rsidRPr="00DA3E21">
        <w:rPr>
          <w:rStyle w:val="StyleStyleBold12pt"/>
        </w:rPr>
        <w:t>N’dolo 10</w:t>
      </w:r>
      <w:r w:rsidRPr="00DA3E21">
        <w:t xml:space="preserve"> – associate principal @ Camoin Associates</w:t>
      </w:r>
    </w:p>
    <w:p w14:paraId="687428D3" w14:textId="39F9EB83" w:rsidR="00F76939" w:rsidRPr="00DA3E21" w:rsidRDefault="00F76939" w:rsidP="00F76939">
      <w:r w:rsidRPr="00DA3E21">
        <w:t>(Michael and Bruce Bailey, “Offshore development can yield economic benefits,” North American Wind Power, Fall 2010)</w:t>
      </w:r>
      <w:r w:rsidR="001C1430" w:rsidRPr="00DA3E21">
        <w:t>//BB</w:t>
      </w:r>
    </w:p>
    <w:p w14:paraId="4B4F146C" w14:textId="77777777" w:rsidR="00F76939" w:rsidRPr="00DA3E21" w:rsidRDefault="00F76939" w:rsidP="00F76939">
      <w:r w:rsidRPr="00DA3E21">
        <w:t>Avoided costs</w:t>
      </w:r>
    </w:p>
    <w:p w14:paraId="33CF510C" w14:textId="77777777" w:rsidR="00F76939" w:rsidRPr="00DA3E21" w:rsidRDefault="00F76939" w:rsidP="00F76939">
      <w:r w:rsidRPr="00DA3E21">
        <w:t xml:space="preserve">There are many other ways that </w:t>
      </w:r>
      <w:r w:rsidRPr="00DA3E21">
        <w:rPr>
          <w:rStyle w:val="StyleBoldUnderline"/>
        </w:rPr>
        <w:t>offshore development can positively impact</w:t>
      </w:r>
      <w:r w:rsidRPr="00DA3E21">
        <w:t xml:space="preserve"> local </w:t>
      </w:r>
      <w:r w:rsidRPr="00DA3E21">
        <w:rPr>
          <w:rStyle w:val="StyleBoldUnderline"/>
        </w:rPr>
        <w:t>economics, all of which focus on avoided costs. Often</w:t>
      </w:r>
      <w:r w:rsidRPr="00DA3E21">
        <w:t xml:space="preserve"> misunderstood or </w:t>
      </w:r>
      <w:r w:rsidRPr="00DA3E21">
        <w:rPr>
          <w:rStyle w:val="StyleBoldUnderline"/>
        </w:rPr>
        <w:t>ignored, avoided costs are those that, if not addressed, could result in</w:t>
      </w:r>
      <w:r w:rsidRPr="00DA3E21">
        <w:t xml:space="preserve"> money or </w:t>
      </w:r>
      <w:r w:rsidRPr="00DA3E21">
        <w:rPr>
          <w:rStyle w:val="Emphasis"/>
        </w:rPr>
        <w:t>opportunity leaving</w:t>
      </w:r>
      <w:r w:rsidRPr="00DA3E21">
        <w:t xml:space="preserve"> an area.</w:t>
      </w:r>
      <w:r w:rsidRPr="00DA3E21">
        <w:rPr>
          <w:sz w:val="12"/>
        </w:rPr>
        <w:t xml:space="preserve">¶ </w:t>
      </w:r>
      <w:r w:rsidRPr="00DA3E21">
        <w:rPr>
          <w:rStyle w:val="StyleBoldUnderline"/>
        </w:rPr>
        <w:t>For example</w:t>
      </w:r>
      <w:r w:rsidRPr="00DA3E21">
        <w:t xml:space="preserve">, is the avoided costs of </w:t>
      </w:r>
      <w:r w:rsidRPr="00DA3E21">
        <w:rPr>
          <w:rStyle w:val="StyleBoldUnderline"/>
        </w:rPr>
        <w:t>transmission system upgrades</w:t>
      </w:r>
      <w:r w:rsidRPr="00DA3E21">
        <w:t xml:space="preserve">. Many </w:t>
      </w:r>
      <w:r w:rsidRPr="00DA3E21">
        <w:rPr>
          <w:rStyle w:val="StyleBoldUnderline"/>
        </w:rPr>
        <w:t>metropolitan areas along the Eastern Seaboard suffer from capacity issues in transmission infrastructure that require</w:t>
      </w:r>
      <w:r w:rsidRPr="00DA3E21">
        <w:t xml:space="preserve"> tens of billions of </w:t>
      </w:r>
      <w:r w:rsidRPr="00DA3E21">
        <w:rPr>
          <w:rStyle w:val="StyleBoldUnderline"/>
        </w:rPr>
        <w:t xml:space="preserve">dollars to remedy. The extent to which such costs can be </w:t>
      </w:r>
      <w:r w:rsidRPr="00DA3E21">
        <w:t xml:space="preserve">delayed, reduced or </w:t>
      </w:r>
      <w:r w:rsidRPr="00DA3E21">
        <w:rPr>
          <w:rStyle w:val="StyleBoldUnderline"/>
        </w:rPr>
        <w:t>avoided</w:t>
      </w:r>
      <w:r w:rsidRPr="00DA3E21">
        <w:t xml:space="preserve"> altogether </w:t>
      </w:r>
      <w:r w:rsidRPr="00DA3E21">
        <w:rPr>
          <w:rStyle w:val="StyleBoldUnderline"/>
        </w:rPr>
        <w:t xml:space="preserve">is an economic benefit </w:t>
      </w:r>
      <w:r w:rsidRPr="00DA3E21">
        <w:t>to the host community and should be considered as an offset to the perceived higher per-kilowatt power costs of offshore wind.</w:t>
      </w:r>
      <w:r w:rsidRPr="00DA3E21">
        <w:rPr>
          <w:sz w:val="12"/>
        </w:rPr>
        <w:t xml:space="preserve">¶ </w:t>
      </w:r>
      <w:r w:rsidRPr="00DA3E21">
        <w:rPr>
          <w:rStyle w:val="StyleBoldUnderline"/>
        </w:rPr>
        <w:t>There are additional avoided costs that may be more sig-nificant. Many states</w:t>
      </w:r>
      <w:r w:rsidRPr="00DA3E21">
        <w:t xml:space="preserve"> and some metropolitan areas </w:t>
      </w:r>
      <w:r w:rsidRPr="00DA3E21">
        <w:rPr>
          <w:rStyle w:val="StyleBoldUnderline"/>
        </w:rPr>
        <w:t>have</w:t>
      </w:r>
      <w:r w:rsidRPr="00DA3E21">
        <w:t xml:space="preserve"> either </w:t>
      </w:r>
      <w:r w:rsidRPr="00DA3E21">
        <w:rPr>
          <w:rStyle w:val="StyleBoldUnderline"/>
        </w:rPr>
        <w:t>mandates or policy goals requiring the sourcing of renewable energy</w:t>
      </w:r>
      <w:r w:rsidRPr="00DA3E21">
        <w:t xml:space="preserve"> by a certain date. </w:t>
      </w:r>
      <w:r w:rsidRPr="00DA3E21">
        <w:rPr>
          <w:rStyle w:val="StyleBoldUnderline"/>
        </w:rPr>
        <w:t>If such power cannot be produced locally, providers will be required to source renewable power from elsewhere. This is</w:t>
      </w:r>
      <w:r w:rsidRPr="00DA3E21">
        <w:t xml:space="preserve">, in effect, taking local ratepayer dollars and sending them outside of the local economy, a situation analogous to </w:t>
      </w:r>
      <w:r w:rsidRPr="00DA3E21">
        <w:rPr>
          <w:rStyle w:val="StyleBoldUnderline"/>
        </w:rPr>
        <w:t>consumer dollars flowing out of the U.S. to</w:t>
      </w:r>
      <w:r w:rsidRPr="00DA3E21">
        <w:t xml:space="preserve"> pur-chase electronics from </w:t>
      </w:r>
      <w:r w:rsidRPr="00DA3E21">
        <w:rPr>
          <w:rStyle w:val="StyleBoldUnderline"/>
        </w:rPr>
        <w:t>low-cost manufacturing countries</w:t>
      </w:r>
      <w:r w:rsidRPr="00DA3E21">
        <w:t>.</w:t>
      </w:r>
      <w:r w:rsidRPr="00DA3E21">
        <w:rPr>
          <w:sz w:val="12"/>
        </w:rPr>
        <w:t xml:space="preserve">¶ </w:t>
      </w:r>
      <w:r w:rsidRPr="00DA3E21">
        <w:rPr>
          <w:rStyle w:val="StyleBoldUnderline"/>
        </w:rPr>
        <w:t xml:space="preserve">These outflows of dollars are tied to </w:t>
      </w:r>
      <w:r w:rsidRPr="00DA3E21">
        <w:rPr>
          <w:rStyle w:val="Emphasis"/>
        </w:rPr>
        <w:t>massive job losses</w:t>
      </w:r>
      <w:r w:rsidRPr="00DA3E21">
        <w:t xml:space="preserve">. For the exporting state or province, the ability to recapture these dollars represents new money added to the local economy and additional economic activity. The final avoided cost worth noting is that </w:t>
      </w:r>
      <w:r w:rsidRPr="00DA3E21">
        <w:rPr>
          <w:rStyle w:val="StyleBoldUnderline"/>
        </w:rPr>
        <w:t>offshore</w:t>
      </w:r>
      <w:r w:rsidRPr="00DA3E21">
        <w:t xml:space="preserve">, while expensive relative to fossil fuels, </w:t>
      </w:r>
      <w:r w:rsidRPr="00DA3E21">
        <w:rPr>
          <w:rStyle w:val="StyleBoldUnderline"/>
        </w:rPr>
        <w:t>is less expensive than</w:t>
      </w:r>
      <w:r w:rsidRPr="00DA3E21">
        <w:t xml:space="preserve"> some </w:t>
      </w:r>
      <w:r w:rsidRPr="00DA3E21">
        <w:rPr>
          <w:rStyle w:val="StyleBoldUnderline"/>
        </w:rPr>
        <w:t>other</w:t>
      </w:r>
      <w:r w:rsidRPr="00DA3E21">
        <w:t xml:space="preserve"> sources of </w:t>
      </w:r>
      <w:r w:rsidRPr="00DA3E21">
        <w:rPr>
          <w:rStyle w:val="StyleBoldUnderline"/>
        </w:rPr>
        <w:t>renewable energy</w:t>
      </w:r>
      <w:r w:rsidRPr="00DA3E21">
        <w:t xml:space="preserve"> such as solar or tidal. </w:t>
      </w:r>
      <w:r w:rsidRPr="00DA3E21">
        <w:rPr>
          <w:rStyle w:val="StyleBoldUnderline"/>
        </w:rPr>
        <w:t>The differential costs between offshore</w:t>
      </w:r>
      <w:r w:rsidRPr="00DA3E21">
        <w:rPr>
          <w:rStyle w:val="StyleBoldUnderline"/>
          <w:sz w:val="12"/>
        </w:rPr>
        <w:t xml:space="preserve">¶ </w:t>
      </w:r>
      <w:r w:rsidRPr="00DA3E21">
        <w:rPr>
          <w:rStyle w:val="StyleBoldUnderline"/>
        </w:rPr>
        <w:t>wind and other forms of renewable energy can be considered avoided costs that are not passed on to ratepayers</w:t>
      </w:r>
      <w:r w:rsidRPr="00DA3E21">
        <w:t>.</w:t>
      </w:r>
    </w:p>
    <w:p w14:paraId="741FE78A" w14:textId="7922F243" w:rsidR="00F76939" w:rsidRPr="00DA3E21" w:rsidRDefault="00E37731" w:rsidP="00F76939">
      <w:pPr>
        <w:pStyle w:val="Heading3"/>
      </w:pPr>
      <w:r w:rsidRPr="00DA3E21">
        <w:lastRenderedPageBreak/>
        <w:t>Hegemony</w:t>
      </w:r>
      <w:r w:rsidR="00F76939" w:rsidRPr="00DA3E21">
        <w:t xml:space="preserve"> – AT: Energy costs turn – Link small</w:t>
      </w:r>
    </w:p>
    <w:p w14:paraId="0702888E" w14:textId="77777777" w:rsidR="00F76939" w:rsidRPr="00DA3E21" w:rsidRDefault="00F76939" w:rsidP="00F76939">
      <w:pPr>
        <w:pStyle w:val="Heading4"/>
      </w:pPr>
      <w:r w:rsidRPr="00DA3E21">
        <w:t>Only .2% increase [and that’s WITHOUT the subsidy of the plan]</w:t>
      </w:r>
    </w:p>
    <w:p w14:paraId="073D66F6" w14:textId="77777777" w:rsidR="00F76939" w:rsidRPr="00DA3E21" w:rsidRDefault="00F76939" w:rsidP="00F76939">
      <w:pPr>
        <w:rPr>
          <w:rStyle w:val="StyleStyleBold12pt"/>
        </w:rPr>
      </w:pPr>
      <w:r w:rsidRPr="00DA3E21">
        <w:rPr>
          <w:rStyle w:val="StyleStyleBold12pt"/>
        </w:rPr>
        <w:t>Conathan 13</w:t>
      </w:r>
    </w:p>
    <w:p w14:paraId="59A3A7C2" w14:textId="43CCE166" w:rsidR="00F76939" w:rsidRPr="00DA3E21" w:rsidRDefault="00F76939" w:rsidP="00F76939">
      <w:r w:rsidRPr="00DA3E21">
        <w:t>(Michael, “Making the Economic Case for Offshore Wind,” http://www.americanprogress.org/issues/green/report/2013/02/28/54988/making-the-economic-case-for-offshore-wind/)</w:t>
      </w:r>
      <w:r w:rsidR="001C1430" w:rsidRPr="00DA3E21">
        <w:t>//BB</w:t>
      </w:r>
    </w:p>
    <w:p w14:paraId="7667A6BF" w14:textId="77777777" w:rsidR="00F76939" w:rsidRPr="00DA3E21" w:rsidRDefault="00F76939" w:rsidP="00F76939">
      <w:pPr>
        <w:rPr>
          <w:sz w:val="12"/>
        </w:rPr>
      </w:pPr>
      <w:r w:rsidRPr="00DA3E21">
        <w:rPr>
          <w:sz w:val="12"/>
        </w:rPr>
        <w:t xml:space="preserve">Taking each of our metrics in turn shows that even </w:t>
      </w:r>
      <w:r w:rsidRPr="00DA3E21">
        <w:rPr>
          <w:rStyle w:val="StyleBoldUnderline"/>
        </w:rPr>
        <w:t>without including</w:t>
      </w:r>
      <w:r w:rsidRPr="00DA3E21">
        <w:rPr>
          <w:sz w:val="12"/>
        </w:rPr>
        <w:t xml:space="preserve"> in the cost estimate the assistance from </w:t>
      </w:r>
      <w:r w:rsidRPr="00DA3E21">
        <w:rPr>
          <w:rStyle w:val="StyleBoldUnderline"/>
        </w:rPr>
        <w:t>federal subsidies, the results</w:t>
      </w:r>
      <w:r w:rsidRPr="00DA3E21">
        <w:rPr>
          <w:sz w:val="12"/>
        </w:rPr>
        <w:t xml:space="preserve"> of this analysis </w:t>
      </w:r>
      <w:r w:rsidRPr="00DA3E21">
        <w:rPr>
          <w:rStyle w:val="StyleBoldUnderline"/>
        </w:rPr>
        <w:t>are resoundingly positive</w:t>
      </w:r>
      <w:r w:rsidRPr="00DA3E21">
        <w:rPr>
          <w:sz w:val="12"/>
        </w:rPr>
        <w:t xml:space="preserve">.¶ Overall investment required¶ Of course, </w:t>
      </w:r>
      <w:r w:rsidRPr="00DA3E21">
        <w:rPr>
          <w:rStyle w:val="StyleBoldUnderline"/>
        </w:rPr>
        <w:t>getting the offshore wind industry off the ground in the United States will require an upfront investment</w:t>
      </w:r>
      <w:r w:rsidRPr="00DA3E21">
        <w:rPr>
          <w:sz w:val="12"/>
        </w:rPr>
        <w:t>, and in its analysis, the Brattle Group found that a build-out to 54 gigawatts of offshore wind capacity would require an investment ranging from $18.5 billion to $52 billion—“assuming some greenhouse gas externalities are included in the market price.”¶ To place this figure in context, the Brattle Group also explored subsidies to other existing energy technologies and found them to be “comparable in size” to the investment required to develop America’s offshore wind industry. Domestic oil subsidies, for example, from 1950to 2010 totaled approximately $369 billion, while coal subsidies totaled $104 billion, and natural gas totaled $121 billion. Recall that these subsidies are for industries that are already decades old and, as in the case of oil and gas, are making annual profits in excess of $100 billion industrywide.¶ Cost to ratepayers¶ Ho</w:t>
      </w:r>
      <w:r w:rsidRPr="00DA3E21">
        <w:rPr>
          <w:rStyle w:val="StyleBoldUnderline"/>
        </w:rPr>
        <w:t xml:space="preserve">w does this investment translate to the average American’s monthly electric bill? </w:t>
      </w:r>
      <w:r w:rsidRPr="00DA3E21">
        <w:rPr>
          <w:sz w:val="12"/>
        </w:rPr>
        <w:t xml:space="preserve">Numerous studies have shown that Americans living in coastal regions are willing to pay modestly higher electricity bills if they know their electricity supply includes local offshore wind farms. A poll released in January 2013, for example, showed that 72 percent of Maryland residents would be willing to pay $2 more per month for their electricity bills to develop an offshore wind industry.¶ The Brattle Group analysis finds that the cost of </w:t>
      </w:r>
      <w:r w:rsidRPr="00DA3E21">
        <w:rPr>
          <w:rStyle w:val="StyleBoldUnderline"/>
        </w:rPr>
        <w:t>building out a domestic offshore wind industry</w:t>
      </w:r>
      <w:r w:rsidRPr="00DA3E21">
        <w:rPr>
          <w:sz w:val="12"/>
        </w:rPr>
        <w:t xml:space="preserve"> under the medium- or fast-learning scenarios—even </w:t>
      </w:r>
      <w:r w:rsidRPr="00DA3E21">
        <w:rPr>
          <w:rStyle w:val="StyleBoldUnderline"/>
        </w:rPr>
        <w:t>without federal subsidies</w:t>
      </w:r>
      <w:r w:rsidRPr="00DA3E21">
        <w:rPr>
          <w:sz w:val="12"/>
        </w:rPr>
        <w:t>—</w:t>
      </w:r>
      <w:r w:rsidRPr="00DA3E21">
        <w:rPr>
          <w:rStyle w:val="StyleBoldUnderline"/>
        </w:rPr>
        <w:t>will result in an electricity rate increase of 0.2 percent</w:t>
      </w:r>
      <w:r w:rsidRPr="00DA3E21">
        <w:rPr>
          <w:sz w:val="12"/>
        </w:rPr>
        <w:t xml:space="preserve"> to 1.7 percent if the cost is spread across the whole country, and a 0.4 percent to 3 percent increase if costs are borne entirely by consumers in the Atlantic and Great Lakes regions. </w:t>
      </w:r>
      <w:r w:rsidRPr="00DA3E21">
        <w:rPr>
          <w:rStyle w:val="StyleBoldUnderline"/>
        </w:rPr>
        <w:t>This equates to a range of 0.06 cents</w:t>
      </w:r>
      <w:r w:rsidRPr="00DA3E21">
        <w:rPr>
          <w:sz w:val="12"/>
        </w:rPr>
        <w:t xml:space="preserve"> to 0.5 cents </w:t>
      </w:r>
      <w:r w:rsidRPr="00DA3E21">
        <w:rPr>
          <w:rStyle w:val="StyleBoldUnderline"/>
        </w:rPr>
        <w:t>per kilowatt hour</w:t>
      </w:r>
      <w:r w:rsidRPr="00DA3E21">
        <w:rPr>
          <w:sz w:val="12"/>
        </w:rPr>
        <w:t>. (see Figure 2)</w:t>
      </w:r>
    </w:p>
    <w:p w14:paraId="0174F576" w14:textId="552A6969" w:rsidR="00F76939" w:rsidRPr="00DA3E21" w:rsidRDefault="00E37731" w:rsidP="00F76939">
      <w:pPr>
        <w:pStyle w:val="Heading3"/>
      </w:pPr>
      <w:r w:rsidRPr="00DA3E21">
        <w:lastRenderedPageBreak/>
        <w:t>Hegemony</w:t>
      </w:r>
      <w:r w:rsidR="00F76939" w:rsidRPr="00DA3E21">
        <w:t xml:space="preserve"> – AT: Energy costs DA – Link turn</w:t>
      </w:r>
    </w:p>
    <w:p w14:paraId="7EF95DF2" w14:textId="77777777" w:rsidR="00F76939" w:rsidRPr="00DA3E21" w:rsidRDefault="00F76939" w:rsidP="00F76939">
      <w:pPr>
        <w:pStyle w:val="Heading4"/>
      </w:pPr>
      <w:r w:rsidRPr="00DA3E21">
        <w:t>Lowers energy prices</w:t>
      </w:r>
    </w:p>
    <w:p w14:paraId="3F9601F4" w14:textId="77777777" w:rsidR="00F76939" w:rsidRPr="00DA3E21" w:rsidRDefault="00F76939" w:rsidP="00F76939">
      <w:r w:rsidRPr="00DA3E21">
        <w:rPr>
          <w:rStyle w:val="StyleStyleBold12pt"/>
        </w:rPr>
        <w:t>Dinnell 7</w:t>
      </w:r>
      <w:r w:rsidRPr="00DA3E21">
        <w:t xml:space="preserve"> – Trial Attorney, U.S. Department of Justice, Civil Division, Torts Branch, Environmental Torts Section. B.A., University of Notre Dame; J.D., Tulane Law School.</w:t>
      </w:r>
    </w:p>
    <w:p w14:paraId="78D5C860" w14:textId="25EFD39B" w:rsidR="00F76939" w:rsidRPr="00DA3E21" w:rsidRDefault="00F76939" w:rsidP="00F76939">
      <w:r w:rsidRPr="00DA3E21">
        <w:t>(Adam, et al, “SYMPOSIUM ON INTERNATIONAL ENERGY LAW: ARTICLE: The Legal Hurdles to Developing Wind Power as an Alternative Energy Source in the United States: Creative and Comparative Solutions,” 27 NW. J. INT'L L. &amp; BUS. 535)</w:t>
      </w:r>
      <w:r w:rsidR="001C1430" w:rsidRPr="00DA3E21">
        <w:t>//BB</w:t>
      </w:r>
    </w:p>
    <w:p w14:paraId="3C7509CE" w14:textId="77777777" w:rsidR="00F76939" w:rsidRPr="00DA3E21" w:rsidRDefault="00F76939" w:rsidP="00F76939">
      <w:r w:rsidRPr="00DA3E21">
        <w:t>A. Not in My Cape Cod: An Illustration of the Role Public Sentiment Plays in Development.</w:t>
      </w:r>
    </w:p>
    <w:p w14:paraId="7105F248" w14:textId="77777777" w:rsidR="00F76939" w:rsidRPr="00DA3E21" w:rsidRDefault="00F76939" w:rsidP="00F76939">
      <w:r w:rsidRPr="00DA3E21">
        <w:t xml:space="preserve">Although the United States does not currently have an offshore wind power development, 64 several projects are in the planning and permitting stage. 65 The U.S. Department of Energy ("DOE") is optimistic that </w:t>
      </w:r>
      <w:r w:rsidRPr="00DA3E21">
        <w:rPr>
          <w:rStyle w:val="StyleBoldUnderline"/>
        </w:rPr>
        <w:t>competitive commercial wind power developments can be realized, and "that U.S. offshore wind electric generating capacity could grow significantly over the next two decades</w:t>
      </w:r>
      <w:r w:rsidRPr="00DA3E21">
        <w:t xml:space="preserve">." 66 In fact, some experts believe that </w:t>
      </w:r>
      <w:r w:rsidRPr="00DA3E21">
        <w:rPr>
          <w:rStyle w:val="StyleBoldUnderline"/>
        </w:rPr>
        <w:t>the development of offshore wind energy could contribute "up to 70,000 megawatts of power to the electric grid by 2025, nearly [ten] times the current level</w:t>
      </w:r>
      <w:r w:rsidRPr="00DA3E21">
        <w:t xml:space="preserve">." 67 </w:t>
      </w:r>
      <w:r w:rsidRPr="00DA3E21">
        <w:rPr>
          <w:rStyle w:val="StyleBoldUnderline"/>
        </w:rPr>
        <w:t xml:space="preserve">Growth of wind power along the coastal areas could result in </w:t>
      </w:r>
      <w:r w:rsidRPr="00DA3E21">
        <w:rPr>
          <w:rStyle w:val="Emphasis"/>
        </w:rPr>
        <w:t>lower energy prices</w:t>
      </w:r>
      <w:r w:rsidRPr="00DA3E21">
        <w:rPr>
          <w:rStyle w:val="StyleBoldUnderline"/>
        </w:rPr>
        <w:t>, as wind power develops as an alternative energy resource</w:t>
      </w:r>
      <w:r w:rsidRPr="00DA3E21">
        <w:t>. 68</w:t>
      </w:r>
    </w:p>
    <w:p w14:paraId="6CBA24CE" w14:textId="77777777" w:rsidR="00F76939" w:rsidRPr="00DA3E21" w:rsidRDefault="00F76939" w:rsidP="00F76939">
      <w:pPr>
        <w:pStyle w:val="Heading2"/>
      </w:pPr>
    </w:p>
    <w:p w14:paraId="6354D789" w14:textId="3FB52B28" w:rsidR="00F76939" w:rsidRPr="00DA3E21" w:rsidRDefault="00F76939" w:rsidP="00F76939">
      <w:pPr>
        <w:pStyle w:val="Heading2"/>
      </w:pPr>
      <w:r w:rsidRPr="00DA3E21">
        <w:lastRenderedPageBreak/>
        <w:t>---2ac off-case answers</w:t>
      </w:r>
    </w:p>
    <w:p w14:paraId="3F008248" w14:textId="77777777" w:rsidR="00F76939" w:rsidRPr="00DA3E21" w:rsidRDefault="00F76939" w:rsidP="00F76939">
      <w:pPr>
        <w:pStyle w:val="Heading3"/>
      </w:pPr>
      <w:r w:rsidRPr="00DA3E21">
        <w:lastRenderedPageBreak/>
        <w:t>AT: Politics – Bipartisan</w:t>
      </w:r>
    </w:p>
    <w:p w14:paraId="1192DCE0" w14:textId="77777777" w:rsidR="00F76939" w:rsidRPr="00DA3E21" w:rsidRDefault="00F76939" w:rsidP="00F76939">
      <w:pPr>
        <w:pStyle w:val="Heading4"/>
      </w:pPr>
      <w:r w:rsidRPr="00DA3E21">
        <w:t>ITC is bipartisan – they just extended it in April!</w:t>
      </w:r>
    </w:p>
    <w:p w14:paraId="4A303340" w14:textId="77777777" w:rsidR="00F76939" w:rsidRPr="00DA3E21" w:rsidRDefault="00F76939" w:rsidP="00F76939">
      <w:r w:rsidRPr="00DA3E21">
        <w:t>---but it doesn’t solve the case, because it’s just for one year</w:t>
      </w:r>
    </w:p>
    <w:p w14:paraId="362AE8BB" w14:textId="77777777" w:rsidR="00F76939" w:rsidRPr="00DA3E21" w:rsidRDefault="00F76939" w:rsidP="00F76939">
      <w:pPr>
        <w:rPr>
          <w:rStyle w:val="StyleStyleBold12pt"/>
          <w:rFonts w:cs="Times New Roman"/>
        </w:rPr>
      </w:pPr>
      <w:r w:rsidRPr="00DA3E21">
        <w:rPr>
          <w:rStyle w:val="StyleStyleBold12pt"/>
          <w:rFonts w:cs="Times New Roman"/>
        </w:rPr>
        <w:t>Hess 4-4</w:t>
      </w:r>
    </w:p>
    <w:p w14:paraId="272F168A" w14:textId="7C95BB12" w:rsidR="00F76939" w:rsidRPr="00DA3E21" w:rsidRDefault="00F76939" w:rsidP="00F76939">
      <w:pPr>
        <w:rPr>
          <w:rFonts w:cs="Times New Roman"/>
        </w:rPr>
      </w:pPr>
      <w:r w:rsidRPr="00DA3E21">
        <w:rPr>
          <w:rFonts w:cs="Times New Roman"/>
        </w:rPr>
        <w:t>(Daniel, “Senate Finance Committee Votes to Extend the ITC for Offshore Wind,” http://oceana.org/en/blog/2014/04/senate-finance-committee-votes-to-extend-the-itc-for-offshore-wind)</w:t>
      </w:r>
      <w:r w:rsidR="001C1430" w:rsidRPr="00DA3E21">
        <w:rPr>
          <w:rFonts w:cs="Times New Roman"/>
        </w:rPr>
        <w:t>//BB</w:t>
      </w:r>
    </w:p>
    <w:p w14:paraId="54808658" w14:textId="77777777" w:rsidR="00F76939" w:rsidRPr="00DA3E21" w:rsidRDefault="00F76939" w:rsidP="00F76939">
      <w:pPr>
        <w:rPr>
          <w:rFonts w:cs="Times New Roman"/>
        </w:rPr>
      </w:pPr>
      <w:r w:rsidRPr="00DA3E21">
        <w:rPr>
          <w:rStyle w:val="StyleBoldUnderline"/>
        </w:rPr>
        <w:t xml:space="preserve">The Senate Finance committee gave a </w:t>
      </w:r>
      <w:r w:rsidRPr="00DA3E21">
        <w:rPr>
          <w:rStyle w:val="Emphasis"/>
        </w:rPr>
        <w:t>strong bipartisan show of support</w:t>
      </w:r>
      <w:r w:rsidRPr="00DA3E21">
        <w:rPr>
          <w:rStyle w:val="StyleBoldUnderline"/>
        </w:rPr>
        <w:t xml:space="preserve"> for domestic offshore wind energy yesterday by </w:t>
      </w:r>
      <w:r w:rsidRPr="00DA3E21">
        <w:rPr>
          <w:rStyle w:val="Emphasis"/>
        </w:rPr>
        <w:t>voting to extend the</w:t>
      </w:r>
      <w:r w:rsidRPr="00DA3E21">
        <w:rPr>
          <w:rFonts w:cs="Times New Roman"/>
        </w:rPr>
        <w:t xml:space="preserve"> critical </w:t>
      </w:r>
      <w:r w:rsidRPr="00DA3E21">
        <w:rPr>
          <w:rStyle w:val="Emphasis"/>
        </w:rPr>
        <w:t>investment tax credit</w:t>
      </w:r>
      <w:r w:rsidRPr="00DA3E21">
        <w:rPr>
          <w:rStyle w:val="StyleBoldUnderline"/>
        </w:rPr>
        <w:t>. This</w:t>
      </w:r>
      <w:r w:rsidRPr="00DA3E21">
        <w:rPr>
          <w:rStyle w:val="StyleBoldUnderline"/>
          <w:rFonts w:cs="Times New Roman"/>
        </w:rPr>
        <w:t xml:space="preserve"> vote resurrects a crucial incentive for this nascent clean energy industry and offers a great chance to catapult the industry into the mainstream and allow companies to plan successful projects that take advantage of the nation’s vast offshore wind potential</w:t>
      </w:r>
      <w:r w:rsidRPr="00DA3E21">
        <w:rPr>
          <w:rFonts w:cs="Times New Roman"/>
        </w:rPr>
        <w:t>.</w:t>
      </w:r>
      <w:r w:rsidRPr="00DA3E21">
        <w:rPr>
          <w:rFonts w:cs="Times New Roman"/>
          <w:sz w:val="12"/>
        </w:rPr>
        <w:t xml:space="preserve">¶ </w:t>
      </w:r>
      <w:r w:rsidRPr="00DA3E21">
        <w:rPr>
          <w:rStyle w:val="StyleBoldUnderline"/>
          <w:rFonts w:cs="Times New Roman"/>
        </w:rPr>
        <w:t>The vote also shows that the United States is finally getting serious about transitioning to a clean and domestically produced energy future that mitigates the effects of global climate change and creates thousands of good-paying American jobs in the process. Today’s action adds to the momentum being felt by the offshore wind industry. The federal government is now holding</w:t>
      </w:r>
      <w:r w:rsidRPr="00DA3E21">
        <w:rPr>
          <w:rFonts w:cs="Times New Roman"/>
        </w:rPr>
        <w:t xml:space="preserve"> multiple </w:t>
      </w:r>
      <w:r w:rsidRPr="00DA3E21">
        <w:rPr>
          <w:rStyle w:val="StyleBoldUnderline"/>
          <w:rFonts w:cs="Times New Roman"/>
        </w:rPr>
        <w:t>competitive lease sales</w:t>
      </w:r>
      <w:r w:rsidRPr="00DA3E21">
        <w:rPr>
          <w:rFonts w:cs="Times New Roman"/>
        </w:rPr>
        <w:t xml:space="preserve"> along the Atlantic Coast, the Cape Wind and Block Island projects are moving forward, and an Oregon floating wind project recently received approval to develop its offshore wind resources.</w:t>
      </w:r>
      <w:r w:rsidRPr="00DA3E21">
        <w:rPr>
          <w:rFonts w:cs="Times New Roman"/>
          <w:sz w:val="12"/>
        </w:rPr>
        <w:t xml:space="preserve">¶ </w:t>
      </w:r>
      <w:r w:rsidRPr="00DA3E21">
        <w:rPr>
          <w:rStyle w:val="StyleBoldUnderline"/>
        </w:rPr>
        <w:t>While this is a great victory</w:t>
      </w:r>
      <w:r w:rsidRPr="00DA3E21">
        <w:rPr>
          <w:rFonts w:cs="Times New Roman"/>
        </w:rPr>
        <w:t xml:space="preserve">, </w:t>
      </w:r>
      <w:r w:rsidRPr="00DA3E21">
        <w:rPr>
          <w:rStyle w:val="Emphasis"/>
          <w:rFonts w:cs="Times New Roman"/>
        </w:rPr>
        <w:t>the fight to extend the ITC is far from over</w:t>
      </w:r>
      <w:r w:rsidRPr="00DA3E21">
        <w:rPr>
          <w:rFonts w:cs="Times New Roman"/>
        </w:rPr>
        <w:t xml:space="preserve">. </w:t>
      </w:r>
      <w:r w:rsidRPr="00DA3E21">
        <w:rPr>
          <w:rStyle w:val="Emphasis"/>
          <w:rFonts w:cs="Times New Roman"/>
        </w:rPr>
        <w:t>Now is not the time to let up</w:t>
      </w:r>
      <w:r w:rsidRPr="00DA3E21">
        <w:rPr>
          <w:rFonts w:cs="Times New Roman"/>
        </w:rPr>
        <w:t xml:space="preserve"> our efforts. Contact your Representatives and Senators and make sure they know how important an extension of the ITC is for the future of offshore wind, and of clean and domestic energy in the United States!</w:t>
      </w:r>
    </w:p>
    <w:p w14:paraId="61AED27B" w14:textId="77777777" w:rsidR="00F76939" w:rsidRPr="00DA3E21" w:rsidRDefault="00F76939" w:rsidP="00F76939">
      <w:pPr>
        <w:pStyle w:val="Heading4"/>
      </w:pPr>
      <w:r w:rsidRPr="00DA3E21">
        <w:t>Party platforms prove offshore wind support is bipartisan</w:t>
      </w:r>
    </w:p>
    <w:p w14:paraId="0ACDA3D6" w14:textId="77777777" w:rsidR="00F76939" w:rsidRPr="00DA3E21" w:rsidRDefault="00F76939" w:rsidP="00F76939">
      <w:r w:rsidRPr="00DA3E21">
        <w:rPr>
          <w:rStyle w:val="StyleStyleBold12pt"/>
        </w:rPr>
        <w:t>Jensen 13</w:t>
      </w:r>
      <w:r w:rsidRPr="00DA3E21">
        <w:t xml:space="preserve"> – partner in the Washington, DC office of Holland &amp; Hart LLP</w:t>
      </w:r>
    </w:p>
    <w:p w14:paraId="0E12F27B" w14:textId="1736929C" w:rsidR="00F76939" w:rsidRPr="00DA3E21" w:rsidRDefault="00F76939" w:rsidP="00F76939">
      <w:r w:rsidRPr="00DA3E21">
        <w:t>(Thomas, et al, “From the 35th Public Land Law Conference: Balancing Act and Paradigm Shift: The Role of Public Lands in America's Energy Future: Oceans: Are Ocean Wind Turbines like Homesteads and Gold Mines and Railroads? A Public Lands Policy Question for the Climate Change Era,” 34 Pub. Land &amp; Resources L. Rev. 93)</w:t>
      </w:r>
      <w:r w:rsidR="001C1430" w:rsidRPr="00DA3E21">
        <w:t>//BB</w:t>
      </w:r>
    </w:p>
    <w:p w14:paraId="07ED12D5" w14:textId="77777777" w:rsidR="00F76939" w:rsidRDefault="00F76939" w:rsidP="00F76939">
      <w:r w:rsidRPr="00DA3E21">
        <w:rPr>
          <w:rStyle w:val="StyleBoldUnderline"/>
        </w:rPr>
        <w:t>Federal</w:t>
      </w:r>
      <w:r w:rsidRPr="00DA3E21">
        <w:t xml:space="preserve"> lawmaking is usually an inefficient and difficult process, rarely more so than now. The </w:t>
      </w:r>
      <w:r w:rsidRPr="00DA3E21">
        <w:rPr>
          <w:rStyle w:val="StyleBoldUnderline"/>
        </w:rPr>
        <w:t>difficulties seem particularly acute in</w:t>
      </w:r>
      <w:r w:rsidRPr="00DA3E21">
        <w:t xml:space="preserve"> relation to proposals to legislate on </w:t>
      </w:r>
      <w:r w:rsidRPr="00DA3E21">
        <w:rPr>
          <w:rStyle w:val="StyleBoldUnderline"/>
        </w:rPr>
        <w:t>climate or energy policy</w:t>
      </w:r>
      <w:r w:rsidRPr="00DA3E21">
        <w:t>. Anyone watching Capitol Hill today will see little encouragement that the Republican-led House of Representatives and the Democratic-led Senate will find common ground to do anything on those two issues in the near future.</w:t>
      </w:r>
      <w:r w:rsidRPr="00DA3E21">
        <w:rPr>
          <w:sz w:val="12"/>
        </w:rPr>
        <w:t xml:space="preserve">¶ </w:t>
      </w:r>
      <w:r w:rsidRPr="00DA3E21">
        <w:t xml:space="preserve">An optimist would, </w:t>
      </w:r>
      <w:r w:rsidRPr="00DA3E21">
        <w:rPr>
          <w:rStyle w:val="Emphasis"/>
        </w:rPr>
        <w:t>however</w:t>
      </w:r>
      <w:r w:rsidRPr="00DA3E21">
        <w:t xml:space="preserve">, note that </w:t>
      </w:r>
      <w:r w:rsidRPr="00DA3E21">
        <w:rPr>
          <w:rStyle w:val="StyleBoldUnderline"/>
        </w:rPr>
        <w:t>the Republican and Democratic party platforms</w:t>
      </w:r>
      <w:r w:rsidRPr="00DA3E21">
        <w:t xml:space="preserve"> from the 2012 presidential election </w:t>
      </w:r>
      <w:r w:rsidRPr="00DA3E21">
        <w:rPr>
          <w:rStyle w:val="StyleBoldUnderline"/>
        </w:rPr>
        <w:t>can be juxtaposed in a way that suggests an area of possible agreement. Both platforms acknowledge the importance of the United States' natural resources</w:t>
      </w:r>
      <w:r w:rsidRPr="00DA3E21">
        <w:t xml:space="preserve">, 230 </w:t>
      </w:r>
      <w:r w:rsidRPr="00DA3E21">
        <w:rPr>
          <w:rStyle w:val="StyleBoldUnderline"/>
        </w:rPr>
        <w:t>and both agree that the country should develop renewable energy. The Republicans' platform calls for policies aimed "at energy security to ensure an affordable, stable, and reliable energy supply for all parts of the country" and Democrats urge promotion of "smart policies that lead to greater growth in clean energy generation and result in a range of economic and social benefits</w:t>
      </w:r>
      <w:r w:rsidRPr="00DA3E21">
        <w:t>." 231</w:t>
      </w:r>
      <w:r w:rsidRPr="00DA3E21">
        <w:rPr>
          <w:sz w:val="12"/>
        </w:rPr>
        <w:t xml:space="preserve">¶ </w:t>
      </w:r>
      <w:r w:rsidRPr="00DA3E21">
        <w:rPr>
          <w:rStyle w:val="StyleBoldUnderline"/>
        </w:rPr>
        <w:t xml:space="preserve">The Republican platform "encourages the cost-effective development </w:t>
      </w:r>
      <w:r w:rsidRPr="00DA3E21">
        <w:rPr>
          <w:rStyle w:val="StyleBoldUnderline"/>
        </w:rPr>
        <w:lastRenderedPageBreak/>
        <w:t>of renewable energy</w:t>
      </w:r>
      <w:r w:rsidRPr="00DA3E21">
        <w:t>." 232 It promotes a "pathway toward a market-based approach for renewable energy sources" and one that "aggressively develops alternative sources for electricity generation such as wind." 233 However, it does so with the caveat that "the taxpayers [144] should not serve as venture capitalists for risky endeavors." 234 The party instead believes that the "role of public officials must be to encourage responsible development across the board." 235 The party would "let the free market and public's preferences determine the industry outcomes." 236</w:t>
      </w:r>
      <w:r w:rsidRPr="00DA3E21">
        <w:rPr>
          <w:sz w:val="12"/>
        </w:rPr>
        <w:t xml:space="preserve">¶ </w:t>
      </w:r>
      <w:r w:rsidRPr="00DA3E21">
        <w:rPr>
          <w:rStyle w:val="StyleBoldUnderline"/>
        </w:rPr>
        <w:t>The Democratic platform</w:t>
      </w:r>
      <w:r w:rsidRPr="00DA3E21">
        <w:t xml:space="preserve"> does not endorse privatizing natural resource development, but </w:t>
      </w:r>
      <w:r w:rsidRPr="00DA3E21">
        <w:rPr>
          <w:rStyle w:val="StyleBoldUnderline"/>
        </w:rPr>
        <w:t>strongly endorses the need to address global climate change.</w:t>
      </w:r>
      <w:r w:rsidRPr="00DA3E21">
        <w:t xml:space="preserve"> 237 </w:t>
      </w:r>
      <w:r w:rsidRPr="00DA3E21">
        <w:rPr>
          <w:rStyle w:val="StyleBoldUnderline"/>
        </w:rPr>
        <w:t>The Democrats "commit to significantly reducing the pollution that causes climate change</w:t>
      </w:r>
      <w:r w:rsidRPr="00DA3E21">
        <w:t>." 238</w:t>
      </w:r>
    </w:p>
    <w:p w14:paraId="6908C8AB" w14:textId="77777777" w:rsidR="00D31058" w:rsidRDefault="00D31058" w:rsidP="00F76939"/>
    <w:p w14:paraId="5B639861" w14:textId="77777777" w:rsidR="00D31058" w:rsidRDefault="00D31058" w:rsidP="00D31058">
      <w:pPr>
        <w:pStyle w:val="Heading4"/>
      </w:pPr>
      <w:r>
        <w:t>Congress will support the plan</w:t>
      </w:r>
    </w:p>
    <w:p w14:paraId="16D9B468" w14:textId="77777777" w:rsidR="00D31058" w:rsidRDefault="00D31058" w:rsidP="00D31058">
      <w:r w:rsidRPr="0040354B">
        <w:rPr>
          <w:rStyle w:val="StyleStyleBold12pt"/>
        </w:rPr>
        <w:t>Schroeder, 10</w:t>
      </w:r>
      <w:r>
        <w:t xml:space="preserve"> --- J.D., University of California, Berkeley, School of Law (October 2010, Erica, California Law Review, “Turning Offshore Wind On,” Vol. 98, No, 5, Lexis, JMP)</w:t>
      </w:r>
    </w:p>
    <w:p w14:paraId="38EAB43A" w14:textId="77777777" w:rsidR="00D31058" w:rsidRDefault="00D31058" w:rsidP="00D31058"/>
    <w:p w14:paraId="1F10E2A0" w14:textId="77777777" w:rsidR="00D31058" w:rsidRPr="003022BE" w:rsidRDefault="00D31058" w:rsidP="00D31058">
      <w:pPr>
        <w:rPr>
          <w:rStyle w:val="StyleBoldUnderline"/>
        </w:rPr>
      </w:pPr>
      <w:r>
        <w:t xml:space="preserve">This revision could come in tandem with revisions to the Energy Policy Act or as part of an entirely new energy agenda. President Barack </w:t>
      </w:r>
      <w:r w:rsidRPr="003022BE">
        <w:rPr>
          <w:rStyle w:val="StyleBoldUnderline"/>
        </w:rPr>
        <w:t>Obama has</w:t>
      </w:r>
      <w:r>
        <w:t xml:space="preserve">  [*1663]  </w:t>
      </w:r>
      <w:r w:rsidRPr="003022BE">
        <w:rPr>
          <w:rStyle w:val="StyleBoldUnderline"/>
        </w:rPr>
        <w:t>repeatedly expressed interest in a new trajectory for energy policy</w:t>
      </w:r>
      <w:r>
        <w:t xml:space="preserve"> in the United States that focuses on climate change, energy efficiency, renewable energy, and energy independence. n269 Congress could take advantage of this momentum to make these related revisions to the CZMA as well. In fact, </w:t>
      </w:r>
      <w:r w:rsidRPr="003022BE">
        <w:rPr>
          <w:rStyle w:val="StyleBoldUnderline"/>
        </w:rPr>
        <w:t xml:space="preserve">reform of an existing, familiar set of regulations, like the CZMA, may be </w:t>
      </w:r>
      <w:r w:rsidRPr="003022BE">
        <w:rPr>
          <w:rStyle w:val="Emphasis"/>
        </w:rPr>
        <w:t>more palatable to Congress</w:t>
      </w:r>
      <w:r w:rsidRPr="003022BE">
        <w:rPr>
          <w:rStyle w:val="StyleBoldUnderline"/>
        </w:rPr>
        <w:t xml:space="preserve">, and an </w:t>
      </w:r>
      <w:r w:rsidRPr="003022BE">
        <w:rPr>
          <w:rStyle w:val="Emphasis"/>
        </w:rPr>
        <w:t>easy first step</w:t>
      </w:r>
      <w:r w:rsidRPr="003022BE">
        <w:rPr>
          <w:rStyle w:val="StyleBoldUnderline"/>
        </w:rPr>
        <w:t xml:space="preserve"> to take with regard to renewable energy.</w:t>
      </w:r>
    </w:p>
    <w:p w14:paraId="11072D5A" w14:textId="77777777" w:rsidR="00D31058" w:rsidRPr="00DA3E21" w:rsidRDefault="00D31058" w:rsidP="00F76939"/>
    <w:p w14:paraId="2CF8270F" w14:textId="77777777" w:rsidR="00F76939" w:rsidRPr="00DA3E21" w:rsidRDefault="00F76939" w:rsidP="00F76939">
      <w:pPr>
        <w:pStyle w:val="Heading3"/>
      </w:pPr>
      <w:r w:rsidRPr="00DA3E21">
        <w:lastRenderedPageBreak/>
        <w:t>AT: Politics – Public support</w:t>
      </w:r>
    </w:p>
    <w:p w14:paraId="46FF2E56" w14:textId="77777777" w:rsidR="00F76939" w:rsidRPr="00DA3E21" w:rsidRDefault="00F76939" w:rsidP="00F76939">
      <w:pPr>
        <w:pStyle w:val="Heading4"/>
        <w:rPr>
          <w:rFonts w:cs="Times New Roman"/>
        </w:rPr>
      </w:pPr>
      <w:r w:rsidRPr="00DA3E21">
        <w:rPr>
          <w:rFonts w:cs="Times New Roman"/>
        </w:rPr>
        <w:t>Public supports offshore wind</w:t>
      </w:r>
    </w:p>
    <w:p w14:paraId="46A16272" w14:textId="77777777" w:rsidR="00F76939" w:rsidRPr="00DA3E21" w:rsidRDefault="00F76939" w:rsidP="00F76939">
      <w:pPr>
        <w:rPr>
          <w:rStyle w:val="StyleStyleBold12pt"/>
          <w:rFonts w:cs="Times New Roman"/>
        </w:rPr>
      </w:pPr>
      <w:r w:rsidRPr="00DA3E21">
        <w:rPr>
          <w:rStyle w:val="StyleStyleBold12pt"/>
          <w:rFonts w:cs="Times New Roman"/>
        </w:rPr>
        <w:t xml:space="preserve">Caperton 12 </w:t>
      </w:r>
    </w:p>
    <w:p w14:paraId="384A9B03" w14:textId="23A321E5" w:rsidR="00F76939" w:rsidRPr="00DA3E21" w:rsidRDefault="00F76939" w:rsidP="00F76939">
      <w:pPr>
        <w:rPr>
          <w:rFonts w:cs="Times New Roman"/>
        </w:rPr>
      </w:pPr>
      <w:r w:rsidRPr="00DA3E21">
        <w:rPr>
          <w:rFonts w:cs="Times New Roman"/>
        </w:rPr>
        <w:t>(Richard W. Caperton is the Director of Clean Energy Investment, Michael Conathan is the Director of Ocean Policy, and Jackie Weidman is a Special Assistant for the Energy Opportunity team at American Progress. , "Encouraging Investment Is Key to U.S. Offshore Wind Development" 1/12/12  www.americanprogress.org/issues/2012/01/offshore_wind.html)</w:t>
      </w:r>
      <w:r w:rsidR="001C1430" w:rsidRPr="00DA3E21">
        <w:rPr>
          <w:rFonts w:cs="Times New Roman"/>
        </w:rPr>
        <w:t>//BB</w:t>
      </w:r>
    </w:p>
    <w:p w14:paraId="212995A3" w14:textId="77777777" w:rsidR="00F76939" w:rsidRPr="00DA3E21" w:rsidRDefault="00F76939" w:rsidP="00F76939">
      <w:r w:rsidRPr="00DA3E21">
        <w:t>According to a nationwide survey conducted by the Civil Society Institute, about 7 in 10 Americans (71 percent) support “a shift of federal support for energy away from nuclear and towards clean renewable energy such as wind and solar.” In the Northeast and Mid-Atlantic states, undeveloped land is difficult to find. That means renewable energy developers have to look further afield—in this case, to sea.</w:t>
      </w:r>
      <w:r w:rsidRPr="00DA3E21">
        <w:rPr>
          <w:sz w:val="12"/>
        </w:rPr>
        <w:t xml:space="preserve">  </w:t>
      </w:r>
      <w:r w:rsidRPr="00DA3E21">
        <w:rPr>
          <w:rStyle w:val="StyleBoldUnderline"/>
          <w:rFonts w:cs="Times New Roman"/>
        </w:rPr>
        <w:t>In the early days of offshore wind, the obstacles to development in the U</w:t>
      </w:r>
      <w:r w:rsidRPr="00DA3E21">
        <w:t xml:space="preserve">nited </w:t>
      </w:r>
      <w:r w:rsidRPr="00DA3E21">
        <w:rPr>
          <w:rStyle w:val="StyleBoldUnderline"/>
          <w:rFonts w:cs="Times New Roman"/>
        </w:rPr>
        <w:t>S</w:t>
      </w:r>
      <w:r w:rsidRPr="00DA3E21">
        <w:t xml:space="preserve">tates </w:t>
      </w:r>
      <w:r w:rsidRPr="00DA3E21">
        <w:rPr>
          <w:rStyle w:val="StyleBoldUnderline"/>
          <w:rFonts w:cs="Times New Roman"/>
        </w:rPr>
        <w:t>were</w:t>
      </w:r>
      <w:r w:rsidRPr="00DA3E21">
        <w:t xml:space="preserve"> largely </w:t>
      </w:r>
      <w:r w:rsidRPr="00DA3E21">
        <w:rPr>
          <w:rStyle w:val="StyleBoldUnderline"/>
          <w:rFonts w:cs="Times New Roman"/>
        </w:rPr>
        <w:t>borne of ignorance</w:t>
      </w:r>
      <w:r w:rsidRPr="00DA3E21">
        <w:t xml:space="preserve">—concerns that offshore turbines visible on the horizon would destroy property values; that noise, or safety, or storage of lubricating fluid for the turbines would pose unacceptable risks. </w:t>
      </w:r>
      <w:r w:rsidRPr="00DA3E21">
        <w:rPr>
          <w:rStyle w:val="StyleBoldUnderline"/>
          <w:rFonts w:cs="Times New Roman"/>
        </w:rPr>
        <w:t>As other countries</w:t>
      </w:r>
      <w:r w:rsidRPr="00DA3E21">
        <w:t xml:space="preserve"> around the world </w:t>
      </w:r>
      <w:r w:rsidRPr="00DA3E21">
        <w:rPr>
          <w:rStyle w:val="StyleBoldUnderline"/>
          <w:rFonts w:cs="Times New Roman"/>
        </w:rPr>
        <w:t>have moved ahead</w:t>
      </w:r>
      <w:r w:rsidRPr="00DA3E21">
        <w:t xml:space="preserve"> with offshore wind development and seen no ill effects from those factors, however, </w:t>
      </w:r>
      <w:r w:rsidRPr="00DA3E21">
        <w:rPr>
          <w:rStyle w:val="StyleBoldUnderline"/>
          <w:rFonts w:cs="Times New Roman"/>
        </w:rPr>
        <w:t>such concerns have dramatically abated</w:t>
      </w:r>
      <w:r w:rsidRPr="00DA3E21">
        <w:t>.</w:t>
      </w:r>
      <w:r w:rsidRPr="00DA3E21">
        <w:rPr>
          <w:sz w:val="12"/>
        </w:rPr>
        <w:t xml:space="preserve">  </w:t>
      </w:r>
      <w:r w:rsidRPr="00DA3E21">
        <w:t xml:space="preserve">Support from coastal residents is fundamental to the potential success of offshore wind projects. After all, these wind farms will effectively be built in their backyards. And recently, </w:t>
      </w:r>
      <w:r w:rsidRPr="00DA3E21">
        <w:rPr>
          <w:rStyle w:val="StyleBoldUnderline"/>
          <w:rFonts w:cs="Times New Roman"/>
        </w:rPr>
        <w:t>poll after poll has shown that coastal residents are highly supportive of offshore wind energy.</w:t>
      </w:r>
      <w:r w:rsidRPr="00DA3E21">
        <w:t xml:space="preserve"> According to a poll of New Jersey residents, offshore wind production is extremely popular among voters and its support cuts across party and geographic lines. The analysis demonstrates that </w:t>
      </w:r>
      <w:r w:rsidRPr="00DA3E21">
        <w:rPr>
          <w:rStyle w:val="StyleBoldUnderline"/>
          <w:rFonts w:cs="Times New Roman"/>
        </w:rPr>
        <w:t>78 percent of all New Jersey voters</w:t>
      </w:r>
      <w:r w:rsidRPr="00DA3E21">
        <w:t xml:space="preserve"> and 77 percent of the state’s shore residents surveyed </w:t>
      </w:r>
      <w:r w:rsidRPr="00DA3E21">
        <w:rPr>
          <w:rStyle w:val="StyleBoldUnderline"/>
          <w:rFonts w:cs="Times New Roman"/>
        </w:rPr>
        <w:t>support the development of wind power</w:t>
      </w:r>
      <w:r w:rsidRPr="00DA3E21">
        <w:t xml:space="preserve"> 12 to 15 miles </w:t>
      </w:r>
      <w:r w:rsidRPr="00DA3E21">
        <w:rPr>
          <w:rStyle w:val="StyleBoldUnderline"/>
          <w:rFonts w:cs="Times New Roman"/>
        </w:rPr>
        <w:t>off their coast.</w:t>
      </w:r>
      <w:r w:rsidRPr="00DA3E21">
        <w:rPr>
          <w:sz w:val="12"/>
        </w:rPr>
        <w:t xml:space="preserve">  </w:t>
      </w:r>
      <w:r w:rsidRPr="00DA3E21">
        <w:t xml:space="preserve">Public support is strong in Delaware as well. According to a University of Delaware poll, general statewide </w:t>
      </w:r>
      <w:r w:rsidRPr="00DA3E21">
        <w:rPr>
          <w:rStyle w:val="StyleBoldUnderline"/>
          <w:rFonts w:cs="Times New Roman"/>
        </w:rPr>
        <w:t>support for offshore wind in Delaware is 77.8 percent</w:t>
      </w:r>
      <w:r w:rsidRPr="00DA3E21">
        <w:t>, compared with an opposition of only 4.2 percent.</w:t>
      </w:r>
      <w:r w:rsidRPr="00DA3E21">
        <w:rPr>
          <w:sz w:val="12"/>
        </w:rPr>
        <w:t xml:space="preserve">  </w:t>
      </w:r>
      <w:r w:rsidRPr="00DA3E21">
        <w:t xml:space="preserve">In Maryland The Baltimore Sun reported in October 2011 that </w:t>
      </w:r>
      <w:r w:rsidRPr="00DA3E21">
        <w:rPr>
          <w:rStyle w:val="StyleBoldUnderline"/>
          <w:rFonts w:cs="Times New Roman"/>
        </w:rPr>
        <w:t>62 percent of Marylanders favor wind turbine construction off the coast of Ocean City and would be willing to pay up to $2 more per month on electricity bills.</w:t>
      </w:r>
      <w:r w:rsidRPr="00DA3E21">
        <w:t xml:space="preserve"> Mike Tidwell, head of the Chesapeake Climate Action Network, said, “Marylanders understand that the benefits of offshore wind are more than worth a modest initial investment.”</w:t>
      </w:r>
    </w:p>
    <w:p w14:paraId="535E55FF" w14:textId="77777777" w:rsidR="00F76939" w:rsidRPr="00DA3E21" w:rsidRDefault="00F76939" w:rsidP="00F76939">
      <w:pPr>
        <w:pStyle w:val="Heading4"/>
      </w:pPr>
      <w:r w:rsidRPr="00DA3E21">
        <w:t>Public loves it</w:t>
      </w:r>
    </w:p>
    <w:p w14:paraId="6515F1EC" w14:textId="77777777" w:rsidR="00F76939" w:rsidRPr="00DA3E21" w:rsidRDefault="00F76939" w:rsidP="00F76939">
      <w:r w:rsidRPr="00DA3E21">
        <w:rPr>
          <w:rStyle w:val="StyleStyleBold12pt"/>
        </w:rPr>
        <w:t>Higgins 9</w:t>
      </w:r>
      <w:r w:rsidRPr="00DA3E21">
        <w:t xml:space="preserve"> - Research Counsel, Rhode Island Sea Grant Legal Program and Marine Affairs Institute at Roger Williams University School of Law</w:t>
      </w:r>
    </w:p>
    <w:p w14:paraId="15EEE638" w14:textId="44582303" w:rsidR="00F76939" w:rsidRPr="00DA3E21" w:rsidRDefault="00F76939" w:rsidP="00F76939">
      <w:r w:rsidRPr="00DA3E21">
        <w:t>(Megan, “Symposium: Is Marine Renewable Energy a Viable Industry in the United States?: Lessons Learned from the 7th Marine Law Symposium,” 14 Roger Williams U. L. Rev. 562)</w:t>
      </w:r>
      <w:r w:rsidR="001C1430" w:rsidRPr="00DA3E21">
        <w:t>//BB</w:t>
      </w:r>
    </w:p>
    <w:p w14:paraId="0902B303" w14:textId="77777777" w:rsidR="00F76939" w:rsidRPr="00DA3E21" w:rsidRDefault="00F76939" w:rsidP="00F76939">
      <w:r w:rsidRPr="00DA3E21">
        <w:rPr>
          <w:rStyle w:val="StyleBoldUnderline"/>
        </w:rPr>
        <w:t xml:space="preserve">A survey conducted </w:t>
      </w:r>
      <w:r w:rsidRPr="00DA3E21">
        <w:t>in Delaware</w:t>
      </w:r>
      <w:r w:rsidRPr="00DA3E21">
        <w:rPr>
          <w:rStyle w:val="StyleBoldUnderline"/>
        </w:rPr>
        <w:t xml:space="preserve"> revealed that 77.8% of respondents support the development of a wind farm six miles offshore</w:t>
      </w:r>
      <w:r w:rsidRPr="00DA3E21">
        <w:t xml:space="preserve">. 105 A project proposed by Bluewater Wind will be developed approximately twelve miles offshore. 106 </w:t>
      </w:r>
      <w:r w:rsidRPr="00DA3E21">
        <w:rPr>
          <w:rStyle w:val="StyleBoldUnderline"/>
        </w:rPr>
        <w:t xml:space="preserve">Those in support of wind </w:t>
      </w:r>
      <w:r w:rsidRPr="00DA3E21">
        <w:rPr>
          <w:rStyle w:val="StyleBoldUnderline"/>
        </w:rPr>
        <w:lastRenderedPageBreak/>
        <w:t xml:space="preserve">power favored the development of renewable energy because of high electricity rates (but were willing to pay </w:t>
      </w:r>
      <w:r w:rsidRPr="00DA3E21">
        <w:t xml:space="preserve">approximately $ 1-30 </w:t>
      </w:r>
      <w:r w:rsidRPr="00DA3E21">
        <w:rPr>
          <w:rStyle w:val="StyleBoldUnderline"/>
        </w:rPr>
        <w:t>more per month for wind energy</w:t>
      </w:r>
      <w:r w:rsidRPr="00DA3E21">
        <w:t xml:space="preserve"> versus oil or coal), </w:t>
      </w:r>
      <w:r w:rsidRPr="00DA3E21">
        <w:rPr>
          <w:rStyle w:val="StyleBoldUnderline"/>
        </w:rPr>
        <w:t>air quality, environmental impacts, aesthetics, and fishing impacts/boating safety</w:t>
      </w:r>
      <w:r w:rsidRPr="00DA3E21">
        <w:t xml:space="preserve">. 107 </w:t>
      </w:r>
      <w:r w:rsidRPr="00DA3E21">
        <w:rPr>
          <w:rStyle w:val="StyleBoldUnderline"/>
        </w:rPr>
        <w:t>Another survey conducted in Rhode Island used photo-simulations, site selection drawings, wind measuring, and a PowerPoint presentation on wind energy to</w:t>
      </w:r>
      <w:r w:rsidRPr="00DA3E21">
        <w:t xml:space="preserve">  [588]  </w:t>
      </w:r>
      <w:r w:rsidRPr="00DA3E21">
        <w:rPr>
          <w:rStyle w:val="StyleBoldUnderline"/>
        </w:rPr>
        <w:t>determine the public's perception</w:t>
      </w:r>
      <w:r w:rsidRPr="00DA3E21">
        <w:t xml:space="preserve"> of wind energy projects, located both onshore and offshore. 108 </w:t>
      </w:r>
      <w:r w:rsidRPr="00DA3E21">
        <w:rPr>
          <w:rStyle w:val="StyleBoldUnderline"/>
        </w:rPr>
        <w:t>The Rhode Island study found that the community's "overall stance</w:t>
      </w:r>
      <w:r w:rsidRPr="00DA3E21">
        <w:t xml:space="preserve"> on wind turbine power"</w:t>
      </w:r>
      <w:r w:rsidRPr="00DA3E21">
        <w:rPr>
          <w:rStyle w:val="StyleBoldUnderline"/>
        </w:rPr>
        <w:t xml:space="preserve"> </w:t>
      </w:r>
      <w:r w:rsidRPr="00DA3E21">
        <w:rPr>
          <w:rStyle w:val="Emphasis"/>
        </w:rPr>
        <w:t>was 99% in favor</w:t>
      </w:r>
      <w:r w:rsidRPr="00DA3E21">
        <w:t>. 109</w:t>
      </w:r>
    </w:p>
    <w:p w14:paraId="79B6E897" w14:textId="77777777" w:rsidR="00CA29EA" w:rsidRDefault="00CA29EA" w:rsidP="00CA29EA">
      <w:pPr>
        <w:pStyle w:val="Heading3"/>
      </w:pPr>
      <w:r>
        <w:lastRenderedPageBreak/>
        <w:t>AT: CPs That Don’t Change Regulatory Structure</w:t>
      </w:r>
    </w:p>
    <w:p w14:paraId="7905DD97" w14:textId="77777777" w:rsidR="00CA29EA" w:rsidRDefault="00CA29EA" w:rsidP="00CA29EA"/>
    <w:p w14:paraId="7112E9E8" w14:textId="77777777" w:rsidR="00CA29EA" w:rsidRDefault="00CA29EA" w:rsidP="00CA29EA">
      <w:pPr>
        <w:pStyle w:val="Heading4"/>
      </w:pPr>
      <w:r>
        <w:t xml:space="preserve">Overbearing local control is the </w:t>
      </w:r>
      <w:r>
        <w:rPr>
          <w:u w:val="single"/>
        </w:rPr>
        <w:t>primary</w:t>
      </w:r>
      <w:r w:rsidRPr="00B91542">
        <w:rPr>
          <w:u w:val="single"/>
        </w:rPr>
        <w:t xml:space="preserve"> barrier</w:t>
      </w:r>
      <w:r>
        <w:t xml:space="preserve"> blocking the development of offshore wind --- plan key to solve</w:t>
      </w:r>
    </w:p>
    <w:p w14:paraId="7DA45374" w14:textId="77777777" w:rsidR="00CA29EA" w:rsidRDefault="00CA29EA" w:rsidP="00CA29EA">
      <w:r w:rsidRPr="0040354B">
        <w:rPr>
          <w:rStyle w:val="StyleStyleBold12pt"/>
        </w:rPr>
        <w:t>Schroeder, 10</w:t>
      </w:r>
      <w:r>
        <w:t xml:space="preserve"> --- J.D., University of California, Berkeley, School of Law (October 2010, Erica, California Law Review, “Turning Offshore Wind On,” Vol. 98, No, 5, Lexis, JMP)</w:t>
      </w:r>
    </w:p>
    <w:p w14:paraId="242271D1" w14:textId="77777777" w:rsidR="00CA29EA" w:rsidRDefault="00CA29EA" w:rsidP="00CA29EA"/>
    <w:p w14:paraId="58752F53" w14:textId="77777777" w:rsidR="00CA29EA" w:rsidRDefault="00CA29EA" w:rsidP="00CA29EA">
      <w:r>
        <w:t>II Offshore Wind: Balancing Benefits and Costs</w:t>
      </w:r>
    </w:p>
    <w:p w14:paraId="22A5592C" w14:textId="77777777" w:rsidR="00CA29EA" w:rsidRDefault="00CA29EA" w:rsidP="00CA29EA">
      <w:r>
        <w:t xml:space="preserve">The benefits of offshore wind power are significant, frequently outweighing its costs, which tend to be site specific. </w:t>
      </w:r>
      <w:r w:rsidRPr="00CC675B">
        <w:rPr>
          <w:rStyle w:val="StyleBoldUnderline"/>
        </w:rPr>
        <w:t>With careful planning and siting, wind power developers can substantially reduce and nearly eliminate the costs associated with wind power generation. In the</w:t>
      </w:r>
      <w:r>
        <w:t xml:space="preserve"> </w:t>
      </w:r>
      <w:r w:rsidRPr="00CC675B">
        <w:rPr>
          <w:rStyle w:val="Emphasis"/>
        </w:rPr>
        <w:t>U</w:t>
      </w:r>
      <w:r>
        <w:t xml:space="preserve">nited </w:t>
      </w:r>
      <w:r w:rsidRPr="00CC675B">
        <w:rPr>
          <w:rStyle w:val="Emphasis"/>
        </w:rPr>
        <w:t>S</w:t>
      </w:r>
      <w:r>
        <w:t xml:space="preserve">tates, </w:t>
      </w:r>
      <w:r w:rsidRPr="00CC675B">
        <w:rPr>
          <w:rStyle w:val="StyleBoldUnderline"/>
        </w:rPr>
        <w:t>however, localities and local interests exert substantial control over offshore wind siting and permitting, and regional and national interests have ineffective recourse for dealing with strong local power</w:t>
      </w:r>
      <w:r>
        <w:t xml:space="preserve">, as described in more detail in Part III. </w:t>
      </w:r>
      <w:r w:rsidRPr="00294497">
        <w:rPr>
          <w:rStyle w:val="StyleBoldUnderline"/>
        </w:rPr>
        <w:t>Because of this dominant local control and the localized costs of offshore wind power development, the cost-benefit balance tends to tip against the global benefits of offshore projects</w:t>
      </w:r>
      <w:r>
        <w:t xml:space="preserve">. </w:t>
      </w:r>
      <w:r w:rsidRPr="00294497">
        <w:rPr>
          <w:rStyle w:val="StyleBoldUnderline"/>
        </w:rPr>
        <w:t>As a result, there are currently no offshore wind projects under construction in the</w:t>
      </w:r>
      <w:r>
        <w:t xml:space="preserve"> </w:t>
      </w:r>
      <w:r w:rsidRPr="00294497">
        <w:rPr>
          <w:rStyle w:val="Emphasis"/>
        </w:rPr>
        <w:t>U</w:t>
      </w:r>
      <w:r>
        <w:t xml:space="preserve">nited </w:t>
      </w:r>
      <w:r w:rsidRPr="00294497">
        <w:rPr>
          <w:rStyle w:val="Emphasis"/>
        </w:rPr>
        <w:t>S</w:t>
      </w:r>
      <w:r>
        <w:t xml:space="preserve">tates, </w:t>
      </w:r>
      <w:r w:rsidRPr="00294497">
        <w:rPr>
          <w:rStyle w:val="StyleBoldUnderline"/>
        </w:rPr>
        <w:t>despite several proposals</w:t>
      </w:r>
      <w:r>
        <w:t>. n57</w:t>
      </w:r>
    </w:p>
    <w:p w14:paraId="3C5AB48B" w14:textId="77777777" w:rsidR="00CA29EA" w:rsidRDefault="00CA29EA" w:rsidP="00CA29EA">
      <w:r>
        <w:t>A. Benefits of Offshore Wind</w:t>
      </w:r>
    </w:p>
    <w:p w14:paraId="7ECCFDE0" w14:textId="77777777" w:rsidR="00CA29EA" w:rsidRDefault="00CA29EA" w:rsidP="00CA29EA">
      <w:r>
        <w:t>Many of the most compelling benefits of offshore wind are similar to those of onshore wind, though offshore wind has its own unique set of benefits. To start, wind power generation can help meet the growing energy demand in the United States. The U.S. Energy Information Administration predicts that the demand for electricity in the United States will grow to 5.8 billion MWh in 2030, a 39 percent increase from 2005. n58 The more that wind power can help to meet this demand, the more diversified the United States' energy portfolio will be, and the less susceptible the nation will be to dependency on foreign fuel sources and to price fluctuations in traditional fuels. n59 In addition, wind power  [*1639]  benefits the United States by creating a substantial number of jobs for building and operating the domestic wind energy facilities. n60 In an April 2009 speech at the Trinity Structural Towers Manufacturing Plant in Iowa, President Obama predicted that if the United States "fully pursues our potential for wind energy on land and offshore," wind power could create 250,000 jobs by 2030. n61</w:t>
      </w:r>
    </w:p>
    <w:p w14:paraId="19348239" w14:textId="77777777" w:rsidR="00CA29EA" w:rsidRDefault="00CA29EA" w:rsidP="00CA29EA">
      <w:r>
        <w:t xml:space="preserve">Once a wind project is built, it involves only minimal environmental impacts compared to traditional electricity generation. Wind power emits negligible amounts of traditional air pollutants, such as sulfur dioxide and particulate matter, as well as carbon dioxide and other greenhouse gases. n62 Lower emissions of traditional air pollutants means fewer air quality-related illnesses locally and regionally. n63 Lower greenhouse gas emissions will help to combat climate change, effects of which will be felt locally and around the world. n64 According to the International Panel on Climate Change (IPCC), the effects of climate change will include melting snow, ice, and permafrost; significant effects on terrestrial, marine, and freshwater plant and animal species; forced changes to agricultural and </w:t>
      </w:r>
      <w:r>
        <w:lastRenderedPageBreak/>
        <w:t>forestry management; and adverse human health impacts, including increased heat-related mortality and infectious diseases. n65 The U.S. Energy Information Administration estimates that the United States emits 6 billion metric tons of greenhouse gases annually, and it expects emissions to increase to 7.9 billion metric tons by 2030, with 40 percent of emissions coming from the electric power sector. n66 Thus, if the United States can get more of its electricity from wind power, it will contribute less to climate change, and help to mitigate its negative impacts. Furthermore, wind power does not involve any of the additional environmental costs associated with nuclear power or fuel extraction for traditional electricity generation, such as coal mining and natural gas extraction. n67 Wind power generation also does not require the water necessary to cool traditional coal, gas, and nuclear generation units. n68</w:t>
      </w:r>
    </w:p>
    <w:p w14:paraId="0E748453" w14:textId="77777777" w:rsidR="00CA29EA" w:rsidRDefault="00CA29EA" w:rsidP="00CA29EA">
      <w:r>
        <w:t>Moreover, offshore wind power has certain attributes that give it added benefits compared to onshore wind. Wind tends to be stronger and more  [*1640]  consistent offshore - both benefits when it comes to wind power generation. n69 This is largely due to reduced wind shear and roughness on the open ocean. n70 Wind shear and roughness refer to effects of the landscape surrounding turbines on the quality of wind and thus the amount of electricity produced. n71 While long grass, trees, and buildings will slow wind down significantly, water is generally very smooth and has much less of an effect on wind speeds. n72 In addition, because offshore wind projects face fewer barriers - both natural and manmade - to their expansion, offshore developers can take advantage of economies of scale and build larger wind farms that generate more electricity. n73</w:t>
      </w:r>
    </w:p>
    <w:p w14:paraId="27051FCC" w14:textId="77777777" w:rsidR="00CA29EA" w:rsidRDefault="00CA29EA" w:rsidP="00CA29EA">
      <w:r>
        <w:t>Importantly, offshore wind also could overcome the problems that onshore wind faces regarding the distance between wind power generation and electricity demand. That is, although the United States has considerable onshore wind resources in certain areas, mostly in the middle of the country, they are frequently distant from areas with high electricity demand, mostly on the coasts, resulting in transmission problems. n74 By contrast, offshore resources are near coastal electricity demand centers. n75 In fact, twenty-eight of the contiguous forty-eight states have coastal boundaries, and these same states use 78 percent of the United States' electricity. n76 Thus, offshore wind power generation can effectively serve major U.S. demand centers and avoid many of the transmission costs faced by remote onshore generation. n77 If shallow water offshore potential (less than about 100 feet in depth) is met on the nation's coasts, twenty-six of the twenty-eight coastal states would have sufficient wind resources to meet at least 20 percent of their electricity needs, and many states would have enough to meet their total electricity demand. n78</w:t>
      </w:r>
    </w:p>
    <w:p w14:paraId="0AA19F11" w14:textId="77777777" w:rsidR="00CA29EA" w:rsidRDefault="00CA29EA" w:rsidP="00CA29EA">
      <w:r>
        <w:t>B. Costs of Offshore Wind</w:t>
      </w:r>
    </w:p>
    <w:p w14:paraId="75600D5D" w14:textId="77777777" w:rsidR="00CA29EA" w:rsidRDefault="00CA29EA" w:rsidP="00CA29EA">
      <w:r w:rsidRPr="004A07C9">
        <w:rPr>
          <w:rStyle w:val="StyleBoldUnderline"/>
        </w:rPr>
        <w:t>Whereas many of the benefits of offshore wind power are national or even global, the costs are almost entirely local. The downsides to offshore wind that drive most of the opposition to offshore wind power are visual and</w:t>
      </w:r>
      <w:r>
        <w:t xml:space="preserve">  [*1641]  </w:t>
      </w:r>
      <w:r w:rsidRPr="004A07C9">
        <w:rPr>
          <w:rStyle w:val="Emphasis"/>
        </w:rPr>
        <w:t>environmental</w:t>
      </w:r>
      <w:r>
        <w:t>. Opponents to offshore wind projects complain about their negative aesthetic impacts on the landscape and on local property values. n79 They also make related complaints about negative impacts on coastal recreational activities and tourism. n80 However, studies have failed to show statistically significant negative aesthetic or property-value impacts, despite showing continued expectations of such impacts. n81</w:t>
      </w:r>
    </w:p>
    <w:p w14:paraId="00ED9FDA" w14:textId="77777777" w:rsidR="00CA29EA" w:rsidRDefault="00CA29EA" w:rsidP="00CA29EA">
      <w:r>
        <w:lastRenderedPageBreak/>
        <w:t>In addition, opponents frequently cite offshore wind power's environmental costs. These costs are site specific and can involve harm to plants and animals, and their habitats. n82 This harm includes impacts on birds, which can involve disruption of migratory patterns, destruction of habitat, and bird deaths from collision with the turbine blades. n83 However, these adverse impacts are generally less dramatic than those associated with fossil fuel extraction and generation, and in a well-chosen site they can be negligible. n84 A recent, exhaustive study of the environmental impact of major offshore wind farms in Denmark concluded that "offshore wind farms, if placed right, can be engineered and operated without significant damage to the marine environment and vulnerable species." n85</w:t>
      </w:r>
    </w:p>
    <w:p w14:paraId="371A1370" w14:textId="77777777" w:rsidR="00CA29EA" w:rsidRDefault="00CA29EA" w:rsidP="00CA29EA">
      <w:r>
        <w:t>A final concern is that offshore wind farms are more expensive to build, and more difficult to install and maintain, than onshore wind farms. n86 The cost of an offshore wind project is estimated to be at least 50 percent greater than the onshore equivalent. n87 Short-and long-term technical improvements could help to lower offshore wind costs, however, and government assistance may help them occur more quickly. n88</w:t>
      </w:r>
    </w:p>
    <w:p w14:paraId="7E686DBA" w14:textId="77777777" w:rsidR="00CA29EA" w:rsidRDefault="00CA29EA" w:rsidP="00CA29EA">
      <w:r>
        <w:t xml:space="preserve"> [*1642] </w:t>
      </w:r>
    </w:p>
    <w:p w14:paraId="07466D2A" w14:textId="77777777" w:rsidR="00CA29EA" w:rsidRDefault="00CA29EA" w:rsidP="00CA29EA">
      <w:r>
        <w:t>C. Balancing Costs and Benefits: The Future of Offshore Wind</w:t>
      </w:r>
    </w:p>
    <w:p w14:paraId="33D689A6" w14:textId="77777777" w:rsidR="00CA29EA" w:rsidRPr="00495976" w:rsidRDefault="00CA29EA" w:rsidP="00CA29EA">
      <w:pPr>
        <w:rPr>
          <w:rStyle w:val="StyleBoldUnderline"/>
        </w:rPr>
      </w:pPr>
      <w:r>
        <w:t xml:space="preserve">Despite the aforementioned challenges, offshore wind remains important to the United States' energy future. Its many benefits make it an ideal choice to meet some of the country's growing electricity demand, especially as the United States begins to realize the severity of the threats from both climate change and its dependence on foreign fuels. n89 In addition to the environmental and economic benefits that offshore and onshore wind power provides, the proximity of offshore wind to U.S. electricity demand and the resulting lower transmission costs are crucial. n90 </w:t>
      </w:r>
      <w:r w:rsidRPr="001773CC">
        <w:t>The many benefits of offshore wind outweigh its primarily local environmental and aesthetic costs, most of which can be minimized with careful planning and community relations.</w:t>
      </w:r>
    </w:p>
    <w:p w14:paraId="486B7148" w14:textId="77777777" w:rsidR="00CA29EA" w:rsidRDefault="00CA29EA" w:rsidP="00CA29EA">
      <w:r>
        <w:t xml:space="preserve">In spite of these compelling drivers, </w:t>
      </w:r>
      <w:r w:rsidRPr="00A72C8F">
        <w:rPr>
          <w:rStyle w:val="StyleBoldUnderline"/>
        </w:rPr>
        <w:t xml:space="preserve">a </w:t>
      </w:r>
      <w:r w:rsidRPr="00A72C8F">
        <w:rPr>
          <w:rStyle w:val="Emphasis"/>
        </w:rPr>
        <w:t>primary obstacle</w:t>
      </w:r>
      <w:r w:rsidRPr="00A72C8F">
        <w:rPr>
          <w:rStyle w:val="StyleBoldUnderline"/>
        </w:rPr>
        <w:t xml:space="preserve"> to offshore wind power development is the lack of a regulatory framework with which to reconcile the local costs with the regional and national benefits.</w:t>
      </w:r>
      <w:r>
        <w:t xml:space="preserve"> n91 The current regulatory framework is described in the next Part. </w:t>
      </w:r>
      <w:r w:rsidRPr="00D63B2E">
        <w:rPr>
          <w:rStyle w:val="StyleBoldUnderline"/>
        </w:rPr>
        <w:t>Until the federal government puts a revised framework in place, such as the revised CZMA proposed</w:t>
      </w:r>
      <w:r>
        <w:t xml:space="preserve"> in Part V, </w:t>
      </w:r>
      <w:r w:rsidRPr="00D63B2E">
        <w:rPr>
          <w:rStyle w:val="StyleBoldUnderline"/>
        </w:rPr>
        <w:t>states and local groups fixated on immediate, local costs will retain the ability to stall and even block offshore wind power development.</w:t>
      </w:r>
      <w:r>
        <w:t xml:space="preserve"> </w:t>
      </w:r>
      <w:r w:rsidRPr="005B086C">
        <w:rPr>
          <w:rStyle w:val="Emphasis"/>
        </w:rPr>
        <w:t>Without federal regulatory revision, offshore wind will not realize its full promise</w:t>
      </w:r>
      <w:r>
        <w:t>.</w:t>
      </w:r>
    </w:p>
    <w:p w14:paraId="5CE5B809" w14:textId="77777777" w:rsidR="00CA29EA" w:rsidRDefault="00CA29EA" w:rsidP="00CA29EA"/>
    <w:p w14:paraId="73D22C26" w14:textId="77777777" w:rsidR="00CA29EA" w:rsidRPr="00DA3E21" w:rsidRDefault="00CA29EA" w:rsidP="00CA29EA">
      <w:pPr>
        <w:rPr>
          <w:rFonts w:cs="Times New Roman"/>
          <w:sz w:val="12"/>
        </w:rPr>
      </w:pPr>
    </w:p>
    <w:p w14:paraId="736B7CDF" w14:textId="77777777" w:rsidR="00F76939" w:rsidRPr="00DA3E21" w:rsidRDefault="00F76939" w:rsidP="00F76939">
      <w:pPr>
        <w:pStyle w:val="Heading3"/>
      </w:pPr>
      <w:r w:rsidRPr="00DA3E21">
        <w:lastRenderedPageBreak/>
        <w:t>AT: States CP – Federal waters</w:t>
      </w:r>
    </w:p>
    <w:p w14:paraId="7DA26E98" w14:textId="77777777" w:rsidR="00F76939" w:rsidRPr="00DA3E21" w:rsidRDefault="00F76939" w:rsidP="00F76939">
      <w:pPr>
        <w:pStyle w:val="Heading4"/>
        <w:rPr>
          <w:rStyle w:val="StyleStyleBold12pt"/>
          <w:b/>
        </w:rPr>
      </w:pPr>
      <w:r w:rsidRPr="00DA3E21">
        <w:t>Federal waters key to testing and scaling</w:t>
      </w:r>
    </w:p>
    <w:p w14:paraId="5B79B986" w14:textId="77777777" w:rsidR="00F76939" w:rsidRPr="00DA3E21" w:rsidRDefault="00F76939" w:rsidP="00F76939">
      <w:pPr>
        <w:rPr>
          <w:rFonts w:cs="Times New Roman"/>
        </w:rPr>
      </w:pPr>
      <w:r w:rsidRPr="00DA3E21">
        <w:rPr>
          <w:rStyle w:val="StyleStyleBold12pt"/>
          <w:rFonts w:cs="Times New Roman"/>
        </w:rPr>
        <w:t>Sterne 9</w:t>
      </w:r>
      <w:r w:rsidRPr="00DA3E21">
        <w:rPr>
          <w:rFonts w:cs="Times New Roman"/>
        </w:rPr>
        <w:t> </w:t>
      </w:r>
    </w:p>
    <w:p w14:paraId="67CF30B4" w14:textId="77777777" w:rsidR="00F76939" w:rsidRPr="00DA3E21" w:rsidRDefault="00F76939" w:rsidP="00F76939">
      <w:pPr>
        <w:rPr>
          <w:rFonts w:cs="Times New Roman"/>
        </w:rPr>
      </w:pPr>
      <w:r w:rsidRPr="00DA3E21">
        <w:rPr>
          <w:rFonts w:cs="Times New Roman"/>
        </w:rPr>
        <w:t>(J.D. Roger Williams University): Symposium: The Seven Principles of Ocean Renewable Energy: A Shared Vision and Call for Action. Lexis</w:t>
      </w:r>
    </w:p>
    <w:p w14:paraId="128C603B" w14:textId="77777777" w:rsidR="00F76939" w:rsidRPr="00DA3E21" w:rsidRDefault="00F76939" w:rsidP="00F76939">
      <w:pPr>
        <w:rPr>
          <w:rStyle w:val="StyleBoldUnderline"/>
          <w:rFonts w:cs="Times New Roman"/>
        </w:rPr>
      </w:pPr>
      <w:r w:rsidRPr="00DA3E21">
        <w:rPr>
          <w:rFonts w:cs="Times New Roman"/>
        </w:rPr>
        <w:t xml:space="preserve">THE NEED FOR ACTION </w:t>
      </w:r>
      <w:r w:rsidRPr="00DA3E21">
        <w:rPr>
          <w:rStyle w:val="StyleBoldUnderline"/>
          <w:rFonts w:cs="Times New Roman"/>
        </w:rPr>
        <w:t>America urgently needs new sources of clean energy</w:t>
      </w:r>
      <w:r w:rsidRPr="00DA3E21">
        <w:rPr>
          <w:rFonts w:cs="Times New Roman"/>
        </w:rPr>
        <w:t xml:space="preserve">. While the deployment and evaluation of ocean energy technologies8 represent a unique and important renewable energy opportunity, these technologies are being hampered and constrained by several factors. The technologies are generally recognized as not sufficiently mature for commercial-scale development. This makes it difficult for project developers to attract sufficient capital, due to the perceived risk of these projects. Another factor, which is the focus of this paper, is an uncertain regulatory system that results in larger transaction costs than are appropriate for this demonstration phase of these emerging technologies. Principle 1. </w:t>
      </w:r>
      <w:r w:rsidRPr="00DA3E21">
        <w:rPr>
          <w:rStyle w:val="StyleBoldUnderline"/>
          <w:rFonts w:cs="Times New Roman"/>
        </w:rPr>
        <w:t>As general policy, the United States should substantially increase electrical generation from renewable sources. Ocean renewable energy has significant potential to contribute to this increase</w:t>
      </w:r>
      <w:r w:rsidRPr="00DA3E21">
        <w:rPr>
          <w:rFonts w:cs="Times New Roman"/>
        </w:rPr>
        <w:t xml:space="preserve">. </w:t>
      </w:r>
      <w:r w:rsidRPr="00DA3E21">
        <w:rPr>
          <w:rStyle w:val="StyleBoldUnderline"/>
          <w:rFonts w:cs="Times New Roman"/>
        </w:rPr>
        <w:t>The United States government should use its authorities and commit the resources needed to support a robust evaluation of ocean renewable energy technology</w:t>
      </w:r>
      <w:r w:rsidRPr="00DA3E21">
        <w:rPr>
          <w:rFonts w:cs="Times New Roman"/>
        </w:rPr>
        <w:t xml:space="preserve"> and its potential environmental impacts. </w:t>
      </w:r>
      <w:r w:rsidRPr="00DA3E21">
        <w:rPr>
          <w:rStyle w:val="StyleBoldUnderline"/>
          <w:rFonts w:cs="Times New Roman"/>
        </w:rPr>
        <w:t>Development of diverse and numerous sources of alternative 8. This paper focuses on ocean energy generated from waves, tides, and currents</w:t>
      </w:r>
      <w:r w:rsidRPr="00DA3E21">
        <w:rPr>
          <w:rFonts w:cs="Times New Roman"/>
        </w:rPr>
        <w:t xml:space="preserve">. It does not address other technologies deployable in the marine environment, including thermal conversion or offshore wind, although these recommendations may also have relevance to those technologies. renewable energy is critical to our nation's energy security and environmental well being. </w:t>
      </w:r>
      <w:r w:rsidRPr="00DA3E21">
        <w:rPr>
          <w:rStyle w:val="StyleBoldUnderline"/>
          <w:rFonts w:cs="Times New Roman"/>
        </w:rPr>
        <w:t>According to the Electric Power Research Institute, ocean renewable energy in U.S. waters has the estimated potential to supply some 400 Terawatt hours of clean power annually, or roughly 10% of today's electrical demand.9 Yet project testing and deployment in coastal waters is almost non existent</w:t>
      </w:r>
      <w:r w:rsidRPr="00DA3E21">
        <w:rPr>
          <w:rFonts w:cs="Times New Roman"/>
        </w:rPr>
        <w:t xml:space="preserve">. </w:t>
      </w:r>
      <w:r w:rsidRPr="00DA3E21">
        <w:rPr>
          <w:rStyle w:val="StyleBoldUnderline"/>
          <w:rFonts w:cs="Times New Roman"/>
        </w:rPr>
        <w:t xml:space="preserve">The federal role is crucial because virtually every site where ocean renewable energy technology is likely to be tested or deployed is subject to federal jurisdiction. </w:t>
      </w:r>
      <w:r w:rsidRPr="00DA3E21">
        <w:rPr>
          <w:rFonts w:cs="Times New Roman"/>
        </w:rPr>
        <w:t xml:space="preserve">Unlike conventional wind and solar, ocean renewable energy technology cannot be tested or deployed on private land. </w:t>
      </w:r>
      <w:r w:rsidRPr="00DA3E21">
        <w:rPr>
          <w:rStyle w:val="StyleBoldUnderline"/>
          <w:rFonts w:cs="Times New Roman"/>
        </w:rPr>
        <w:t xml:space="preserve">The industry will emerge and mature in the United States </w:t>
      </w:r>
      <w:r w:rsidRPr="00DA3E21">
        <w:rPr>
          <w:rStyle w:val="Emphasis"/>
          <w:rFonts w:cs="Times New Roman"/>
        </w:rPr>
        <w:t>only if the federal government uses its considerable resources</w:t>
      </w:r>
      <w:r w:rsidRPr="00DA3E21">
        <w:rPr>
          <w:rStyle w:val="StyleBoldUnderline"/>
          <w:rFonts w:cs="Times New Roman"/>
        </w:rPr>
        <w:t xml:space="preserve"> and authorities to answer critical questions and encourage appropriate use of marine areas.</w:t>
      </w:r>
    </w:p>
    <w:p w14:paraId="62744E8B" w14:textId="77777777" w:rsidR="00F76939" w:rsidRPr="00DA3E21" w:rsidRDefault="00F76939" w:rsidP="00F76939">
      <w:pPr>
        <w:pStyle w:val="Heading3"/>
      </w:pPr>
      <w:r w:rsidRPr="00DA3E21">
        <w:lastRenderedPageBreak/>
        <w:t>AT: States CP – Perm</w:t>
      </w:r>
    </w:p>
    <w:p w14:paraId="22F60995" w14:textId="77777777" w:rsidR="00F76939" w:rsidRPr="00DA3E21" w:rsidRDefault="00F76939" w:rsidP="00F76939">
      <w:pPr>
        <w:pStyle w:val="Heading4"/>
        <w:rPr>
          <w:rFonts w:cs="Times New Roman"/>
        </w:rPr>
      </w:pPr>
      <w:r w:rsidRPr="00DA3E21">
        <w:rPr>
          <w:rFonts w:cs="Times New Roman"/>
        </w:rPr>
        <w:t>Perm do both – shields the link to politics</w:t>
      </w:r>
    </w:p>
    <w:p w14:paraId="53DA5FDC" w14:textId="77777777" w:rsidR="00F76939" w:rsidRPr="00DA3E21" w:rsidRDefault="00F76939" w:rsidP="00F76939">
      <w:pPr>
        <w:rPr>
          <w:rFonts w:cs="Times New Roman"/>
        </w:rPr>
      </w:pPr>
      <w:r w:rsidRPr="00DA3E21">
        <w:rPr>
          <w:rStyle w:val="StyleStyleBold12pt"/>
          <w:rFonts w:cs="Times New Roman"/>
        </w:rPr>
        <w:t>Overby 3</w:t>
      </w:r>
      <w:r w:rsidRPr="00DA3E21">
        <w:rPr>
          <w:rFonts w:cs="Times New Roman"/>
        </w:rPr>
        <w:t xml:space="preserve"> – Professor of Law, Tulane University School of Law, </w:t>
      </w:r>
    </w:p>
    <w:p w14:paraId="7B9C66BE" w14:textId="77777777" w:rsidR="00F76939" w:rsidRPr="00DA3E21" w:rsidRDefault="00F76939" w:rsidP="00F76939">
      <w:pPr>
        <w:rPr>
          <w:rFonts w:cs="Times New Roman"/>
        </w:rPr>
      </w:pPr>
      <w:r w:rsidRPr="00DA3E21">
        <w:rPr>
          <w:rFonts w:cs="Times New Roman"/>
        </w:rPr>
        <w:t>(Brooke, “Our New Commercial Law Federalism.” Temple University of the Commonwealth System of Higher Education Temple Law Review, Summer, 76 Temp. L. Rev. 297 Lexis)</w:t>
      </w:r>
    </w:p>
    <w:p w14:paraId="36E14C25" w14:textId="3CA756E4" w:rsidR="00F76939" w:rsidRDefault="00F76939" w:rsidP="00F76939">
      <w:pPr>
        <w:rPr>
          <w:rFonts w:cs="Times New Roman"/>
          <w:sz w:val="12"/>
        </w:rPr>
      </w:pPr>
      <w:r w:rsidRPr="00DA3E21">
        <w:rPr>
          <w:rFonts w:cs="Times New Roman"/>
          <w:sz w:val="12"/>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DA3E21">
        <w:rPr>
          <w:rStyle w:val="underline"/>
          <w:rFonts w:cs="Times New Roman"/>
        </w:rPr>
        <w:t xml:space="preserve">Federal authority to compel implementation of a national legislative agenda through the state legislatures or officers would blur or launder the federal provenance of the legislation and </w:t>
      </w:r>
      <w:r w:rsidRPr="00DA3E21">
        <w:rPr>
          <w:rStyle w:val="Emphasis"/>
          <w:rFonts w:cs="Times New Roman"/>
        </w:rPr>
        <w:t>shift political</w:t>
      </w:r>
      <w:r w:rsidRPr="00DA3E21">
        <w:rPr>
          <w:rStyle w:val="underline"/>
          <w:rFonts w:cs="Times New Roman"/>
        </w:rPr>
        <w:t xml:space="preserve"> consequences and </w:t>
      </w:r>
      <w:r w:rsidRPr="00DA3E21">
        <w:rPr>
          <w:rStyle w:val="Emphasis"/>
          <w:rFonts w:cs="Times New Roman"/>
        </w:rPr>
        <w:t>costs</w:t>
      </w:r>
      <w:r w:rsidRPr="00DA3E21">
        <w:rPr>
          <w:rStyle w:val="underline"/>
          <w:rFonts w:cs="Times New Roman"/>
        </w:rPr>
        <w:t xml:space="preserve"> thereof to the state legislators</w:t>
      </w:r>
      <w:r w:rsidRPr="00DA3E21">
        <w:rPr>
          <w:rFonts w:cs="Times New Roman"/>
          <w:sz w:val="12"/>
        </w:rPr>
        <w:t xml:space="preserve">. Left unchecked, </w:t>
      </w:r>
      <w:r w:rsidRPr="00DA3E21">
        <w:rPr>
          <w:rStyle w:val="Emphasis"/>
          <w:rFonts w:cs="Times New Roman"/>
        </w:rPr>
        <w:t>Congress could foist upon the states</w:t>
      </w:r>
      <w:r w:rsidRPr="00DA3E21">
        <w:rPr>
          <w:rFonts w:cs="Times New Roman"/>
          <w:b/>
          <w:u w:val="single"/>
        </w:rPr>
        <w:t xml:space="preserve"> expensive or </w:t>
      </w:r>
      <w:r w:rsidRPr="00DA3E21">
        <w:rPr>
          <w:rStyle w:val="Emphasis"/>
          <w:rFonts w:cs="Times New Roman"/>
        </w:rPr>
        <w:t>unpopular programs yet shield itself from accountability to citizens</w:t>
      </w:r>
      <w:r w:rsidRPr="00DA3E21">
        <w:rPr>
          <w:rFonts w:cs="Times New Roman"/>
          <w:b/>
          <w:u w:val="single"/>
        </w:rPr>
        <w:t>.</w:t>
      </w:r>
      <w:r w:rsidRPr="00DA3E21">
        <w:rPr>
          <w:rFonts w:cs="Times New Roman"/>
          <w:sz w:val="12"/>
        </w:rPr>
        <w:t xml:space="preserve"> While drawing the line between constitutionally permissible optional implementation and impermissible mandatory implementation does not erase these concerns with accountability,  it does ameliorate them slightly.</w:t>
      </w:r>
    </w:p>
    <w:p w14:paraId="30015C36" w14:textId="77777777" w:rsidR="00AD5D92" w:rsidRDefault="00AD5D92" w:rsidP="00F76939">
      <w:pPr>
        <w:rPr>
          <w:rFonts w:cs="Times New Roman"/>
          <w:sz w:val="12"/>
        </w:rPr>
      </w:pPr>
    </w:p>
    <w:p w14:paraId="5F138D01" w14:textId="77777777" w:rsidR="00AD5D92" w:rsidRDefault="00AD5D92" w:rsidP="00AD5D92">
      <w:pPr>
        <w:pStyle w:val="Heading3"/>
      </w:pPr>
      <w:r>
        <w:lastRenderedPageBreak/>
        <w:t>2ac National Policy Key</w:t>
      </w:r>
    </w:p>
    <w:p w14:paraId="0C153802" w14:textId="77777777" w:rsidR="00AD5D92" w:rsidRDefault="00AD5D92" w:rsidP="00AD5D92"/>
    <w:p w14:paraId="251253A2" w14:textId="77777777" w:rsidR="00AD5D92" w:rsidRDefault="00AD5D92" w:rsidP="00AD5D92">
      <w:pPr>
        <w:pStyle w:val="Heading4"/>
      </w:pPr>
      <w:bookmarkStart w:id="0" w:name="_GoBack"/>
      <w:r>
        <w:t>National policy key to propel offshore wind --- will speed up licensing</w:t>
      </w:r>
    </w:p>
    <w:p w14:paraId="4B1F3C73" w14:textId="77777777" w:rsidR="00AD5D92" w:rsidRDefault="00AD5D92" w:rsidP="00AD5D92">
      <w:r w:rsidRPr="00087126">
        <w:rPr>
          <w:rStyle w:val="StyleStyleBold12pt"/>
        </w:rPr>
        <w:t xml:space="preserve">Jackson, </w:t>
      </w:r>
      <w:r>
        <w:rPr>
          <w:rStyle w:val="StyleStyleBold12pt"/>
        </w:rPr>
        <w:t>13</w:t>
      </w:r>
      <w:r>
        <w:t xml:space="preserve"> (Derrick, 3/2/2013, “Politics imperil offshore wind sweet spots,” </w:t>
      </w:r>
      <w:hyperlink r:id="rId105" w:history="1">
        <w:r w:rsidRPr="00E7722F">
          <w:rPr>
            <w:rStyle w:val="Hyperlink"/>
          </w:rPr>
          <w:t>http://bostonglobe.com/opinion/2013/03/02/sour-politics-imperil-offshore-wind-sweet-spots/wZHvvjxVMtZKx2Y42iRpII/story.html, JMP)</w:t>
        </w:r>
      </w:hyperlink>
    </w:p>
    <w:p w14:paraId="085EF660" w14:textId="77777777" w:rsidR="00AD5D92" w:rsidRDefault="00AD5D92" w:rsidP="00AD5D92"/>
    <w:p w14:paraId="3E1E783F" w14:textId="77777777" w:rsidR="00AD5D92" w:rsidRDefault="00AD5D92" w:rsidP="00AD5D92">
      <w:r>
        <w:t>Kyle Aarons, a fellow at the Center for Climate and Energy Solutions, said that despite Obama’s high-profile advocacy of renewable energy in his State of the Union address, only 30 states have adopted renewable energy standards, and most states without them are Republican strongholds that soundly voted against Obama for president.</w:t>
      </w:r>
    </w:p>
    <w:p w14:paraId="31F7EBA5" w14:textId="77777777" w:rsidR="00AD5D92" w:rsidRDefault="00AD5D92" w:rsidP="00AD5D92">
      <w:r w:rsidRPr="00DE298F">
        <w:rPr>
          <w:rStyle w:val="StyleBoldUnderline"/>
        </w:rPr>
        <w:t>“</w:t>
      </w:r>
      <w:r w:rsidRPr="00D37936">
        <w:rPr>
          <w:rStyle w:val="StyleBoldUnderline"/>
          <w:highlight w:val="cyan"/>
        </w:rPr>
        <w:t>No two state policies are alike</w:t>
      </w:r>
      <w:r w:rsidRPr="00DE298F">
        <w:rPr>
          <w:rStyle w:val="StyleBoldUnderline"/>
        </w:rPr>
        <w:t xml:space="preserve">, and </w:t>
      </w:r>
      <w:r w:rsidRPr="00D37936">
        <w:rPr>
          <w:rStyle w:val="StyleBoldUnderline"/>
          <w:highlight w:val="cyan"/>
        </w:rPr>
        <w:t>we’re not</w:t>
      </w:r>
      <w:r w:rsidRPr="00DE298F">
        <w:rPr>
          <w:rStyle w:val="StyleBoldUnderline"/>
        </w:rPr>
        <w:t xml:space="preserve"> really </w:t>
      </w:r>
      <w:r w:rsidRPr="00D37936">
        <w:rPr>
          <w:rStyle w:val="StyleBoldUnderline"/>
          <w:highlight w:val="cyan"/>
        </w:rPr>
        <w:t>anticipating</w:t>
      </w:r>
      <w:r w:rsidRPr="00DE298F">
        <w:rPr>
          <w:rStyle w:val="StyleBoldUnderline"/>
        </w:rPr>
        <w:t xml:space="preserve"> much </w:t>
      </w:r>
      <w:r w:rsidRPr="00D37936">
        <w:rPr>
          <w:rStyle w:val="StyleBoldUnderline"/>
          <w:highlight w:val="cyan"/>
        </w:rPr>
        <w:t>progress on new states,”</w:t>
      </w:r>
      <w:r>
        <w:t xml:space="preserve"> Aarons said. </w:t>
      </w:r>
      <w:r w:rsidRPr="00D37936">
        <w:rPr>
          <w:rStyle w:val="StyleBoldUnderline"/>
          <w:highlight w:val="cyan"/>
        </w:rPr>
        <w:t>“I wouldn’t say we’re stuck on renewables overall</w:t>
      </w:r>
      <w:r w:rsidRPr="00DE298F">
        <w:rPr>
          <w:rStyle w:val="StyleBoldUnderline"/>
        </w:rPr>
        <w:t>. We have a lot of potential to still catch up.</w:t>
      </w:r>
      <w:r>
        <w:t xml:space="preserve"> </w:t>
      </w:r>
      <w:r w:rsidRPr="00EC1A51">
        <w:rPr>
          <w:rStyle w:val="StyleBoldUnderline"/>
        </w:rPr>
        <w:t xml:space="preserve">Onshore wind will still probably do well, but </w:t>
      </w:r>
      <w:r w:rsidRPr="00D37936">
        <w:rPr>
          <w:rStyle w:val="StyleBoldUnderline"/>
          <w:highlight w:val="cyan"/>
        </w:rPr>
        <w:t>without a national policy, I would imagine that offshore</w:t>
      </w:r>
      <w:r w:rsidRPr="00D37936">
        <w:rPr>
          <w:highlight w:val="cyan"/>
        </w:rPr>
        <w:t>,</w:t>
      </w:r>
      <w:r>
        <w:t xml:space="preserve"> being newer, </w:t>
      </w:r>
      <w:r w:rsidRPr="00D37936">
        <w:rPr>
          <w:rStyle w:val="StyleBoldUnderline"/>
          <w:highlight w:val="cyan"/>
        </w:rPr>
        <w:t>will be</w:t>
      </w:r>
      <w:r w:rsidRPr="00EC1A51">
        <w:rPr>
          <w:rStyle w:val="StyleBoldUnderline"/>
        </w:rPr>
        <w:t xml:space="preserve"> pretty </w:t>
      </w:r>
      <w:r w:rsidRPr="00D37936">
        <w:rPr>
          <w:rStyle w:val="StyleBoldUnderline"/>
          <w:highlight w:val="cyan"/>
        </w:rPr>
        <w:t>slow</w:t>
      </w:r>
      <w:r>
        <w:t>.”</w:t>
      </w:r>
    </w:p>
    <w:p w14:paraId="0F17DBDB" w14:textId="77777777" w:rsidR="00AD5D92" w:rsidRDefault="00AD5D92" w:rsidP="00AD5D92">
      <w:r>
        <w:t xml:space="preserve">Rick </w:t>
      </w:r>
      <w:r w:rsidRPr="00EC1A51">
        <w:rPr>
          <w:rStyle w:val="StyleBoldUnderline"/>
        </w:rPr>
        <w:t>Sullivan, Massachusetts secretary for energy and environmental affairs, agreed, saying</w:t>
      </w:r>
      <w:r>
        <w:t xml:space="preserve"> in a telephone interview </w:t>
      </w:r>
      <w:r w:rsidRPr="00EC1A51">
        <w:rPr>
          <w:rStyle w:val="StyleBoldUnderline"/>
        </w:rPr>
        <w:t xml:space="preserve">that </w:t>
      </w:r>
      <w:r w:rsidRPr="00196A9C">
        <w:rPr>
          <w:rStyle w:val="Emphasis"/>
        </w:rPr>
        <w:t xml:space="preserve">a </w:t>
      </w:r>
      <w:r w:rsidRPr="00D37936">
        <w:rPr>
          <w:rStyle w:val="Emphasis"/>
          <w:highlight w:val="cyan"/>
        </w:rPr>
        <w:t>national policy would likely speed up offshore wind development</w:t>
      </w:r>
      <w:r w:rsidRPr="00EC1A51">
        <w:rPr>
          <w:rStyle w:val="StyleBoldUnderline"/>
        </w:rPr>
        <w:t>. “I think you’d not only see more permits, but faster permitting should allow developers to take advantage of the most up-to-date wind technology out there rather than it taking years to put up something that may be outdated,”</w:t>
      </w:r>
      <w:r>
        <w:t xml:space="preserve"> Sullivan said.</w:t>
      </w:r>
    </w:p>
    <w:p w14:paraId="215A1BE7" w14:textId="77777777" w:rsidR="00AD5D92" w:rsidRDefault="00AD5D92" w:rsidP="00AD5D92">
      <w:r>
        <w:t>Being outdated weighed heavily on the minds of participants at the offshore conference. While Cape Wind and Block Island’s Deepwater Wind are finally poised to plunge their first platforms into the water, Europe had a record year in offshore wind development, installing 369 turbines. Denmark announced it now gets 30 percent of energy from wind.</w:t>
      </w:r>
    </w:p>
    <w:p w14:paraId="18ED415D" w14:textId="77777777" w:rsidR="00AD5D92" w:rsidRDefault="00AD5D92" w:rsidP="00AD5D92">
      <w:r w:rsidRPr="008A3D86">
        <w:rPr>
          <w:rStyle w:val="StyleBoldUnderline"/>
        </w:rPr>
        <w:t>Investors at the conference said billions of dollars are sitting on the sidelines as America’s wind potential waits for a</w:t>
      </w:r>
      <w:r>
        <w:t xml:space="preserve"> </w:t>
      </w:r>
      <w:r w:rsidRPr="008A3D86">
        <w:rPr>
          <w:rStyle w:val="Emphasis"/>
        </w:rPr>
        <w:t>national policy</w:t>
      </w:r>
      <w:r>
        <w:t xml:space="preserve">. Deepwater Wind board manager Bryan Martin gave credit to Salazar for getting wind energy as far as he has, “but </w:t>
      </w:r>
      <w:r w:rsidRPr="008A3D86">
        <w:rPr>
          <w:rStyle w:val="StyleBoldUnderline"/>
        </w:rPr>
        <w:t xml:space="preserve">we’re tapped out on the state-by-state model.” The White House and Congress must tap into a </w:t>
      </w:r>
      <w:r w:rsidRPr="00EE03B5">
        <w:rPr>
          <w:rStyle w:val="Emphasis"/>
        </w:rPr>
        <w:t>national model</w:t>
      </w:r>
      <w:r w:rsidRPr="008A3D86">
        <w:rPr>
          <w:rStyle w:val="StyleBoldUnderline"/>
        </w:rPr>
        <w:t>, or the</w:t>
      </w:r>
      <w:r>
        <w:t xml:space="preserve"> </w:t>
      </w:r>
      <w:r w:rsidRPr="008A3D86">
        <w:rPr>
          <w:rStyle w:val="Emphasis"/>
        </w:rPr>
        <w:t>U</w:t>
      </w:r>
      <w:r>
        <w:t xml:space="preserve">nited </w:t>
      </w:r>
      <w:r w:rsidRPr="008A3D86">
        <w:rPr>
          <w:rStyle w:val="Emphasis"/>
        </w:rPr>
        <w:t>S</w:t>
      </w:r>
      <w:r>
        <w:t xml:space="preserve">tates </w:t>
      </w:r>
      <w:r w:rsidRPr="008A3D86">
        <w:rPr>
          <w:rStyle w:val="StyleBoldUnderline"/>
        </w:rPr>
        <w:t>will remain on the sidelines for good</w:t>
      </w:r>
      <w:r>
        <w:t>.</w:t>
      </w:r>
    </w:p>
    <w:bookmarkEnd w:id="0"/>
    <w:p w14:paraId="60F15B75" w14:textId="77777777" w:rsidR="00AD5D92" w:rsidRPr="00EE03B5" w:rsidRDefault="00AD5D92" w:rsidP="00AD5D92"/>
    <w:p w14:paraId="060931A1" w14:textId="77777777" w:rsidR="00F76939" w:rsidRPr="00DA3E21" w:rsidRDefault="00F76939" w:rsidP="00F76939">
      <w:pPr>
        <w:pStyle w:val="Heading2"/>
      </w:pPr>
    </w:p>
    <w:p w14:paraId="27D391C3" w14:textId="5F5269F5" w:rsidR="00F76939" w:rsidRPr="00DA3E21" w:rsidRDefault="009B3A65" w:rsidP="00F76939">
      <w:pPr>
        <w:pStyle w:val="Heading2"/>
      </w:pPr>
      <w:r w:rsidRPr="00DA3E21">
        <w:lastRenderedPageBreak/>
        <w:t>***</w:t>
      </w:r>
      <w:r w:rsidR="00F76939" w:rsidRPr="00DA3E21">
        <w:t>NEGATIVE</w:t>
      </w:r>
      <w:r w:rsidRPr="00DA3E21">
        <w:t>***</w:t>
      </w:r>
    </w:p>
    <w:p w14:paraId="55D4641F" w14:textId="77777777" w:rsidR="00F76939" w:rsidRPr="00DA3E21" w:rsidRDefault="00F76939" w:rsidP="00F76939">
      <w:pPr>
        <w:pStyle w:val="Heading2"/>
      </w:pPr>
    </w:p>
    <w:p w14:paraId="5C84DC0E" w14:textId="0A96CA1D" w:rsidR="00F76939" w:rsidRPr="00DA3E21" w:rsidRDefault="00F76939" w:rsidP="00F76939">
      <w:pPr>
        <w:pStyle w:val="Heading2"/>
      </w:pPr>
      <w:r w:rsidRPr="00DA3E21">
        <w:lastRenderedPageBreak/>
        <w:t>---Off-case</w:t>
      </w:r>
    </w:p>
    <w:p w14:paraId="05402A49" w14:textId="75FC21E3" w:rsidR="00F76939" w:rsidRPr="00DA3E21" w:rsidRDefault="00F76939" w:rsidP="00F76939">
      <w:pPr>
        <w:pStyle w:val="Heading3"/>
      </w:pPr>
      <w:r w:rsidRPr="00DA3E21">
        <w:lastRenderedPageBreak/>
        <w:t>Politics – Ocean policy link</w:t>
      </w:r>
    </w:p>
    <w:p w14:paraId="09A2DC68" w14:textId="77777777" w:rsidR="00F76939" w:rsidRPr="00DA3E21" w:rsidRDefault="00F76939" w:rsidP="00F76939">
      <w:pPr>
        <w:pStyle w:val="Heading4"/>
      </w:pPr>
      <w:r w:rsidRPr="00DA3E21">
        <w:t>No support for Ocean reform</w:t>
      </w:r>
    </w:p>
    <w:p w14:paraId="47EE49DD" w14:textId="77777777" w:rsidR="00F76939" w:rsidRPr="00DA3E21" w:rsidRDefault="00F76939" w:rsidP="00F76939">
      <w:r w:rsidRPr="00DA3E21">
        <w:rPr>
          <w:rStyle w:val="StyleStyleBold12pt"/>
        </w:rPr>
        <w:t>Migliaccio 14</w:t>
      </w:r>
      <w:r w:rsidRPr="00DA3E21">
        <w:t xml:space="preserve"> – JD @ Vermont Law School</w:t>
      </w:r>
    </w:p>
    <w:p w14:paraId="1B947316" w14:textId="0443F53F" w:rsidR="00F76939" w:rsidRPr="00DA3E21" w:rsidRDefault="00F76939" w:rsidP="00F76939">
      <w:r w:rsidRPr="00DA3E21">
        <w:t>(Emily, “NOTE: THE NATIONAL OCEAN POLICY: CAN IT REDUCE MARINE POLLUTION AND STREAMLINE OUR OCEAN BUREAUCRACY?,” 15 Vt. J. Envtl. L. 629)</w:t>
      </w:r>
      <w:r w:rsidR="001C1430" w:rsidRPr="00DA3E21">
        <w:t>//BB</w:t>
      </w:r>
    </w:p>
    <w:p w14:paraId="290FD7A1" w14:textId="77777777" w:rsidR="00F76939" w:rsidRPr="00DA3E21" w:rsidRDefault="00F76939" w:rsidP="00F76939">
      <w:r w:rsidRPr="00DA3E21">
        <w:t xml:space="preserve">The </w:t>
      </w:r>
      <w:r w:rsidRPr="00DA3E21">
        <w:rPr>
          <w:rStyle w:val="StyleBoldUnderline"/>
        </w:rPr>
        <w:t>Obama Administration issued Executive Order 13,547, intending for Congress to "show support for</w:t>
      </w:r>
      <w:r w:rsidRPr="00DA3E21">
        <w:t xml:space="preserve"> effective implementation of the NOP, including the establishment of an </w:t>
      </w:r>
      <w:r w:rsidRPr="00DA3E21">
        <w:rPr>
          <w:rStyle w:val="StyleBoldUnderline"/>
        </w:rPr>
        <w:t>ocean investment</w:t>
      </w:r>
      <w:r w:rsidRPr="00DA3E21">
        <w:t xml:space="preserve"> fund"--</w:t>
      </w:r>
      <w:r w:rsidRPr="00DA3E21">
        <w:rPr>
          <w:rStyle w:val="StyleBoldUnderline"/>
        </w:rPr>
        <w:t>the hope being that Congress would codify the Order</w:t>
      </w:r>
      <w:r w:rsidRPr="00DA3E21">
        <w:t xml:space="preserve"> in subsequent legislation. 130 At present, </w:t>
      </w:r>
      <w:r w:rsidRPr="00DA3E21">
        <w:rPr>
          <w:rStyle w:val="StyleBoldUnderline"/>
        </w:rPr>
        <w:t>Congress is wrestling with</w:t>
      </w:r>
      <w:r w:rsidRPr="00DA3E21">
        <w:t xml:space="preserve"> </w:t>
      </w:r>
      <w:r w:rsidRPr="00DA3E21">
        <w:rPr>
          <w:rStyle w:val="StyleBoldUnderline"/>
        </w:rPr>
        <w:t>some bills</w:t>
      </w:r>
      <w:r w:rsidRPr="00DA3E21">
        <w:t xml:space="preserve"> relating to the NOP; </w:t>
      </w:r>
      <w:r w:rsidRPr="00DA3E21">
        <w:rPr>
          <w:rStyle w:val="StyleBoldUnderline"/>
        </w:rPr>
        <w:t>however, not all</w:t>
      </w:r>
      <w:r w:rsidRPr="00DA3E21">
        <w:t xml:space="preserve"> proposals </w:t>
      </w:r>
      <w:r w:rsidRPr="00DA3E21">
        <w:rPr>
          <w:rStyle w:val="StyleBoldUnderline"/>
        </w:rPr>
        <w:t>support the policy</w:t>
      </w:r>
      <w:r w:rsidRPr="00DA3E21">
        <w:t xml:space="preserve">. For example, </w:t>
      </w:r>
      <w:r w:rsidRPr="00DA3E21">
        <w:rPr>
          <w:rStyle w:val="StyleBoldUnderline"/>
        </w:rPr>
        <w:t>the House</w:t>
      </w:r>
      <w:r w:rsidRPr="00DA3E21">
        <w:t xml:space="preserve"> has adopted an </w:t>
      </w:r>
      <w:r w:rsidRPr="00DA3E21">
        <w:rPr>
          <w:rStyle w:val="StyleBoldUnderline"/>
        </w:rPr>
        <w:t>amendment to the Water Resources and Development Act</w:t>
      </w:r>
      <w:r w:rsidRPr="00DA3E21">
        <w:t xml:space="preserve"> ("WRDA") 131 that </w:t>
      </w:r>
      <w:r w:rsidRPr="00DA3E21">
        <w:rPr>
          <w:rStyle w:val="StyleBoldUnderline"/>
        </w:rPr>
        <w:t>would bar</w:t>
      </w:r>
      <w:r w:rsidRPr="00DA3E21">
        <w:t xml:space="preserve"> the </w:t>
      </w:r>
      <w:r w:rsidRPr="00DA3E21">
        <w:rPr>
          <w:rStyle w:val="StyleBoldUnderline"/>
        </w:rPr>
        <w:t>Obama</w:t>
      </w:r>
      <w:r w:rsidRPr="00DA3E21">
        <w:t xml:space="preserve"> Administration </w:t>
      </w:r>
      <w:r w:rsidRPr="00DA3E21">
        <w:rPr>
          <w:rStyle w:val="StyleBoldUnderline"/>
        </w:rPr>
        <w:t>from implementing marine spatial planning</w:t>
      </w:r>
      <w:r w:rsidRPr="00DA3E21">
        <w:t xml:space="preserve"> under the WRDA, specifically "preventing the Army Corps of Engineers and other entities that receive money from the bill from implementing such planning as part of the National Ocean Policy." 132 Then again, also before Congress is a bill that seeks to establish a National Endowment for the Oceans, which would fund programs and activities to "restore, protect, maintain, or understand living marine resources and their habitats and ocean, coastal, and Great Lakes resources. . . ." 133 For this bill to pass, House and Senate members must agree to prioritize ocean conservation and research, and allocate funds to  [647]  the initiative. </w:t>
      </w:r>
      <w:r w:rsidRPr="00DA3E21">
        <w:rPr>
          <w:rStyle w:val="StyleBoldUnderline"/>
        </w:rPr>
        <w:t>Although</w:t>
      </w:r>
      <w:r w:rsidRPr="00DA3E21">
        <w:t xml:space="preserve"> the NOP [National </w:t>
      </w:r>
      <w:r w:rsidRPr="00DA3E21">
        <w:rPr>
          <w:rStyle w:val="StyleBoldUnderline"/>
        </w:rPr>
        <w:t>Ocean Policy</w:t>
      </w:r>
      <w:r w:rsidRPr="00DA3E21">
        <w:t xml:space="preserve">] is appearing on the Congressional docket, </w:t>
      </w:r>
      <w:r w:rsidRPr="00DA3E21">
        <w:rPr>
          <w:rStyle w:val="StyleBoldUnderline"/>
        </w:rPr>
        <w:t xml:space="preserve">it is </w:t>
      </w:r>
      <w:r w:rsidRPr="00DA3E21">
        <w:rPr>
          <w:rStyle w:val="Emphasis"/>
        </w:rPr>
        <w:t>hard to find hope</w:t>
      </w:r>
      <w:r w:rsidRPr="00DA3E21">
        <w:rPr>
          <w:rStyle w:val="StyleBoldUnderline"/>
        </w:rPr>
        <w:t xml:space="preserve"> for </w:t>
      </w:r>
      <w:r w:rsidRPr="00DA3E21">
        <w:t>successful</w:t>
      </w:r>
      <w:r w:rsidRPr="00DA3E21">
        <w:rPr>
          <w:rStyle w:val="StyleBoldUnderline"/>
        </w:rPr>
        <w:t xml:space="preserve"> ocean reform in the current congressional atmosphere</w:t>
      </w:r>
      <w:r w:rsidRPr="00DA3E21">
        <w:t>.</w:t>
      </w:r>
    </w:p>
    <w:p w14:paraId="5FCFFDA6" w14:textId="56A41D83" w:rsidR="00F76939" w:rsidRPr="00DA3E21" w:rsidRDefault="00F76939" w:rsidP="00F76939">
      <w:pPr>
        <w:pStyle w:val="Heading3"/>
        <w:rPr>
          <w:rFonts w:cs="Times New Roman"/>
        </w:rPr>
      </w:pPr>
      <w:r w:rsidRPr="00DA3E21">
        <w:rPr>
          <w:rFonts w:cs="Times New Roman"/>
        </w:rPr>
        <w:lastRenderedPageBreak/>
        <w:t>Politics – Taxes link</w:t>
      </w:r>
    </w:p>
    <w:p w14:paraId="4942B20E" w14:textId="77777777" w:rsidR="00F76939" w:rsidRPr="00DA3E21" w:rsidRDefault="00F76939" w:rsidP="00F76939">
      <w:pPr>
        <w:pStyle w:val="Heading4"/>
      </w:pPr>
      <w:r w:rsidRPr="00DA3E21">
        <w:t>The plan triggers a fight</w:t>
      </w:r>
    </w:p>
    <w:p w14:paraId="1EB59A61" w14:textId="77777777" w:rsidR="00F76939" w:rsidRPr="00DA3E21" w:rsidRDefault="00F76939" w:rsidP="00F76939">
      <w:r w:rsidRPr="00DA3E21">
        <w:rPr>
          <w:rStyle w:val="StyleStyleBold12pt"/>
        </w:rPr>
        <w:t>Coile 8</w:t>
      </w:r>
      <w:r w:rsidRPr="00DA3E21">
        <w:t xml:space="preserve"> - journalist and reporter</w:t>
      </w:r>
    </w:p>
    <w:p w14:paraId="37F0462B" w14:textId="3E242C7B" w:rsidR="00F76939" w:rsidRPr="00DA3E21" w:rsidRDefault="00F76939" w:rsidP="00F76939">
      <w:pPr>
        <w:pStyle w:val="NotUnderlined"/>
        <w:rPr>
          <w:rFonts w:ascii="Times New Roman" w:hAnsi="Times New Roman"/>
          <w:szCs w:val="22"/>
        </w:rPr>
      </w:pPr>
      <w:r w:rsidRPr="00DA3E21">
        <w:rPr>
          <w:rFonts w:ascii="Times New Roman" w:hAnsi="Times New Roman"/>
          <w:szCs w:val="22"/>
        </w:rPr>
        <w:t>(Zachary, San Francisco Chronicle, Lexis)</w:t>
      </w:r>
      <w:r w:rsidR="001C1430" w:rsidRPr="00DA3E21">
        <w:rPr>
          <w:rFonts w:ascii="Times New Roman" w:hAnsi="Times New Roman"/>
          <w:szCs w:val="22"/>
        </w:rPr>
        <w:t>//BB</w:t>
      </w:r>
    </w:p>
    <w:p w14:paraId="17C0ABAD" w14:textId="77777777" w:rsidR="00F76939" w:rsidRPr="00DA3E21" w:rsidRDefault="00F76939" w:rsidP="00F76939">
      <w:pPr>
        <w:rPr>
          <w:szCs w:val="26"/>
        </w:rPr>
      </w:pPr>
      <w:r w:rsidRPr="00DA3E21">
        <w:t xml:space="preserve">Even as lawmakers of both parties talk about the need to shift the country toward clean, renewable energy, </w:t>
      </w:r>
      <w:r w:rsidRPr="00DA3E21">
        <w:rPr>
          <w:rStyle w:val="StyleBoldUnderline"/>
        </w:rPr>
        <w:t>Congress is in danger of letting key tax credits</w:t>
      </w:r>
      <w:r w:rsidRPr="00DA3E21">
        <w:rPr>
          <w:szCs w:val="26"/>
        </w:rPr>
        <w:t xml:space="preserve"> that have fueled the growth of </w:t>
      </w:r>
      <w:r w:rsidRPr="00DA3E21">
        <w:t>wind</w:t>
      </w:r>
      <w:r w:rsidRPr="00DA3E21">
        <w:rPr>
          <w:szCs w:val="26"/>
        </w:rPr>
        <w:t xml:space="preserve"> and solar power </w:t>
      </w:r>
      <w:r w:rsidRPr="00DA3E21">
        <w:rPr>
          <w:rStyle w:val="StyleBoldUnderline"/>
        </w:rPr>
        <w:t xml:space="preserve">expire </w:t>
      </w:r>
      <w:r w:rsidRPr="00DA3E21">
        <w:t xml:space="preserve">at the end of the year. The Senate failed for the second time in a week Tuesday to pass a bill to help businesses and homeowners switch to renewable energy. </w:t>
      </w:r>
      <w:r w:rsidRPr="00DA3E21">
        <w:rPr>
          <w:rStyle w:val="StyleBoldUnderline"/>
        </w:rPr>
        <w:t xml:space="preserve">The tax incentives have strong bipartisan support, but they have been caught up in a </w:t>
      </w:r>
      <w:r w:rsidRPr="00DA3E21">
        <w:rPr>
          <w:rStyle w:val="Emphasis"/>
        </w:rPr>
        <w:t>fight</w:t>
      </w:r>
      <w:r w:rsidRPr="00DA3E21">
        <w:rPr>
          <w:rStyle w:val="StyleBoldUnderline"/>
        </w:rPr>
        <w:t xml:space="preserve"> between Democrats and Republicans over </w:t>
      </w:r>
      <w:r w:rsidRPr="00DA3E21">
        <w:rPr>
          <w:rStyle w:val="Emphasis"/>
        </w:rPr>
        <w:t>how to pay</w:t>
      </w:r>
      <w:r w:rsidRPr="00DA3E21">
        <w:rPr>
          <w:rStyle w:val="StyleBoldUnderline"/>
        </w:rPr>
        <w:t xml:space="preserve"> for them.</w:t>
      </w:r>
      <w:r w:rsidRPr="00DA3E21">
        <w:rPr>
          <w:szCs w:val="26"/>
        </w:rPr>
        <w:t xml:space="preserve"> </w:t>
      </w:r>
      <w:r w:rsidRPr="00DA3E21">
        <w:t xml:space="preserve">Last month, the House approved a bill to extend the credits by delaying an obscure tax break for companies with foreign operations and closing a tax loophole for hedge fund managers. But </w:t>
      </w:r>
      <w:r w:rsidRPr="00DA3E21">
        <w:rPr>
          <w:rStyle w:val="StyleBoldUnderline"/>
        </w:rPr>
        <w:t>Republicans objected to what they called a stealth tax increase, and the Senate's 52-44 vote</w:t>
      </w:r>
      <w:r w:rsidRPr="00DA3E21">
        <w:rPr>
          <w:szCs w:val="26"/>
        </w:rPr>
        <w:t xml:space="preserve"> Tuesday.</w:t>
      </w:r>
    </w:p>
    <w:p w14:paraId="5586CD56" w14:textId="77777777" w:rsidR="00F76939" w:rsidRPr="00DA3E21" w:rsidRDefault="00F76939" w:rsidP="00F76939">
      <w:pPr>
        <w:pStyle w:val="Heading4"/>
        <w:rPr>
          <w:rFonts w:cs="Times New Roman"/>
        </w:rPr>
      </w:pPr>
      <w:r w:rsidRPr="00DA3E21">
        <w:rPr>
          <w:rFonts w:cs="Times New Roman"/>
        </w:rPr>
        <w:t>Any evidence to the contrary is just political posturing</w:t>
      </w:r>
    </w:p>
    <w:p w14:paraId="2F802CA4" w14:textId="77777777" w:rsidR="00F76939" w:rsidRPr="00DA3E21" w:rsidRDefault="00F76939" w:rsidP="00F76939">
      <w:r w:rsidRPr="00DA3E21">
        <w:rPr>
          <w:rStyle w:val="StyleStyleBold12pt"/>
        </w:rPr>
        <w:t>Coleman 8</w:t>
      </w:r>
      <w:r w:rsidRPr="00DA3E21">
        <w:t xml:space="preserve"> - Washington Correspondent of the Albuquerque Journal</w:t>
      </w:r>
    </w:p>
    <w:p w14:paraId="633D6598" w14:textId="6D4FD781" w:rsidR="00F76939" w:rsidRPr="00DA3E21" w:rsidRDefault="00F76939" w:rsidP="00F76939">
      <w:r w:rsidRPr="00DA3E21">
        <w:t xml:space="preserve">(Michael, political news journal, “Congress in Clouds on Tax Credits,” </w:t>
      </w:r>
      <w:hyperlink r:id="rId106" w:history="1">
        <w:r w:rsidRPr="00DA3E21">
          <w:t>www.abqjournal.com/opinion/coleman/2293354opinion06-22-08.htm</w:t>
        </w:r>
      </w:hyperlink>
      <w:r w:rsidRPr="00DA3E21">
        <w:t>)</w:t>
      </w:r>
      <w:r w:rsidR="001C1430" w:rsidRPr="00DA3E21">
        <w:t>//BB</w:t>
      </w:r>
    </w:p>
    <w:p w14:paraId="456F6623" w14:textId="77777777" w:rsidR="00F76939" w:rsidRPr="00DA3E21" w:rsidRDefault="00F76939" w:rsidP="00F76939">
      <w:pPr>
        <w:rPr>
          <w:u w:val="single"/>
        </w:rPr>
      </w:pPr>
      <w:r w:rsidRPr="00DA3E21">
        <w:rPr>
          <w:rFonts w:cs="Times New Roman"/>
        </w:rPr>
        <w:t>Talk about fiddling while Rome burns.</w:t>
      </w:r>
      <w:r w:rsidRPr="00DA3E21">
        <w:rPr>
          <w:rFonts w:cs="Times New Roman"/>
          <w:szCs w:val="32"/>
        </w:rPr>
        <w:t xml:space="preserve"> At a time when gas prices have soared past $4 per gallon and OPEC countries are signaling that oil production may be peaking, Congress keeps stumbling and bumbling and failing to pass simple legislation to move us toward new, clean energy sources. </w:t>
      </w:r>
      <w:r w:rsidRPr="00DA3E21">
        <w:rPr>
          <w:rStyle w:val="StyleBoldUnderline"/>
        </w:rPr>
        <w:t xml:space="preserve">Virtually every member of Congress claims to support extending tax credits to the fledgling wind and solar industries. But despite a </w:t>
      </w:r>
      <w:r w:rsidRPr="00DA3E21">
        <w:rPr>
          <w:rStyle w:val="Emphasis"/>
        </w:rPr>
        <w:t>halfdozen chances</w:t>
      </w:r>
      <w:r w:rsidRPr="00DA3E21">
        <w:rPr>
          <w:rStyle w:val="StyleBoldUnderline"/>
        </w:rPr>
        <w:t xml:space="preserve"> and a 90 percent level of support for renewable energy development, our </w:t>
      </w:r>
      <w:r w:rsidRPr="00DA3E21">
        <w:rPr>
          <w:rStyle w:val="Emphasis"/>
        </w:rPr>
        <w:t>elected officials</w:t>
      </w:r>
      <w:r w:rsidRPr="00DA3E21">
        <w:rPr>
          <w:rStyle w:val="StyleBoldUnderline"/>
        </w:rPr>
        <w:t xml:space="preserve"> in Washington just </w:t>
      </w:r>
      <w:r w:rsidRPr="00DA3E21">
        <w:rPr>
          <w:rStyle w:val="Emphasis"/>
        </w:rPr>
        <w:t>can't seem to get the bill passed</w:t>
      </w:r>
      <w:r w:rsidRPr="00DA3E21">
        <w:rPr>
          <w:rStyle w:val="StyleBoldUnderline"/>
        </w:rPr>
        <w:t xml:space="preserve">. </w:t>
      </w:r>
      <w:r w:rsidRPr="00DA3E21">
        <w:rPr>
          <w:rFonts w:cs="Times New Roman"/>
          <w:sz w:val="12"/>
        </w:rPr>
        <w:t>The latest attempt came last week, when Republicans objected to closing a tax loophole for hedge-fund managers to help pay for the $18 billion clean energy tax breaks. Meanwhile, Congress wonders why the American public holds them in such contempt. But Republicans don't deserve all of the blame. Democrats, who control both chambers of Congress, couldn't resist larding up last week's Senate bill with a $1.6 billion giveaway to trial lawyers. In the process, they also gave Republicans some political cover for voting against the bill. New Mexico Sens. Jeff Bingaman, chairman of the Senate Energy and Natural Resources Committee, and Pete Domenici, the panel's top Republican, both support the renewable energy tax breaks. But they parted ways in their votes last week. Bingaman, who has voted for the wind and solar tax break proposals with and without budget offsets, voted for them again last week. In an interview, Bingaman told me the latest proposal to shut the hedge fund loophole to pay for the tax breaks was "eminently reasonable." Earlier this year Bingaman also voted, along with Domenici, to pass the tax breaks without any budget offsets. That bill passed, but the House, led by Democratic Speaker Nancy Pelosi, shot the proposal down, insisting that the tax breaks be paid for somehow because fiscal discipline is important, we should try to reign in the deficit. The House stripped that unpaid for proposal -- which passed the Senate 88-8 -- out of a larger housing bill Thursday. "The House is right," Bingaman told me. "The responsible thing to do is make up the revenue somewhere else." Meanwhile,</w:t>
      </w:r>
      <w:r w:rsidRPr="00DA3E21">
        <w:rPr>
          <w:rFonts w:cs="Times New Roman"/>
        </w:rPr>
        <w:t xml:space="preserve"> </w:t>
      </w:r>
      <w:r w:rsidRPr="00DA3E21">
        <w:rPr>
          <w:rStyle w:val="StyleBoldUnderline"/>
        </w:rPr>
        <w:t xml:space="preserve">a recent House proposal to rescind $18 billion in tax breaks for oil companies to pay for wind and solar failed in the Senate because Democrats didn't have enough votes to override a Republican filibuster. </w:t>
      </w:r>
      <w:r w:rsidRPr="00DA3E21">
        <w:rPr>
          <w:rFonts w:cs="Times New Roman"/>
        </w:rPr>
        <w:t xml:space="preserve">Republicans argue that stripping oil companies' tax breaks will force them to cut back on expensive exploration and technology. Nobody wants that. Seriously. We need all the oil we can produce, too. </w:t>
      </w:r>
      <w:r w:rsidRPr="00DA3E21">
        <w:rPr>
          <w:rStyle w:val="StyleBoldUnderline"/>
        </w:rPr>
        <w:t>Maybe some of those Big Oil executives who make $30 million annually could help foot the bill?</w:t>
      </w:r>
      <w:r w:rsidRPr="00DA3E21">
        <w:rPr>
          <w:rFonts w:cs="Times New Roman"/>
        </w:rPr>
        <w:t xml:space="preserve"> Domenici, once an outspoken deficit hawk, voted against taking either the Big Oil money, or the hedge fund money to pay for the renewable energy tax incentives. As he sees it, the energy tax breaks will create investment and create jobs and pay for themselves. Maybe so, but doesn't it make sense to at least try to offset the revenue loss? "I don't think we will ever pass this package of taxes as long as the Democrats insist that we place a tax on someone or some </w:t>
      </w:r>
      <w:r w:rsidRPr="00DA3E21">
        <w:rPr>
          <w:rFonts w:cs="Times New Roman"/>
        </w:rPr>
        <w:lastRenderedPageBreak/>
        <w:t xml:space="preserve">business," Domenici told me. </w:t>
      </w:r>
      <w:r w:rsidRPr="00DA3E21">
        <w:rPr>
          <w:rStyle w:val="StyleBoldUnderline"/>
        </w:rPr>
        <w:t xml:space="preserve">Republicans also maintain that the solar and wind tax breaks weren't paid for initially, so they need not be paid for now. </w:t>
      </w:r>
    </w:p>
    <w:p w14:paraId="5DAE3876" w14:textId="37A76F6A" w:rsidR="00F76939" w:rsidRPr="00DA3E21" w:rsidRDefault="00F76939" w:rsidP="00F76939">
      <w:pPr>
        <w:pStyle w:val="Heading3"/>
      </w:pPr>
      <w:r w:rsidRPr="00DA3E21">
        <w:lastRenderedPageBreak/>
        <w:t>Politics – Picking winners link</w:t>
      </w:r>
    </w:p>
    <w:p w14:paraId="7FB8E858" w14:textId="77777777" w:rsidR="00F76939" w:rsidRPr="00DA3E21" w:rsidRDefault="00F76939" w:rsidP="00F76939">
      <w:pPr>
        <w:pStyle w:val="Heading4"/>
      </w:pPr>
      <w:r w:rsidRPr="00DA3E21">
        <w:t>Even internal executive decisions on offshore wind cause partisan bickering – accused of picking winners</w:t>
      </w:r>
    </w:p>
    <w:p w14:paraId="73B6843B" w14:textId="77777777" w:rsidR="00F76939" w:rsidRPr="00DA3E21" w:rsidRDefault="00F76939" w:rsidP="00F76939">
      <w:pPr>
        <w:rPr>
          <w:rStyle w:val="StyleStyleBold12pt"/>
        </w:rPr>
      </w:pPr>
      <w:r w:rsidRPr="00DA3E21">
        <w:rPr>
          <w:rStyle w:val="StyleStyleBold12pt"/>
        </w:rPr>
        <w:t>Colman 13</w:t>
      </w:r>
    </w:p>
    <w:p w14:paraId="3BFBCCD6" w14:textId="2B0B61AE" w:rsidR="00F76939" w:rsidRPr="00DA3E21" w:rsidRDefault="00F76939" w:rsidP="00F76939">
      <w:r w:rsidRPr="00DA3E21">
        <w:t>(Zack, “Interior Dept. plans for offshore wind leases draw GOP fire,” http://thehill.com/policy/energy-environment/303321-interior-dept-offshore-wind-plan-draws-partisan-fire)</w:t>
      </w:r>
      <w:r w:rsidR="001C1430" w:rsidRPr="00DA3E21">
        <w:t>//BB</w:t>
      </w:r>
    </w:p>
    <w:p w14:paraId="45EDFBE4" w14:textId="77777777" w:rsidR="00F76939" w:rsidRPr="00DA3E21" w:rsidRDefault="00F76939" w:rsidP="00F76939">
      <w:r w:rsidRPr="00DA3E21">
        <w:rPr>
          <w:rStyle w:val="StyleBoldUnderline"/>
        </w:rPr>
        <w:t>GOP lawmakers</w:t>
      </w:r>
      <w:r w:rsidRPr="00DA3E21">
        <w:t xml:space="preserve"> on Tuesday </w:t>
      </w:r>
      <w:r w:rsidRPr="00DA3E21">
        <w:rPr>
          <w:rStyle w:val="Emphasis"/>
        </w:rPr>
        <w:t>sharply criticized</w:t>
      </w:r>
      <w:r w:rsidRPr="00DA3E21">
        <w:t xml:space="preserve"> </w:t>
      </w:r>
      <w:r w:rsidRPr="00DA3E21">
        <w:rPr>
          <w:rStyle w:val="StyleBoldUnderline"/>
        </w:rPr>
        <w:t>the Interior Department’s move to hold the nation’s first offshore wind lease</w:t>
      </w:r>
      <w:r w:rsidRPr="00DA3E21">
        <w:t xml:space="preserve"> sale.</w:t>
      </w:r>
      <w:r w:rsidRPr="00DA3E21">
        <w:rPr>
          <w:sz w:val="12"/>
        </w:rPr>
        <w:t xml:space="preserve">¶ </w:t>
      </w:r>
      <w:r w:rsidRPr="00DA3E21">
        <w:t xml:space="preserve">Sen. David </w:t>
      </w:r>
      <w:r w:rsidRPr="00DA3E21">
        <w:rPr>
          <w:rStyle w:val="StyleBoldUnderline"/>
        </w:rPr>
        <w:t>Vitter</w:t>
      </w:r>
      <w:r w:rsidRPr="00DA3E21">
        <w:t xml:space="preserve"> (La.), the Environment and Public Works Committee’s top Republican, </w:t>
      </w:r>
      <w:r w:rsidRPr="00DA3E21">
        <w:rPr>
          <w:rStyle w:val="StyleBoldUnderline"/>
        </w:rPr>
        <w:t>said it amounted to the Obama administration “</w:t>
      </w:r>
      <w:r w:rsidRPr="00DA3E21">
        <w:rPr>
          <w:rStyle w:val="Emphasis"/>
        </w:rPr>
        <w:t>picking energy industry winners and losers</w:t>
      </w:r>
      <w:r w:rsidRPr="00DA3E21">
        <w:rPr>
          <w:rStyle w:val="StyleBoldUnderline"/>
        </w:rPr>
        <w:t>.</w:t>
      </w:r>
      <w:r w:rsidRPr="00DA3E21">
        <w:t>”</w:t>
      </w:r>
      <w:r w:rsidRPr="00DA3E21">
        <w:rPr>
          <w:sz w:val="12"/>
        </w:rPr>
        <w:t xml:space="preserve">¶ </w:t>
      </w:r>
      <w:r w:rsidRPr="00DA3E21">
        <w:t>Interior announced on Monday that it would hold an auction on July 31 for 164,750 acres off the coast of Massachusetts and Rhode Island, which has the potential to generate 3,400 megawatts of electricity — enough to power 1 million homes.</w:t>
      </w:r>
      <w:r w:rsidRPr="00DA3E21">
        <w:rPr>
          <w:sz w:val="12"/>
        </w:rPr>
        <w:t xml:space="preserve">¶ </w:t>
      </w:r>
      <w:r w:rsidRPr="00DA3E21">
        <w:t>Interior Secretary Sally Jewell called the pending lease sale — which has drawn interest from nine firms — “history in the making.” She said the July bidding could be a bellwether for future offshore wind lease sales, though she noted it might take time for a commercial industry to develop because the projects are expensive and difficult to finance.</w:t>
      </w:r>
      <w:r w:rsidRPr="00DA3E21">
        <w:rPr>
          <w:sz w:val="12"/>
        </w:rPr>
        <w:t xml:space="preserve">¶ </w:t>
      </w:r>
      <w:r w:rsidRPr="00DA3E21">
        <w:t>Democrats applauded the move as a strong step toward developing alternative energy sources.</w:t>
      </w:r>
      <w:r w:rsidRPr="00DA3E21">
        <w:rPr>
          <w:sz w:val="12"/>
        </w:rPr>
        <w:t xml:space="preserve">¶ </w:t>
      </w:r>
      <w:r w:rsidRPr="00DA3E21">
        <w:t>“Offshore wind is a win for American jobs, for American energy security, and for our environment, and it will start off the coast of New England. With lease sales in federal waters, offshore wind will also be a boon for U.S. taxpayers,” Rep. Edward Markey (Mass.), the top Democrat on the House Natural Resources Committee, said in a Tuesday statement.</w:t>
      </w:r>
      <w:r w:rsidRPr="00DA3E21">
        <w:rPr>
          <w:sz w:val="12"/>
        </w:rPr>
        <w:t xml:space="preserve">¶ </w:t>
      </w:r>
      <w:r w:rsidRPr="00DA3E21">
        <w:rPr>
          <w:rStyle w:val="StyleBoldUnderline"/>
        </w:rPr>
        <w:t>For Republicans, the milestone is more of a boondoggle</w:t>
      </w:r>
      <w:r w:rsidRPr="00DA3E21">
        <w:t>.</w:t>
      </w:r>
    </w:p>
    <w:p w14:paraId="55E544F9" w14:textId="02992F8F" w:rsidR="00F76939" w:rsidRPr="00DA3E21" w:rsidRDefault="00F76939" w:rsidP="00F76939">
      <w:pPr>
        <w:pStyle w:val="Heading3"/>
      </w:pPr>
      <w:r w:rsidRPr="00DA3E21">
        <w:lastRenderedPageBreak/>
        <w:t>Politics – Public link</w:t>
      </w:r>
    </w:p>
    <w:p w14:paraId="5793FAEB" w14:textId="77777777" w:rsidR="00F76939" w:rsidRPr="00DA3E21" w:rsidRDefault="00F76939" w:rsidP="00F76939">
      <w:pPr>
        <w:pStyle w:val="Heading4"/>
      </w:pPr>
      <w:r w:rsidRPr="00DA3E21">
        <w:t>Public opposes</w:t>
      </w:r>
    </w:p>
    <w:p w14:paraId="630DE9E0" w14:textId="77777777" w:rsidR="00F76939" w:rsidRPr="00DA3E21" w:rsidRDefault="00F76939" w:rsidP="00F76939">
      <w:r w:rsidRPr="00DA3E21">
        <w:rPr>
          <w:rStyle w:val="StyleStyleBold12pt"/>
        </w:rPr>
        <w:t>Frulla 12</w:t>
      </w:r>
      <w:r w:rsidRPr="00DA3E21">
        <w:t xml:space="preserve"> – partner in the law firm of Kelley Drye &amp; Warren LLP's Washington, D.C. office. He represents commercial fishing and other ocean-related interests in judicial, legislative, and regulatory matters</w:t>
      </w:r>
    </w:p>
    <w:p w14:paraId="27D234C8" w14:textId="6EAF26C0" w:rsidR="00F76939" w:rsidRPr="00DA3E21" w:rsidRDefault="00F76939" w:rsidP="00F76939">
      <w:r w:rsidRPr="00DA3E21">
        <w:t>(David, et al, “Emerging Issue: Coastal and Marine Spatial Planning: Found in the Wind: The Value of Early Consultation and Collaboration with Other Ocean Users for Successful Offshore Wind Development,” 17 Roger Williams U. L. Rev. 307)</w:t>
      </w:r>
      <w:r w:rsidR="001C1430" w:rsidRPr="00DA3E21">
        <w:t>//BB</w:t>
      </w:r>
    </w:p>
    <w:p w14:paraId="463FA08B" w14:textId="77777777" w:rsidR="00F76939" w:rsidRPr="00DA3E21" w:rsidRDefault="00F76939" w:rsidP="00F76939">
      <w:r w:rsidRPr="00DA3E21">
        <w:t xml:space="preserve">Further, in the private sector, </w:t>
      </w:r>
      <w:r w:rsidRPr="00DA3E21">
        <w:rPr>
          <w:rStyle w:val="StyleBoldUnderline"/>
        </w:rPr>
        <w:t>historic ocean users are deeply embedded in the social and economic fabric of coastal communities, and remain skeptical of offshore wind's promises of new jobs and environmental benefits</w:t>
      </w:r>
      <w:r w:rsidRPr="00DA3E21">
        <w:t xml:space="preserve">, particularly if these are realized at the cost of risking their ways of life. </w:t>
      </w:r>
      <w:r w:rsidRPr="00DA3E21">
        <w:rPr>
          <w:rStyle w:val="StyleBoldUnderline"/>
        </w:rPr>
        <w:t>Many</w:t>
      </w:r>
      <w:r w:rsidRPr="00DA3E21">
        <w:t xml:space="preserve"> also </w:t>
      </w:r>
      <w:r w:rsidRPr="00DA3E21">
        <w:rPr>
          <w:rStyle w:val="StyleBoldUnderline"/>
        </w:rPr>
        <w:t>fear the proliferation of a daunting array of independent regulatory and management bodies, each with the potential to affect negatively their livelihoods.</w:t>
      </w:r>
      <w:r w:rsidRPr="00DA3E21">
        <w:t xml:space="preserve"> Finally, historic users often lack the time and resources, not to mention the opportunity, to participate in these various regulatory and planning processes.</w:t>
      </w:r>
    </w:p>
    <w:p w14:paraId="11FEBDB4" w14:textId="77777777" w:rsidR="00F76939" w:rsidRPr="00DA3E21" w:rsidRDefault="00F76939" w:rsidP="00F76939">
      <w:pPr>
        <w:pStyle w:val="Heading4"/>
      </w:pPr>
      <w:r w:rsidRPr="00DA3E21">
        <w:t>Their power empirically stops offshore wind projects</w:t>
      </w:r>
    </w:p>
    <w:p w14:paraId="74C0679F" w14:textId="77777777" w:rsidR="00F76939" w:rsidRPr="00DA3E21" w:rsidRDefault="00F76939" w:rsidP="00F76939">
      <w:r w:rsidRPr="00DA3E21">
        <w:rPr>
          <w:rStyle w:val="StyleStyleBold12pt"/>
        </w:rPr>
        <w:t>Stolte 6</w:t>
      </w:r>
      <w:r w:rsidRPr="00DA3E21">
        <w:t xml:space="preserve"> – Candidate for Juris Doctor, Notre Dame Law School, 2007; B.S., Petroleum Engineering, Colorado School of Mines, 2002</w:t>
      </w:r>
    </w:p>
    <w:p w14:paraId="145438AC" w14:textId="506E8C16" w:rsidR="00F76939" w:rsidRPr="00DA3E21" w:rsidRDefault="00F76939" w:rsidP="00F76939">
      <w:r w:rsidRPr="00DA3E21">
        <w:t>(Justin, “NOTE: THE ENERGY POLICY ACT OF 2005: THE PATH TO ENERGY AUTONOMY?,” 33 J. Legis. 119)</w:t>
      </w:r>
      <w:r w:rsidR="001C1430" w:rsidRPr="00DA3E21">
        <w:t>//BB</w:t>
      </w:r>
    </w:p>
    <w:p w14:paraId="7E0EE656" w14:textId="77777777" w:rsidR="00F76939" w:rsidRPr="00DA3E21" w:rsidRDefault="00F76939" w:rsidP="00F76939">
      <w:r w:rsidRPr="00DA3E21">
        <w:t xml:space="preserve">Nonetheless, possibly </w:t>
      </w:r>
      <w:r w:rsidRPr="00DA3E21">
        <w:rPr>
          <w:rStyle w:val="StyleBoldUnderline"/>
        </w:rPr>
        <w:t>the biggest restraint on renewable energy as a domestic energy source is the public's unwillingness to use it.</w:t>
      </w:r>
      <w:r w:rsidRPr="00DA3E21">
        <w:t xml:space="preserve"> The Energy Policy Act of 1992 included similar incentives to those provided by the Energy Policy Act of 2005, 120 and the supply of alternative energy has only marginally increased since the incentives took effect. 121 Critics have argued that the price of alternative energy is too high for it to become a viable energy supply. 122 This criticism is no longer convincing. While solar power remains cost restrictive, the cost of wind power has become very competitive with other sources of energy. 123 Furthermore, the Energy Policy Act's renewal of the Renewable Energy Production Incentive program makes several forms of renewable energy even more cost efficient. </w:t>
      </w:r>
      <w:r w:rsidRPr="00DA3E21">
        <w:rPr>
          <w:rStyle w:val="StyleBoldUnderline"/>
        </w:rPr>
        <w:t>Much of the reason that alternative energy production has remained stagnant</w:t>
      </w:r>
      <w:r w:rsidRPr="00DA3E21">
        <w:t xml:space="preserve"> - especially from wind turbines - </w:t>
      </w:r>
      <w:r w:rsidRPr="00DA3E21">
        <w:rPr>
          <w:rStyle w:val="StyleBoldUnderline"/>
        </w:rPr>
        <w:t>is a result of the public's unwillingness to adopt renewable energy into its standard of living</w:t>
      </w:r>
      <w:r w:rsidRPr="00DA3E21">
        <w:t xml:space="preserve">. For instance, </w:t>
      </w:r>
      <w:r w:rsidRPr="00DA3E21">
        <w:rPr>
          <w:rStyle w:val="StyleBoldUnderline"/>
        </w:rPr>
        <w:t xml:space="preserve">in states where offshore wind-farms have been proposed, citizens have </w:t>
      </w:r>
      <w:r w:rsidRPr="00DA3E21">
        <w:rPr>
          <w:rStyle w:val="Emphasis"/>
        </w:rPr>
        <w:t>vehemently</w:t>
      </w:r>
      <w:r w:rsidRPr="00DA3E21">
        <w:rPr>
          <w:rStyle w:val="StyleBoldUnderline"/>
        </w:rPr>
        <w:t xml:space="preserve"> opposed them. In Massachusetts, the Cape Wind project, a proposal to build a wind-farm off the shores of Cape Cod, was strongly challenged by Cape Cod residents</w:t>
      </w:r>
      <w:r w:rsidRPr="00DA3E21">
        <w:t xml:space="preserve"> because it was deemed a potential eyesore. 124 Although the electricity generated by the Cape Wind project would have provided the electricity necessary for Cape Cod and surrounding islands, the proposal continues to face strong local opposition. 125 </w:t>
      </w:r>
      <w:r w:rsidRPr="00DA3E21">
        <w:rPr>
          <w:rStyle w:val="StyleBoldUnderline"/>
        </w:rPr>
        <w:t>Analogous offshore projects have faced similar resistance from communities who believe that the projects are not aesthetically pleasing</w:t>
      </w:r>
      <w:r w:rsidRPr="00DA3E21">
        <w:t xml:space="preserve">. As technology improves and the provisions provided by the Energy Policy Act of 2005 make renewable energy a more viable source of energy, Americans, especially those who will be affected in </w:t>
      </w:r>
      <w:r w:rsidRPr="00DA3E21">
        <w:lastRenderedPageBreak/>
        <w:t>some way by the generation of alternative energy, will have to reassess their values in relation to their need for energy.</w:t>
      </w:r>
    </w:p>
    <w:p w14:paraId="68FD7DF7" w14:textId="564B1267" w:rsidR="00F76939" w:rsidRPr="00DA3E21" w:rsidRDefault="00F76939" w:rsidP="00F76939">
      <w:pPr>
        <w:pStyle w:val="Heading3"/>
      </w:pPr>
      <w:r w:rsidRPr="00DA3E21">
        <w:lastRenderedPageBreak/>
        <w:t>States CP – 1nc</w:t>
      </w:r>
    </w:p>
    <w:p w14:paraId="5FD65F98" w14:textId="77777777" w:rsidR="00F76939" w:rsidRPr="00DA3E21" w:rsidRDefault="00F76939" w:rsidP="00F76939">
      <w:pPr>
        <w:pStyle w:val="Heading4"/>
      </w:pPr>
      <w:r w:rsidRPr="00DA3E21">
        <w:t>The 50 states and territories should collaborate to provide a long-term investment tax credit for oceanic offshore wind energy and mandate oceanic offshore wind is included as a substantial component of all state Renewable Portfolio Standards.</w:t>
      </w:r>
    </w:p>
    <w:p w14:paraId="3E1E3584" w14:textId="77777777" w:rsidR="00F76939" w:rsidRPr="00DA3E21" w:rsidRDefault="00F76939" w:rsidP="00F76939">
      <w:pPr>
        <w:pStyle w:val="Heading4"/>
        <w:rPr>
          <w:rFonts w:cs="Times New Roman"/>
        </w:rPr>
      </w:pPr>
      <w:r w:rsidRPr="00DA3E21">
        <w:rPr>
          <w:rFonts w:cs="Times New Roman"/>
        </w:rPr>
        <w:t>The counterplan solves and federal support ALONE fails</w:t>
      </w:r>
    </w:p>
    <w:p w14:paraId="27F7E6FD" w14:textId="77777777" w:rsidR="00F76939" w:rsidRPr="00DA3E21" w:rsidRDefault="00F76939" w:rsidP="00F76939">
      <w:pPr>
        <w:rPr>
          <w:rFonts w:cs="Times New Roman"/>
        </w:rPr>
      </w:pPr>
      <w:r w:rsidRPr="00DA3E21">
        <w:rPr>
          <w:rStyle w:val="StyleStyleBold12pt"/>
          <w:rFonts w:cs="Times New Roman"/>
        </w:rPr>
        <w:t>Levitan 13</w:t>
      </w:r>
      <w:r w:rsidRPr="00DA3E21">
        <w:rPr>
          <w:rFonts w:cs="Times New Roman"/>
        </w:rPr>
        <w:t xml:space="preserve"> - 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w:t>
      </w:r>
    </w:p>
    <w:p w14:paraId="6C65502C" w14:textId="3C00F70B" w:rsidR="00F76939" w:rsidRPr="00DA3E21" w:rsidRDefault="00F76939" w:rsidP="00F76939">
      <w:pPr>
        <w:rPr>
          <w:rFonts w:cs="Times New Roman"/>
        </w:rPr>
      </w:pPr>
      <w:r w:rsidRPr="00DA3E21">
        <w:rPr>
          <w:rFonts w:cs="Times New Roman"/>
        </w:rPr>
        <w:t>(Dave, “Will Offshore Wind Finally Take Off on U.S. East Coast?,” http://e360.yale.edu/feature/will_offshore_wind_finally_take_off_on_us_east_coast/2693/)</w:t>
      </w:r>
      <w:r w:rsidR="001C1430" w:rsidRPr="00DA3E21">
        <w:rPr>
          <w:rFonts w:cs="Times New Roman"/>
        </w:rPr>
        <w:t>//BB</w:t>
      </w:r>
    </w:p>
    <w:p w14:paraId="05C1A724" w14:textId="77777777" w:rsidR="00F76939" w:rsidRPr="00DA3E21" w:rsidRDefault="00F76939" w:rsidP="00F76939">
      <w:pPr>
        <w:rPr>
          <w:rFonts w:cs="Times New Roman"/>
        </w:rPr>
      </w:pPr>
      <w:r w:rsidRPr="00DA3E21">
        <w:rPr>
          <w:rStyle w:val="StyleBoldUnderline"/>
        </w:rPr>
        <w:t>The U.S. has no national renewable energy target, but 29 states and Washington, D.C., have adopted their own. Northeastern states like Massachusetts and Rhode Island have been aggressively pursuing renewables, and there is now legislation</w:t>
      </w:r>
      <w:r w:rsidRPr="00DA3E21">
        <w:rPr>
          <w:rFonts w:cs="Times New Roman"/>
        </w:rPr>
        <w:t xml:space="preserve"> in New Jersey and Maryland </w:t>
      </w:r>
      <w:r w:rsidRPr="00DA3E21">
        <w:rPr>
          <w:rStyle w:val="StyleBoldUnderline"/>
        </w:rPr>
        <w:t>specifically targeting offshore wind development</w:t>
      </w:r>
      <w:r w:rsidRPr="00DA3E21">
        <w:rPr>
          <w:rFonts w:cs="Times New Roman"/>
        </w:rPr>
        <w:t>.</w:t>
      </w:r>
      <w:r w:rsidRPr="00DA3E21">
        <w:rPr>
          <w:rFonts w:cs="Times New Roman"/>
          <w:sz w:val="12"/>
        </w:rPr>
        <w:t xml:space="preserve">¶ </w:t>
      </w:r>
      <w:r w:rsidRPr="00DA3E21">
        <w:rPr>
          <w:rFonts w:cs="Times New Roman"/>
        </w:rPr>
        <w:t>Kevin Jones, deputy director of the Institute for Energy and the Environment at the Vermont Law School, says he is optimistic about the development of offshore wind, especially in the Northeast, in part because there are so few other options for renewables in the region and the opposition to onshore wind continues to grow.</w:t>
      </w:r>
      <w:r w:rsidRPr="00DA3E21">
        <w:rPr>
          <w:rFonts w:cs="Times New Roman"/>
          <w:sz w:val="12"/>
        </w:rPr>
        <w:t xml:space="preserve">¶ </w:t>
      </w:r>
      <w:r w:rsidRPr="00DA3E21">
        <w:rPr>
          <w:rFonts w:cs="Times New Roman"/>
        </w:rPr>
        <w:t xml:space="preserve">“If natural gas prices remain low I think </w:t>
      </w:r>
      <w:r w:rsidRPr="00DA3E21">
        <w:rPr>
          <w:rStyle w:val="StyleBoldUnderline"/>
        </w:rPr>
        <w:t xml:space="preserve">the offshore industry is going to need public policy support </w:t>
      </w:r>
      <w:r w:rsidRPr="00DA3E21">
        <w:rPr>
          <w:rStyle w:val="Emphasis"/>
        </w:rPr>
        <w:t>rather than federal subsidy</w:t>
      </w:r>
      <w:r w:rsidRPr="00DA3E21">
        <w:rPr>
          <w:rFonts w:cs="Times New Roman"/>
        </w:rPr>
        <w:t xml:space="preserve">, but </w:t>
      </w:r>
      <w:r w:rsidRPr="00DA3E21">
        <w:rPr>
          <w:rStyle w:val="StyleBoldUnderline"/>
        </w:rPr>
        <w:t xml:space="preserve">it can happen if the </w:t>
      </w:r>
      <w:r w:rsidRPr="00DA3E21">
        <w:rPr>
          <w:rStyle w:val="Emphasis"/>
        </w:rPr>
        <w:t>Northeastern states work together</w:t>
      </w:r>
      <w:r w:rsidRPr="00DA3E21">
        <w:rPr>
          <w:rStyle w:val="StyleBoldUnderline"/>
        </w:rPr>
        <w:t xml:space="preserve"> to achieve economies of scale</w:t>
      </w:r>
      <w:r w:rsidRPr="00DA3E21">
        <w:rPr>
          <w:rFonts w:cs="Times New Roman"/>
        </w:rPr>
        <w:t xml:space="preserve">,” says Jones. </w:t>
      </w:r>
      <w:r w:rsidRPr="00DA3E21">
        <w:rPr>
          <w:rStyle w:val="StyleBoldUnderline"/>
        </w:rPr>
        <w:t xml:space="preserve">That collaboration could include states collectively mandating that utility companies purchase </w:t>
      </w:r>
      <w:r w:rsidRPr="00DA3E21">
        <w:t>a set amount of</w:t>
      </w:r>
      <w:r w:rsidRPr="00DA3E21">
        <w:rPr>
          <w:rStyle w:val="StyleBoldUnderline"/>
        </w:rPr>
        <w:t xml:space="preserve"> electricity from offshore wind farms</w:t>
      </w:r>
      <w:r w:rsidRPr="00DA3E21">
        <w:rPr>
          <w:rFonts w:cs="Times New Roman"/>
        </w:rPr>
        <w:t>.</w:t>
      </w:r>
    </w:p>
    <w:p w14:paraId="7135CCFE" w14:textId="24FD54A3" w:rsidR="00F76939" w:rsidRPr="00DA3E21" w:rsidRDefault="00F76939" w:rsidP="00F76939">
      <w:pPr>
        <w:pStyle w:val="Heading3"/>
      </w:pPr>
      <w:r w:rsidRPr="00DA3E21">
        <w:lastRenderedPageBreak/>
        <w:t>States CP – Solvency</w:t>
      </w:r>
    </w:p>
    <w:p w14:paraId="38061FF7" w14:textId="77777777" w:rsidR="00F76939" w:rsidRPr="00DA3E21" w:rsidRDefault="00F76939" w:rsidP="00F76939">
      <w:pPr>
        <w:pStyle w:val="Heading4"/>
        <w:rPr>
          <w:rFonts w:cs="Times New Roman"/>
        </w:rPr>
      </w:pPr>
      <w:r w:rsidRPr="00DA3E21">
        <w:rPr>
          <w:rFonts w:cs="Times New Roman"/>
        </w:rPr>
        <w:t>California proves state tax credits can jumpstart renewable industries</w:t>
      </w:r>
    </w:p>
    <w:p w14:paraId="5E050B97" w14:textId="77777777" w:rsidR="00F76939" w:rsidRPr="00DA3E21" w:rsidRDefault="00F76939" w:rsidP="00F76939">
      <w:r w:rsidRPr="00DA3E21">
        <w:rPr>
          <w:rStyle w:val="StyleStyleBold12pt"/>
        </w:rPr>
        <w:t>Yudken 11</w:t>
      </w:r>
      <w:r w:rsidRPr="00DA3E21">
        <w:t xml:space="preserve"> - Ph.D. in Technology and Society from Stanford , Founder of High Road Strategies, LLC, a Consulting firm - Former Postdoc research Fellow Project on Regional &amp; Industrial Economics at Rutgers, Congressional Science and Engineering Fellow in Office of Sen. Boxer, Senior Fellow Work &amp; Technology Institute, Sectoral Economist for AFLCIO</w:t>
      </w:r>
    </w:p>
    <w:p w14:paraId="029A76ED" w14:textId="0C122CAD" w:rsidR="00F76939" w:rsidRPr="00DA3E21" w:rsidRDefault="00F76939" w:rsidP="00F76939">
      <w:pPr>
        <w:rPr>
          <w:rFonts w:cs="Times New Roman"/>
        </w:rPr>
      </w:pPr>
      <w:r w:rsidRPr="00DA3E21">
        <w:rPr>
          <w:rFonts w:cs="Times New Roman"/>
        </w:rPr>
        <w:t>(Joel S., "Clean</w:t>
      </w:r>
      <w:r w:rsidRPr="00DA3E21">
        <w:rPr>
          <w:rFonts w:cs="Times New Roman"/>
          <w:sz w:val="12"/>
        </w:rPr>
        <w:t xml:space="preserve">¶ </w:t>
      </w:r>
      <w:r w:rsidRPr="00DA3E21">
        <w:rPr>
          <w:rFonts w:cs="Times New Roman"/>
        </w:rPr>
        <w:t>Energy</w:t>
      </w:r>
      <w:r w:rsidRPr="00DA3E21">
        <w:rPr>
          <w:rFonts w:cs="Times New Roman"/>
          <w:sz w:val="12"/>
        </w:rPr>
        <w:t xml:space="preserve">¶ </w:t>
      </w:r>
      <w:r w:rsidRPr="00DA3E21">
        <w:rPr>
          <w:rFonts w:cs="Times New Roman"/>
        </w:rPr>
        <w:t>Manufacturing</w:t>
      </w:r>
      <w:r w:rsidRPr="00DA3E21">
        <w:rPr>
          <w:rFonts w:cs="Times New Roman"/>
          <w:sz w:val="12"/>
        </w:rPr>
        <w:t xml:space="preserve">¶ </w:t>
      </w:r>
      <w:r w:rsidRPr="00DA3E21">
        <w:rPr>
          <w:rFonts w:cs="Times New Roman"/>
        </w:rPr>
        <w:t>in</w:t>
      </w:r>
      <w:r w:rsidRPr="00DA3E21">
        <w:rPr>
          <w:rFonts w:cs="Times New Roman"/>
          <w:sz w:val="12"/>
        </w:rPr>
        <w:t xml:space="preserve">¶ </w:t>
      </w:r>
      <w:r w:rsidRPr="00DA3E21">
        <w:rPr>
          <w:rFonts w:cs="Times New Roman"/>
        </w:rPr>
        <w:t>California</w:t>
      </w:r>
      <w:r w:rsidRPr="00DA3E21">
        <w:rPr>
          <w:rFonts w:cs="Times New Roman"/>
          <w:sz w:val="12"/>
        </w:rPr>
        <w:t xml:space="preserve">¶ </w:t>
      </w:r>
      <w:r w:rsidRPr="00DA3E21">
        <w:rPr>
          <w:rFonts w:cs="Times New Roman"/>
        </w:rPr>
        <w:t>Report</w:t>
      </w:r>
      <w:r w:rsidRPr="00DA3E21">
        <w:rPr>
          <w:rFonts w:cs="Times New Roman"/>
          <w:sz w:val="12"/>
        </w:rPr>
        <w:t xml:space="preserve">¶ </w:t>
      </w:r>
      <w:r w:rsidRPr="00DA3E21">
        <w:rPr>
          <w:rFonts w:cs="Times New Roman"/>
        </w:rPr>
        <w:t>Prepared</w:t>
      </w:r>
      <w:r w:rsidRPr="00DA3E21">
        <w:rPr>
          <w:rFonts w:cs="Times New Roman"/>
          <w:sz w:val="12"/>
        </w:rPr>
        <w:t xml:space="preserve">¶ </w:t>
      </w:r>
      <w:r w:rsidRPr="00DA3E21">
        <w:rPr>
          <w:rFonts w:cs="Times New Roman"/>
        </w:rPr>
        <w:t>for</w:t>
      </w:r>
      <w:r w:rsidRPr="00DA3E21">
        <w:rPr>
          <w:rFonts w:cs="Times New Roman"/>
          <w:sz w:val="12"/>
        </w:rPr>
        <w:t xml:space="preserve">¶ </w:t>
      </w:r>
      <w:r w:rsidRPr="00DA3E21">
        <w:rPr>
          <w:rFonts w:cs="Times New Roman"/>
        </w:rPr>
        <w:t>Apollo</w:t>
      </w:r>
      <w:r w:rsidRPr="00DA3E21">
        <w:rPr>
          <w:rFonts w:cs="Times New Roman"/>
          <w:sz w:val="12"/>
        </w:rPr>
        <w:t xml:space="preserve">¶ </w:t>
      </w:r>
      <w:r w:rsidRPr="00DA3E21">
        <w:rPr>
          <w:rFonts w:cs="Times New Roman"/>
        </w:rPr>
        <w:t>Alliance</w:t>
      </w:r>
      <w:r w:rsidRPr="00DA3E21">
        <w:rPr>
          <w:rFonts w:cs="Times New Roman"/>
          <w:sz w:val="12"/>
        </w:rPr>
        <w:t xml:space="preserve">¶ </w:t>
      </w:r>
      <w:r w:rsidRPr="00DA3E21">
        <w:rPr>
          <w:rFonts w:cs="Times New Roman"/>
        </w:rPr>
        <w:t>BlueGreen</w:t>
      </w:r>
      <w:r w:rsidRPr="00DA3E21">
        <w:rPr>
          <w:rFonts w:cs="Times New Roman"/>
          <w:sz w:val="12"/>
        </w:rPr>
        <w:t xml:space="preserve">¶ </w:t>
      </w:r>
      <w:r w:rsidRPr="00DA3E21">
        <w:rPr>
          <w:rFonts w:cs="Times New Roman"/>
        </w:rPr>
        <w:t>Alliance</w:t>
      </w:r>
      <w:r w:rsidRPr="00DA3E21">
        <w:rPr>
          <w:rFonts w:cs="Times New Roman"/>
          <w:sz w:val="12"/>
        </w:rPr>
        <w:t xml:space="preserve">¶ </w:t>
      </w:r>
      <w:r w:rsidRPr="00DA3E21">
        <w:rPr>
          <w:rFonts w:cs="Times New Roman"/>
        </w:rPr>
        <w:t>Clean</w:t>
      </w:r>
      <w:r w:rsidRPr="00DA3E21">
        <w:rPr>
          <w:rFonts w:cs="Times New Roman"/>
          <w:sz w:val="12"/>
        </w:rPr>
        <w:t xml:space="preserve">¶ </w:t>
      </w:r>
      <w:r w:rsidRPr="00DA3E21">
        <w:rPr>
          <w:rFonts w:cs="Times New Roman"/>
        </w:rPr>
        <w:t>Energy</w:t>
      </w:r>
      <w:r w:rsidRPr="00DA3E21">
        <w:rPr>
          <w:rFonts w:cs="Times New Roman"/>
          <w:sz w:val="12"/>
        </w:rPr>
        <w:t xml:space="preserve">¶ </w:t>
      </w:r>
      <w:r w:rsidRPr="00DA3E21">
        <w:rPr>
          <w:rFonts w:cs="Times New Roman"/>
        </w:rPr>
        <w:t>Manufacturing</w:t>
      </w:r>
      <w:r w:rsidRPr="00DA3E21">
        <w:rPr>
          <w:rFonts w:cs="Times New Roman"/>
          <w:sz w:val="12"/>
        </w:rPr>
        <w:t xml:space="preserve">¶ </w:t>
      </w:r>
      <w:r w:rsidRPr="00DA3E21">
        <w:rPr>
          <w:rFonts w:cs="Times New Roman"/>
        </w:rPr>
        <w:t>Project</w:t>
      </w:r>
      <w:r w:rsidRPr="00DA3E21">
        <w:rPr>
          <w:rFonts w:cs="Times New Roman"/>
          <w:sz w:val="12"/>
        </w:rPr>
        <w:t xml:space="preserve">¶ </w:t>
      </w:r>
      <w:r w:rsidRPr="00DA3E21">
        <w:rPr>
          <w:rFonts w:cs="Times New Roman"/>
        </w:rPr>
        <w:t>San</w:t>
      </w:r>
      <w:r w:rsidRPr="00DA3E21">
        <w:rPr>
          <w:rFonts w:cs="Times New Roman"/>
          <w:sz w:val="12"/>
        </w:rPr>
        <w:t xml:space="preserve">¶ </w:t>
      </w:r>
      <w:r w:rsidRPr="00DA3E21">
        <w:rPr>
          <w:rFonts w:cs="Times New Roman"/>
        </w:rPr>
        <w:t>Francisco,</w:t>
      </w:r>
      <w:r w:rsidRPr="00DA3E21">
        <w:rPr>
          <w:rFonts w:cs="Times New Roman"/>
          <w:sz w:val="12"/>
        </w:rPr>
        <w:t xml:space="preserve">¶ </w:t>
      </w:r>
      <w:r w:rsidRPr="00DA3E21">
        <w:rPr>
          <w:rFonts w:cs="Times New Roman"/>
        </w:rPr>
        <w:t>CA." 7/17/11 http://www.highroadstrategies.com/downloads/Apollo-CA-CEM-Report.pdf)</w:t>
      </w:r>
      <w:r w:rsidR="001C1430" w:rsidRPr="00DA3E21">
        <w:rPr>
          <w:rFonts w:cs="Times New Roman"/>
        </w:rPr>
        <w:t>//BB</w:t>
      </w:r>
    </w:p>
    <w:p w14:paraId="7AD1181E" w14:textId="77777777" w:rsidR="00F76939" w:rsidRPr="00DA3E21" w:rsidRDefault="00F76939" w:rsidP="00F76939">
      <w:pPr>
        <w:rPr>
          <w:sz w:val="8"/>
        </w:rPr>
      </w:pPr>
      <w:r w:rsidRPr="00DA3E21">
        <w:rPr>
          <w:sz w:val="8"/>
        </w:rPr>
        <w:t xml:space="preserve">California’s  manufacturing  strengths.  Despite  these  loses,  </w:t>
      </w:r>
      <w:r w:rsidRPr="00DA3E21">
        <w:rPr>
          <w:rStyle w:val="StyleBoldUnderline"/>
          <w:rFonts w:cs="Times New Roman"/>
        </w:rPr>
        <w:t>California’s</w:t>
      </w:r>
      <w:r w:rsidRPr="00DA3E21">
        <w:rPr>
          <w:sz w:val="8"/>
        </w:rPr>
        <w:t xml:space="preserve">  large,  diverse  </w:t>
      </w:r>
      <w:r w:rsidRPr="00DA3E21">
        <w:rPr>
          <w:rStyle w:val="StyleBoldUnderline"/>
          <w:rFonts w:cs="Times New Roman"/>
        </w:rPr>
        <w:t>manufacturing  base  provides  a  strong  foundation  for  developing  a  robust  clean  energy  manufacturing  sector</w:t>
      </w:r>
      <w:r w:rsidRPr="00DA3E21">
        <w:rPr>
          <w:sz w:val="8"/>
        </w:rPr>
        <w:t>.  Most  production  of  clean  energy  technologies  is  rooted  in  the  design  and  manufacture  of  conventional  technologies  and  products.  For  example,  solar  photovoltaic  manufacturing  is  centered  in  the  semiconductor  and  related  device  manufacturing  industry—some  of  the  largest  producers  of  photovoltaic  cells  in  California  are  semiconductor  manufacturers—and  the  state’s  strong  glass  industry  is  an  important  supplier  in  the  fabrication  of  solar  cells  and  module.  Storage  battery  manufacturing  is  part  of  the  electronic  equipment,  appliance,  and  component  manufacturing  industry.  Wind  turbine  manufacturing  belongs  to  the  turbine  and  turbine  generator  set  industry  within  the  machinery  manufacturing  sector.11  California’s  global  leadership  in  technology,  large  pools  of  educated,  high-­</w:t>
      </w:r>
      <w:r w:rsidRPr="00DA3E21">
        <w:rPr>
          <w:rFonts w:ascii="American Typewriter" w:hAnsi="American Typewriter" w:cs="American Typewriter"/>
          <w:sz w:val="8"/>
        </w:rPr>
        <w:t>‐</w:t>
      </w:r>
      <w:r w:rsidRPr="00DA3E21">
        <w:rPr>
          <w:sz w:val="8"/>
        </w:rPr>
        <w:t>skilled  workers,  major  transportation  and  export  hubs,  and  ready  access  to  sources  of  venture  capital,  are  some  of  the  main  advantages  attracting  innovative  clean  energy  manufacturing  to  the  state:  §</w:t>
      </w:r>
      <w:r w:rsidRPr="00DA3E21">
        <w:rPr>
          <w:sz w:val="8"/>
        </w:rPr>
        <w:t> By  most  measures  California  leads  the  nation  in  science  and  technology  research,  development  and  innovation:  — It  is  a  major  center  for  the  design  of  automobiles,  furniture,  apparel,  software,  electronics,  telecommunication  services,  computers  and  semiconductors.12  — Almost  25  percent  of  U.S.  industrial  R&amp;D  is  performed  in  California.13  — The  state  is  home  to  over  40  federal  laboratories  and  three  of  the  ten  NASA  centers  in  the  country—more  than  any  other  state  in  either  category.14  — It  leads  in  several  strategic  high-­</w:t>
      </w:r>
      <w:r w:rsidRPr="00DA3E21">
        <w:rPr>
          <w:rFonts w:ascii="American Typewriter" w:hAnsi="American Typewriter" w:cs="American Typewriter"/>
          <w:sz w:val="8"/>
        </w:rPr>
        <w:t>‐</w:t>
      </w:r>
      <w:r w:rsidRPr="00DA3E21">
        <w:rPr>
          <w:sz w:val="8"/>
        </w:rPr>
        <w:t>tech  industry  segments,  with  between  20-­</w:t>
      </w:r>
      <w:r w:rsidRPr="00DA3E21">
        <w:rPr>
          <w:rFonts w:ascii="American Typewriter" w:hAnsi="American Typewriter" w:cs="American Typewriter"/>
          <w:sz w:val="8"/>
        </w:rPr>
        <w:t>‐</w:t>
      </w:r>
      <w:r w:rsidRPr="00DA3E21">
        <w:rPr>
          <w:sz w:val="8"/>
        </w:rPr>
        <w:t xml:space="preserve">  60%  of  U.S.  market  share  in  electronic  components,  commercial  aerospace,  medical  instruments,  biotechnology  and  transportation.15  — It  leads  the  nation  in  patents—over  23,000  in  2009,  more  than  any  other  state.16  §</w:t>
      </w:r>
      <w:r w:rsidRPr="00DA3E21">
        <w:rPr>
          <w:sz w:val="8"/>
        </w:rPr>
        <w:t> California’s  manufacturing,  professional  and  technical  services,  and  information  sectors  employ  more  workers  in  each  category  than  any  other  state.  It  also  a  leading  state  in  high-­</w:t>
      </w:r>
      <w:r w:rsidRPr="00DA3E21">
        <w:rPr>
          <w:rFonts w:ascii="American Typewriter" w:hAnsi="American Typewriter" w:cs="American Typewriter"/>
          <w:sz w:val="8"/>
        </w:rPr>
        <w:t>‐</w:t>
      </w:r>
      <w:r w:rsidRPr="00DA3E21">
        <w:rPr>
          <w:sz w:val="8"/>
        </w:rPr>
        <w:t>wage  services.  California  has  nearly  1  million  high-­</w:t>
      </w:r>
      <w:r w:rsidRPr="00DA3E21">
        <w:rPr>
          <w:rFonts w:ascii="American Typewriter" w:hAnsi="American Typewriter" w:cs="American Typewriter"/>
          <w:sz w:val="8"/>
        </w:rPr>
        <w:t>‐</w:t>
      </w:r>
      <w:r w:rsidRPr="00DA3E21">
        <w:rPr>
          <w:sz w:val="8"/>
        </w:rPr>
        <w:t>tech  workers—more  than  any  other  state  and  equal  to  one-­</w:t>
      </w:r>
      <w:r w:rsidRPr="00DA3E21">
        <w:rPr>
          <w:rFonts w:ascii="American Typewriter" w:hAnsi="American Typewriter" w:cs="American Typewriter"/>
          <w:sz w:val="8"/>
        </w:rPr>
        <w:t>‐</w:t>
      </w:r>
      <w:r w:rsidRPr="00DA3E21">
        <w:rPr>
          <w:sz w:val="8"/>
        </w:rPr>
        <w:t>eighth  of  all  U.S.  high-­</w:t>
      </w:r>
      <w:r w:rsidRPr="00DA3E21">
        <w:rPr>
          <w:rFonts w:ascii="American Typewriter" w:hAnsi="American Typewriter" w:cs="American Typewriter"/>
          <w:sz w:val="8"/>
        </w:rPr>
        <w:t>‐</w:t>
      </w:r>
      <w:r w:rsidRPr="00DA3E21">
        <w:rPr>
          <w:sz w:val="8"/>
        </w:rPr>
        <w:t>tech  workers.  It  also  has  seven  of  the  nation’s  top  20  engineering  schools  and  possesses  the  highest  concentration  of  engineers,  scientists,  mathematicians  and  skilled  technicians.17  §</w:t>
      </w:r>
      <w:r w:rsidRPr="00DA3E21">
        <w:rPr>
          <w:sz w:val="8"/>
        </w:rPr>
        <w:t> California  ranks  first  in  venture  capital;  i.e.,  it  gets  more  venture  capital  as  a  share  of  gross  state  product  than  the  national  average.  For  example,  in  2009,  the  California  companies  received  more  than  $11  billion  or  nearly  half  of  all  VC  invested  in  the  United  States.18  The  top  sectors  receiving  VC  funding  include  software,  telecommunications,  biotechnology,  medical  devices  and  semiconductors.19  HRS-­</w:t>
      </w:r>
      <w:r w:rsidRPr="00DA3E21">
        <w:rPr>
          <w:rFonts w:ascii="American Typewriter" w:hAnsi="American Typewriter" w:cs="American Typewriter"/>
          <w:sz w:val="8"/>
        </w:rPr>
        <w:t>‐</w:t>
      </w:r>
      <w:r w:rsidRPr="00DA3E21">
        <w:rPr>
          <w:sz w:val="8"/>
        </w:rPr>
        <w:t>Apollo  CA  CEM  Report—page  4  1/11/12  §</w:t>
      </w:r>
      <w:r w:rsidRPr="00DA3E21">
        <w:rPr>
          <w:sz w:val="8"/>
        </w:rPr>
        <w:t> California  has  twelve  cargo  airports—carrying  3  million  tons  of  freight  per  year—and  leads  the  country  with  eleven  cargo  seaports.20  A  top  exporter,  it  shipped  merchandise  totaling  $143.2  billion  overseas  in  2010.  The  largest  exports  include  computers  and  electronic  products—accounting  for  29  percent  of  the  state’s  total  merchandise  exports  in  2009,  transportation  equipment,  machinery  and  chemicals.  Twelve  metropolitan  areas  exported  over  $1  billion  in  2008;  the  Los  Angeles  area  led  the  state,  with  39  percent  of  exports—the  3rd  largest  in  the  nation,  followed  by  the  San  Jose-­</w:t>
      </w:r>
      <w:r w:rsidRPr="00DA3E21">
        <w:rPr>
          <w:rFonts w:ascii="American Typewriter" w:hAnsi="American Typewriter" w:cs="American Typewriter"/>
          <w:sz w:val="8"/>
        </w:rPr>
        <w:t>‐</w:t>
      </w:r>
      <w:r w:rsidRPr="00DA3E21">
        <w:rPr>
          <w:sz w:val="8"/>
        </w:rPr>
        <w:t>Sunnyvale-­</w:t>
      </w:r>
      <w:r w:rsidRPr="00DA3E21">
        <w:rPr>
          <w:rFonts w:ascii="American Typewriter" w:hAnsi="American Typewriter" w:cs="American Typewriter"/>
          <w:sz w:val="8"/>
        </w:rPr>
        <w:t>‐</w:t>
      </w:r>
      <w:r w:rsidRPr="00DA3E21">
        <w:rPr>
          <w:sz w:val="8"/>
        </w:rPr>
        <w:t>Santa  Clara  and  the  San  Francisco-­</w:t>
      </w:r>
      <w:r w:rsidRPr="00DA3E21">
        <w:rPr>
          <w:rFonts w:ascii="American Typewriter" w:hAnsi="American Typewriter" w:cs="American Typewriter"/>
          <w:sz w:val="8"/>
        </w:rPr>
        <w:t>‐</w:t>
      </w:r>
      <w:r w:rsidRPr="00DA3E21">
        <w:rPr>
          <w:sz w:val="8"/>
        </w:rPr>
        <w:t xml:space="preserve">Oakland  Fremont  areas.21 </w:t>
      </w:r>
      <w:r w:rsidRPr="00DA3E21">
        <w:rPr>
          <w:rStyle w:val="StyleBoldUnderline"/>
          <w:rFonts w:cs="Times New Roman"/>
        </w:rPr>
        <w:t>An</w:t>
      </w:r>
      <w:r w:rsidRPr="00DA3E21">
        <w:rPr>
          <w:sz w:val="8"/>
        </w:rPr>
        <w:t xml:space="preserve">other  </w:t>
      </w:r>
      <w:r w:rsidRPr="00DA3E21">
        <w:rPr>
          <w:rStyle w:val="StyleBoldUnderline"/>
          <w:rFonts w:cs="Times New Roman"/>
        </w:rPr>
        <w:t>important  advantage  is  California’s</w:t>
      </w:r>
      <w:r w:rsidRPr="00DA3E21">
        <w:rPr>
          <w:sz w:val="8"/>
        </w:rPr>
        <w:t xml:space="preserve">  very  large  </w:t>
      </w:r>
      <w:r w:rsidRPr="00DA3E21">
        <w:rPr>
          <w:rStyle w:val="StyleBoldUnderline"/>
          <w:rFonts w:cs="Times New Roman"/>
        </w:rPr>
        <w:t>market  for  clean  energy</w:t>
      </w:r>
      <w:r w:rsidRPr="00DA3E21">
        <w:rPr>
          <w:sz w:val="8"/>
        </w:rPr>
        <w:t xml:space="preserve">  generation  </w:t>
      </w:r>
      <w:r w:rsidRPr="00DA3E21">
        <w:rPr>
          <w:rStyle w:val="StyleBoldUnderline"/>
          <w:rFonts w:cs="Times New Roman"/>
        </w:rPr>
        <w:t>components,  products,  and  systems.</w:t>
      </w:r>
      <w:r w:rsidRPr="00DA3E21">
        <w:rPr>
          <w:sz w:val="8"/>
        </w:rPr>
        <w:t xml:space="preserve">  Spurred  by  the  oil  crises  of  the  1970s,  federal  and  </w:t>
      </w:r>
      <w:r w:rsidRPr="00DA3E21">
        <w:rPr>
          <w:rStyle w:val="Emphasis"/>
        </w:rPr>
        <w:t>state  tax  credits</w:t>
      </w:r>
      <w:r w:rsidRPr="00DA3E21">
        <w:rPr>
          <w:sz w:val="8"/>
        </w:rPr>
        <w:t>—during  the  first  administration  of  Governor  Edmund  G.  Brown,  Jr.—</w:t>
      </w:r>
      <w:r w:rsidRPr="00DA3E21">
        <w:rPr>
          <w:rStyle w:val="Emphasis"/>
        </w:rPr>
        <w:t>helped  spawn</w:t>
      </w:r>
      <w:r w:rsidRPr="00DA3E21">
        <w:rPr>
          <w:rStyle w:val="StyleBoldUnderline"/>
          <w:rFonts w:cs="Times New Roman"/>
        </w:rPr>
        <w:t xml:space="preserve">  new  solar  and  wind  industries.  </w:t>
      </w:r>
      <w:r w:rsidRPr="00DA3E21">
        <w:rPr>
          <w:sz w:val="8"/>
        </w:rPr>
        <w:t>Solar  companies  producing  and  installing  solar  heating  and  generation  equipment  proliferated  and  wind  turbine  farms  were  built  on  the  slopes  of  hills  in  three  primary  locations  around  the  state.22  California’s  capacity  for  renewable  energy  generation  is  extensive.  Its  sunny  southeastern  deserts  have  a  high  potential  for  solar  energy  production  (solar  cells  and  solar  thermal).  And  substantial  geothermal  and  wind  power  resources  exist  along  the  coastal  ranges  and  the  eastern  border  with  Nevada.23</w:t>
      </w:r>
    </w:p>
    <w:p w14:paraId="429735AE" w14:textId="3C79F0D4" w:rsidR="00F76939" w:rsidRPr="00DA3E21" w:rsidRDefault="00F76939" w:rsidP="00F76939">
      <w:pPr>
        <w:pStyle w:val="Heading3"/>
        <w:rPr>
          <w:rFonts w:cs="Times New Roman"/>
        </w:rPr>
      </w:pPr>
      <w:r w:rsidRPr="00DA3E21">
        <w:rPr>
          <w:rFonts w:cs="Times New Roman"/>
        </w:rPr>
        <w:lastRenderedPageBreak/>
        <w:t>States CP – Federal follow on</w:t>
      </w:r>
    </w:p>
    <w:p w14:paraId="3DF32BA7" w14:textId="77777777" w:rsidR="00F76939" w:rsidRPr="00DA3E21" w:rsidRDefault="00F76939" w:rsidP="00F76939">
      <w:pPr>
        <w:pStyle w:val="Heading4"/>
        <w:rPr>
          <w:rFonts w:cs="Times New Roman"/>
        </w:rPr>
      </w:pPr>
      <w:r w:rsidRPr="00DA3E21">
        <w:rPr>
          <w:rFonts w:cs="Times New Roman"/>
        </w:rPr>
        <w:t>Small successes lead to future federal funding</w:t>
      </w:r>
    </w:p>
    <w:p w14:paraId="34DE7E89" w14:textId="77777777" w:rsidR="00F76939" w:rsidRPr="00DA3E21" w:rsidRDefault="00F76939" w:rsidP="00F76939">
      <w:pPr>
        <w:rPr>
          <w:rFonts w:cs="Times New Roman"/>
        </w:rPr>
      </w:pPr>
      <w:r w:rsidRPr="00DA3E21">
        <w:rPr>
          <w:rStyle w:val="StyleStyleBold12pt"/>
          <w:rFonts w:cs="Times New Roman"/>
        </w:rPr>
        <w:t>Levitan 13</w:t>
      </w:r>
      <w:r w:rsidRPr="00DA3E21">
        <w:rPr>
          <w:rFonts w:cs="Times New Roman"/>
        </w:rPr>
        <w:t xml:space="preserve"> - writes about energy, the environment, and health. His articles have been published by Scientific American, Discover, IEEE Spectrum, Grist, and others. In previous articles for Yale Environment 360, he has written about vehicle-to-grid technology for electric cars and cities' efforts to recycle food scraps and organic waste</w:t>
      </w:r>
    </w:p>
    <w:p w14:paraId="56A91194" w14:textId="3048ADDC" w:rsidR="00F76939" w:rsidRPr="00DA3E21" w:rsidRDefault="00F76939" w:rsidP="00F76939">
      <w:pPr>
        <w:rPr>
          <w:rFonts w:cs="Times New Roman"/>
        </w:rPr>
      </w:pPr>
      <w:r w:rsidRPr="00DA3E21">
        <w:rPr>
          <w:rFonts w:cs="Times New Roman"/>
        </w:rPr>
        <w:t>(Dave, “Will Offshore Wind Finally Take Off on U.S. East Coast?,” http://e360.yale.edu/feature/will_offshore_wind_finally_take_off_on_us_east_coast/2693/)</w:t>
      </w:r>
      <w:r w:rsidR="001C1430" w:rsidRPr="00DA3E21">
        <w:rPr>
          <w:rFonts w:cs="Times New Roman"/>
        </w:rPr>
        <w:t>//BB</w:t>
      </w:r>
    </w:p>
    <w:p w14:paraId="2F14435E" w14:textId="77777777" w:rsidR="00F76939" w:rsidRPr="00DA3E21" w:rsidRDefault="00F76939" w:rsidP="00F76939">
      <w:pPr>
        <w:rPr>
          <w:rFonts w:cs="Times New Roman"/>
        </w:rPr>
      </w:pPr>
      <w:r w:rsidRPr="00DA3E21">
        <w:rPr>
          <w:rStyle w:val="StyleBoldUnderline"/>
        </w:rPr>
        <w:t>Long, of the American Wind Energy Association, and others are confident that the initial phase of offshore projects will illustrate to policy makers the attraction of offshore wind power</w:t>
      </w:r>
      <w:r w:rsidRPr="00DA3E21">
        <w:rPr>
          <w:rFonts w:cs="Times New Roman"/>
        </w:rPr>
        <w:t xml:space="preserve">. Onshore wind, after all, is often plagued by siting issues, with nearby residents complaining about the sight and sound of large turbines. </w:t>
      </w:r>
      <w:r w:rsidRPr="00DA3E21">
        <w:rPr>
          <w:rStyle w:val="StyleBoldUnderline"/>
        </w:rPr>
        <w:t>Most U.S. offshore projects are now proposed far enough off the coast that they will be essentially invisible — a lesson learned from the “viewshed” controversy surrounding Cape Wind</w:t>
      </w:r>
      <w:r w:rsidRPr="00DA3E21">
        <w:rPr>
          <w:rFonts w:cs="Times New Roman"/>
        </w:rPr>
        <w:t>.</w:t>
      </w:r>
      <w:r w:rsidRPr="00DA3E21">
        <w:rPr>
          <w:rFonts w:cs="Times New Roman"/>
          <w:sz w:val="12"/>
        </w:rPr>
        <w:t xml:space="preserve">¶ </w:t>
      </w:r>
      <w:r w:rsidRPr="00DA3E21">
        <w:rPr>
          <w:rFonts w:cs="Times New Roman"/>
        </w:rPr>
        <w:t xml:space="preserve">Proponents hope that </w:t>
      </w:r>
      <w:r w:rsidRPr="00DA3E21">
        <w:rPr>
          <w:rStyle w:val="Emphasis"/>
        </w:rPr>
        <w:t>the start of</w:t>
      </w:r>
      <w:r w:rsidRPr="00DA3E21">
        <w:rPr>
          <w:rStyle w:val="StyleBoldUnderline"/>
        </w:rPr>
        <w:t xml:space="preserve"> </w:t>
      </w:r>
      <w:r w:rsidRPr="00DA3E21">
        <w:t>several</w:t>
      </w:r>
      <w:r w:rsidRPr="00DA3E21">
        <w:rPr>
          <w:rStyle w:val="StyleBoldUnderline"/>
        </w:rPr>
        <w:t xml:space="preserve"> </w:t>
      </w:r>
      <w:r w:rsidRPr="00DA3E21">
        <w:rPr>
          <w:rStyle w:val="Emphasis"/>
        </w:rPr>
        <w:t>offshore projects</w:t>
      </w:r>
      <w:r w:rsidRPr="00DA3E21">
        <w:rPr>
          <w:rStyle w:val="StyleBoldUnderline"/>
        </w:rPr>
        <w:t xml:space="preserve"> will </w:t>
      </w:r>
      <w:r w:rsidRPr="00DA3E21">
        <w:rPr>
          <w:rStyle w:val="Emphasis"/>
        </w:rPr>
        <w:t>encourage more federal</w:t>
      </w:r>
      <w:r w:rsidRPr="00DA3E21">
        <w:rPr>
          <w:rFonts w:cs="Times New Roman"/>
        </w:rPr>
        <w:t xml:space="preserve"> and state </w:t>
      </w:r>
      <w:r w:rsidRPr="00DA3E21">
        <w:rPr>
          <w:rStyle w:val="Emphasis"/>
        </w:rPr>
        <w:t>support</w:t>
      </w:r>
      <w:r w:rsidRPr="00DA3E21">
        <w:rPr>
          <w:rStyle w:val="StyleBoldUnderline"/>
        </w:rPr>
        <w:t xml:space="preserve"> and will serve as a reminder that there is a lot of energy just a few miles off the beach</w:t>
      </w:r>
      <w:r w:rsidRPr="00DA3E21">
        <w:rPr>
          <w:rFonts w:cs="Times New Roman"/>
        </w:rPr>
        <w:t>.</w:t>
      </w:r>
    </w:p>
    <w:p w14:paraId="16655EE5" w14:textId="77777777" w:rsidR="00F76939" w:rsidRPr="00DA3E21" w:rsidRDefault="00F76939" w:rsidP="00F76939">
      <w:pPr>
        <w:pStyle w:val="Heading2"/>
      </w:pPr>
    </w:p>
    <w:p w14:paraId="29C1A769" w14:textId="55C58AA9" w:rsidR="00F76939" w:rsidRPr="00DA3E21" w:rsidRDefault="00F76939" w:rsidP="00F76939">
      <w:pPr>
        <w:pStyle w:val="Heading2"/>
      </w:pPr>
      <w:r w:rsidRPr="00DA3E21">
        <w:lastRenderedPageBreak/>
        <w:t>---On-case</w:t>
      </w:r>
    </w:p>
    <w:p w14:paraId="081F8223" w14:textId="17C9DA50" w:rsidR="00F76939" w:rsidRPr="00DA3E21" w:rsidRDefault="00F76939" w:rsidP="00F76939">
      <w:pPr>
        <w:pStyle w:val="Heading3"/>
        <w:rPr>
          <w:rFonts w:cs="Times New Roman"/>
        </w:rPr>
      </w:pPr>
      <w:r w:rsidRPr="00DA3E21">
        <w:rPr>
          <w:rFonts w:cs="Times New Roman"/>
        </w:rPr>
        <w:lastRenderedPageBreak/>
        <w:t>AT: Solvency</w:t>
      </w:r>
    </w:p>
    <w:p w14:paraId="35C8ECCE" w14:textId="78316815" w:rsidR="00F76939" w:rsidRPr="00DA3E21" w:rsidRDefault="00F76939" w:rsidP="00F76939">
      <w:pPr>
        <w:pStyle w:val="Heading4"/>
      </w:pPr>
      <w:r w:rsidRPr="00DA3E21">
        <w:t>Offshore wind fails:</w:t>
      </w:r>
    </w:p>
    <w:p w14:paraId="3BD02227" w14:textId="7AE7C7E0" w:rsidR="00F76939" w:rsidRPr="00DA3E21" w:rsidRDefault="00291CA4" w:rsidP="00F76939">
      <w:pPr>
        <w:pStyle w:val="Heading4"/>
      </w:pPr>
      <w:r w:rsidRPr="00DA3E21">
        <w:t>Limited foundation technology</w:t>
      </w:r>
    </w:p>
    <w:p w14:paraId="3ABAF6CE" w14:textId="77777777" w:rsidR="00F76939" w:rsidRPr="00DA3E21" w:rsidRDefault="00F76939" w:rsidP="00F76939">
      <w:r w:rsidRPr="00DA3E21">
        <w:rPr>
          <w:rStyle w:val="StyleStyleBold12pt"/>
        </w:rPr>
        <w:t>Giordano 10</w:t>
      </w:r>
      <w:r w:rsidRPr="00DA3E21">
        <w:t xml:space="preserve"> – JD, served four years of active duty in the United States Navy as a Surface Warfare Officer where he gained unique training, experiences, and insights for working with people and solving complex problems</w:t>
      </w:r>
    </w:p>
    <w:p w14:paraId="319AFF00" w14:textId="6F428F8F" w:rsidR="00F76939" w:rsidRPr="00DA3E21" w:rsidRDefault="00F76939" w:rsidP="00F76939">
      <w:r w:rsidRPr="00DA3E21">
        <w:t>(Michael, “ALLEN CHAIR ISSUE 2010: ENVISIONING ENERGY: ENVIRONMENT, ECONOMICS, AND THE ENERGY FUTURE: COMMENT: OFFSHORE WINDFALL: WHAT APPROVAL OF THE UNITED STATES' FIRST OFFSHORE WIND PROJECT MEANS FOR THE OFFSHORE WIND ENERGY INDUSTRY,” 44 U. Rich. L. Rev. 1149)</w:t>
      </w:r>
      <w:r w:rsidR="001C1430" w:rsidRPr="00DA3E21">
        <w:t>//BB</w:t>
      </w:r>
    </w:p>
    <w:p w14:paraId="22356563" w14:textId="77777777" w:rsidR="00F76939" w:rsidRPr="00DA3E21" w:rsidRDefault="00F76939" w:rsidP="00F76939">
      <w:r w:rsidRPr="00DA3E21">
        <w:rPr>
          <w:rStyle w:val="StyleBoldUnderline"/>
        </w:rPr>
        <w:t>One of the things keeping the offshore wind energy industry from growing is a lack of</w:t>
      </w:r>
      <w:r w:rsidRPr="00DA3E21">
        <w:t xml:space="preserve"> sufficient </w:t>
      </w:r>
      <w:r w:rsidRPr="00DA3E21">
        <w:rPr>
          <w:rStyle w:val="StyleBoldUnderline"/>
        </w:rPr>
        <w:t>technology</w:t>
      </w:r>
      <w:r w:rsidRPr="00DA3E21">
        <w:t xml:space="preserve">. Expanded growth of the offshore wind industry will depend on research, development, and innovation. 46 Areas </w:t>
      </w:r>
      <w:r w:rsidRPr="00DA3E21">
        <w:rPr>
          <w:rStyle w:val="StyleBoldUnderline"/>
        </w:rPr>
        <w:t>of technological need include improved reliability, greater environmental compatibility, and cost reduction</w:t>
      </w:r>
      <w:r w:rsidRPr="00DA3E21">
        <w:t xml:space="preserve">. 47 </w:t>
      </w:r>
      <w:r w:rsidRPr="00DA3E21">
        <w:rPr>
          <w:rStyle w:val="StyleBoldUnderline"/>
        </w:rPr>
        <w:t>Technological advances must address these areas of need with regard not just to the design of turbines but also to the installation process and maintenance</w:t>
      </w:r>
      <w:r w:rsidRPr="00DA3E21">
        <w:t>.</w:t>
      </w:r>
    </w:p>
    <w:p w14:paraId="757F5E41" w14:textId="77777777" w:rsidR="00F76939" w:rsidRPr="00DA3E21" w:rsidRDefault="00F76939" w:rsidP="00F76939">
      <w:r w:rsidRPr="00DA3E21">
        <w:t>At present, offshore wind turbines are basically larger versions of onshore wind turbines that have been adapted to the marine environment. 48 The current foundation system for offshore wind  [1156]  turbines consists of large steel tubes called monopiles, which are typically embedded twenty-five to thirty meters below the mud line. 49 Monopile designs are considered appropriate for waters up to thirty meters deep. 50 Offshore wind farms use large turbines "ranging from the Vestas V-80 2 MW turbine to GE Wind's 3.6 MW turbine to Repower's 126 m diameter, 5 MW turbine." 51</w:t>
      </w:r>
    </w:p>
    <w:p w14:paraId="324FD4E8" w14:textId="77777777" w:rsidR="00F76939" w:rsidRPr="00DA3E21" w:rsidRDefault="00F76939" w:rsidP="00F76939">
      <w:r w:rsidRPr="00DA3E21">
        <w:rPr>
          <w:rStyle w:val="Emphasis"/>
        </w:rPr>
        <w:t>Present foundation technology</w:t>
      </w:r>
      <w:r w:rsidRPr="00DA3E21">
        <w:rPr>
          <w:rStyle w:val="StyleBoldUnderline"/>
        </w:rPr>
        <w:t xml:space="preserve"> limits the offshore wind energy industry's ability to harness the full potential of offshore wind energy. The strongest and most consistent winds blow above waters deeper than thirty meters.</w:t>
      </w:r>
      <w:r w:rsidRPr="00DA3E21">
        <w:t xml:space="preserve"> 52 A marginal "10% increase in wind speed creates a 33% increase in available energy." 53 </w:t>
      </w:r>
      <w:r w:rsidRPr="00DA3E21">
        <w:rPr>
          <w:rStyle w:val="StyleBoldUnderline"/>
        </w:rPr>
        <w:t>Thus, meaningful growth of offshore wind energy is dependent upon the research and development of new technologies that enable developers to place turbines in deep water</w:t>
      </w:r>
      <w:r w:rsidRPr="00DA3E21">
        <w:t xml:space="preserve">. Some anticipate the creation of "stiffer, multi-pile configurations with broader bases suitable … for water depths up to 60 m or greater." 54 From there, </w:t>
      </w:r>
      <w:r w:rsidRPr="00DA3E21">
        <w:rPr>
          <w:rStyle w:val="StyleBoldUnderline"/>
        </w:rPr>
        <w:t>many expect that foundations will transition even further, toward floating turbine structures</w:t>
      </w:r>
      <w:r w:rsidRPr="00DA3E21">
        <w:t xml:space="preserve"> that would be fastened and secured to the ocean floor by wires. 55 Such a transition would have to make use of existing technologies from the oil and natural gas industries, which already use floating platforms. 56 Unlike oil and gas projects on the OCS, wind projects require fast, modular installations that can be replicated easily due to the anticipated frequency of maintenance. 57 </w:t>
      </w:r>
      <w:r w:rsidRPr="00DA3E21">
        <w:rPr>
          <w:rStyle w:val="StyleBoldUnderline"/>
        </w:rPr>
        <w:t xml:space="preserve">Researchers believe that "the </w:t>
      </w:r>
      <w:r w:rsidRPr="00DA3E21">
        <w:rPr>
          <w:rStyle w:val="Emphasis"/>
        </w:rPr>
        <w:t>biggest challenge</w:t>
      </w:r>
      <w:r w:rsidRPr="00DA3E21">
        <w:t xml:space="preserve">  [1157]  </w:t>
      </w:r>
      <w:r w:rsidRPr="00DA3E21">
        <w:rPr>
          <w:rStyle w:val="StyleBoldUnderline"/>
        </w:rPr>
        <w:t>for deepwater wind turbines will be to merge the</w:t>
      </w:r>
      <w:r w:rsidRPr="00DA3E21">
        <w:t xml:space="preserve"> mature but </w:t>
      </w:r>
      <w:r w:rsidRPr="00DA3E21">
        <w:rPr>
          <w:rStyle w:val="StyleBoldUnderline"/>
        </w:rPr>
        <w:t>expensive technologies borne of the oil and gas industry with</w:t>
      </w:r>
      <w:r w:rsidRPr="00DA3E21">
        <w:t xml:space="preserve"> the experience of low-cost economic drivers fueling the shallow water </w:t>
      </w:r>
      <w:r w:rsidRPr="00DA3E21">
        <w:rPr>
          <w:rStyle w:val="StyleBoldUnderline"/>
        </w:rPr>
        <w:t>offshore wind energy industry</w:t>
      </w:r>
      <w:r w:rsidRPr="00DA3E21">
        <w:t>." 58</w:t>
      </w:r>
    </w:p>
    <w:p w14:paraId="3BA79456" w14:textId="374883F0" w:rsidR="00F76939" w:rsidRPr="00DA3E21" w:rsidRDefault="00291CA4" w:rsidP="00F76939">
      <w:pPr>
        <w:pStyle w:val="Heading4"/>
      </w:pPr>
      <w:r w:rsidRPr="00DA3E21">
        <w:lastRenderedPageBreak/>
        <w:t>Limited turbine capacity</w:t>
      </w:r>
    </w:p>
    <w:p w14:paraId="26F268BB" w14:textId="77777777" w:rsidR="00F76939" w:rsidRPr="00DA3E21" w:rsidRDefault="00F76939" w:rsidP="00F76939">
      <w:r w:rsidRPr="00DA3E21">
        <w:rPr>
          <w:rStyle w:val="StyleStyleBold12pt"/>
        </w:rPr>
        <w:t>Giordano 10</w:t>
      </w:r>
      <w:r w:rsidRPr="00DA3E21">
        <w:t xml:space="preserve"> – JD, served four years of active duty in the United States Navy as a Surface Warfare Officer where he gained unique training, experiences, and insights for working with people and solving complex problems</w:t>
      </w:r>
    </w:p>
    <w:p w14:paraId="3CA89E55" w14:textId="678A5B74" w:rsidR="00F76939" w:rsidRPr="00DA3E21" w:rsidRDefault="00F76939" w:rsidP="00F76939">
      <w:r w:rsidRPr="00DA3E21">
        <w:t>(Michael, “ALLEN CHAIR ISSUE 2010: ENVISIONING ENERGY: ENVIRONMENT, ECONOMICS, AND THE ENERGY FUTURE: COMMENT: OFFSHORE WINDFALL: WHAT APPROVAL OF THE UNITED STATES' FIRST OFFSHORE WIND PROJECT MEANS FOR THE OFFSHORE WIND ENERGY INDUSTRY,” 44 U. Rich. L. Rev. 1149)</w:t>
      </w:r>
      <w:r w:rsidR="001C1430" w:rsidRPr="00DA3E21">
        <w:t>//BB</w:t>
      </w:r>
    </w:p>
    <w:p w14:paraId="2BCEF8E6" w14:textId="77777777" w:rsidR="00F76939" w:rsidRPr="00DA3E21" w:rsidRDefault="00F76939" w:rsidP="00F76939">
      <w:r w:rsidRPr="00DA3E21">
        <w:rPr>
          <w:rStyle w:val="Emphasis"/>
        </w:rPr>
        <w:t>Present constraints on turbine capacity</w:t>
      </w:r>
      <w:r w:rsidRPr="00DA3E21">
        <w:rPr>
          <w:rStyle w:val="StyleBoldUnderline"/>
        </w:rPr>
        <w:t xml:space="preserve"> also </w:t>
      </w:r>
      <w:r w:rsidRPr="00DA3E21">
        <w:rPr>
          <w:rStyle w:val="Emphasis"/>
        </w:rPr>
        <w:t>limit</w:t>
      </w:r>
      <w:r w:rsidRPr="00DA3E21">
        <w:rPr>
          <w:rStyle w:val="StyleBoldUnderline"/>
        </w:rPr>
        <w:t xml:space="preserve"> the amount of wind energy that can be harnessed for electricity. The power and productivity of wind turbines increases as turbine tower height and the area swept by the turbine blades increase</w:t>
      </w:r>
      <w:r w:rsidRPr="00DA3E21">
        <w:t xml:space="preserve">. 59 For example, an increase in rotor diameter from ten meters to fifty meters "yields a 55-fold increase in yearly electricity output" because of the increase of the tower height and the size of the swept area. 60 Added costs due to the construction and operation of offshore wind farms can be absorbed more easily if the wind farm is able to generate more electricity. </w:t>
      </w:r>
      <w:r w:rsidRPr="00DA3E21">
        <w:rPr>
          <w:rStyle w:val="StyleBoldUnderline"/>
        </w:rPr>
        <w:t>Most believe that offshore wind projects will need 5 MW or larger turbines to capture</w:t>
      </w:r>
      <w:r w:rsidRPr="00DA3E21">
        <w:t xml:space="preserve"> wind power and reach the </w:t>
      </w:r>
      <w:r w:rsidRPr="00DA3E21">
        <w:rPr>
          <w:rStyle w:val="StyleBoldUnderline"/>
        </w:rPr>
        <w:t>economies of scale</w:t>
      </w:r>
      <w:r w:rsidRPr="00DA3E21">
        <w:t xml:space="preserve"> needed to make long-distance offshore sites financially viable. 61</w:t>
      </w:r>
    </w:p>
    <w:p w14:paraId="3E2F571D" w14:textId="4C0C4453" w:rsidR="00F76939" w:rsidRPr="00DA3E21" w:rsidRDefault="00291CA4" w:rsidP="00F76939">
      <w:pPr>
        <w:pStyle w:val="Heading4"/>
      </w:pPr>
      <w:r w:rsidRPr="00DA3E21">
        <w:t>No installation vessels</w:t>
      </w:r>
    </w:p>
    <w:p w14:paraId="392DB8EB" w14:textId="77777777" w:rsidR="00F76939" w:rsidRPr="00DA3E21" w:rsidRDefault="00F76939" w:rsidP="00F76939">
      <w:r w:rsidRPr="00DA3E21">
        <w:rPr>
          <w:rStyle w:val="StyleStyleBold12pt"/>
        </w:rPr>
        <w:t>Giordano 10</w:t>
      </w:r>
      <w:r w:rsidRPr="00DA3E21">
        <w:t xml:space="preserve"> – JD, served four years of active duty in the United States Navy as a Surface Warfare Officer where he gained unique training, experiences, and insights for working with people and solving complex problems</w:t>
      </w:r>
    </w:p>
    <w:p w14:paraId="2A1BF0DB" w14:textId="41E370BE" w:rsidR="00F76939" w:rsidRPr="00DA3E21" w:rsidRDefault="00F76939" w:rsidP="00F76939">
      <w:r w:rsidRPr="00DA3E21">
        <w:t>(Michael, “ALLEN CHAIR ISSUE 2010: ENVISIONING ENERGY: ENVIRONMENT, ECONOMICS, AND THE ENERGY FUTURE: COMMENT: OFFSHORE WINDFALL: WHAT APPROVAL OF THE UNITED STATES' FIRST OFFSHORE WIND PROJECT MEANS FOR THE OFFSHORE WIND ENERGY INDUSTRY,” 44 U. Rich. L. Rev. 1149)</w:t>
      </w:r>
      <w:r w:rsidR="001C1430" w:rsidRPr="00DA3E21">
        <w:t>//BB</w:t>
      </w:r>
    </w:p>
    <w:p w14:paraId="7E43B71E" w14:textId="1BA44F68" w:rsidR="00F76939" w:rsidRDefault="00F76939" w:rsidP="00F76939">
      <w:r w:rsidRPr="00DA3E21">
        <w:rPr>
          <w:rStyle w:val="StyleBoldUnderline"/>
        </w:rPr>
        <w:t>The installation process</w:t>
      </w:r>
      <w:r w:rsidRPr="00DA3E21">
        <w:t xml:space="preserve"> also </w:t>
      </w:r>
      <w:r w:rsidRPr="00DA3E21">
        <w:rPr>
          <w:rStyle w:val="StyleBoldUnderline"/>
        </w:rPr>
        <w:t>brings technological challenges to the offshore wind energy industry</w:t>
      </w:r>
      <w:r w:rsidRPr="00DA3E21">
        <w:t xml:space="preserve">. </w:t>
      </w:r>
      <w:r w:rsidRPr="00DA3E21">
        <w:rPr>
          <w:rStyle w:val="StyleBoldUnderline"/>
        </w:rPr>
        <w:t xml:space="preserve">In order to install offshore wind turbines, developers will need </w:t>
      </w:r>
      <w:r w:rsidRPr="00DA3E21">
        <w:t xml:space="preserve">to hire </w:t>
      </w:r>
      <w:r w:rsidRPr="00DA3E21">
        <w:rPr>
          <w:rStyle w:val="StyleBoldUnderline"/>
        </w:rPr>
        <w:t>a fleet of vessels</w:t>
      </w:r>
      <w:r w:rsidRPr="00DA3E21">
        <w:t xml:space="preserve"> including "barges with compensated cranes, leg stabilized feeder fleets, oil and gas dynamic positioning vessels, and floating heavy lift cranes." 62 "</w:t>
      </w:r>
      <w:r w:rsidRPr="00DA3E21">
        <w:rPr>
          <w:rStyle w:val="StyleBoldUnderline"/>
        </w:rPr>
        <w:t>This imposes a limitation on American offshore wind development, since all vessels used for construction and operations and maintenance</w:t>
      </w:r>
      <w:r w:rsidRPr="00DA3E21">
        <w:t xml:space="preserve"> (O&amp;M) … </w:t>
      </w:r>
      <w:r w:rsidRPr="00DA3E21">
        <w:rPr>
          <w:rStyle w:val="StyleBoldUnderline"/>
        </w:rPr>
        <w:t>have been European</w:t>
      </w:r>
      <w:r w:rsidRPr="00DA3E21">
        <w:t xml:space="preserve">," 63 </w:t>
      </w:r>
      <w:r w:rsidRPr="00DA3E21">
        <w:rPr>
          <w:rStyle w:val="StyleBoldUnderline"/>
        </w:rPr>
        <w:t>and United States law mandates that only United States-based vessels may work in United States waters, with little exception</w:t>
      </w:r>
      <w:r w:rsidRPr="00DA3E21">
        <w:t xml:space="preserve">. 64 </w:t>
      </w:r>
      <w:r w:rsidRPr="00DA3E21">
        <w:rPr>
          <w:rStyle w:val="StyleBoldUnderline"/>
        </w:rPr>
        <w:t>Thus, growth of domestic offshore wind energy also depends on the construction of new</w:t>
      </w:r>
      <w:r w:rsidRPr="00DA3E21">
        <w:t xml:space="preserve">, customized </w:t>
      </w:r>
      <w:r w:rsidRPr="00DA3E21">
        <w:rPr>
          <w:rStyle w:val="StyleBoldUnderline"/>
        </w:rPr>
        <w:t>vessels</w:t>
      </w:r>
      <w:r w:rsidRPr="00DA3E21">
        <w:t xml:space="preserve"> in the United States. Technology must also find ways to address uncertainties associated with connecting to the electrical grid and finding ways to  [1158]  assemble turbines at nearby land locations just prior to installation in the seabed.</w:t>
      </w:r>
    </w:p>
    <w:p w14:paraId="3CA55F40" w14:textId="77777777" w:rsidR="00CE3663" w:rsidRDefault="00CE3663" w:rsidP="00CE3663">
      <w:pPr>
        <w:pStyle w:val="Heading4"/>
      </w:pPr>
      <w:r>
        <w:t>Stakeholder opposition</w:t>
      </w:r>
    </w:p>
    <w:p w14:paraId="2F43DDB0" w14:textId="77777777" w:rsidR="00CE3663" w:rsidRDefault="00CE3663" w:rsidP="00CE3663">
      <w:pPr>
        <w:rPr>
          <w:rStyle w:val="Hyperlink"/>
        </w:rPr>
      </w:pPr>
      <w:r w:rsidRPr="008314DC">
        <w:rPr>
          <w:rStyle w:val="StyleStyleBold12pt"/>
        </w:rPr>
        <w:t xml:space="preserve">McDonnell, </w:t>
      </w:r>
      <w:r>
        <w:rPr>
          <w:rStyle w:val="StyleStyleBold12pt"/>
        </w:rPr>
        <w:t>13</w:t>
      </w:r>
      <w:r>
        <w:t xml:space="preserve"> (Tim, 2/28/2013, “Why the US still doesn't have a single offshore wind turbine; Here's a look at the top four reasons why offshore wind remains elusive in the US,” </w:t>
      </w:r>
      <w:hyperlink r:id="rId107" w:history="1">
        <w:r w:rsidRPr="00D009AF">
          <w:rPr>
            <w:rStyle w:val="Hyperlink"/>
          </w:rPr>
          <w:t>http://www.guardian.co.uk/environment/2013/feb/28/windpower-renewableenergy, JMP)</w:t>
        </w:r>
      </w:hyperlink>
    </w:p>
    <w:p w14:paraId="599C6EB2" w14:textId="77777777" w:rsidR="00CE3663" w:rsidRDefault="00CE3663" w:rsidP="00CE3663"/>
    <w:p w14:paraId="614F809F" w14:textId="77777777" w:rsidR="00CE3663" w:rsidRDefault="00CE3663" w:rsidP="00CE3663">
      <w:r>
        <w:t xml:space="preserve">2. </w:t>
      </w:r>
      <w:r w:rsidRPr="00560861">
        <w:rPr>
          <w:rStyle w:val="StyleBoldUnderline"/>
        </w:rPr>
        <w:t xml:space="preserve">Blowback from "stakeholders": Whale and bird lovers. Defenders of tribal lands. Fishermen. The Koch brothers. Since it was proposed in 2001, Cape Wind, a wind farm whose backers say could provide 75 percent of Cape Cod's energy needs, has been run through a </w:t>
      </w:r>
      <w:r w:rsidRPr="00AA5115">
        <w:rPr>
          <w:rStyle w:val="Emphasis"/>
        </w:rPr>
        <w:t>bewildering gauntlet of opponents</w:t>
      </w:r>
      <w:r w:rsidRPr="00560861">
        <w:rPr>
          <w:rStyle w:val="StyleBoldUnderline"/>
        </w:rPr>
        <w:t xml:space="preserve"> and fought off more than a dozen lawsuits on everything from boat traffic interference to desecration of sacred sites to harming avian and marine life</w:t>
      </w:r>
      <w:r>
        <w:t>. Just down the seaboard another major project, Deepwater Wind, had to negotiate concerns that its turbines would throw a roadblock in the migratory pathways of endangered right whales. Alliance for Nantucket Sound, Cape Wind's main opposition group, claims the project "threatens the marine environment and would harm the productive, traditional fisheries of Nantucket Sound."</w:t>
      </w:r>
    </w:p>
    <w:p w14:paraId="42064B6C" w14:textId="77777777" w:rsidR="00CE3663" w:rsidRDefault="00CE3663" w:rsidP="00CE3663">
      <w:r>
        <w:t>Last summer's "Cape Spin" is an excellent "tragicomic" rundown of the controversy:</w:t>
      </w:r>
    </w:p>
    <w:p w14:paraId="06884B26" w14:textId="77777777" w:rsidR="00CE3663" w:rsidRDefault="00CE3663" w:rsidP="00CE3663">
      <w:r>
        <w:t>Of course, there's another powerful factor at play here: NIMBYism. No one could put it better than fossil fuel magnate Bill Koch, owner of a $20 million Cape Cod beachfront estate and donor of $1.5 million to ANS: "I don't want this in my backyard. Why would you want to sail in a forest of windmills?"</w:t>
      </w:r>
    </w:p>
    <w:p w14:paraId="35B7AD46" w14:textId="77777777" w:rsidR="00CE3663" w:rsidRDefault="00CE3663" w:rsidP="00CE3663">
      <w:r>
        <w:t>Why indeed.</w:t>
      </w:r>
    </w:p>
    <w:p w14:paraId="627F204F" w14:textId="77777777" w:rsidR="00CE3663" w:rsidRDefault="00CE3663" w:rsidP="00CE3663">
      <w:r>
        <w:t xml:space="preserve">But Catherine Bowes, a senior analyst with the National Wildlife Federation, says while there are legitimate concerns for wildlife, Cape Wind and Deepwater have both bent over backwards to accommodate them. </w:t>
      </w:r>
      <w:r w:rsidRPr="00AA5115">
        <w:rPr>
          <w:rStyle w:val="StyleBoldUnderline"/>
        </w:rPr>
        <w:t>"I think there's an attempt at hijacking" the wildlife message by the NIMBYers</w:t>
      </w:r>
      <w:r>
        <w:t xml:space="preserve">, she says. </w:t>
      </w:r>
      <w:r w:rsidRPr="00543213">
        <w:rPr>
          <w:rStyle w:val="StyleBoldUnderline"/>
        </w:rPr>
        <w:t>"Wildlife issues are often used as a reason to oppose a project even by those who have never cared about animals before."</w:t>
      </w:r>
      <w:r>
        <w:t xml:space="preserve"> Many of the nation's leading environmental organizations—including the NWF, Greenpeace, and the Sierra Club—have come out in favor of the project. It's easy to see why, Bowes says: "We know that the biggest threat to wildlife is global warming."</w:t>
      </w:r>
    </w:p>
    <w:p w14:paraId="2DB90619" w14:textId="77777777" w:rsidR="00CE3663" w:rsidRDefault="00CE3663" w:rsidP="00F76939"/>
    <w:p w14:paraId="1FE506D7" w14:textId="77777777" w:rsidR="00FE395E" w:rsidRDefault="00FE395E" w:rsidP="00FE395E">
      <w:pPr>
        <w:pStyle w:val="Heading4"/>
      </w:pPr>
      <w:r>
        <w:t>Offshore wind is not competitive --- will kill investment</w:t>
      </w:r>
    </w:p>
    <w:p w14:paraId="3044335C" w14:textId="77777777" w:rsidR="00FE395E" w:rsidRDefault="00FE395E" w:rsidP="00FE395E">
      <w:r w:rsidRPr="00D03951">
        <w:rPr>
          <w:rStyle w:val="StyleStyleBold12pt"/>
        </w:rPr>
        <w:t>Taylor, 12</w:t>
      </w:r>
      <w:r>
        <w:t xml:space="preserve"> (8/10/2012, Phil, E&amp;E reporter, “OFFSHORE WIND: With advance of tax credit and OCS leases, optimism builds in nascent U.S. industry,” </w:t>
      </w:r>
      <w:hyperlink r:id="rId108" w:history="1">
        <w:r w:rsidRPr="00DE0A14">
          <w:rPr>
            <w:rStyle w:val="Hyperlink"/>
          </w:rPr>
          <w:t>http://www.eenews.net/public/Greenwire/2012/08/10/1</w:t>
        </w:r>
      </w:hyperlink>
      <w:r>
        <w:t>)</w:t>
      </w:r>
    </w:p>
    <w:p w14:paraId="43730E50" w14:textId="77777777" w:rsidR="00FE395E" w:rsidRDefault="00FE395E" w:rsidP="00FE395E"/>
    <w:p w14:paraId="2FF8EE40" w14:textId="77777777" w:rsidR="00FE395E" w:rsidRDefault="00FE395E" w:rsidP="00FE395E">
      <w:r>
        <w:t xml:space="preserve">Still, </w:t>
      </w:r>
      <w:r w:rsidRPr="001468D0">
        <w:rPr>
          <w:rStyle w:val="StyleBoldUnderline"/>
        </w:rPr>
        <w:t>skeptics of Interior's offshore wind energy program, known as "smart from the start," include the Institute for Energy Research</w:t>
      </w:r>
      <w:r>
        <w:t>, a think tank led by a former oil industry lobbyist, which last month criticized the cost of new projects.</w:t>
      </w:r>
    </w:p>
    <w:p w14:paraId="7BD8E942" w14:textId="77777777" w:rsidR="00FE395E" w:rsidRDefault="00FE395E" w:rsidP="00FE395E">
      <w:r w:rsidRPr="001468D0">
        <w:rPr>
          <w:rStyle w:val="StyleBoldUnderline"/>
        </w:rPr>
        <w:t>"It is 'dead in the water' because offshore wind energy is 3.4 times more expensive than onshore wind energy,"</w:t>
      </w:r>
      <w:r>
        <w:t xml:space="preserve"> the group said in a July 26 blog post, </w:t>
      </w:r>
      <w:r w:rsidRPr="001468D0">
        <w:rPr>
          <w:rStyle w:val="StyleBoldUnderline"/>
        </w:rPr>
        <w:t>"making it not a prudent investment compared to other renewable alternatives for electricity generation."</w:t>
      </w:r>
    </w:p>
    <w:p w14:paraId="341189ED" w14:textId="77777777" w:rsidR="00FE395E" w:rsidRDefault="00FE395E" w:rsidP="00F76939"/>
    <w:p w14:paraId="559F18BF" w14:textId="53852AC8" w:rsidR="00C34028" w:rsidRDefault="00C34028" w:rsidP="00C34028">
      <w:pPr>
        <w:pStyle w:val="Heading3"/>
      </w:pPr>
      <w:r>
        <w:lastRenderedPageBreak/>
        <w:t>--- XT: No Installation Vessels</w:t>
      </w:r>
    </w:p>
    <w:p w14:paraId="78F12180" w14:textId="77777777" w:rsidR="00C34028" w:rsidRDefault="00C34028" w:rsidP="00F76939"/>
    <w:p w14:paraId="113182F9" w14:textId="77777777" w:rsidR="00C34028" w:rsidRDefault="00C34028" w:rsidP="00C34028">
      <w:pPr>
        <w:pStyle w:val="Heading4"/>
      </w:pPr>
      <w:r>
        <w:t>No U.S. ships to install offshore turbines</w:t>
      </w:r>
    </w:p>
    <w:p w14:paraId="337A3757" w14:textId="77777777" w:rsidR="00C34028" w:rsidRDefault="00C34028" w:rsidP="00C34028">
      <w:pPr>
        <w:rPr>
          <w:rStyle w:val="Hyperlink"/>
        </w:rPr>
      </w:pPr>
      <w:r w:rsidRPr="008314DC">
        <w:rPr>
          <w:rStyle w:val="StyleStyleBold12pt"/>
        </w:rPr>
        <w:t xml:space="preserve">McDonnell, </w:t>
      </w:r>
      <w:r>
        <w:rPr>
          <w:rStyle w:val="StyleStyleBold12pt"/>
        </w:rPr>
        <w:t>13</w:t>
      </w:r>
      <w:r>
        <w:t xml:space="preserve"> (Tim, 2/28/2013, “Why the US still doesn't have a single offshore wind turbine; Here's a look at the top four reasons why offshore wind remains elusive in the US,” </w:t>
      </w:r>
      <w:hyperlink r:id="rId109" w:history="1">
        <w:r w:rsidRPr="00D009AF">
          <w:rPr>
            <w:rStyle w:val="Hyperlink"/>
          </w:rPr>
          <w:t>http://www.guardian.co.uk/environment/2013/feb/28/windpower-renewableenergy, JMP)</w:t>
        </w:r>
      </w:hyperlink>
    </w:p>
    <w:p w14:paraId="72A9D6E0" w14:textId="77777777" w:rsidR="00C34028" w:rsidRDefault="00C34028" w:rsidP="00C34028"/>
    <w:p w14:paraId="78A53A25" w14:textId="77777777" w:rsidR="00C34028" w:rsidRDefault="00C34028" w:rsidP="00C34028">
      <w:r>
        <w:t xml:space="preserve">3. </w:t>
      </w:r>
      <w:r w:rsidRPr="00BB45B4">
        <w:rPr>
          <w:rStyle w:val="StyleBoldUnderline"/>
        </w:rPr>
        <w:t>Not a single ship in the</w:t>
      </w:r>
      <w:r>
        <w:t xml:space="preserve"> </w:t>
      </w:r>
      <w:r w:rsidRPr="00BB45B4">
        <w:rPr>
          <w:rStyle w:val="Emphasis"/>
        </w:rPr>
        <w:t>U</w:t>
      </w:r>
      <w:r>
        <w:t xml:space="preserve">nites </w:t>
      </w:r>
      <w:r w:rsidRPr="00BB45B4">
        <w:rPr>
          <w:rStyle w:val="Emphasis"/>
        </w:rPr>
        <w:t>S</w:t>
      </w:r>
      <w:r>
        <w:t xml:space="preserve">tates </w:t>
      </w:r>
      <w:r w:rsidRPr="00BB45B4">
        <w:rPr>
          <w:rStyle w:val="StyleBoldUnderline"/>
        </w:rPr>
        <w:t>is equipped to handle wind turbines</w:t>
      </w:r>
      <w:r>
        <w:t xml:space="preserve">: Forget about whales and yacht routes. </w:t>
      </w:r>
      <w:r w:rsidRPr="005C5999">
        <w:t>How the hell do you go about lodging a 450-ton, over-400-foot tall turbine into the ocean floor? Answer: With one massive mother of a boat.</w:t>
      </w:r>
    </w:p>
    <w:p w14:paraId="75B4977F" w14:textId="77777777" w:rsidR="00C34028" w:rsidRDefault="00C34028" w:rsidP="00C34028">
      <w:r>
        <w:t xml:space="preserve">But there's a problem, says Chris </w:t>
      </w:r>
      <w:r w:rsidRPr="005C5999">
        <w:rPr>
          <w:rStyle w:val="StyleBoldUnderline"/>
        </w:rPr>
        <w:t>van Beek, Deepwater's president: "At this point, there is not an existing vessel in the US that can do this job."</w:t>
      </w:r>
    </w:p>
    <w:p w14:paraId="2C24DF4B" w14:textId="77777777" w:rsidR="00C34028" w:rsidRDefault="00C34028" w:rsidP="00C34028">
      <w:r w:rsidRPr="005C5999">
        <w:rPr>
          <w:rStyle w:val="StyleBoldUnderline"/>
        </w:rPr>
        <w:t>The world's relatively small fleet of turbine-ready ships</w:t>
      </w:r>
      <w:r>
        <w:t>—500-foot, $200 million behemoths—</w:t>
      </w:r>
      <w:r w:rsidRPr="005C5999">
        <w:rPr>
          <w:rStyle w:val="StyleBoldUnderline"/>
        </w:rPr>
        <w:t>is docked primarily in Europe</w:t>
      </w:r>
      <w:r>
        <w:t>; an obscure 1920 law called t</w:t>
      </w:r>
      <w:r w:rsidRPr="005C5999">
        <w:rPr>
          <w:rStyle w:val="StyleBoldUnderline"/>
        </w:rPr>
        <w:t>he Jones Act requires ships sailing between two US ports to be US-flagged, and once the foundation of an offshore turbine is laid it counts as a "port."</w:t>
      </w:r>
      <w:r>
        <w:t xml:space="preserve"> Consequently, </w:t>
      </w:r>
      <w:r w:rsidRPr="005C5999">
        <w:rPr>
          <w:rStyle w:val="StyleBoldUnderline"/>
        </w:rPr>
        <w:t>turbine installation ships cruising in from, say, Hamburg, wouldn't be able to dock in the States</w:t>
      </w:r>
      <w:r>
        <w:t>.</w:t>
      </w:r>
    </w:p>
    <w:p w14:paraId="1D971957" w14:textId="77777777" w:rsidR="00C34028" w:rsidRDefault="00C34028" w:rsidP="00C34028">
      <w:r>
        <w:t xml:space="preserve">On top of that, given the pittance of offshore projects in the works in the United States, </w:t>
      </w:r>
      <w:r w:rsidRPr="0006188B">
        <w:rPr>
          <w:rStyle w:val="StyleBoldUnderline"/>
        </w:rPr>
        <w:t xml:space="preserve">bringing the ships in from abroad can be </w:t>
      </w:r>
      <w:r w:rsidRPr="0006188B">
        <w:rPr>
          <w:rStyle w:val="Emphasis"/>
        </w:rPr>
        <w:t>cost-prohibitive</w:t>
      </w:r>
      <w:r w:rsidRPr="0006188B">
        <w:rPr>
          <w:rStyle w:val="StyleBoldUnderline"/>
        </w:rPr>
        <w:t xml:space="preserve">. Offshore turbines could find themselves </w:t>
      </w:r>
      <w:r w:rsidRPr="0006188B">
        <w:rPr>
          <w:rStyle w:val="Emphasis"/>
        </w:rPr>
        <w:t>all dressed up with nowhere to go</w:t>
      </w:r>
      <w:r>
        <w:t>.</w:t>
      </w:r>
    </w:p>
    <w:p w14:paraId="48B3D0F5" w14:textId="77777777" w:rsidR="00C34028" w:rsidRDefault="00C34028" w:rsidP="00C34028">
      <w:r>
        <w:t>Weeks Marine of New Jersey is working to solve the problem by building the first country's first turbine ship. They've completed the hull and hope to have the boat seaworthy by 2014, possibly in time to chip in on putting up Cape Wind.</w:t>
      </w:r>
    </w:p>
    <w:p w14:paraId="72891D2F" w14:textId="77777777" w:rsidR="00C34028" w:rsidRDefault="00C34028" w:rsidP="00F76939"/>
    <w:p w14:paraId="202A0967" w14:textId="59412ABD" w:rsidR="00FE395E" w:rsidRDefault="00FE395E" w:rsidP="00FE395E">
      <w:pPr>
        <w:pStyle w:val="Heading3"/>
      </w:pPr>
      <w:r>
        <w:lastRenderedPageBreak/>
        <w:t>--- XT: Offshore Wind Not Competitive</w:t>
      </w:r>
    </w:p>
    <w:p w14:paraId="07B77B9B" w14:textId="77777777" w:rsidR="00FE395E" w:rsidRDefault="00FE395E" w:rsidP="00FE395E">
      <w:pPr>
        <w:pStyle w:val="Heading4"/>
      </w:pPr>
      <w:r>
        <w:t>U.S. demand will be low --- natural gas and ample onshore wind</w:t>
      </w:r>
    </w:p>
    <w:p w14:paraId="250D8BDA" w14:textId="77777777" w:rsidR="00FE395E" w:rsidRDefault="00FE395E" w:rsidP="00FE395E">
      <w:r w:rsidRPr="00B51783">
        <w:rPr>
          <w:rStyle w:val="StyleStyleBold12pt"/>
        </w:rPr>
        <w:t>North American WindPower, 12</w:t>
      </w:r>
      <w:r>
        <w:t xml:space="preserve"> (“Report: U.S. Offshore Wind Energy Progress Expected To Be 'Lackluster' Through 2016,” 12/17/2012, </w:t>
      </w:r>
      <w:hyperlink r:id="rId110" w:anchor=".UNx7WcWgRGk" w:history="1">
        <w:r w:rsidRPr="005A11D7">
          <w:rPr>
            <w:rStyle w:val="Hyperlink"/>
          </w:rPr>
          <w:t>http://www.nawindpower.com/e107_plugins/content/content.php?content.10836#.UNx7WcWgRGk</w:t>
        </w:r>
      </w:hyperlink>
      <w:r>
        <w:t>)</w:t>
      </w:r>
    </w:p>
    <w:p w14:paraId="13BAF9EC" w14:textId="77777777" w:rsidR="00FE395E" w:rsidRDefault="00FE395E" w:rsidP="00FE395E"/>
    <w:p w14:paraId="07129067" w14:textId="77777777" w:rsidR="00FE395E" w:rsidRDefault="00FE395E" w:rsidP="00FE395E">
      <w:r>
        <w:t>Offshore wind energy installations are expected to achieve a compound annual growth rate of 44% between 2011 and 2016, with 18 GW of installations expected by the end of that period, according to a new analysis from MAKE Consulting. Much of that growth can be attributed to favorable policy in Europe and China, the firm notes.</w:t>
      </w:r>
    </w:p>
    <w:p w14:paraId="6E3A85B3" w14:textId="77777777" w:rsidR="00FE395E" w:rsidRDefault="00FE395E" w:rsidP="00FE395E">
      <w:r w:rsidRPr="00E50A91">
        <w:rPr>
          <w:rStyle w:val="StyleBoldUnderline"/>
        </w:rPr>
        <w:t>MAKE Consulting expects that Europe will be the growth powerhouse for offshore wind, with the continent accounting for 62% of total installations in the 2011-2016 period</w:t>
      </w:r>
      <w:r>
        <w:t>. Of those European installations, 77% will be driven by Germany and the U.K., which are striving toward their ambitious 2020 offshore wind targets of 18 GW and 10 GW, respectively.</w:t>
      </w:r>
    </w:p>
    <w:p w14:paraId="56280C67" w14:textId="77777777" w:rsidR="00FE395E" w:rsidRDefault="00FE395E" w:rsidP="00FE395E">
      <w:r>
        <w:t>Mirroring the upward swing in northern Europe, the Asia Pacific region is expected to install 6.6 GW of offshore wind through 2016, representing 36% of the global offshore wind energy market. Although China will remain the largest offshore wind market in the Asia Pacific, the emergence of South Korea, Vietnam and Taiwan  will supplement growth during that period.</w:t>
      </w:r>
    </w:p>
    <w:p w14:paraId="5970A64E" w14:textId="77777777" w:rsidR="00FE395E" w:rsidRDefault="00FE395E" w:rsidP="00FE395E">
      <w:r w:rsidRPr="00E50A91">
        <w:rPr>
          <w:rStyle w:val="StyleBoldUnderline"/>
        </w:rPr>
        <w:t>In sharp contrast, progress in the U.S. is expected to be lackluster, due to low gas and electricity prices, an ample onshore resource and weak political commitment to renewables</w:t>
      </w:r>
      <w:r>
        <w:t>, MAKE Consulting says.</w:t>
      </w:r>
    </w:p>
    <w:p w14:paraId="51A8E4D6" w14:textId="77777777" w:rsidR="00FE395E" w:rsidRDefault="00FE395E" w:rsidP="00FE395E">
      <w:r>
        <w:t>Offshore wind asset ownership will remain dominated by European utilities and developers, with Vattenfall and DONG Energy leading the way, according to the firm. Currently, southern European utilities are not represented in the top asset owners, due to a lack of offshore wind activity and challenging economics in their home markets, but they do represent a sizable chunk of the 185 GW pipeline.</w:t>
      </w:r>
    </w:p>
    <w:p w14:paraId="575FD22A" w14:textId="77777777" w:rsidR="00FE395E" w:rsidRDefault="00FE395E" w:rsidP="00FE395E"/>
    <w:p w14:paraId="09871AAE" w14:textId="1F174D25" w:rsidR="00FE395E" w:rsidRPr="00DA3E21" w:rsidRDefault="00FE395E" w:rsidP="00F76939"/>
    <w:p w14:paraId="2262F3C8" w14:textId="5C0E8D23" w:rsidR="00A55513" w:rsidRPr="00DA3E21" w:rsidRDefault="00A55513" w:rsidP="00F76939">
      <w:pPr>
        <w:pStyle w:val="Heading3"/>
        <w:rPr>
          <w:rFonts w:cs="Times New Roman"/>
        </w:rPr>
      </w:pPr>
      <w:r w:rsidRPr="00DA3E21">
        <w:rPr>
          <w:rFonts w:cs="Times New Roman"/>
        </w:rPr>
        <w:lastRenderedPageBreak/>
        <w:t>AT: Warming – Squo solves</w:t>
      </w:r>
    </w:p>
    <w:p w14:paraId="35496855" w14:textId="77777777" w:rsidR="00A55513" w:rsidRPr="00DA3E21" w:rsidRDefault="00A55513" w:rsidP="00A55513">
      <w:pPr>
        <w:pStyle w:val="Heading4"/>
      </w:pPr>
      <w:r w:rsidRPr="00DA3E21">
        <w:t>Squo solves warming –</w:t>
      </w:r>
    </w:p>
    <w:p w14:paraId="5C345EF1" w14:textId="77777777" w:rsidR="00A55513" w:rsidRPr="00DA3E21" w:rsidRDefault="00A55513" w:rsidP="00A55513">
      <w:pPr>
        <w:pStyle w:val="Heading4"/>
      </w:pPr>
      <w:r w:rsidRPr="00DA3E21">
        <w:t>---volcanoes</w:t>
      </w:r>
    </w:p>
    <w:p w14:paraId="602B2A20" w14:textId="77777777" w:rsidR="00A55513" w:rsidRPr="00DA3E21" w:rsidRDefault="00A55513" w:rsidP="00A55513">
      <w:r w:rsidRPr="00DA3E21">
        <w:t>---their evidence overestimates because it ignores external cooling factors</w:t>
      </w:r>
    </w:p>
    <w:p w14:paraId="72FC0103" w14:textId="77777777" w:rsidR="00A55513" w:rsidRPr="00DA3E21" w:rsidRDefault="00A55513" w:rsidP="00A55513">
      <w:r w:rsidRPr="00DA3E21">
        <w:rPr>
          <w:rStyle w:val="StyleStyleBold12pt"/>
        </w:rPr>
        <w:t>Santer 14</w:t>
      </w:r>
      <w:r w:rsidRPr="00DA3E21">
        <w:t xml:space="preserve"> – PhD in Climatology, climate researcher at Lawrence Livermore National Laboratory and former researcher at the University of East Anglia's Climatic Research Unit</w:t>
      </w:r>
    </w:p>
    <w:p w14:paraId="48BFC5CD" w14:textId="4D690FAD" w:rsidR="00A55513" w:rsidRPr="00DA3E21" w:rsidRDefault="00A55513" w:rsidP="00A55513">
      <w:r w:rsidRPr="00DA3E21">
        <w:t>(Benjamin, “Volcanic contribution to decadal changes in tropospheric temperature,” Nature Geoscience, doi:10.1038/ngeo2098)</w:t>
      </w:r>
      <w:r w:rsidR="001C1430" w:rsidRPr="00DA3E21">
        <w:t>//BB</w:t>
      </w:r>
    </w:p>
    <w:p w14:paraId="0014311A" w14:textId="77777777" w:rsidR="00A55513" w:rsidRPr="00DA3E21" w:rsidRDefault="00A55513" w:rsidP="00A55513">
      <w:r w:rsidRPr="00DA3E21">
        <w:rPr>
          <w:rStyle w:val="Emphasis"/>
        </w:rPr>
        <w:t>Despite</w:t>
      </w:r>
      <w:r w:rsidRPr="00DA3E21">
        <w:rPr>
          <w:rStyle w:val="StyleBoldUnderline"/>
        </w:rPr>
        <w:t xml:space="preserve"> continued growth in atmospheric levels of greenhouse gases, global mean surface and tropospheric temperatures have shown </w:t>
      </w:r>
      <w:r w:rsidRPr="00DA3E21">
        <w:rPr>
          <w:rStyle w:val="Emphasis"/>
        </w:rPr>
        <w:t>slower warming</w:t>
      </w:r>
      <w:r w:rsidRPr="00DA3E21">
        <w:rPr>
          <w:rStyle w:val="StyleBoldUnderline"/>
        </w:rPr>
        <w:t xml:space="preserve"> </w:t>
      </w:r>
      <w:r w:rsidRPr="00DA3E21">
        <w:t xml:space="preserve">since 1998 than previously1, 2, 3, 4, 5. Possible </w:t>
      </w:r>
      <w:r w:rsidRPr="00DA3E21">
        <w:rPr>
          <w:rStyle w:val="StyleBoldUnderline"/>
        </w:rPr>
        <w:t>explanations for the slow-down include</w:t>
      </w:r>
      <w:r w:rsidRPr="00DA3E21">
        <w:t xml:space="preserve"> internal climate variability3, 4, 6, 7, </w:t>
      </w:r>
      <w:r w:rsidRPr="00DA3E21">
        <w:rPr>
          <w:rStyle w:val="Emphasis"/>
        </w:rPr>
        <w:t>external cooling influences</w:t>
      </w:r>
      <w:r w:rsidRPr="00DA3E21">
        <w:t xml:space="preserve">1, 2, 4, 8, 9, 10, 11 and observational errors12, 13. </w:t>
      </w:r>
      <w:r w:rsidRPr="00DA3E21">
        <w:rPr>
          <w:rStyle w:val="StyleBoldUnderline"/>
        </w:rPr>
        <w:t>Several recent modelling studies have examined the contribution of</w:t>
      </w:r>
      <w:r w:rsidRPr="00DA3E21">
        <w:t xml:space="preserve"> early twenty-first-century </w:t>
      </w:r>
      <w:r w:rsidRPr="00DA3E21">
        <w:rPr>
          <w:rStyle w:val="StyleBoldUnderline"/>
        </w:rPr>
        <w:t>volcanic eruptions1</w:t>
      </w:r>
      <w:r w:rsidRPr="00DA3E21">
        <w:t xml:space="preserve">, 2, 4, 8 </w:t>
      </w:r>
      <w:r w:rsidRPr="00DA3E21">
        <w:rPr>
          <w:rStyle w:val="StyleBoldUnderline"/>
        </w:rPr>
        <w:t>to</w:t>
      </w:r>
      <w:r w:rsidRPr="00DA3E21">
        <w:t xml:space="preserve"> the </w:t>
      </w:r>
      <w:r w:rsidRPr="00DA3E21">
        <w:rPr>
          <w:rStyle w:val="StyleBoldUnderline"/>
        </w:rPr>
        <w:t>muted</w:t>
      </w:r>
      <w:r w:rsidRPr="00DA3E21">
        <w:t xml:space="preserve"> surface </w:t>
      </w:r>
      <w:r w:rsidRPr="00DA3E21">
        <w:rPr>
          <w:rStyle w:val="StyleBoldUnderline"/>
        </w:rPr>
        <w:t>warming</w:t>
      </w:r>
      <w:r w:rsidRPr="00DA3E21">
        <w:t xml:space="preserve">. Here we present a detailed analysis of the impact of recent volcanic forcing on tropospheric temperature, based on observations as well as climate model simulations. </w:t>
      </w:r>
      <w:r w:rsidRPr="00DA3E21">
        <w:rPr>
          <w:rStyle w:val="StyleBoldUnderline"/>
        </w:rPr>
        <w:t>We identify statistically significant correlations between</w:t>
      </w:r>
      <w:r w:rsidRPr="00DA3E21">
        <w:t xml:space="preserve"> observations of </w:t>
      </w:r>
      <w:r w:rsidRPr="00DA3E21">
        <w:rPr>
          <w:rStyle w:val="StyleBoldUnderline"/>
        </w:rPr>
        <w:t>stratospheric aerosol optical depth and</w:t>
      </w:r>
      <w:r w:rsidRPr="00DA3E21">
        <w:t xml:space="preserve"> satellite-based estimates of both </w:t>
      </w:r>
      <w:r w:rsidRPr="00DA3E21">
        <w:rPr>
          <w:rStyle w:val="StyleBoldUnderline"/>
        </w:rPr>
        <w:t>tropospheric temperature</w:t>
      </w:r>
      <w:r w:rsidRPr="00DA3E21">
        <w:t xml:space="preserve"> and short-wave fluxes at the top of the atmosphere. We show that </w:t>
      </w:r>
      <w:r w:rsidRPr="00DA3E21">
        <w:rPr>
          <w:rStyle w:val="StyleBoldUnderline"/>
        </w:rPr>
        <w:t>climate model simulations without the</w:t>
      </w:r>
      <w:r w:rsidRPr="00DA3E21">
        <w:t xml:space="preserve"> effects of early twenty-first-century </w:t>
      </w:r>
      <w:r w:rsidRPr="00DA3E21">
        <w:rPr>
          <w:rStyle w:val="StyleBoldUnderline"/>
        </w:rPr>
        <w:t xml:space="preserve">volcanic eruptions </w:t>
      </w:r>
      <w:r w:rsidRPr="00DA3E21">
        <w:rPr>
          <w:rStyle w:val="Emphasis"/>
        </w:rPr>
        <w:t>overestimate</w:t>
      </w:r>
      <w:r w:rsidRPr="00DA3E21">
        <w:t xml:space="preserve"> the </w:t>
      </w:r>
      <w:r w:rsidRPr="00DA3E21">
        <w:rPr>
          <w:rStyle w:val="Emphasis"/>
        </w:rPr>
        <w:t>tropospheric warming</w:t>
      </w:r>
      <w:r w:rsidRPr="00DA3E21">
        <w:t xml:space="preserve"> observed since 1998. In two simulations with more realistic volcanic influences following the 1991 Pinatubo eruption, differences between simulated and observed tropospheric temperature trends over the period 1998 to 2012 are up to 15% smaller, with large uncertainties in the magnitude of the effect. To reduce these uncertainties, better observations of eruption-specific properties of volcanic aerosols are needed, as well as improved representation of these eruption-specific properties in climate model simulations.</w:t>
      </w:r>
    </w:p>
    <w:p w14:paraId="21AC6DF1" w14:textId="77777777" w:rsidR="00A55513" w:rsidRPr="00DA3E21" w:rsidRDefault="00A55513" w:rsidP="00A55513">
      <w:pPr>
        <w:pStyle w:val="Heading4"/>
      </w:pPr>
      <w:r w:rsidRPr="00DA3E21">
        <w:t>---natural gas, shift to a service economy and EPA regulations</w:t>
      </w:r>
    </w:p>
    <w:p w14:paraId="6F027291" w14:textId="77777777" w:rsidR="00A55513" w:rsidRPr="00DA3E21" w:rsidRDefault="00A55513" w:rsidP="00A55513">
      <w:r w:rsidRPr="00DA3E21">
        <w:rPr>
          <w:rStyle w:val="StyleStyleBold12pt"/>
        </w:rPr>
        <w:t>Matthews 14</w:t>
      </w:r>
      <w:r w:rsidRPr="00DA3E21">
        <w:t xml:space="preserve"> – PhD @ UTD, resident scholar with the Institute for Policy Innovation</w:t>
      </w:r>
    </w:p>
    <w:p w14:paraId="4BF21F1C" w14:textId="528B33D7" w:rsidR="00A55513" w:rsidRPr="00DA3E21" w:rsidRDefault="00A55513" w:rsidP="00A55513">
      <w:r w:rsidRPr="00DA3E21">
        <w:t>(Merrill, “The U.S. Has Taken Another Big Step in Reducing CO2 Emissions,” http://www.wilsoncountynews.com/article.php?id=56335&amp;n=commentaries-us-has-taken-another-big-step-reducing-co2-emissions)</w:t>
      </w:r>
      <w:r w:rsidR="001C1430" w:rsidRPr="00DA3E21">
        <w:t>//BB</w:t>
      </w:r>
    </w:p>
    <w:p w14:paraId="22A04785" w14:textId="77777777" w:rsidR="00A55513" w:rsidRPr="00DA3E21" w:rsidRDefault="00A55513" w:rsidP="00A55513">
      <w:r w:rsidRPr="00DA3E21">
        <w:t xml:space="preserve">It's too early to break out the Champagne, but you might want to start icing down the bottle. </w:t>
      </w:r>
      <w:r w:rsidRPr="00DA3E21">
        <w:rPr>
          <w:rStyle w:val="StyleBoldUnderline"/>
        </w:rPr>
        <w:t>U.S. carbon emissions from electricity-generating power plants dropped</w:t>
      </w:r>
      <w:r w:rsidRPr="00DA3E21">
        <w:t xml:space="preserve"> 3.8 percent in 2012, </w:t>
      </w:r>
      <w:r w:rsidRPr="00DA3E21">
        <w:rPr>
          <w:rStyle w:val="StyleBoldUnderline"/>
        </w:rPr>
        <w:t>to their lowest level since 1994</w:t>
      </w:r>
      <w:r w:rsidRPr="00DA3E21">
        <w:t>, according to the federal government's Energy Information Administration (EIA). The United States hasn't won the fight to reduce carbon emissions yet, but it's headed in the right direction.</w:t>
      </w:r>
      <w:r w:rsidRPr="00DA3E21">
        <w:rPr>
          <w:sz w:val="12"/>
        </w:rPr>
        <w:t xml:space="preserve">¶ </w:t>
      </w:r>
      <w:r w:rsidRPr="00DA3E21">
        <w:rPr>
          <w:rStyle w:val="StyleBoldUnderline"/>
        </w:rPr>
        <w:t>That recent reduction is not an anomaly: energy-related carbon emissions have declined in five of the last seven years</w:t>
      </w:r>
      <w:r w:rsidRPr="00DA3E21">
        <w:t>, for a 12 percent reduction between 2005 and 2012.</w:t>
      </w:r>
      <w:r w:rsidRPr="00DA3E21">
        <w:rPr>
          <w:sz w:val="12"/>
        </w:rPr>
        <w:t xml:space="preserve">¶ </w:t>
      </w:r>
      <w:r w:rsidRPr="00DA3E21">
        <w:rPr>
          <w:rStyle w:val="StyleBoldUnderline"/>
        </w:rPr>
        <w:t>The U.S. decline appears to be part of a long</w:t>
      </w:r>
      <w:r w:rsidRPr="00DA3E21">
        <w:rPr>
          <w:rStyle w:val="Emphasis"/>
        </w:rPr>
        <w:t>-term trend due</w:t>
      </w:r>
      <w:r w:rsidRPr="00DA3E21">
        <w:t xml:space="preserve"> primarily </w:t>
      </w:r>
      <w:r w:rsidRPr="00DA3E21">
        <w:rPr>
          <w:rStyle w:val="Emphasis"/>
        </w:rPr>
        <w:t>to</w:t>
      </w:r>
      <w:r w:rsidRPr="00DA3E21">
        <w:t xml:space="preserve"> power plants increasingly switching from coal to cheap and cleaner-burning </w:t>
      </w:r>
      <w:r w:rsidRPr="00DA3E21">
        <w:rPr>
          <w:rStyle w:val="Emphasis"/>
        </w:rPr>
        <w:t>natural gas</w:t>
      </w:r>
      <w:r w:rsidRPr="00DA3E21">
        <w:t xml:space="preserve"> -- which emits about half the CO2 that coal does -- </w:t>
      </w:r>
      <w:r w:rsidRPr="00DA3E21">
        <w:rPr>
          <w:rStyle w:val="StyleBoldUnderline"/>
        </w:rPr>
        <w:t>and to a shift from a manufacturing economy to a service economy, which needs less energy</w:t>
      </w:r>
      <w:r w:rsidRPr="00DA3E21">
        <w:t xml:space="preserve"> to </w:t>
      </w:r>
      <w:r w:rsidRPr="00DA3E21">
        <w:lastRenderedPageBreak/>
        <w:t>produce its products.</w:t>
      </w:r>
      <w:r w:rsidRPr="00DA3E21">
        <w:rPr>
          <w:sz w:val="12"/>
        </w:rPr>
        <w:t xml:space="preserve">¶ </w:t>
      </w:r>
      <w:r w:rsidRPr="00DA3E21">
        <w:rPr>
          <w:rStyle w:val="StyleBoldUnderline"/>
        </w:rPr>
        <w:t>In addition</w:t>
      </w:r>
      <w:r w:rsidRPr="00DA3E21">
        <w:t>, the Environmental Protection Agency (</w:t>
      </w:r>
      <w:r w:rsidRPr="00DA3E21">
        <w:rPr>
          <w:rStyle w:val="StyleBoldUnderline"/>
        </w:rPr>
        <w:t>EPA</w:t>
      </w:r>
      <w:r w:rsidRPr="00DA3E21">
        <w:t xml:space="preserve">) keeps pushing </w:t>
      </w:r>
      <w:r w:rsidRPr="00DA3E21">
        <w:rPr>
          <w:rStyle w:val="StyleBoldUnderline"/>
        </w:rPr>
        <w:t>regulations</w:t>
      </w:r>
      <w:r w:rsidRPr="00DA3E21">
        <w:t xml:space="preserve"> that </w:t>
      </w:r>
      <w:r w:rsidRPr="00DA3E21">
        <w:rPr>
          <w:rStyle w:val="StyleBoldUnderline"/>
        </w:rPr>
        <w:t>make it increasingly difficult and costly to use coal</w:t>
      </w:r>
      <w:r w:rsidRPr="00DA3E21">
        <w:t>.</w:t>
      </w:r>
      <w:r w:rsidRPr="00DA3E21">
        <w:rPr>
          <w:sz w:val="12"/>
        </w:rPr>
        <w:t xml:space="preserve">¶ </w:t>
      </w:r>
      <w:r w:rsidRPr="00DA3E21">
        <w:t xml:space="preserve">And </w:t>
      </w:r>
      <w:r w:rsidRPr="00DA3E21">
        <w:rPr>
          <w:rStyle w:val="Emphasis"/>
        </w:rPr>
        <w:t>that reduction trend may accelerate</w:t>
      </w:r>
      <w:r w:rsidRPr="00DA3E21">
        <w:t xml:space="preserve">. While power plants are the primary source of carbon emissions, vehicles also play a role. The widespread availability of cheaper and cleaner natural gas also explains why </w:t>
      </w:r>
      <w:r w:rsidRPr="00DA3E21">
        <w:rPr>
          <w:rStyle w:val="StyleBoldUnderline"/>
        </w:rPr>
        <w:t xml:space="preserve">there is a </w:t>
      </w:r>
      <w:r w:rsidRPr="00DA3E21">
        <w:rPr>
          <w:rStyle w:val="Emphasis"/>
        </w:rPr>
        <w:t>growing effort</w:t>
      </w:r>
      <w:r w:rsidRPr="00DA3E21">
        <w:rPr>
          <w:rStyle w:val="StyleBoldUnderline"/>
        </w:rPr>
        <w:t xml:space="preserve"> to</w:t>
      </w:r>
      <w:r w:rsidRPr="00DA3E21">
        <w:t xml:space="preserve"> </w:t>
      </w:r>
      <w:r w:rsidRPr="00DA3E21">
        <w:rPr>
          <w:rStyle w:val="StyleBoldUnderline"/>
        </w:rPr>
        <w:t>shift long-haul trucks to natural gas</w:t>
      </w:r>
      <w:r w:rsidRPr="00DA3E21">
        <w:t xml:space="preserve"> instead of diesel fuel.</w:t>
      </w:r>
      <w:r w:rsidRPr="00DA3E21">
        <w:rPr>
          <w:sz w:val="12"/>
        </w:rPr>
        <w:t xml:space="preserve">¶ </w:t>
      </w:r>
      <w:r w:rsidRPr="00DA3E21">
        <w:t>Engine manufacturer Cummins has begun building and shipping big-rig engines that run on natural gas. And United Parcel Service (UPS) intends to expand its fleet of 18-wheelers that run on liquefied natural gas (LNG) by nearly 800 percent by the end of 2014, according to the New York Times.</w:t>
      </w:r>
      <w:r w:rsidRPr="00DA3E21">
        <w:rPr>
          <w:sz w:val="12"/>
        </w:rPr>
        <w:t xml:space="preserve">¶ </w:t>
      </w:r>
      <w:r w:rsidRPr="00DA3E21">
        <w:t xml:space="preserve">Transportation consultant Karl Ziebarth thinks </w:t>
      </w:r>
      <w:r w:rsidRPr="00DA3E21">
        <w:rPr>
          <w:rStyle w:val="StyleBoldUnderline"/>
        </w:rPr>
        <w:t>the trucking industry will have largely shifted to natural gas within five to eight years</w:t>
      </w:r>
      <w:r w:rsidRPr="00DA3E21">
        <w:t>. He notes another reason for the shift is being driven by EPA regulations that require new pollution-control technology that's driving up the price of diesel engines. Challenges remain, including the need for a refueling infrastructure, but he says the growing demand will likely induce truck stop operators to make the needed investment.</w:t>
      </w:r>
      <w:r w:rsidRPr="00DA3E21">
        <w:rPr>
          <w:sz w:val="12"/>
        </w:rPr>
        <w:t xml:space="preserve">¶ </w:t>
      </w:r>
      <w:r w:rsidRPr="00DA3E21">
        <w:rPr>
          <w:rStyle w:val="StyleBoldUnderline"/>
        </w:rPr>
        <w:t>Cars are also following suit,</w:t>
      </w:r>
      <w:r w:rsidRPr="00DA3E21">
        <w:t xml:space="preserve"> though the numbers are small. The Washington Post cites Dave Hurst of Pike Research estimating that out of 14.5 million passenger cars and trucks sold in the U.S. in 2012, a little more than 20,000 ran on natural gas. But even more than long-haul trucks, people will need a convenient refueling infrastructure before natural gas-powered cars catch on.</w:t>
      </w:r>
      <w:r w:rsidRPr="00DA3E21">
        <w:rPr>
          <w:sz w:val="12"/>
        </w:rPr>
        <w:t xml:space="preserve">¶ </w:t>
      </w:r>
      <w:r w:rsidRPr="00DA3E21">
        <w:t xml:space="preserve">And </w:t>
      </w:r>
      <w:r w:rsidRPr="00DA3E21">
        <w:rPr>
          <w:rStyle w:val="StyleBoldUnderline"/>
        </w:rPr>
        <w:t>even trains may be headed down the same track</w:t>
      </w:r>
      <w:r w:rsidRPr="00DA3E21">
        <w:t>. BNSF Railway announced earlier this year that it is working on a new engine that will run on LNG -- ironically, to transport what it hopes will be a million barrels of oil a day, according to CNBC.</w:t>
      </w:r>
    </w:p>
    <w:p w14:paraId="79E484B1" w14:textId="77777777" w:rsidR="00A55513" w:rsidRPr="00DA3E21" w:rsidRDefault="00A55513" w:rsidP="00A55513">
      <w:pPr>
        <w:pStyle w:val="Heading4"/>
      </w:pPr>
      <w:r w:rsidRPr="00DA3E21">
        <w:t>---wind power</w:t>
      </w:r>
    </w:p>
    <w:p w14:paraId="4EC3702A" w14:textId="77777777" w:rsidR="00A55513" w:rsidRPr="00DA3E21" w:rsidRDefault="00A55513" w:rsidP="00A55513">
      <w:r w:rsidRPr="00DA3E21">
        <w:rPr>
          <w:rStyle w:val="StyleStyleBold12pt"/>
        </w:rPr>
        <w:t>Scheer 14</w:t>
      </w:r>
      <w:r w:rsidRPr="00DA3E21">
        <w:t xml:space="preserve"> – BA @ Harvard in Environmental Studies</w:t>
      </w:r>
    </w:p>
    <w:p w14:paraId="3AB2CA75" w14:textId="4150B0B2" w:rsidR="00A55513" w:rsidRPr="00DA3E21" w:rsidRDefault="00A55513" w:rsidP="00A55513">
      <w:r w:rsidRPr="00DA3E21">
        <w:t>(Roddy, “Wind power still has a bright future as renewable energy resource,” http://www.thevindicator.com/news/article_e0dfae9a-998b-11e3-aefa-001a4bcf887a.html)</w:t>
      </w:r>
      <w:r w:rsidR="001C1430" w:rsidRPr="00DA3E21">
        <w:t>//BB</w:t>
      </w:r>
    </w:p>
    <w:p w14:paraId="780DC41D" w14:textId="77777777" w:rsidR="00A55513" w:rsidRPr="00DA3E21" w:rsidRDefault="00A55513" w:rsidP="00A55513">
      <w:r w:rsidRPr="00DA3E21">
        <w:t xml:space="preserve">Hydroelectric sources of power dwarf other forms of renewable energy, but </w:t>
      </w:r>
      <w:r w:rsidRPr="00DA3E21">
        <w:rPr>
          <w:rStyle w:val="StyleBoldUnderline"/>
        </w:rPr>
        <w:t>wind power has been</w:t>
      </w:r>
      <w:r w:rsidRPr="00DA3E21">
        <w:t xml:space="preserve"> a </w:t>
      </w:r>
      <w:r w:rsidRPr="00DA3E21">
        <w:rPr>
          <w:rStyle w:val="Emphasis"/>
        </w:rPr>
        <w:t>dominant</w:t>
      </w:r>
      <w:r w:rsidRPr="00DA3E21">
        <w:t xml:space="preserve"> second for years, </w:t>
      </w:r>
      <w:r w:rsidRPr="00DA3E21">
        <w:rPr>
          <w:rStyle w:val="StyleBoldUnderline"/>
        </w:rPr>
        <w:t>and continues to show “hockey stick” growth</w:t>
      </w:r>
      <w:r w:rsidRPr="00DA3E21">
        <w:t xml:space="preserve"> moving forward. According to the Global Wind Energy Council (GWEC), </w:t>
      </w:r>
      <w:r w:rsidRPr="00DA3E21">
        <w:rPr>
          <w:rStyle w:val="StyleBoldUnderline"/>
        </w:rPr>
        <w:t>global cumulative installed wind capacity</w:t>
      </w:r>
      <w:r w:rsidRPr="00DA3E21">
        <w:t>—the total amount of wind power available—</w:t>
      </w:r>
      <w:r w:rsidRPr="00DA3E21">
        <w:rPr>
          <w:rStyle w:val="StyleBoldUnderline"/>
        </w:rPr>
        <w:t>has grown fifty-fold</w:t>
      </w:r>
      <w:r w:rsidRPr="00DA3E21">
        <w:t xml:space="preserve"> in less than two decades, from just 6,100 megawatts (MW) in 1996 to 318,137 MW in 2013.</w:t>
      </w:r>
      <w:r w:rsidRPr="00DA3E21">
        <w:rPr>
          <w:sz w:val="12"/>
        </w:rPr>
        <w:t xml:space="preserve">¶ </w:t>
      </w:r>
      <w:r w:rsidRPr="00DA3E21">
        <w:t xml:space="preserve">And </w:t>
      </w:r>
      <w:r w:rsidRPr="00DA3E21">
        <w:rPr>
          <w:rStyle w:val="StyleBoldUnderline"/>
        </w:rPr>
        <w:t>the future looks brighter still.</w:t>
      </w:r>
      <w:r w:rsidRPr="00DA3E21">
        <w:t xml:space="preserve"> Analysts from Bloomberg New Energy Finance (BNEF) predict that </w:t>
      </w:r>
      <w:r w:rsidRPr="00DA3E21">
        <w:rPr>
          <w:rStyle w:val="StyleBoldUnderline"/>
        </w:rPr>
        <w:t>wind will account</w:t>
      </w:r>
      <w:r w:rsidRPr="00DA3E21">
        <w:t xml:space="preserve"> </w:t>
      </w:r>
      <w:r w:rsidRPr="00DA3E21">
        <w:rPr>
          <w:rStyle w:val="StyleBoldUnderline"/>
        </w:rPr>
        <w:t>for</w:t>
      </w:r>
      <w:r w:rsidRPr="00DA3E21">
        <w:t xml:space="preserve"> the largest share—</w:t>
      </w:r>
      <w:r w:rsidRPr="00DA3E21">
        <w:rPr>
          <w:rStyle w:val="StyleBoldUnderline"/>
        </w:rPr>
        <w:t>30 percent</w:t>
      </w:r>
      <w:r w:rsidRPr="00DA3E21">
        <w:t>—</w:t>
      </w:r>
      <w:r w:rsidRPr="00DA3E21">
        <w:rPr>
          <w:rStyle w:val="StyleBoldUnderline"/>
        </w:rPr>
        <w:t>of new renewables</w:t>
      </w:r>
      <w:r w:rsidRPr="00DA3E21">
        <w:t xml:space="preserve"> added to the global power grid by 2030. That new renewables are expected to account for as much as 70 percent of all new power sources over the next 20 years means that wind is poised to become a major player on the global energy scene.</w:t>
      </w:r>
      <w:r w:rsidRPr="00DA3E21">
        <w:rPr>
          <w:sz w:val="12"/>
        </w:rPr>
        <w:t xml:space="preserve">¶ </w:t>
      </w:r>
      <w:r w:rsidRPr="00DA3E21">
        <w:rPr>
          <w:rStyle w:val="StyleBoldUnderline"/>
        </w:rPr>
        <w:t>Here in the U.S., energy generated by domestic wind farms has nearly tripled in just the past four years</w:t>
      </w:r>
      <w:r w:rsidRPr="00DA3E21">
        <w:t>, despite a brief hiccup due to a lapse in the Production Tax Credit, a renewable energy production incentive that effectively subsidizes the creation of more wind farms. But even despite this, wind represented about a third of all new power added to the U.S. grid over the past five years. The Natural Resources Defense Council (NRDC), a leading environmental non-profit and wind power advocate, forecasts that the U.S. will derive some 20 percent of its total electricity production from wind by 2030.</w:t>
      </w:r>
      <w:r w:rsidRPr="00DA3E21">
        <w:rPr>
          <w:sz w:val="12"/>
        </w:rPr>
        <w:t xml:space="preserve">¶ </w:t>
      </w:r>
      <w:r w:rsidRPr="00DA3E21">
        <w:t>“</w:t>
      </w:r>
      <w:r w:rsidRPr="00DA3E21">
        <w:rPr>
          <w:rStyle w:val="StyleBoldUnderline"/>
        </w:rPr>
        <w:t>The U.S. industry has many reasons for favorable long-term prospects</w:t>
      </w:r>
      <w:r w:rsidRPr="00DA3E21">
        <w:t xml:space="preserve">,” reports the American Wind Energy Association (AWEA), a </w:t>
      </w:r>
      <w:r w:rsidRPr="00DA3E21">
        <w:lastRenderedPageBreak/>
        <w:t>non-profit trade group representing the wind industry. “In addition to the record activity at the end of 2013, wind energy helped keep the lights on and insulate against temporary price spikes during the recent ‘polar vortex’ cold weather snap, demonstrating the value of wind power in a balanced energy portfolio.”</w:t>
      </w:r>
      <w:r w:rsidRPr="00DA3E21">
        <w:rPr>
          <w:sz w:val="12"/>
        </w:rPr>
        <w:t xml:space="preserve">¶ </w:t>
      </w:r>
      <w:r w:rsidRPr="00DA3E21">
        <w:t>AWEA also points out recent reports showing how incorporation of wind energy lowers costs for electric consumers. “And critical to some parts of the country facing continuing drought, wind energy uses no water in its production, as well as releasing no emissions,” adds the group.</w:t>
      </w:r>
      <w:r w:rsidRPr="00DA3E21">
        <w:rPr>
          <w:sz w:val="12"/>
        </w:rPr>
        <w:t xml:space="preserve">¶ </w:t>
      </w:r>
      <w:r w:rsidRPr="00DA3E21">
        <w:t xml:space="preserve">The fact that </w:t>
      </w:r>
      <w:r w:rsidRPr="00DA3E21">
        <w:rPr>
          <w:rStyle w:val="StyleBoldUnderline"/>
        </w:rPr>
        <w:t>wind</w:t>
      </w:r>
      <w:r w:rsidRPr="00DA3E21">
        <w:t xml:space="preserve"> energy in the U.S. </w:t>
      </w:r>
      <w:r w:rsidRPr="00DA3E21">
        <w:rPr>
          <w:rStyle w:val="StyleBoldUnderline"/>
        </w:rPr>
        <w:t>avoids</w:t>
      </w:r>
      <w:r w:rsidRPr="00DA3E21">
        <w:t xml:space="preserve"> some </w:t>
      </w:r>
      <w:r w:rsidRPr="00DA3E21">
        <w:rPr>
          <w:rStyle w:val="Emphasis"/>
        </w:rPr>
        <w:t>100 million tons</w:t>
      </w:r>
      <w:r w:rsidRPr="00DA3E21">
        <w:rPr>
          <w:rStyle w:val="StyleBoldUnderline"/>
        </w:rPr>
        <w:t xml:space="preserve"> of carbon dioxide emissions annually</w:t>
      </w:r>
      <w:r w:rsidRPr="00DA3E21">
        <w:t xml:space="preserve"> is also good news. AWEA adds that </w:t>
      </w:r>
      <w:r w:rsidRPr="00DA3E21">
        <w:rPr>
          <w:rStyle w:val="Emphasis"/>
        </w:rPr>
        <w:t>that number will grow</w:t>
      </w:r>
      <w:r w:rsidRPr="00DA3E21">
        <w:t xml:space="preserve"> as wind energy scales up to 20 percent of the grid and beyond “</w:t>
      </w:r>
      <w:r w:rsidRPr="00DA3E21">
        <w:rPr>
          <w:rStyle w:val="StyleBoldUnderline"/>
        </w:rPr>
        <w:t>making the addition of more wind power one of the fastest, cheapest, and largest-scale ways</w:t>
      </w:r>
      <w:r w:rsidRPr="00DA3E21">
        <w:t xml:space="preserve"> for states </w:t>
      </w:r>
      <w:r w:rsidRPr="00DA3E21">
        <w:rPr>
          <w:rStyle w:val="StyleBoldUnderline"/>
        </w:rPr>
        <w:t>to meet</w:t>
      </w:r>
      <w:r w:rsidRPr="00DA3E21">
        <w:t xml:space="preserve"> the Administration’s new </w:t>
      </w:r>
      <w:r w:rsidRPr="00DA3E21">
        <w:rPr>
          <w:rStyle w:val="StyleBoldUnderline"/>
        </w:rPr>
        <w:t>goals for reducing carbon pollution</w:t>
      </w:r>
      <w:r w:rsidRPr="00DA3E21">
        <w:t xml:space="preserve"> from power plants.”</w:t>
      </w:r>
    </w:p>
    <w:p w14:paraId="43299607" w14:textId="77777777" w:rsidR="00A55513" w:rsidRPr="00DA3E21" w:rsidRDefault="00A55513" w:rsidP="00A55513">
      <w:pPr>
        <w:pStyle w:val="Heading4"/>
      </w:pPr>
      <w:r w:rsidRPr="00DA3E21">
        <w:t xml:space="preserve">The combined effect of these solutions are transforming the </w:t>
      </w:r>
      <w:r w:rsidRPr="00DA3E21">
        <w:rPr>
          <w:u w:val="single"/>
        </w:rPr>
        <w:t>entire</w:t>
      </w:r>
      <w:r w:rsidRPr="00DA3E21">
        <w:t xml:space="preserve"> economy</w:t>
      </w:r>
    </w:p>
    <w:p w14:paraId="2D6D705F" w14:textId="77777777" w:rsidR="00A55513" w:rsidRPr="00DA3E21" w:rsidRDefault="00A55513" w:rsidP="00A55513">
      <w:pPr>
        <w:rPr>
          <w:rStyle w:val="StyleStyleBold12pt"/>
        </w:rPr>
      </w:pPr>
      <w:r w:rsidRPr="00DA3E21">
        <w:rPr>
          <w:rStyle w:val="StyleStyleBold12pt"/>
        </w:rPr>
        <w:t>Nanowerk 14</w:t>
      </w:r>
    </w:p>
    <w:p w14:paraId="5A7CC094" w14:textId="52C73AD2" w:rsidR="00A55513" w:rsidRPr="00DA3E21" w:rsidRDefault="00A55513" w:rsidP="00A55513">
      <w:r w:rsidRPr="00DA3E21">
        <w:t>(“Natural gas, energy efficiency and renewable energy are leading America's energy transformation,” http://www.nanowerk.com/news2/green/newsid=34329.php)</w:t>
      </w:r>
      <w:r w:rsidR="001C1430" w:rsidRPr="00DA3E21">
        <w:t>//BB</w:t>
      </w:r>
    </w:p>
    <w:p w14:paraId="7EF4E652" w14:textId="77777777" w:rsidR="00A55513" w:rsidRPr="00DA3E21" w:rsidRDefault="00A55513" w:rsidP="00A55513">
      <w:r w:rsidRPr="00DA3E21">
        <w:t xml:space="preserve">The 2014 installment of the Sustainable Energy in America Factbook – produced for The Business Council for Sustainable Energy by Bloomberg New Energy Finance – has found that </w:t>
      </w:r>
      <w:r w:rsidRPr="00DA3E21">
        <w:rPr>
          <w:rStyle w:val="StyleBoldUnderline"/>
        </w:rPr>
        <w:t xml:space="preserve">renewable energy, natural gas and energy efficiency advancements are leading a </w:t>
      </w:r>
      <w:r w:rsidRPr="00DA3E21">
        <w:rPr>
          <w:rStyle w:val="Emphasis"/>
        </w:rPr>
        <w:t>transformation</w:t>
      </w:r>
      <w:r w:rsidRPr="00DA3E21">
        <w:rPr>
          <w:rStyle w:val="StyleBoldUnderline"/>
        </w:rPr>
        <w:t xml:space="preserve"> of America’s energy</w:t>
      </w:r>
      <w:r w:rsidRPr="00DA3E21">
        <w:t>.</w:t>
      </w:r>
      <w:r w:rsidRPr="00DA3E21">
        <w:rPr>
          <w:sz w:val="12"/>
        </w:rPr>
        <w:t xml:space="preserve">¶ </w:t>
      </w:r>
      <w:r w:rsidRPr="00DA3E21">
        <w:t xml:space="preserve">Despite ever-shifting political winds, </w:t>
      </w:r>
      <w:r w:rsidRPr="00DA3E21">
        <w:rPr>
          <w:rStyle w:val="StyleBoldUnderline"/>
        </w:rPr>
        <w:t>the</w:t>
      </w:r>
      <w:r w:rsidRPr="00DA3E21">
        <w:t xml:space="preserve"> inherent </w:t>
      </w:r>
      <w:r w:rsidRPr="00DA3E21">
        <w:rPr>
          <w:rStyle w:val="StyleBoldUnderline"/>
        </w:rPr>
        <w:t>business case for efficient and sustainable energy sources has become even stronger</w:t>
      </w:r>
      <w:r w:rsidRPr="00DA3E21">
        <w:t xml:space="preserve"> over the past year. The </w:t>
      </w:r>
      <w:r w:rsidRPr="00DA3E21">
        <w:rPr>
          <w:rStyle w:val="StyleBoldUnderline"/>
        </w:rPr>
        <w:t>2014</w:t>
      </w:r>
      <w:r w:rsidRPr="00DA3E21">
        <w:t xml:space="preserve"> Factbook </w:t>
      </w:r>
      <w:r w:rsidRPr="00DA3E21">
        <w:rPr>
          <w:rStyle w:val="StyleBoldUnderline"/>
        </w:rPr>
        <w:t>documents the upward trajectory of energy efficiency, natural gas and renewable energy</w:t>
      </w:r>
      <w:r w:rsidRPr="00DA3E21">
        <w:t>, using the latest data from 2013, and the edition adds yet another year of data to document the long-term transition to cleaner, lower-carbon sources of energy production.</w:t>
      </w:r>
      <w:r w:rsidRPr="00DA3E21">
        <w:rPr>
          <w:sz w:val="12"/>
        </w:rPr>
        <w:t xml:space="preserve">¶ </w:t>
      </w:r>
      <w:r w:rsidRPr="00DA3E21">
        <w:t xml:space="preserve">Renewable energy provided 13 percent of U.S. electricity generation in 2013, up from 12 percent in 2012 and just 8 percent in 2007. At the same time, </w:t>
      </w:r>
      <w:r w:rsidRPr="00DA3E21">
        <w:rPr>
          <w:rStyle w:val="StyleBoldUnderline"/>
        </w:rPr>
        <w:t>renewable energy costs reached all-time lows, allowing clean energy</w:t>
      </w:r>
      <w:r w:rsidRPr="00DA3E21">
        <w:t xml:space="preserve">, with the aid of incentives, </w:t>
      </w:r>
      <w:r w:rsidRPr="00DA3E21">
        <w:rPr>
          <w:rStyle w:val="StyleBoldUnderline"/>
        </w:rPr>
        <w:t>to be cheaper than fossil fuel electricity</w:t>
      </w:r>
      <w:r w:rsidRPr="00DA3E21">
        <w:t xml:space="preserve"> in some parts of the country. Small, distributed generators and off-grid installations, meanwhile, began to emerge as a transformative force in the power industry. Financiers who back small-scale solar systems have raised nearly $6.7 billion since 2008.</w:t>
      </w:r>
      <w:r w:rsidRPr="00DA3E21">
        <w:rPr>
          <w:sz w:val="12"/>
        </w:rPr>
        <w:t xml:space="preserve">¶ </w:t>
      </w:r>
      <w:r w:rsidRPr="00DA3E21">
        <w:t>“</w:t>
      </w:r>
      <w:r w:rsidRPr="00DA3E21">
        <w:rPr>
          <w:rStyle w:val="StyleBoldUnderline"/>
        </w:rPr>
        <w:t>The U.S. energy transformation that began in the mid-2000s gained additional momentum in 2013</w:t>
      </w:r>
      <w:r w:rsidRPr="00DA3E21">
        <w:t>,” said Lisa Jacobson, president of The Business Council for Sustainable Energy. “The Factbook plays a vital role in chronicling this fast-moving transformation, which is creating whole new industries and thousands of new jobs in the energy efficiency, natural gas and renewable energy sectors.”</w:t>
      </w:r>
      <w:r w:rsidRPr="00DA3E21">
        <w:rPr>
          <w:sz w:val="12"/>
        </w:rPr>
        <w:t xml:space="preserve">¶ </w:t>
      </w:r>
      <w:r w:rsidRPr="00DA3E21">
        <w:t>The Business Council for Sustainable Energy commissioned Bloomberg New Energy Finance to research and write the U.S. Sustainable Energy in America 2014 Factbook in order to provide policy makers, journalists and industry professionals with up-to-date, accurate market intelligence. The complete report and associated materials are available at: http://www.bcse.org/sustainableenergyfactbook.html.</w:t>
      </w:r>
      <w:r w:rsidRPr="00DA3E21">
        <w:rPr>
          <w:sz w:val="12"/>
        </w:rPr>
        <w:t xml:space="preserve">¶ </w:t>
      </w:r>
      <w:r w:rsidRPr="00DA3E21">
        <w:rPr>
          <w:rStyle w:val="StyleBoldUnderline"/>
        </w:rPr>
        <w:t>Energy efficiency financing is on an upward trend.</w:t>
      </w:r>
      <w:r w:rsidRPr="00DA3E21">
        <w:t xml:space="preserve"> Spending by energy service companies and by electric and gas utilities, often to comply with state efficiency resource standards, totaled more than $12 billion in 2012. Meanwhile, 31 states and the District of Columbia, representing 77 percent of the U.S. </w:t>
      </w:r>
      <w:r w:rsidRPr="00DA3E21">
        <w:lastRenderedPageBreak/>
        <w:t>population, have legislation in place to enable the financing of energy efficiency via property-assessed clean energy programs (PACE). Technology for mart grid and for smart homes is making its way into the market and has potential to be pervasive in the future, driving even further efficiency gains in the years ahead.</w:t>
      </w:r>
      <w:r w:rsidRPr="00DA3E21">
        <w:rPr>
          <w:sz w:val="12"/>
        </w:rPr>
        <w:t xml:space="preserve">¶ </w:t>
      </w:r>
      <w:r w:rsidRPr="00DA3E21">
        <w:t>“</w:t>
      </w:r>
      <w:r w:rsidRPr="00DA3E21">
        <w:rPr>
          <w:rStyle w:val="StyleBoldUnderline"/>
        </w:rPr>
        <w:t xml:space="preserve">The changes unfolding in the US energy industry have been </w:t>
      </w:r>
      <w:r w:rsidRPr="00DA3E21">
        <w:rPr>
          <w:rStyle w:val="Emphasis"/>
        </w:rPr>
        <w:t>profound</w:t>
      </w:r>
      <w:r w:rsidRPr="00DA3E21">
        <w:t xml:space="preserve"> </w:t>
      </w:r>
      <w:r w:rsidRPr="00DA3E21">
        <w:rPr>
          <w:rStyle w:val="Emphasis"/>
        </w:rPr>
        <w:t>and</w:t>
      </w:r>
      <w:r w:rsidRPr="00DA3E21">
        <w:t xml:space="preserve">, by the typical time scsale of the industry, </w:t>
      </w:r>
      <w:r w:rsidRPr="00DA3E21">
        <w:rPr>
          <w:rStyle w:val="Emphasis"/>
        </w:rPr>
        <w:t>abrupt</w:t>
      </w:r>
      <w:r w:rsidRPr="00DA3E21">
        <w:t>,” said Michel Di Capua, Head of North American Analysis for Bloomberg New Energy Finance. “</w:t>
      </w:r>
      <w:r w:rsidRPr="00DA3E21">
        <w:rPr>
          <w:rStyle w:val="StyleBoldUnderline"/>
        </w:rPr>
        <w:t xml:space="preserve">The effects of these changes will be felt in seemingly </w:t>
      </w:r>
      <w:r w:rsidRPr="00DA3E21">
        <w:rPr>
          <w:rStyle w:val="Emphasis"/>
        </w:rPr>
        <w:t>every nook and cranny</w:t>
      </w:r>
      <w:r w:rsidRPr="00DA3E21">
        <w:rPr>
          <w:rStyle w:val="StyleBoldUnderline"/>
        </w:rPr>
        <w:t xml:space="preserve"> of the American economy, from </w:t>
      </w:r>
      <w:r w:rsidRPr="00DA3E21">
        <w:rPr>
          <w:rStyle w:val="Emphasis"/>
        </w:rPr>
        <w:t>military bases</w:t>
      </w:r>
      <w:r w:rsidRPr="00DA3E21">
        <w:rPr>
          <w:rStyle w:val="StyleBoldUnderline"/>
        </w:rPr>
        <w:t xml:space="preserve"> to </w:t>
      </w:r>
      <w:r w:rsidRPr="00DA3E21">
        <w:rPr>
          <w:rStyle w:val="Emphasis"/>
        </w:rPr>
        <w:t>manufacturing plants</w:t>
      </w:r>
      <w:r w:rsidRPr="00DA3E21">
        <w:rPr>
          <w:rStyle w:val="StyleBoldUnderline"/>
        </w:rPr>
        <w:t xml:space="preserve">, from </w:t>
      </w:r>
      <w:r w:rsidRPr="00DA3E21">
        <w:rPr>
          <w:rStyle w:val="Emphasis"/>
        </w:rPr>
        <w:t>homes to highways</w:t>
      </w:r>
      <w:r w:rsidRPr="00DA3E21">
        <w:t xml:space="preserve">. 2013 saw some detours from the long-term trends, but overall, it is clear that </w:t>
      </w:r>
      <w:r w:rsidRPr="00DA3E21">
        <w:rPr>
          <w:rStyle w:val="StyleBoldUnderline"/>
        </w:rPr>
        <w:t xml:space="preserve">the </w:t>
      </w:r>
      <w:r w:rsidRPr="00DA3E21">
        <w:t>long-term</w:t>
      </w:r>
      <w:r w:rsidRPr="00DA3E21">
        <w:rPr>
          <w:rStyle w:val="StyleBoldUnderline"/>
        </w:rPr>
        <w:t xml:space="preserve"> </w:t>
      </w:r>
      <w:r w:rsidRPr="00DA3E21">
        <w:rPr>
          <w:rStyle w:val="Emphasis"/>
        </w:rPr>
        <w:t>transformation</w:t>
      </w:r>
      <w:r w:rsidRPr="00DA3E21">
        <w:rPr>
          <w:rStyle w:val="StyleBoldUnderline"/>
        </w:rPr>
        <w:t xml:space="preserve"> of how the US produces and consumes energy continues</w:t>
      </w:r>
      <w:r w:rsidRPr="00DA3E21">
        <w:t>.”</w:t>
      </w:r>
    </w:p>
    <w:p w14:paraId="22DEE547" w14:textId="77777777" w:rsidR="00A55513" w:rsidRPr="00DA3E21" w:rsidRDefault="00A55513" w:rsidP="00A55513"/>
    <w:p w14:paraId="06D4EE57" w14:textId="11631D2D" w:rsidR="00F76939" w:rsidRPr="00DA3E21" w:rsidRDefault="00F76939" w:rsidP="00F76939">
      <w:pPr>
        <w:pStyle w:val="Heading3"/>
        <w:rPr>
          <w:rFonts w:cs="Times New Roman"/>
        </w:rPr>
      </w:pPr>
      <w:r w:rsidRPr="00DA3E21">
        <w:rPr>
          <w:rFonts w:cs="Times New Roman"/>
        </w:rPr>
        <w:lastRenderedPageBreak/>
        <w:t>AT: Warming</w:t>
      </w:r>
      <w:r w:rsidR="00A55513" w:rsidRPr="00DA3E21">
        <w:rPr>
          <w:rFonts w:cs="Times New Roman"/>
        </w:rPr>
        <w:t xml:space="preserve"> – No solvency</w:t>
      </w:r>
    </w:p>
    <w:p w14:paraId="31C83D93" w14:textId="77777777" w:rsidR="00F76939" w:rsidRPr="00DA3E21" w:rsidRDefault="00F76939" w:rsidP="00F76939">
      <w:pPr>
        <w:pStyle w:val="Heading4"/>
      </w:pPr>
      <w:r w:rsidRPr="00DA3E21">
        <w:t>Wind doesn’t solve global warming</w:t>
      </w:r>
    </w:p>
    <w:p w14:paraId="69EEEC31" w14:textId="6F528105" w:rsidR="00F76939" w:rsidRPr="00DA3E21" w:rsidRDefault="00F76939" w:rsidP="00F76939">
      <w:r w:rsidRPr="00DA3E21">
        <w:rPr>
          <w:rStyle w:val="StyleStyleBold12pt"/>
        </w:rPr>
        <w:t>Burnett 4</w:t>
      </w:r>
      <w:r w:rsidRPr="00DA3E21">
        <w:t xml:space="preserve"> - Ph.D. is a Senior Fellow for the National Center for Policy Analysis (NCPA)</w:t>
      </w:r>
    </w:p>
    <w:p w14:paraId="0DE8120F" w14:textId="40286195" w:rsidR="00F76939" w:rsidRPr="00DA3E21" w:rsidRDefault="00F76939" w:rsidP="00F76939">
      <w:r w:rsidRPr="00DA3E21">
        <w:t>(Sterling, “Wind power: Not green, but red,” http://www.dailyrecordnews.com/news/wind-power-not-green-but-red/article_dd3a5dc3-058a-5f5b-9bac-84c34897151e.html?mode=jqm)</w:t>
      </w:r>
      <w:r w:rsidR="001C1430" w:rsidRPr="00DA3E21">
        <w:t>//BB</w:t>
      </w:r>
    </w:p>
    <w:p w14:paraId="1B097F66" w14:textId="77777777" w:rsidR="00F76939" w:rsidRPr="00DA3E21" w:rsidRDefault="00F76939" w:rsidP="00F76939">
      <w:pPr>
        <w:rPr>
          <w:rStyle w:val="StyleBoldUnderline"/>
        </w:rPr>
      </w:pPr>
      <w:r w:rsidRPr="00DA3E21">
        <w:rPr>
          <w:rStyle w:val="StyleBoldUnderline"/>
        </w:rPr>
        <w:t>Wind power’s environmental benefits are usually overstated, while its significant environmental harms are often ignored. Promised air pollution improvements have failed to materialize. Wind farms generate power only when the wind is blowing within a certain range of speed.</w:t>
      </w:r>
      <w:r w:rsidRPr="00DA3E21">
        <w:rPr>
          <w:rFonts w:cs="Times New Roman"/>
          <w:sz w:val="32"/>
          <w:szCs w:val="32"/>
        </w:rPr>
        <w:t xml:space="preserve"> </w:t>
      </w:r>
      <w:r w:rsidRPr="00DA3E21">
        <w:rPr>
          <w:rFonts w:cs="Times New Roman"/>
        </w:rPr>
        <w:t xml:space="preserve">When there is too little wind, wind towers don’t generate power; but when the wind is too strong, they must be shut down for fear of being blown down. Even when they function properly, </w:t>
      </w:r>
      <w:r w:rsidRPr="00DA3E21">
        <w:rPr>
          <w:rStyle w:val="StyleBoldUnderline"/>
        </w:rPr>
        <w:t>wind farms average output is less than 30 percent of their theoretical capacity compared to 85 to 95 percent for combined-cycle gas fired plants. Because of intermittency problems, wind farms need conventional power plants to supplement the power they do supply.</w:t>
      </w:r>
      <w:r w:rsidRPr="00DA3E21">
        <w:rPr>
          <w:rFonts w:cs="Times New Roman"/>
          <w:sz w:val="32"/>
          <w:szCs w:val="32"/>
        </w:rPr>
        <w:t xml:space="preserve"> </w:t>
      </w:r>
      <w:r w:rsidRPr="00DA3E21">
        <w:rPr>
          <w:rFonts w:cs="Times New Roman"/>
        </w:rPr>
        <w:t>Bringing a conventional power plant on line to supply power is not as simple as turning on a switch; therefore most “redundant” fossil fuel power stations must run, even if at reduced levels, continuously. Accordingly, very little fossil-fired electricity will be displaced and few emissions will be avoided because fossil-fueled units (operating at less than their peak capacity and efficiency or operating in “spinning reserve” mode – which means they are emitting more pollution per energy produced than if operating at peak efficiency, imagine a car idling near train tracks in case the power goes out) must be kept immediately available to supply electricity when the output from wind turbines drop because wind speed slows or falls below minimums required to power the turbines. Kilowatt-hours produced by wind turbines cannot be assumed displace the emissions associated with an equal number of kWh from fossil-fueled generating units.</w:t>
      </w:r>
      <w:r w:rsidRPr="00DA3E21">
        <w:rPr>
          <w:rFonts w:cs="Times New Roman"/>
          <w:sz w:val="32"/>
          <w:szCs w:val="32"/>
        </w:rPr>
        <w:t xml:space="preserve"> </w:t>
      </w:r>
      <w:r w:rsidRPr="00DA3E21">
        <w:rPr>
          <w:rStyle w:val="StyleBoldUnderline"/>
        </w:rPr>
        <w:t>Combined with the pollutants emitted and CO2 released in the manufacture and maintenance of wind towers and their associated infrastructure, substituting wind power for fossil fuels does not improve air quality very much.</w:t>
      </w:r>
    </w:p>
    <w:p w14:paraId="56693D80" w14:textId="77777777" w:rsidR="00F76939" w:rsidRPr="00DA3E21" w:rsidRDefault="00F76939" w:rsidP="00F76939">
      <w:pPr>
        <w:pStyle w:val="Heading4"/>
      </w:pPr>
      <w:r w:rsidRPr="00DA3E21">
        <w:t>Wind power won’t solve emissions</w:t>
      </w:r>
    </w:p>
    <w:p w14:paraId="1E69425A" w14:textId="77777777" w:rsidR="00F76939" w:rsidRPr="00DA3E21" w:rsidRDefault="00F76939" w:rsidP="00F76939">
      <w:pPr>
        <w:rPr>
          <w:rStyle w:val="StyleStyleBold12pt"/>
        </w:rPr>
      </w:pPr>
      <w:r w:rsidRPr="00DA3E21">
        <w:rPr>
          <w:rStyle w:val="StyleStyleBold12pt"/>
        </w:rPr>
        <w:t>NRC 7</w:t>
      </w:r>
    </w:p>
    <w:p w14:paraId="47232AEC" w14:textId="68345C0E" w:rsidR="00F76939" w:rsidRPr="00DA3E21" w:rsidRDefault="00F76939" w:rsidP="00F76939">
      <w:pPr>
        <w:pStyle w:val="NotUnderlined"/>
        <w:rPr>
          <w:rFonts w:ascii="Times New Roman" w:hAnsi="Times New Roman"/>
        </w:rPr>
      </w:pPr>
      <w:r w:rsidRPr="00DA3E21">
        <w:rPr>
          <w:rFonts w:ascii="Times New Roman" w:hAnsi="Times New Roman"/>
        </w:rPr>
        <w:t>(</w:t>
      </w:r>
      <w:r w:rsidR="00185D35" w:rsidRPr="00DA3E21">
        <w:rPr>
          <w:rFonts w:ascii="Times New Roman" w:hAnsi="Times New Roman"/>
        </w:rPr>
        <w:t>National Research Council,</w:t>
      </w:r>
      <w:r w:rsidRPr="00DA3E21">
        <w:rPr>
          <w:rFonts w:ascii="Times New Roman" w:hAnsi="Times New Roman"/>
        </w:rPr>
        <w:t xml:space="preserve"> May 2007</w:t>
      </w:r>
      <w:r w:rsidR="00185D35" w:rsidRPr="00DA3E21">
        <w:rPr>
          <w:rFonts w:ascii="Times New Roman" w:hAnsi="Times New Roman"/>
        </w:rPr>
        <w:t>,</w:t>
      </w:r>
      <w:r w:rsidRPr="00DA3E21">
        <w:rPr>
          <w:rFonts w:ascii="Times New Roman" w:hAnsi="Times New Roman"/>
        </w:rPr>
        <w:t xml:space="preserve"> “Environmental Im</w:t>
      </w:r>
      <w:r w:rsidR="00185D35" w:rsidRPr="00DA3E21">
        <w:rPr>
          <w:rFonts w:ascii="Times New Roman" w:hAnsi="Times New Roman"/>
        </w:rPr>
        <w:t>pacts of Wind-Energy Projects,” pg. 65)</w:t>
      </w:r>
      <w:r w:rsidR="001C1430" w:rsidRPr="00DA3E21">
        <w:rPr>
          <w:rFonts w:ascii="Times New Roman" w:hAnsi="Times New Roman"/>
        </w:rPr>
        <w:t>//BB</w:t>
      </w:r>
    </w:p>
    <w:p w14:paraId="49F64770" w14:textId="2B326A5D" w:rsidR="00F76939" w:rsidRDefault="00F76939" w:rsidP="00F76939">
      <w:pPr>
        <w:rPr>
          <w:rFonts w:cs="Times New Roman"/>
        </w:rPr>
      </w:pPr>
      <w:r w:rsidRPr="00DA3E21">
        <w:rPr>
          <w:rStyle w:val="StyleBoldUnderline"/>
        </w:rPr>
        <w:t>Projections for future wind-energy contributions to air-pollution emissions reductions in the United States also are uncertain.</w:t>
      </w:r>
      <w:r w:rsidRPr="00DA3E21">
        <w:rPr>
          <w:rFonts w:cs="Times New Roman"/>
        </w:rPr>
        <w:t xml:space="preserve"> However, </w:t>
      </w:r>
      <w:r w:rsidRPr="00DA3E21">
        <w:rPr>
          <w:rStyle w:val="StyleBoldUnderline"/>
        </w:rPr>
        <w:t xml:space="preserve">given that current and future regulatory controls on emissions of NOx and SO2 from electricity generation in the eastern United States involve total caps on emissions, the committee concludes that development of wind-powered electricity generation using current technology probably will </w:t>
      </w:r>
      <w:r w:rsidRPr="00DA3E21">
        <w:rPr>
          <w:rStyle w:val="Emphasis"/>
        </w:rPr>
        <w:t>not result</w:t>
      </w:r>
      <w:r w:rsidRPr="00DA3E21">
        <w:rPr>
          <w:rStyle w:val="StyleBoldUnderline"/>
        </w:rPr>
        <w:t xml:space="preserve"> in a significant reduction in total emission of these pollutants </w:t>
      </w:r>
      <w:r w:rsidRPr="00DA3E21">
        <w:rPr>
          <w:rFonts w:cs="Times New Roman"/>
        </w:rPr>
        <w:t xml:space="preserve">from EGUs in the mid-Atlantic region. Using the future projections of installed U.S. energy capacity by the U.S. Department of Energy, we further conclude that development of wind-powered electricity generation probably will contribute to offsets of about 4.5% in emissions of CO2 from electricity </w:t>
      </w:r>
      <w:r w:rsidRPr="00DA3E21">
        <w:rPr>
          <w:rFonts w:cs="Times New Roman"/>
        </w:rPr>
        <w:lastRenderedPageBreak/>
        <w:t>generation sources in the United States by the year 2020. In 2005, emissions of CO2 from electricity generation were estimated to be 39% of all CO2 emissions in the United States.</w:t>
      </w:r>
    </w:p>
    <w:p w14:paraId="3583A85E" w14:textId="77777777" w:rsidR="00683BD6" w:rsidRDefault="00683BD6" w:rsidP="00F76939">
      <w:pPr>
        <w:rPr>
          <w:rFonts w:cs="Times New Roman"/>
        </w:rPr>
      </w:pPr>
    </w:p>
    <w:p w14:paraId="1EFE23C7" w14:textId="77777777" w:rsidR="00683BD6" w:rsidRDefault="00683BD6" w:rsidP="00683BD6">
      <w:pPr>
        <w:pStyle w:val="Heading4"/>
      </w:pPr>
      <w:r>
        <w:t>Wind power actually increases C02 emissions</w:t>
      </w:r>
    </w:p>
    <w:p w14:paraId="16AF39A0" w14:textId="77777777" w:rsidR="00683BD6" w:rsidRDefault="00683BD6" w:rsidP="00683BD6">
      <w:r w:rsidRPr="00480BFD">
        <w:rPr>
          <w:rStyle w:val="StyleStyleBold12pt"/>
        </w:rPr>
        <w:t>Lea, 12</w:t>
      </w:r>
      <w:r>
        <w:t xml:space="preserve"> --- director and economic adviser at the Arbuthnot Banking Group (January 2012, Ruth, “Electricity Costs: The folly of wind power,” </w:t>
      </w:r>
      <w:hyperlink r:id="rId111" w:history="1">
        <w:r w:rsidRPr="003015AC">
          <w:rPr>
            <w:rStyle w:val="Hyperlink"/>
          </w:rPr>
          <w:t>http://www.civitas.org.uk/economy/electricitycosts2012.pdf</w:t>
        </w:r>
      </w:hyperlink>
      <w:r>
        <w:t>, JMP)</w:t>
      </w:r>
    </w:p>
    <w:p w14:paraId="5B4268AB" w14:textId="77777777" w:rsidR="00683BD6" w:rsidRDefault="00683BD6" w:rsidP="00683BD6"/>
    <w:p w14:paraId="1DB65525" w14:textId="77777777" w:rsidR="00683BD6" w:rsidRPr="00CB309E" w:rsidRDefault="00683BD6" w:rsidP="00683BD6">
      <w:pPr>
        <w:rPr>
          <w:rStyle w:val="StyleBoldUnderline"/>
        </w:rPr>
      </w:pPr>
      <w:r w:rsidRPr="00CB309E">
        <w:rPr>
          <w:rStyle w:val="StyleBoldUnderline"/>
        </w:rPr>
        <w:t xml:space="preserve">Wind-power is not effective in cutting CO 2 emissions </w:t>
      </w:r>
    </w:p>
    <w:p w14:paraId="76ED2AEE" w14:textId="77777777" w:rsidR="00683BD6" w:rsidRDefault="00683BD6" w:rsidP="00683BD6">
      <w:r>
        <w:t>At first glance it could be assumed that wind-power could play a major part in cutting CO 2 emissions. Once the turbines are manufactured (an energy-intensive business in itself) and installed then emissions associated with the electricity could be expected to be zero - as indeed for nuclear power.</w:t>
      </w:r>
    </w:p>
    <w:p w14:paraId="0394D909" w14:textId="77777777" w:rsidR="00683BD6" w:rsidRDefault="00683BD6" w:rsidP="00683BD6">
      <w:r>
        <w:t xml:space="preserve">But, as pointed out in chapter 2, </w:t>
      </w:r>
      <w:r w:rsidRPr="00CB309E">
        <w:rPr>
          <w:rStyle w:val="StyleBoldUnderline"/>
        </w:rPr>
        <w:t>wind-power is unreliable and intermittent and requires conventional back-up plant to provide electricity when the wind is either blowing at very low speeds</w:t>
      </w:r>
      <w:r>
        <w:t xml:space="preserve"> (or not at all) </w:t>
      </w:r>
      <w:r w:rsidRPr="00CB309E">
        <w:rPr>
          <w:rStyle w:val="StyleBoldUnderline"/>
        </w:rPr>
        <w:t>or with uncontrolled variability</w:t>
      </w:r>
      <w:r>
        <w:t xml:space="preserve"> (intermittency). </w:t>
      </w:r>
      <w:r w:rsidRPr="00CB309E">
        <w:rPr>
          <w:rStyle w:val="StyleBoldUnderline"/>
        </w:rPr>
        <w:t>Clearly the CO 2 emissions associated with using back-up capacity must be regarded as an intrinsic aspect of deploying wind turbines. This is all the more relevant given the relatively high CO2 emissions from conventional plants when they are used in a back-up capacity.</w:t>
      </w:r>
      <w:r>
        <w:t xml:space="preserve"> </w:t>
      </w:r>
    </w:p>
    <w:p w14:paraId="0056E964" w14:textId="77777777" w:rsidR="00683BD6" w:rsidRDefault="00683BD6" w:rsidP="00683BD6">
      <w:r>
        <w:t>As energy consultant David White has written:5</w:t>
      </w:r>
    </w:p>
    <w:p w14:paraId="214460DF" w14:textId="77777777" w:rsidR="00683BD6" w:rsidRPr="00D42CAF" w:rsidRDefault="00683BD6" w:rsidP="00683BD6">
      <w:pPr>
        <w:rPr>
          <w:rStyle w:val="StyleBoldUnderline"/>
        </w:rPr>
      </w:pPr>
      <w:r>
        <w:t xml:space="preserve"> </w:t>
      </w:r>
      <w:r w:rsidRPr="007649D9">
        <w:t xml:space="preserve">“... </w:t>
      </w:r>
      <w:r w:rsidRPr="00D42CAF">
        <w:rPr>
          <w:rStyle w:val="StyleBoldUnderline"/>
        </w:rPr>
        <w:t xml:space="preserve">(fossil -fuelled) capacity is placed under particular strains when working in this supporting role because it is being used to balance a reasonably predictable but fluctuating demand with a variable and largely unpredictable output from wind turbines. Consequently, operating fossil capacity in this mode </w:t>
      </w:r>
      <w:r w:rsidRPr="00D42CAF">
        <w:rPr>
          <w:rStyle w:val="Emphasis"/>
        </w:rPr>
        <w:t>generates more CO2 per kWh generated than if operating normally</w:t>
      </w:r>
      <w:r w:rsidRPr="00D42CAF">
        <w:rPr>
          <w:rStyle w:val="StyleBoldUnderline"/>
        </w:rPr>
        <w:t>.”</w:t>
      </w:r>
    </w:p>
    <w:p w14:paraId="5744FFB0" w14:textId="77777777" w:rsidR="00683BD6" w:rsidRPr="00D96334" w:rsidRDefault="00683BD6" w:rsidP="00683BD6">
      <w:r>
        <w:t xml:space="preserve"> “... it seems reasonable to ask why wind-power is the beneficiary of such extensive support if it not only fails to achieve the CO2 reductions required, but also causes cost increases in back-up, maintenance and transmission, while at the same time discouraging investment in clean, firm generation.” 6 In a comprehensive quantitative analysis of CO2 emissions and wind-power, </w:t>
      </w:r>
      <w:r w:rsidRPr="00E02ACA">
        <w:rPr>
          <w:rStyle w:val="StyleBoldUnderline"/>
        </w:rPr>
        <w:t xml:space="preserve">Dutch physicist C. le Pair has recently shown that deploying wind turbines on “normal windy days” in the Netherlands </w:t>
      </w:r>
      <w:r w:rsidRPr="00E02ACA">
        <w:rPr>
          <w:rStyle w:val="Emphasis"/>
        </w:rPr>
        <w:t>actually increased fuel (gas) consumption</w:t>
      </w:r>
      <w:r>
        <w:t xml:space="preserve">, rather than saving it, when compared to electricity generation with modern high-efficiency gas turbines. 7,8 </w:t>
      </w:r>
      <w:r w:rsidRPr="00E02ACA">
        <w:rPr>
          <w:rStyle w:val="StyleBoldUnderline"/>
        </w:rPr>
        <w:t xml:space="preserve">Ironically and paradoxically the use of wind farms therefore actually </w:t>
      </w:r>
      <w:r w:rsidRPr="009B2ECF">
        <w:rPr>
          <w:rStyle w:val="Emphasis"/>
        </w:rPr>
        <w:t>increased CO2 emissions</w:t>
      </w:r>
      <w:r w:rsidRPr="00E02ACA">
        <w:rPr>
          <w:rStyle w:val="StyleBoldUnderline"/>
        </w:rPr>
        <w:t>, compared with using efficient gas-fired combined cycle gas turbines</w:t>
      </w:r>
      <w:r>
        <w:t xml:space="preserve"> (CCGTs) </w:t>
      </w:r>
      <w:r w:rsidRPr="00E02ACA">
        <w:rPr>
          <w:rStyle w:val="StyleBoldUnderline"/>
        </w:rPr>
        <w:t>at full power</w:t>
      </w:r>
      <w:r>
        <w:t xml:space="preserve">. </w:t>
      </w:r>
    </w:p>
    <w:p w14:paraId="0D11DF67" w14:textId="77777777" w:rsidR="00683BD6" w:rsidRDefault="00683BD6" w:rsidP="00683BD6">
      <w:r>
        <w:t>Conclusions</w:t>
      </w:r>
    </w:p>
    <w:p w14:paraId="01B42B71" w14:textId="77777777" w:rsidR="00683BD6" w:rsidRDefault="00683BD6" w:rsidP="00683BD6">
      <w:r>
        <w:t xml:space="preserve">Britain has committed itself to draconian cuts in CO2 emissions. On the basis of the costings discussed in chapter 2, nuclear power and gas-fired CCGT were the preferred technologies for generating reliable and affordable electricity. On the basis of the evidence presented </w:t>
      </w:r>
      <w:r>
        <w:lastRenderedPageBreak/>
        <w:t>above, these two technologies are also the preferred technologies for reducing CO2 emissions.</w:t>
      </w:r>
    </w:p>
    <w:p w14:paraId="77F34A4A" w14:textId="77777777" w:rsidR="00683BD6" w:rsidRDefault="00683BD6" w:rsidP="00683BD6">
      <w:r>
        <w:t xml:space="preserve">Wind-power fails the test on both counts. It is expensive and yet it is not effective in cutting CO2 emissions. If it were not for the renewables targets set by the Renewables Directive, wind-power would not even be entertained as a cost-effective way of generating electricity or cutting emissions. The renewables targets should be renegotiated with the EU. </w:t>
      </w:r>
    </w:p>
    <w:p w14:paraId="16DEE64F" w14:textId="77777777" w:rsidR="00683BD6" w:rsidRDefault="00683BD6" w:rsidP="00F76939">
      <w:pPr>
        <w:rPr>
          <w:rFonts w:cs="Times New Roman"/>
        </w:rPr>
      </w:pPr>
    </w:p>
    <w:p w14:paraId="4C2FDDDA" w14:textId="32D473D1" w:rsidR="00C82E1E" w:rsidRDefault="00C82E1E" w:rsidP="00C82E1E">
      <w:pPr>
        <w:pStyle w:val="Heading3"/>
      </w:pPr>
      <w:r>
        <w:lastRenderedPageBreak/>
        <w:t>--- XT: Doesn’t Solve Warming</w:t>
      </w:r>
    </w:p>
    <w:p w14:paraId="1B6BDB64" w14:textId="77777777" w:rsidR="00C82E1E" w:rsidRDefault="00C82E1E" w:rsidP="00C82E1E"/>
    <w:p w14:paraId="1E3BCEE1" w14:textId="77777777" w:rsidR="00C82E1E" w:rsidRDefault="00C82E1E" w:rsidP="00C82E1E">
      <w:pPr>
        <w:pStyle w:val="Heading4"/>
      </w:pPr>
      <w:r>
        <w:t>Germany proves that coal plants have to be constructed to try and ensure grid stability</w:t>
      </w:r>
    </w:p>
    <w:p w14:paraId="777C5A29" w14:textId="77777777" w:rsidR="00C82E1E" w:rsidRDefault="00C82E1E" w:rsidP="00C82E1E">
      <w:r w:rsidRPr="00812FD9">
        <w:rPr>
          <w:rStyle w:val="StyleStyleBold12pt"/>
        </w:rPr>
        <w:t xml:space="preserve">Rich, </w:t>
      </w:r>
      <w:r>
        <w:rPr>
          <w:rStyle w:val="StyleStyleBold12pt"/>
        </w:rPr>
        <w:t>13</w:t>
      </w:r>
      <w:r>
        <w:t xml:space="preserve"> --- author is chairman of Americans for Limited Government (Howard, 3/14/2013, “Germany's Green Energy Disaster: A Cautionary Tale For World Leaders,” </w:t>
      </w:r>
      <w:hyperlink r:id="rId112" w:history="1">
        <w:r w:rsidRPr="00D009AF">
          <w:rPr>
            <w:rStyle w:val="Hyperlink"/>
          </w:rPr>
          <w:t>http://www.forbes.com/sites/realspin/2013/03/14/germanys-green-energy-disaster-a-cautionary-tale-for-world-leaders/, JMP)</w:t>
        </w:r>
      </w:hyperlink>
    </w:p>
    <w:p w14:paraId="789BE195" w14:textId="77777777" w:rsidR="00C82E1E" w:rsidRDefault="00C82E1E" w:rsidP="00C82E1E"/>
    <w:p w14:paraId="0F2A19BA" w14:textId="77777777" w:rsidR="00C82E1E" w:rsidRDefault="00C82E1E" w:rsidP="00C82E1E">
      <w:r>
        <w:t>Merkel’s energy plan called for the addition of 25,000 megawatts of sea-based wind turbine power by 2030. However through the first six months of 2012 only 45 megawatts had been added to Germany’s existing 200-megawatt supply, according to an industry analyst quoted by Reuters. And despite massive subsidies funded by a household energy surcharge (which currently comprises 14 percent of German power bills), major wind projects in the North Sea are being delayed or canceled due to skittish investors.</w:t>
      </w:r>
    </w:p>
    <w:p w14:paraId="5D29AD24" w14:textId="77777777" w:rsidR="00C82E1E" w:rsidRDefault="00C82E1E" w:rsidP="00C82E1E">
      <w:r>
        <w:t xml:space="preserve">The basic problem? </w:t>
      </w:r>
      <w:r w:rsidRPr="00AC7DE7">
        <w:rPr>
          <w:rStyle w:val="StyleBoldUnderline"/>
        </w:rPr>
        <w:t>Wind farms are notoriously unreliable as a power source</w:t>
      </w:r>
      <w:r>
        <w:t>. Not only that, they take up vast amounts of space and kill tens of thousands of birds annually.</w:t>
      </w:r>
    </w:p>
    <w:p w14:paraId="22E41D3D" w14:textId="77777777" w:rsidR="00C82E1E" w:rsidRDefault="00C82E1E" w:rsidP="00C82E1E">
      <w:r>
        <w:t>“Generating energy with wind involves extreme fluctuations because it depends on the weather and includes periods without any recognizable capacity for days, or suddenly occurring supply peaks that push the grid to its limits,” a 2012 report from Germany energy expert Dr. Guenter Keil notes. “There is a threat of power outages over large areas, mainly in wintertime when the demand is high and less (power) gets delivered from abroad.”</w:t>
      </w:r>
    </w:p>
    <w:p w14:paraId="24427ADD" w14:textId="77777777" w:rsidR="00C82E1E" w:rsidRDefault="00C82E1E" w:rsidP="00C82E1E">
      <w:r>
        <w:t>A typical 20-turbine wind farm occupies an area of 250 acres. So in order for Merkel to achieve her objective, she would have to cover an area six times the size of New York City with turbines. Not surprisingly the erection of all those turbines – along with the infrastructure needed to route their inconsistent power supply back to the German heartland – would be astronomical.</w:t>
      </w:r>
    </w:p>
    <w:p w14:paraId="257031A0" w14:textId="77777777" w:rsidR="00C82E1E" w:rsidRDefault="00C82E1E" w:rsidP="00C82E1E">
      <w:r w:rsidRPr="003437E1">
        <w:rPr>
          <w:rStyle w:val="StyleBoldUnderline"/>
        </w:rPr>
        <w:t>“The costs of our energy reform and restructuring of energy provision could amount to around one trillion euros by the end of the 2030s,” Germany’s environmental minister announced</w:t>
      </w:r>
      <w:r>
        <w:t xml:space="preserve"> last month.</w:t>
      </w:r>
    </w:p>
    <w:p w14:paraId="5C2C8996" w14:textId="77777777" w:rsidR="00C82E1E" w:rsidRDefault="00C82E1E" w:rsidP="00C82E1E">
      <w:r>
        <w:t xml:space="preserve">That sum could rise even higher, as </w:t>
      </w:r>
      <w:r w:rsidRPr="00AB1BC6">
        <w:rPr>
          <w:rStyle w:val="StyleBoldUnderline"/>
        </w:rPr>
        <w:t>last month a Harvard University study revealed the extent to which the power generating potential of wind farms has been “overestimated.”</w:t>
      </w:r>
    </w:p>
    <w:p w14:paraId="33A71DC1" w14:textId="77777777" w:rsidR="00C82E1E" w:rsidRDefault="00C82E1E" w:rsidP="00C82E1E">
      <w:r>
        <w:t>“The generating capacity of very large wind power installations may peak at between 0.5 and 1 watts per square meter,” the study concluded. “Previous estimates, which ignored the turbines’ slowing effect on the wind, had put that figure at between 2 and 7 watts per square meter.”</w:t>
      </w:r>
    </w:p>
    <w:p w14:paraId="2D2D3BEC" w14:textId="77777777" w:rsidR="00C82E1E" w:rsidRDefault="00C82E1E" w:rsidP="00C82E1E">
      <w:r>
        <w:t>Such are the shifting sands upon which Merkel has staked her country’s energy future.</w:t>
      </w:r>
    </w:p>
    <w:p w14:paraId="3B609929" w14:textId="77777777" w:rsidR="00C82E1E" w:rsidRPr="00401E04" w:rsidRDefault="00C82E1E" w:rsidP="00C82E1E">
      <w:pPr>
        <w:rPr>
          <w:rStyle w:val="StyleBoldUnderline"/>
        </w:rPr>
      </w:pPr>
      <w:r w:rsidRPr="0080587C">
        <w:rPr>
          <w:rStyle w:val="StyleBoldUnderline"/>
        </w:rPr>
        <w:t xml:space="preserve">Because renewable power sources have been so unreliable, Germany has been forced to construct numerous new coal plants in an effort to replace the nuclear energy it has taken </w:t>
      </w:r>
      <w:r w:rsidRPr="0080587C">
        <w:rPr>
          <w:rStyle w:val="StyleBoldUnderline"/>
        </w:rPr>
        <w:lastRenderedPageBreak/>
        <w:t>offline</w:t>
      </w:r>
      <w:r>
        <w:t xml:space="preserve">. In fact </w:t>
      </w:r>
      <w:r w:rsidRPr="0074030D">
        <w:rPr>
          <w:rStyle w:val="StyleBoldUnderline"/>
        </w:rPr>
        <w:t>the country will build more coal-fired facilities this year than at any time in the past two decades</w:t>
      </w:r>
      <w:r>
        <w:t xml:space="preserve"> – bringing an estimated 5,300 megawatts of new capacity online. </w:t>
      </w:r>
      <w:r w:rsidRPr="00401E04">
        <w:rPr>
          <w:rStyle w:val="StyleBoldUnderline"/>
        </w:rPr>
        <w:t>Most of these facilities will burn lignite, too, which is strip-mined and emits nearly 30 percent more carbon dioxide than hard coal.</w:t>
      </w:r>
    </w:p>
    <w:p w14:paraId="03E09E3A" w14:textId="77777777" w:rsidR="00C82E1E" w:rsidRDefault="00C82E1E" w:rsidP="00C82E1E">
      <w:r>
        <w:t xml:space="preserve">In other words </w:t>
      </w:r>
      <w:r w:rsidRPr="008D1785">
        <w:rPr>
          <w:rStyle w:val="StyleBoldUnderline"/>
        </w:rPr>
        <w:t xml:space="preserve">Germany is </w:t>
      </w:r>
      <w:r w:rsidRPr="00E645D2">
        <w:rPr>
          <w:rStyle w:val="Emphasis"/>
        </w:rPr>
        <w:t xml:space="preserve">dirtying the </w:t>
      </w:r>
      <w:r w:rsidRPr="00827414">
        <w:rPr>
          <w:rStyle w:val="Emphasis"/>
        </w:rPr>
        <w:t>planet in the name of clean energy</w:t>
      </w:r>
      <w:r w:rsidRPr="008D1785">
        <w:rPr>
          <w:rStyle w:val="StyleBoldUnderline"/>
        </w:rPr>
        <w:t xml:space="preserve"> – and sticking its citizens with an ever-escalating tab</w:t>
      </w:r>
      <w:r>
        <w:t xml:space="preserve"> so it can subsidize an energy source which will never generate sufficient power.</w:t>
      </w:r>
    </w:p>
    <w:p w14:paraId="5B22D2DD" w14:textId="77777777" w:rsidR="00C82E1E" w:rsidRDefault="00C82E1E" w:rsidP="00C82E1E">
      <w:r>
        <w:t>This is the cautionary tale of command energy economics – one other nations would be wise to heed.</w:t>
      </w:r>
    </w:p>
    <w:p w14:paraId="13CC433A" w14:textId="77777777" w:rsidR="00C82E1E" w:rsidRDefault="00C82E1E" w:rsidP="00C82E1E"/>
    <w:p w14:paraId="097E00F9" w14:textId="77777777" w:rsidR="006C7E69" w:rsidRDefault="006C7E69" w:rsidP="006C7E69">
      <w:pPr>
        <w:pStyle w:val="Heading4"/>
      </w:pPr>
      <w:r>
        <w:t>Need for continued backup capacity prevents significant CO2 reductions and increases costs of producing wind power</w:t>
      </w:r>
    </w:p>
    <w:p w14:paraId="41F8189D" w14:textId="77777777" w:rsidR="006C7E69" w:rsidRDefault="006C7E69" w:rsidP="006C7E69">
      <w:r w:rsidRPr="0031167C">
        <w:rPr>
          <w:rStyle w:val="StyleStyleBold12pt"/>
        </w:rPr>
        <w:t>Korchinski, 12</w:t>
      </w:r>
      <w:r>
        <w:t xml:space="preserve"> --- chemical engineer who has spent his career working worldwide in the oil refining and chemical industries (October 2012, William, “The Limits of Wind Power,” </w:t>
      </w:r>
      <w:hyperlink r:id="rId113" w:history="1">
        <w:r w:rsidRPr="003015AC">
          <w:rPr>
            <w:rStyle w:val="Hyperlink"/>
          </w:rPr>
          <w:t>http://reason.org/files/thelimitsofwindpower.pdf</w:t>
        </w:r>
      </w:hyperlink>
      <w:r>
        <w:t>, JMP)</w:t>
      </w:r>
    </w:p>
    <w:p w14:paraId="65D515CD" w14:textId="77777777" w:rsidR="006C7E69" w:rsidRDefault="006C7E69" w:rsidP="006C7E69"/>
    <w:p w14:paraId="3AB2405A" w14:textId="77777777" w:rsidR="006C7E69" w:rsidRDefault="006C7E69" w:rsidP="006C7E69">
      <w:r>
        <w:t xml:space="preserve">Existing estimates of the life-cycle emissions from wind turbines range from 5 to 100 grams of CO2 equivalent per kilowatt hour of electricity produced. This very wide range is explained by differ-ences in what was included in each analysis, and the proportion of electricity generated by wind. </w:t>
      </w:r>
      <w:r w:rsidRPr="00130736">
        <w:rPr>
          <w:rStyle w:val="StyleBoldUnderline"/>
        </w:rPr>
        <w:t>The low CO 2 emissions estimates are only possible at low levels of installed wind capacity, and even then they typically ignore the large proportion of associated emissions that come from the need for backup power sources</w:t>
      </w:r>
      <w:r>
        <w:t xml:space="preserve"> (“spinning reserves”).</w:t>
      </w:r>
    </w:p>
    <w:p w14:paraId="635B7F3B" w14:textId="77777777" w:rsidR="006C7E69" w:rsidRDefault="006C7E69" w:rsidP="006C7E69">
      <w:r>
        <w:t xml:space="preserve">Wind blows at speeds that vary considerably, leading to wide variations in power output at different times and in different locations. To address this variability, power supply companies must install </w:t>
      </w:r>
      <w:r w:rsidRPr="00130736">
        <w:rPr>
          <w:rStyle w:val="StyleBoldUnderline"/>
        </w:rPr>
        <w:t>backup capacity</w:t>
      </w:r>
      <w:r>
        <w:t xml:space="preserve">, which </w:t>
      </w:r>
      <w:r w:rsidRPr="00130736">
        <w:rPr>
          <w:rStyle w:val="StyleBoldUnderline"/>
        </w:rPr>
        <w:t xml:space="preserve">kicks in when demand exceeds supply from the wind turbines; failure to do so will adversely affect grid reliability. The need for this backup capacity </w:t>
      </w:r>
      <w:r w:rsidRPr="00130736">
        <w:rPr>
          <w:rStyle w:val="Emphasis"/>
        </w:rPr>
        <w:t>significantly increases the cost of producing power</w:t>
      </w:r>
      <w:r w:rsidRPr="00130736">
        <w:rPr>
          <w:rStyle w:val="StyleBoldUnderline"/>
        </w:rPr>
        <w:t xml:space="preserve"> from wind</w:t>
      </w:r>
      <w:r>
        <w:t xml:space="preserve">. </w:t>
      </w:r>
      <w:r w:rsidRPr="001F586E">
        <w:rPr>
          <w:rStyle w:val="StyleBoldUnderline"/>
        </w:rPr>
        <w:t>Since backup power in most cases comes from fossil fuel generators, this effectively limits the carbon-reducing potential of new wind capacity.</w:t>
      </w:r>
      <w:r>
        <w:t xml:space="preserve"> </w:t>
      </w:r>
    </w:p>
    <w:p w14:paraId="5A2646FB" w14:textId="77777777" w:rsidR="006C7E69" w:rsidRPr="00C82E1E" w:rsidRDefault="006C7E69" w:rsidP="00C82E1E"/>
    <w:p w14:paraId="4D887708" w14:textId="2F6C5138" w:rsidR="00291CA4" w:rsidRPr="00DA3E21" w:rsidRDefault="00291CA4" w:rsidP="00291CA4">
      <w:pPr>
        <w:pStyle w:val="Heading3"/>
      </w:pPr>
      <w:r w:rsidRPr="00DA3E21">
        <w:lastRenderedPageBreak/>
        <w:t>AT: Hegemony – No solvency</w:t>
      </w:r>
    </w:p>
    <w:p w14:paraId="6974A616" w14:textId="77777777" w:rsidR="00291CA4" w:rsidRPr="00DA3E21" w:rsidRDefault="00291CA4" w:rsidP="00291CA4">
      <w:pPr>
        <w:pStyle w:val="Heading4"/>
      </w:pPr>
      <w:r w:rsidRPr="00DA3E21">
        <w:t>Wind not key to manufacturing jobs</w:t>
      </w:r>
    </w:p>
    <w:p w14:paraId="3B14848A" w14:textId="39DD2DF4" w:rsidR="00291CA4" w:rsidRPr="00DA3E21" w:rsidRDefault="00291CA4" w:rsidP="00291CA4">
      <w:pPr>
        <w:rPr>
          <w:rStyle w:val="StyleStyleBold12pt"/>
        </w:rPr>
      </w:pPr>
      <w:r w:rsidRPr="00DA3E21">
        <w:rPr>
          <w:rStyle w:val="StyleStyleBold12pt"/>
        </w:rPr>
        <w:t xml:space="preserve">Platzer 11 </w:t>
      </w:r>
    </w:p>
    <w:p w14:paraId="1D2D8737" w14:textId="77777777" w:rsidR="00291CA4" w:rsidRPr="00DA3E21" w:rsidRDefault="00291CA4" w:rsidP="00291CA4">
      <w:r w:rsidRPr="00DA3E21">
        <w:t>Michaela D. Congressional Research Service, "U.S. Wind Turbine Manufacturing: Federal</w:t>
      </w:r>
      <w:r w:rsidRPr="00DA3E21">
        <w:rPr>
          <w:sz w:val="12"/>
        </w:rPr>
        <w:t xml:space="preserve">¶ </w:t>
      </w:r>
      <w:r w:rsidRPr="00DA3E21">
        <w:t>Support for an Emerging Industry" 9/23/11 Cornell University ILR School, http://digitalcommons.ilr.cornell.edu/cgi/viewcontent.cgi?article=1871&amp;context=key_workplace, 8/21/12</w:t>
      </w:r>
    </w:p>
    <w:p w14:paraId="76A8FDBA" w14:textId="77777777" w:rsidR="00291CA4" w:rsidRPr="00DA3E21" w:rsidRDefault="00291CA4" w:rsidP="00291CA4">
      <w:r w:rsidRPr="00DA3E21">
        <w:rPr>
          <w:rStyle w:val="StyleBoldUnderline"/>
        </w:rPr>
        <w:t xml:space="preserve">Wind turbine manufacturing is responsible for a </w:t>
      </w:r>
      <w:r w:rsidRPr="00DA3E21">
        <w:rPr>
          <w:rStyle w:val="Emphasis"/>
        </w:rPr>
        <w:t>very small share</w:t>
      </w:r>
      <w:r w:rsidRPr="00DA3E21">
        <w:rPr>
          <w:rStyle w:val="StyleBoldUnderline"/>
        </w:rPr>
        <w:t xml:space="preserve"> of the</w:t>
      </w:r>
      <w:r w:rsidRPr="00DA3E21">
        <w:t xml:space="preserve"> 11.5 million </w:t>
      </w:r>
      <w:r w:rsidRPr="00DA3E21">
        <w:rPr>
          <w:rStyle w:val="StyleBoldUnderline"/>
        </w:rPr>
        <w:t xml:space="preserve">domestic¶ manufacturing jobs </w:t>
      </w:r>
      <w:r w:rsidRPr="00DA3E21">
        <w:t xml:space="preserve">in 2010, </w:t>
      </w:r>
      <w:r w:rsidRPr="00DA3E21">
        <w:rPr>
          <w:rStyle w:val="StyleBoldUnderline"/>
        </w:rPr>
        <w:t xml:space="preserve">well under 1%. It seems </w:t>
      </w:r>
      <w:r w:rsidRPr="00DA3E21">
        <w:rPr>
          <w:rStyle w:val="Emphasis"/>
        </w:rPr>
        <w:t>unlikely</w:t>
      </w:r>
      <w:r w:rsidRPr="00DA3E21">
        <w:rPr>
          <w:rStyle w:val="StyleBoldUnderline"/>
        </w:rPr>
        <w:t>, even given a substantial increase in¶ U.S. manufacturing capacity, that wind turbine manufacturing will become a major source of¶ manufacturing employment</w:t>
      </w:r>
      <w:r w:rsidRPr="00DA3E21">
        <w:t xml:space="preserve">. In 2008, </w:t>
      </w:r>
      <w:r w:rsidRPr="00DA3E21">
        <w:rPr>
          <w:rStyle w:val="StyleBoldUnderline"/>
        </w:rPr>
        <w:t>the</w:t>
      </w:r>
      <w:r w:rsidRPr="00DA3E21">
        <w:t xml:space="preserve"> U.S. </w:t>
      </w:r>
      <w:r w:rsidRPr="00DA3E21">
        <w:rPr>
          <w:rStyle w:val="StyleBoldUnderline"/>
        </w:rPr>
        <w:t>D</w:t>
      </w:r>
      <w:r w:rsidRPr="00DA3E21">
        <w:t xml:space="preserve">epartment </w:t>
      </w:r>
      <w:r w:rsidRPr="00DA3E21">
        <w:rPr>
          <w:rStyle w:val="StyleBoldUnderline"/>
        </w:rPr>
        <w:t>o</w:t>
      </w:r>
      <w:r w:rsidRPr="00DA3E21">
        <w:t xml:space="preserve">f </w:t>
      </w:r>
      <w:r w:rsidRPr="00DA3E21">
        <w:rPr>
          <w:rStyle w:val="StyleBoldUnderline"/>
        </w:rPr>
        <w:t>E</w:t>
      </w:r>
      <w:r w:rsidRPr="00DA3E21">
        <w:t xml:space="preserve">nergy </w:t>
      </w:r>
      <w:r w:rsidRPr="00DA3E21">
        <w:rPr>
          <w:rStyle w:val="StyleBoldUnderline"/>
        </w:rPr>
        <w:t>forecast that if wind power¶ were to provide 20% of the nation’s electrical supply in 2030, U.S. turbine assembly and¶ component plants could support roughly 32,000 full-time manufacturing workers in 2026</w:t>
      </w:r>
      <w:r w:rsidRPr="00DA3E21">
        <w:t>.82</w:t>
      </w:r>
      <w:r w:rsidRPr="00DA3E21">
        <w:rPr>
          <w:sz w:val="12"/>
        </w:rPr>
        <w:t xml:space="preserve">¶ </w:t>
      </w:r>
      <w:r w:rsidRPr="00DA3E21">
        <w:rPr>
          <w:rStyle w:val="StyleBoldUnderline"/>
        </w:rPr>
        <w:t>AWEA’s more optimistic projection is</w:t>
      </w:r>
      <w:r w:rsidRPr="00DA3E21">
        <w:t xml:space="preserve"> that the wind industry could support three to four times as</w:t>
      </w:r>
      <w:r w:rsidRPr="00DA3E21">
        <w:rPr>
          <w:sz w:val="12"/>
        </w:rPr>
        <w:t xml:space="preserve">¶ </w:t>
      </w:r>
      <w:r w:rsidRPr="00DA3E21">
        <w:t>many manufacturing workers as at present if a long-term stable policy environment were in place,</w:t>
      </w:r>
      <w:r w:rsidRPr="00DA3E21">
        <w:rPr>
          <w:sz w:val="12"/>
        </w:rPr>
        <w:t xml:space="preserve">¶ </w:t>
      </w:r>
      <w:r w:rsidRPr="00DA3E21">
        <w:t xml:space="preserve">which implies a total of </w:t>
      </w:r>
      <w:r w:rsidRPr="00DA3E21">
        <w:rPr>
          <w:rStyle w:val="StyleBoldUnderline"/>
        </w:rPr>
        <w:t>80,000 jobs</w:t>
      </w:r>
      <w:r w:rsidRPr="00DA3E21">
        <w:t>.83 Further employment growth in the sector is likely to</w:t>
      </w:r>
      <w:r w:rsidRPr="00DA3E21">
        <w:rPr>
          <w:sz w:val="12"/>
        </w:rPr>
        <w:t xml:space="preserve">¶ </w:t>
      </w:r>
      <w:r w:rsidRPr="00DA3E21">
        <w:t>depend not only upon future demand for wind energy, but also on corporate decisions about</w:t>
      </w:r>
      <w:r w:rsidRPr="00DA3E21">
        <w:rPr>
          <w:sz w:val="12"/>
        </w:rPr>
        <w:t xml:space="preserve">¶ </w:t>
      </w:r>
      <w:r w:rsidRPr="00DA3E21">
        <w:t>where to produce towers, blades, nacelles, and their most sophisticated components, such as</w:t>
      </w:r>
      <w:r w:rsidRPr="00DA3E21">
        <w:rPr>
          <w:sz w:val="12"/>
        </w:rPr>
        <w:t xml:space="preserve">¶ </w:t>
      </w:r>
      <w:r w:rsidRPr="00DA3E21">
        <w:t>gearboxes, bearings, and generators.</w:t>
      </w:r>
    </w:p>
    <w:p w14:paraId="6A64931B" w14:textId="77777777" w:rsidR="00291CA4" w:rsidRDefault="00291CA4" w:rsidP="00291CA4"/>
    <w:p w14:paraId="3F5B06DC" w14:textId="77777777" w:rsidR="00F41845" w:rsidRDefault="00F41845" w:rsidP="00F41845">
      <w:pPr>
        <w:pStyle w:val="Heading4"/>
      </w:pPr>
      <w:r>
        <w:t>Wind not key to overall U.S. manufacturing --- parts will just be imported</w:t>
      </w:r>
    </w:p>
    <w:p w14:paraId="2222EF21" w14:textId="77777777" w:rsidR="00F41845" w:rsidRDefault="00F41845" w:rsidP="00F41845">
      <w:r w:rsidRPr="00B153C5">
        <w:rPr>
          <w:rStyle w:val="StyleStyleBold12pt"/>
        </w:rPr>
        <w:t>IER, 11</w:t>
      </w:r>
      <w:r>
        <w:t xml:space="preserve"> (11/14/2011, Institute for Energy Research, “Rebutting Ms. Bode’s Wind Comments,” </w:t>
      </w:r>
      <w:hyperlink r:id="rId114" w:history="1">
        <w:r w:rsidRPr="005D415E">
          <w:rPr>
            <w:rStyle w:val="Hyperlink"/>
          </w:rPr>
          <w:t>http://www.instituteforenergyresearch.org/2011/11/14/rebutting-bodes-20-percent-by-2030/</w:t>
        </w:r>
      </w:hyperlink>
      <w:r>
        <w:t>)</w:t>
      </w:r>
    </w:p>
    <w:p w14:paraId="313C8A39" w14:textId="77777777" w:rsidR="00F41845" w:rsidRDefault="00F41845" w:rsidP="00F41845"/>
    <w:p w14:paraId="7A8F8040" w14:textId="77777777" w:rsidR="00F41845" w:rsidRDefault="00F41845" w:rsidP="00F41845">
      <w:r>
        <w:t>Current Wind Industry Jobs</w:t>
      </w:r>
    </w:p>
    <w:p w14:paraId="6E380564" w14:textId="77777777" w:rsidR="00F41845" w:rsidRDefault="00F41845" w:rsidP="00F41845">
      <w:r>
        <w:t xml:space="preserve">According to the Congressional Research Service (CRS), the number of wind manufacturing jobs has remained relatively flat over the past 3 years at an estimated 20,000 jobs. (See chart below.)  </w:t>
      </w:r>
      <w:r w:rsidRPr="007E3F88">
        <w:rPr>
          <w:rStyle w:val="StyleBoldUnderline"/>
        </w:rPr>
        <w:t>The majority of the 75,000 jobs</w:t>
      </w:r>
      <w:r>
        <w:t xml:space="preserve"> (60 percent) </w:t>
      </w:r>
      <w:r w:rsidRPr="007E3F88">
        <w:rPr>
          <w:rStyle w:val="StyleBoldUnderline"/>
        </w:rPr>
        <w:t>that</w:t>
      </w:r>
      <w:r>
        <w:t xml:space="preserve"> Ms. </w:t>
      </w:r>
      <w:r w:rsidRPr="007E3F88">
        <w:rPr>
          <w:rStyle w:val="StyleBoldUnderline"/>
        </w:rPr>
        <w:t xml:space="preserve">Bode quotes are in finance and consulting services, contracting and engineering services, and transportation and logistics. </w:t>
      </w:r>
      <w:r w:rsidRPr="007E3F88">
        <w:rPr>
          <w:rStyle w:val="Emphasis"/>
        </w:rPr>
        <w:t>Only 3,500 jobs were in construction</w:t>
      </w:r>
      <w:r w:rsidRPr="007E3F88">
        <w:rPr>
          <w:rStyle w:val="StyleBoldUnderline"/>
        </w:rPr>
        <w:t xml:space="preserve"> and 4,000 in operations and maintenance in 2010</w:t>
      </w:r>
      <w:r>
        <w:t>.</w:t>
      </w:r>
    </w:p>
    <w:p w14:paraId="7633CDFA" w14:textId="77777777" w:rsidR="00F41845" w:rsidRPr="00C00691" w:rsidRDefault="00F41845" w:rsidP="00F41845">
      <w:pPr>
        <w:rPr>
          <w:rStyle w:val="StyleBoldUnderline"/>
        </w:rPr>
      </w:pPr>
      <w:r w:rsidRPr="00E70D4C">
        <w:rPr>
          <w:rStyle w:val="StyleBoldUnderline"/>
        </w:rPr>
        <w:t xml:space="preserve">Wind turbine manufacturing is responsible for a very small share </w:t>
      </w:r>
      <w:r w:rsidRPr="00776A55">
        <w:rPr>
          <w:rStyle w:val="Emphasis"/>
        </w:rPr>
        <w:t>(less than 1 percent) of the total manufacturing jobs</w:t>
      </w:r>
      <w:r w:rsidRPr="00E70D4C">
        <w:rPr>
          <w:rStyle w:val="StyleBoldUnderline"/>
        </w:rPr>
        <w:t xml:space="preserve"> (11.5 million) in the</w:t>
      </w:r>
      <w:r>
        <w:t xml:space="preserve"> </w:t>
      </w:r>
      <w:r w:rsidRPr="00E70D4C">
        <w:rPr>
          <w:rStyle w:val="Emphasis"/>
        </w:rPr>
        <w:t>U</w:t>
      </w:r>
      <w:r>
        <w:t xml:space="preserve">nited </w:t>
      </w:r>
      <w:r w:rsidRPr="00E70D4C">
        <w:rPr>
          <w:rStyle w:val="Emphasis"/>
        </w:rPr>
        <w:t>S</w:t>
      </w:r>
      <w:r>
        <w:t xml:space="preserve">tates </w:t>
      </w:r>
      <w:r w:rsidRPr="00E70D4C">
        <w:rPr>
          <w:rStyle w:val="StyleBoldUnderline"/>
        </w:rPr>
        <w:t>in 2010</w:t>
      </w:r>
      <w:r>
        <w:t xml:space="preserve">. According to the DOE report that evaluated the 20 percent wind energy in 2030, turbine assembly and component plants would supply about 32,000 manufacturing jobs in 2026. But the American Wind Energy Association’s assessment is that the number would be 3 to 4 times that amount under a long-term stable policy environment. As CRS notes, </w:t>
      </w:r>
      <w:r w:rsidRPr="00081AEE">
        <w:rPr>
          <w:rStyle w:val="StyleBoldUnderline"/>
        </w:rPr>
        <w:t xml:space="preserve">the real number </w:t>
      </w:r>
      <w:r w:rsidRPr="00081AEE">
        <w:rPr>
          <w:rStyle w:val="StyleBoldUnderline"/>
        </w:rPr>
        <w:lastRenderedPageBreak/>
        <w:t>will be dependent</w:t>
      </w:r>
      <w:r>
        <w:t xml:space="preserve"> not only on the demand for wind, but also </w:t>
      </w:r>
      <w:r w:rsidRPr="00081AEE">
        <w:rPr>
          <w:rStyle w:val="StyleBoldUnderline"/>
        </w:rPr>
        <w:t>on corporate decisions of where to produce the needed components</w:t>
      </w:r>
      <w:r w:rsidRPr="00DC0BE1">
        <w:rPr>
          <w:rStyle w:val="StyleBoldUnderline"/>
        </w:rPr>
        <w:t>. Those decisions could very well result in manufacturing jobs outside of the</w:t>
      </w:r>
      <w:r>
        <w:t xml:space="preserve"> </w:t>
      </w:r>
      <w:r w:rsidRPr="00DC0BE1">
        <w:rPr>
          <w:rStyle w:val="Emphasis"/>
        </w:rPr>
        <w:t>U</w:t>
      </w:r>
      <w:r>
        <w:t xml:space="preserve">nited </w:t>
      </w:r>
      <w:r w:rsidRPr="00DC0BE1">
        <w:rPr>
          <w:rStyle w:val="Emphasis"/>
        </w:rPr>
        <w:t>S</w:t>
      </w:r>
      <w:r>
        <w:t xml:space="preserve">tates. </w:t>
      </w:r>
      <w:r w:rsidRPr="00C00691">
        <w:rPr>
          <w:rStyle w:val="StyleBoldUnderline"/>
        </w:rPr>
        <w:t>As CRS notes, imports of wind generating equipment increased from $482.5 million in 2005 to $2.5 billion in 2008</w:t>
      </w:r>
      <w:r>
        <w:t xml:space="preserve">, held at $2.3 billion in 2009 </w:t>
      </w:r>
      <w:r w:rsidRPr="00C00691">
        <w:rPr>
          <w:rStyle w:val="StyleBoldUnderline"/>
        </w:rPr>
        <w:t>and decreased to $1.2 billion in 2010 due to lower relative demand for new wind energy, declining prices, and new manufacturing plants in the</w:t>
      </w:r>
      <w:r>
        <w:t xml:space="preserve"> </w:t>
      </w:r>
      <w:r w:rsidRPr="00C00691">
        <w:rPr>
          <w:rStyle w:val="Emphasis"/>
        </w:rPr>
        <w:t>U</w:t>
      </w:r>
      <w:r>
        <w:t xml:space="preserve">nited </w:t>
      </w:r>
      <w:r w:rsidRPr="00C00691">
        <w:rPr>
          <w:rStyle w:val="Emphasis"/>
        </w:rPr>
        <w:t>S</w:t>
      </w:r>
      <w:r>
        <w:t xml:space="preserve">tates. </w:t>
      </w:r>
      <w:r w:rsidRPr="00C00691">
        <w:rPr>
          <w:rStyle w:val="StyleBoldUnderline"/>
        </w:rPr>
        <w:t>While European suppliers were the leaders in wind equipment imports to the United States, South Korea and China are now becoming players in the U.S. market.</w:t>
      </w:r>
    </w:p>
    <w:p w14:paraId="3C71EB61" w14:textId="77777777" w:rsidR="00F41845" w:rsidRDefault="00F41845" w:rsidP="00F41845"/>
    <w:p w14:paraId="0D5B22A1" w14:textId="77777777" w:rsidR="008C5360" w:rsidRPr="009530A2" w:rsidRDefault="008C5360" w:rsidP="008C5360">
      <w:pPr>
        <w:pStyle w:val="Heading4"/>
        <w:rPr>
          <w:u w:val="single"/>
        </w:rPr>
      </w:pPr>
      <w:r>
        <w:t xml:space="preserve">Wind components will be </w:t>
      </w:r>
      <w:r>
        <w:rPr>
          <w:u w:val="single"/>
        </w:rPr>
        <w:t>imported</w:t>
      </w:r>
      <w:r>
        <w:t xml:space="preserve"> and wind job growth is a </w:t>
      </w:r>
      <w:r w:rsidRPr="009530A2">
        <w:rPr>
          <w:u w:val="single"/>
        </w:rPr>
        <w:t>net negative</w:t>
      </w:r>
    </w:p>
    <w:p w14:paraId="7C4C4078" w14:textId="77777777" w:rsidR="008C5360" w:rsidRDefault="008C5360" w:rsidP="008C5360">
      <w:r w:rsidRPr="00C16B05">
        <w:rPr>
          <w:rStyle w:val="StyleStyleBold12pt"/>
        </w:rPr>
        <w:t>O’Keefe, 12</w:t>
      </w:r>
      <w:r>
        <w:t xml:space="preserve"> --- CEO, George C. Marshall Institute (12/31/2012, William, “Wind Tax Credit Advocacy: Blowing Smok,” </w:t>
      </w:r>
      <w:hyperlink r:id="rId115" w:history="1">
        <w:r w:rsidRPr="005D415E">
          <w:rPr>
            <w:rStyle w:val="Hyperlink"/>
          </w:rPr>
          <w:t>http://energy.nationaljournal.com/2012/12/should-congress-support-wind-t.php</w:t>
        </w:r>
      </w:hyperlink>
      <w:r>
        <w:t>)</w:t>
      </w:r>
    </w:p>
    <w:p w14:paraId="14522E76" w14:textId="77777777" w:rsidR="008C5360" w:rsidRDefault="008C5360" w:rsidP="008C5360"/>
    <w:p w14:paraId="2FCD29E1" w14:textId="77777777" w:rsidR="008C5360" w:rsidRDefault="008C5360" w:rsidP="008C5360">
      <w:r w:rsidRPr="00F01F28">
        <w:rPr>
          <w:rStyle w:val="StyleBoldUnderline"/>
        </w:rPr>
        <w:t>A number of the comments supporting extension of the wind production tax credit are based on half truths, illusions, and special interest politics</w:t>
      </w:r>
      <w:r>
        <w:t>.</w:t>
      </w:r>
    </w:p>
    <w:p w14:paraId="6CCC5B60" w14:textId="77777777" w:rsidR="008C5360" w:rsidRPr="00F31A07" w:rsidRDefault="008C5360" w:rsidP="008C5360">
      <w:pPr>
        <w:rPr>
          <w:rStyle w:val="StyleBoldUnderline"/>
        </w:rPr>
      </w:pPr>
      <w:r w:rsidRPr="00F01F28">
        <w:rPr>
          <w:rStyle w:val="StyleBoldUnderline"/>
        </w:rPr>
        <w:t>One</w:t>
      </w:r>
      <w:r>
        <w:t xml:space="preserve"> argument</w:t>
      </w:r>
      <w:r w:rsidRPr="00F01F28">
        <w:t xml:space="preserve"> </w:t>
      </w:r>
      <w:r w:rsidRPr="00F01F28">
        <w:rPr>
          <w:rStyle w:val="StyleBoldUnderline"/>
        </w:rPr>
        <w:t>is that eliminating it will cost 37,000 jobs or more. There are two flaws</w:t>
      </w:r>
      <w:r w:rsidRPr="00F01F28">
        <w:t xml:space="preserve"> </w:t>
      </w:r>
      <w:r>
        <w:t xml:space="preserve">in this argument. First, </w:t>
      </w:r>
      <w:r w:rsidRPr="007056F2">
        <w:rPr>
          <w:rStyle w:val="StyleBoldUnderline"/>
        </w:rPr>
        <w:t xml:space="preserve">it assumes that there is no difference between jobs created by inefficient subsidies and more efficient allocation of resources. There is literature demonstrating that </w:t>
      </w:r>
      <w:r w:rsidRPr="007056F2">
        <w:rPr>
          <w:rStyle w:val="Emphasis"/>
        </w:rPr>
        <w:t>green subsidies misallocate resources that cost more jobs than they create</w:t>
      </w:r>
      <w:r>
        <w:t xml:space="preserve">. </w:t>
      </w:r>
      <w:r w:rsidRPr="00F31A07">
        <w:rPr>
          <w:rStyle w:val="StyleBoldUnderline"/>
        </w:rPr>
        <w:t>A study conducted by Spain’s Universidad Rey Juan Carlos concluded “ we find that for every renewable energy job that the state manages to finance, Spain’s experience…reveals with high confidence…that the U.S. should expect a loss of at least 2.2 jobs on average</w:t>
      </w:r>
      <w:r>
        <w:t xml:space="preserve">… .” </w:t>
      </w:r>
      <w:r w:rsidRPr="00F31A07">
        <w:rPr>
          <w:rStyle w:val="StyleBoldUnderline"/>
        </w:rPr>
        <w:t xml:space="preserve">Second, most of the jobs created by wind energy are in the manufacture of turbine blades and steel for wind towers, </w:t>
      </w:r>
      <w:r w:rsidRPr="00F31A07">
        <w:rPr>
          <w:rStyle w:val="Emphasis"/>
        </w:rPr>
        <w:t>most of which are imported</w:t>
      </w:r>
      <w:r w:rsidRPr="00F31A07">
        <w:rPr>
          <w:rStyle w:val="StyleBoldUnderline"/>
        </w:rPr>
        <w:t>.</w:t>
      </w:r>
    </w:p>
    <w:p w14:paraId="76DA6C61" w14:textId="77777777" w:rsidR="008C5360" w:rsidRDefault="008C5360" w:rsidP="008C5360"/>
    <w:p w14:paraId="28470434" w14:textId="477906F9" w:rsidR="00C02D01" w:rsidRDefault="00C02D01" w:rsidP="00C02D01">
      <w:pPr>
        <w:pStyle w:val="Heading3"/>
      </w:pPr>
      <w:r>
        <w:lastRenderedPageBreak/>
        <w:t>AT: Hegemony --- Hurts Economy</w:t>
      </w:r>
    </w:p>
    <w:p w14:paraId="795FAFF1" w14:textId="77777777" w:rsidR="00F41845" w:rsidRDefault="00F41845" w:rsidP="00F41845">
      <w:pPr>
        <w:pStyle w:val="Heading4"/>
      </w:pPr>
      <w:r>
        <w:t xml:space="preserve">Siphons off jobs from other </w:t>
      </w:r>
      <w:r>
        <w:rPr>
          <w:u w:val="single"/>
        </w:rPr>
        <w:t>more productive</w:t>
      </w:r>
      <w:r>
        <w:t xml:space="preserve"> parts of the economy</w:t>
      </w:r>
    </w:p>
    <w:p w14:paraId="66EDAA3B" w14:textId="77777777" w:rsidR="00F41845" w:rsidRDefault="00F41845" w:rsidP="00F41845">
      <w:r w:rsidRPr="00AF4A37">
        <w:rPr>
          <w:rStyle w:val="StyleStyleBold12pt"/>
        </w:rPr>
        <w:t>Green, 9</w:t>
      </w:r>
      <w:r>
        <w:t xml:space="preserve"> --- Resident Scholar at the AEI (2/23/2009, “"Green" Illusions,” </w:t>
      </w:r>
      <w:hyperlink r:id="rId116" w:history="1">
        <w:r w:rsidRPr="005D415E">
          <w:rPr>
            <w:rStyle w:val="Hyperlink"/>
          </w:rPr>
          <w:t>http://www.aei.org/article/energy-and-the-environment/green-illusions/)</w:t>
        </w:r>
      </w:hyperlink>
    </w:p>
    <w:p w14:paraId="46A89909" w14:textId="77777777" w:rsidR="00F41845" w:rsidRDefault="00F41845" w:rsidP="00F41845"/>
    <w:p w14:paraId="4D03D4EC" w14:textId="77777777" w:rsidR="00F41845" w:rsidRPr="00AF4A37" w:rsidRDefault="00F41845" w:rsidP="00F41845">
      <w:r w:rsidRPr="00AF4A37">
        <w:t>Let's review the reasons why governments cannot create jobs, and why labelling them "green" doesn't change the basic dynamics.</w:t>
      </w:r>
    </w:p>
    <w:p w14:paraId="270C35BB" w14:textId="77777777" w:rsidR="00F41845" w:rsidRPr="00AF4A37" w:rsidRDefault="00F41845" w:rsidP="00F41845">
      <w:r w:rsidRPr="00AF4A37">
        <w:t xml:space="preserve">Let's start with </w:t>
      </w:r>
      <w:r w:rsidRPr="00D06562">
        <w:rPr>
          <w:rStyle w:val="StyleBoldUnderline"/>
        </w:rPr>
        <w:t>the fallacy that governments can create jobs</w:t>
      </w:r>
      <w:r w:rsidRPr="00AF4A37">
        <w:t xml:space="preserve">. This fallacy </w:t>
      </w:r>
      <w:r w:rsidRPr="00D06562">
        <w:rPr>
          <w:rStyle w:val="StyleBoldUnderline"/>
        </w:rPr>
        <w:t>was exploded all the way back in 1845 by a French politician</w:t>
      </w:r>
      <w:r w:rsidRPr="00AF4A37">
        <w:t xml:space="preserve"> and political economist named Frédéric Bastiat. Bastiat pointed out that </w:t>
      </w:r>
      <w:r w:rsidRPr="00D06562">
        <w:rPr>
          <w:rStyle w:val="StyleBoldUnderline"/>
        </w:rPr>
        <w:t xml:space="preserve">the only way governments can create jobs is by first </w:t>
      </w:r>
      <w:r w:rsidRPr="00D06562">
        <w:rPr>
          <w:rStyle w:val="Emphasis"/>
        </w:rPr>
        <w:t>obliterating other jobs</w:t>
      </w:r>
      <w:r w:rsidRPr="00AF4A37">
        <w:t>.</w:t>
      </w:r>
    </w:p>
    <w:p w14:paraId="1A76122A" w14:textId="77777777" w:rsidR="00F41845" w:rsidRPr="00D06562" w:rsidRDefault="00F41845" w:rsidP="00F41845">
      <w:r w:rsidRPr="00D06562">
        <w:t>Sometimes, they obliterate other jobs by diverting taxpayer money away from the economic uses the taxpayer would have pursued if they had kept their taxes.</w:t>
      </w:r>
    </w:p>
    <w:p w14:paraId="3EA396D2" w14:textId="77777777" w:rsidR="00F41845" w:rsidRPr="00AF4A37" w:rsidRDefault="00F41845" w:rsidP="00F41845">
      <w:r w:rsidRPr="00AF4A37">
        <w:t>Other times, they obliterate jobs by imposing regulations that kill off one industry in favour of another. In still other situations, they impose mandates, such as using recycled paper to create an artificial market for recycled paper which reduce jobs in fresh-paper production.</w:t>
      </w:r>
    </w:p>
    <w:p w14:paraId="24DDCDA8" w14:textId="77777777" w:rsidR="00F41845" w:rsidRPr="00D06562" w:rsidRDefault="00F41845" w:rsidP="00F41845">
      <w:pPr>
        <w:rPr>
          <w:rStyle w:val="StyleBoldUnderline"/>
        </w:rPr>
      </w:pPr>
      <w:r w:rsidRPr="00D06562">
        <w:rPr>
          <w:rStyle w:val="StyleBoldUnderline"/>
        </w:rPr>
        <w:t>In the green energy case</w:t>
      </w:r>
      <w:r w:rsidRPr="00AF4A37">
        <w:t xml:space="preserve">, they are doing all of the above: </w:t>
      </w:r>
      <w:r w:rsidRPr="00D06562">
        <w:rPr>
          <w:rStyle w:val="StyleBoldUnderline"/>
        </w:rPr>
        <w:t>Taxpayer dollars are being used to subsidize the renewable energy sector</w:t>
      </w:r>
      <w:r w:rsidRPr="00AF4A37">
        <w:t xml:space="preserve">; damaging regulations are being implemented on the traditional fossil fuel sector, and mandates for the use of renewable energy are being issued, </w:t>
      </w:r>
      <w:r w:rsidRPr="00D06562">
        <w:rPr>
          <w:rStyle w:val="StyleBoldUnderline"/>
        </w:rPr>
        <w:t>creating a false market in wind power at the expense of fossil fuel and nuclear power. Governments also invariably siphon off a good part of the money for "administration," creating civil service jobs that pay comparatively higher wages than the private sector for similar activity.</w:t>
      </w:r>
    </w:p>
    <w:p w14:paraId="6C2777ED" w14:textId="77777777" w:rsidR="00F41845" w:rsidRDefault="00F41845" w:rsidP="00F41845">
      <w:pPr>
        <w:rPr>
          <w:rStyle w:val="StyleBoldUnderline"/>
        </w:rPr>
      </w:pPr>
      <w:r w:rsidRPr="00D06562">
        <w:rPr>
          <w:rStyle w:val="StyleBoldUnderline"/>
        </w:rPr>
        <w:t xml:space="preserve">Inevitably, government efforts to create jobs cost the economy jobs and, adding insult to injury, divert limited resources to inefficient uses, </w:t>
      </w:r>
      <w:r w:rsidRPr="00D06562">
        <w:rPr>
          <w:rStyle w:val="Emphasis"/>
        </w:rPr>
        <w:t>causing economic underperformanc</w:t>
      </w:r>
      <w:r w:rsidRPr="00DA5F59">
        <w:rPr>
          <w:rStyle w:val="Emphasis"/>
        </w:rPr>
        <w:t>e</w:t>
      </w:r>
      <w:r w:rsidRPr="00D06562">
        <w:rPr>
          <w:rStyle w:val="StyleBoldUnderline"/>
        </w:rPr>
        <w:t>.</w:t>
      </w:r>
    </w:p>
    <w:p w14:paraId="4130AD64" w14:textId="77777777" w:rsidR="00F41845" w:rsidRDefault="00F41845" w:rsidP="00F41845"/>
    <w:p w14:paraId="0378BD8F" w14:textId="77777777" w:rsidR="00F41845" w:rsidRDefault="00F41845" w:rsidP="00F41845">
      <w:pPr>
        <w:pStyle w:val="Heading4"/>
      </w:pPr>
      <w:r>
        <w:t>Will destroy the economy with greater costs and electricity prices --- Germany proves</w:t>
      </w:r>
    </w:p>
    <w:p w14:paraId="4A0CBD76" w14:textId="77777777" w:rsidR="00F41845" w:rsidRDefault="00F41845" w:rsidP="00F41845">
      <w:r w:rsidRPr="00DB3FA0">
        <w:rPr>
          <w:rStyle w:val="StyleStyleBold12pt"/>
        </w:rPr>
        <w:t>O’Keefe, 12</w:t>
      </w:r>
      <w:r>
        <w:t xml:space="preserve"> --- CEO, George C. Marshall Institute (12/22/2012, William, “The Wind Tax Credit: Green Welfare,” </w:t>
      </w:r>
      <w:hyperlink r:id="rId117" w:anchor="comments" w:history="1">
        <w:r w:rsidRPr="005D415E">
          <w:rPr>
            <w:rStyle w:val="Hyperlink"/>
          </w:rPr>
          <w:t>http://energy.nationaljournal.com/2012/12/should-congress-support-wind-t.php?comments=expandall#comments</w:t>
        </w:r>
      </w:hyperlink>
      <w:r>
        <w:t>, JMP)</w:t>
      </w:r>
    </w:p>
    <w:p w14:paraId="65CD3FA4" w14:textId="77777777" w:rsidR="00F41845" w:rsidRDefault="00F41845" w:rsidP="00F41845"/>
    <w:p w14:paraId="0E0F6660" w14:textId="77777777" w:rsidR="00F41845" w:rsidRDefault="00F41845" w:rsidP="00F41845">
      <w:r w:rsidRPr="00067A5D">
        <w:rPr>
          <w:rStyle w:val="StyleBoldUnderline"/>
        </w:rPr>
        <w:t xml:space="preserve">Many European countries, especially Germany, have traveled the clean energy road and by doing so have </w:t>
      </w:r>
      <w:r w:rsidRPr="007560F8">
        <w:rPr>
          <w:rStyle w:val="Emphasis"/>
        </w:rPr>
        <w:t>put their economies into a ditch</w:t>
      </w:r>
      <w:r>
        <w:t xml:space="preserve">. </w:t>
      </w:r>
      <w:r w:rsidRPr="00AD3CA8">
        <w:rPr>
          <w:rStyle w:val="StyleBoldUnderline"/>
        </w:rPr>
        <w:t>An analysis of Germany’s rush to renewables by the European Institute for Climate and Energy warned of “</w:t>
      </w:r>
      <w:r w:rsidRPr="00AD3CA8">
        <w:rPr>
          <w:rStyle w:val="Emphasis"/>
        </w:rPr>
        <w:t>impending doom for the German economy</w:t>
      </w:r>
      <w:r w:rsidRPr="00AD3CA8">
        <w:rPr>
          <w:rStyle w:val="StyleBoldUnderline"/>
        </w:rPr>
        <w:t xml:space="preserve"> caused by the lemming like charge to the Green mirage of affordable renewable energy.”</w:t>
      </w:r>
      <w:r>
        <w:t xml:space="preserve"> The report went on, </w:t>
      </w:r>
      <w:r w:rsidRPr="00AD3CA8">
        <w:rPr>
          <w:rStyle w:val="StyleBoldUnderline"/>
        </w:rPr>
        <w:t xml:space="preserve">“The problem is that these energy sources are weather-dependent and thus their sporadic supply is starting to </w:t>
      </w:r>
      <w:r w:rsidRPr="00605A82">
        <w:rPr>
          <w:rStyle w:val="Emphasis"/>
        </w:rPr>
        <w:t xml:space="preserve">wreak havoc </w:t>
      </w:r>
      <w:r w:rsidRPr="00605A82">
        <w:rPr>
          <w:rStyle w:val="Emphasis"/>
        </w:rPr>
        <w:lastRenderedPageBreak/>
        <w:t>on Germany’s power grid</w:t>
      </w:r>
      <w:r w:rsidRPr="00AD3CA8">
        <w:rPr>
          <w:rStyle w:val="StyleBoldUnderline"/>
        </w:rPr>
        <w:t xml:space="preserve"> and is even now threatening to </w:t>
      </w:r>
      <w:r w:rsidRPr="009145A0">
        <w:rPr>
          <w:rStyle w:val="Emphasis"/>
        </w:rPr>
        <w:t>destabilize power grids all across Europe</w:t>
      </w:r>
      <w:r>
        <w:t xml:space="preserve">! … </w:t>
      </w:r>
      <w:r w:rsidRPr="009145A0">
        <w:rPr>
          <w:rStyle w:val="StyleBoldUnderline"/>
        </w:rPr>
        <w:t xml:space="preserve">after tens of billions of euros spent on renewable energy systems </w:t>
      </w:r>
      <w:r w:rsidRPr="00563D03">
        <w:rPr>
          <w:rStyle w:val="Emphasis"/>
        </w:rPr>
        <w:t>and higher prices for consumers</w:t>
      </w:r>
      <w:r w:rsidRPr="009145A0">
        <w:rPr>
          <w:rStyle w:val="StyleBoldUnderline"/>
        </w:rPr>
        <w:t>, not a single coal or gas-fired power plant has been taken offline</w:t>
      </w:r>
      <w:r>
        <w:t>. To the contrary, old inefficient German plants have been brought back into service in an effort to stabilize the grid.”</w:t>
      </w:r>
    </w:p>
    <w:p w14:paraId="7FD724A6" w14:textId="77777777" w:rsidR="00F41845" w:rsidRDefault="00F41845" w:rsidP="00F41845">
      <w:r>
        <w:t>With an economy that increasingly is reliant on electric power generation, we need to focus on abundant, reliable, and affordable sources of electric power generation. For the foreseeable future, that source is natural gas.</w:t>
      </w:r>
    </w:p>
    <w:p w14:paraId="7BA5E1D9" w14:textId="77777777" w:rsidR="00F41845" w:rsidRDefault="00F41845" w:rsidP="00F41845">
      <w:r>
        <w:t xml:space="preserve">There is a clear lesson from 40 years of energy industrial policy initiatives, including the wind tax credit. </w:t>
      </w:r>
      <w:r w:rsidRPr="00665632">
        <w:rPr>
          <w:rStyle w:val="StyleBoldUnderline"/>
        </w:rPr>
        <w:t>It is simply not possible to create technological short cuts by throwing money at alternative energy systems</w:t>
      </w:r>
      <w:r>
        <w:t>.</w:t>
      </w:r>
    </w:p>
    <w:p w14:paraId="66900D4C" w14:textId="77777777" w:rsidR="00F41845" w:rsidRDefault="00F41845" w:rsidP="00291CA4"/>
    <w:p w14:paraId="0A6E81B0" w14:textId="4C71E207" w:rsidR="00714D5E" w:rsidRDefault="00714D5E" w:rsidP="00714D5E">
      <w:pPr>
        <w:pStyle w:val="Heading3"/>
      </w:pPr>
      <w:r>
        <w:lastRenderedPageBreak/>
        <w:t>--- XT: Jobs Turn</w:t>
      </w:r>
    </w:p>
    <w:p w14:paraId="47F8FD03" w14:textId="77777777" w:rsidR="00714D5E" w:rsidRDefault="00714D5E" w:rsidP="00714D5E"/>
    <w:p w14:paraId="7E5B96BC" w14:textId="77777777" w:rsidR="00714D5E" w:rsidRDefault="00714D5E" w:rsidP="00714D5E">
      <w:pPr>
        <w:pStyle w:val="Heading4"/>
      </w:pPr>
      <w:r>
        <w:t>Impact on jobs and economy will be a net negative</w:t>
      </w:r>
    </w:p>
    <w:p w14:paraId="1AB2B464" w14:textId="77777777" w:rsidR="00714D5E" w:rsidRDefault="00714D5E" w:rsidP="00714D5E">
      <w:r w:rsidRPr="00CB7876">
        <w:rPr>
          <w:rStyle w:val="StyleStyleBold12pt"/>
        </w:rPr>
        <w:t>Schulz, 9</w:t>
      </w:r>
      <w:r>
        <w:t xml:space="preserve"> --- senior fellow at the Manhattan Institute’s Center for Energy Policy and the Environment (Winter 2009, Max, “The Green-Jobs Engine That Can’t; Inefficient eco-friendly technologies destroy more jobs than they create,” </w:t>
      </w:r>
      <w:hyperlink r:id="rId118" w:history="1">
        <w:r w:rsidRPr="003015AC">
          <w:rPr>
            <w:rStyle w:val="Hyperlink"/>
          </w:rPr>
          <w:t>http://www.city-journal.org/2009/19_1_green-jobs.html</w:t>
        </w:r>
      </w:hyperlink>
      <w:r>
        <w:t>, JMP)</w:t>
      </w:r>
    </w:p>
    <w:p w14:paraId="54BF312D" w14:textId="77777777" w:rsidR="00714D5E" w:rsidRDefault="00714D5E" w:rsidP="00714D5E"/>
    <w:p w14:paraId="45CE64D0" w14:textId="77777777" w:rsidR="00714D5E" w:rsidRDefault="00714D5E" w:rsidP="00714D5E">
      <w:r>
        <w:t>The alternative technologies at the heart of Obama’s plan, relying on more such government handouts and mandates, will inevitably raise energy prices—and high power prices are job killers. Industries that make physical products, whether cars or chemicals or paper cups, are energy-intensive and will gravitate to low-energy-cost locales—which is why California and New York, with some of the highest electricity prices in the country, have lost manufacturing jobs in droves. But it’s not just manufacturers that need cheap electricity: Google, the poster child of California’s information-technology economy, houses its massive server farms not in the Golden State but in places with lower electricity costs, like North Carolina and Oregon. Policies that drive up energy costs across the nation, as Obama intends, will drive many of these jobs not elsewhere in the country but overseas.</w:t>
      </w:r>
    </w:p>
    <w:p w14:paraId="19FE54C2" w14:textId="77777777" w:rsidR="00714D5E" w:rsidRDefault="00714D5E" w:rsidP="00714D5E">
      <w:r>
        <w:t xml:space="preserve">Keep in mind, too, that </w:t>
      </w:r>
      <w:r w:rsidRPr="00383282">
        <w:rPr>
          <w:rStyle w:val="StyleBoldUnderline"/>
        </w:rPr>
        <w:t>the traditional industries currently supplying Americans with reliable, affordable energy already employ millions of workers</w:t>
      </w:r>
      <w:r>
        <w:t xml:space="preserve">. The American Petroleum Institute reports that the oil and gas industry employs 1.6 million Americans. Coal mining directly and indirectly supports hundreds of thousands of jobs, according to the National Mining Association and the U.S. Bureau of Labor Statistics. </w:t>
      </w:r>
      <w:r w:rsidRPr="00383282">
        <w:rPr>
          <w:rStyle w:val="StyleBoldUnderline"/>
        </w:rPr>
        <w:t>A</w:t>
      </w:r>
      <w:r>
        <w:t xml:space="preserve"> radical </w:t>
      </w:r>
      <w:r w:rsidRPr="00383282">
        <w:rPr>
          <w:rStyle w:val="StyleBoldUnderline"/>
        </w:rPr>
        <w:t>plan to transform our energy economy in favor of clean, renewable energy technologies would put many of those men and women out of work</w:t>
      </w:r>
      <w:r>
        <w:t>.</w:t>
      </w:r>
    </w:p>
    <w:p w14:paraId="4D065E1C" w14:textId="77777777" w:rsidR="00714D5E" w:rsidRDefault="00714D5E" w:rsidP="00714D5E">
      <w:r w:rsidRPr="0064094D">
        <w:rPr>
          <w:rStyle w:val="StyleBoldUnderline"/>
        </w:rPr>
        <w:t>But won’t all those new green jobs make up for whatever economic hardship results?</w:t>
      </w:r>
      <w:r>
        <w:t xml:space="preserve"> That’s the contention of New York Times columnist Thomas Friedman, among the best-known and most influential evangelists for a green economy. In his most recent bestseller, Hot, Flat, and Crowded: Why We Need a Green Revolution—and How It Can Renew America, Friedman argues that a government-directed green program would rebuild America’s national strength and bolster our economy for the twenty-first century—regardless of whether global warming turns out to be a serious problem (which he believes it is). Friedman likens his proposal to training for the Olympic triathlon. “If you make it to the Olympics, you have a much better chance of winning, because you’ve developed every muscle,” he writes. “If you don’t make it to the Olympics, you’re still healthier, stronger, fitter, and more likely to live longer and win every other race in life.”</w:t>
      </w:r>
    </w:p>
    <w:p w14:paraId="08552487" w14:textId="77777777" w:rsidR="00714D5E" w:rsidRDefault="00714D5E" w:rsidP="00714D5E">
      <w:r>
        <w:t xml:space="preserve">It’s a nice analogy, but Friedman, like Obama, sees only the upside. Danish economist Bjørn Lomborg, author of books like The Skeptical Environmentalist and Cool It, which decries climate-change alarmism, agrees that global warming is real and man-made, but he differs with Friedman’s response. “It is foolish to deny climate change,” says Lomborg. “But it’s also foolish to deny climate economics, which Friedman does.” Lomborg notes that Friedman’s </w:t>
      </w:r>
      <w:r>
        <w:lastRenderedPageBreak/>
        <w:t>argument “simply fails to address the cost of his proposed solutions, and fails to weigh those costs against the benefits.”</w:t>
      </w:r>
    </w:p>
    <w:p w14:paraId="4567060A" w14:textId="77777777" w:rsidR="00714D5E" w:rsidRDefault="00714D5E" w:rsidP="00714D5E">
      <w:r>
        <w:t>Obama and Friedman have become the latest proponents of a common economic fallacy. One version holds that the Second World War and its aftermath were a boon for the American and European economies, since militarizing in America and rebuilding Europe spurred much-needed economic activity. Economist and New York Times columnist Paul Krugman peddled another version when, shortly after the 9/11 attacks, he suggested a possible silver lining: the destruction of the World Trade Center would require new construction and therefore reinvigorate economic activity downtown.</w:t>
      </w:r>
    </w:p>
    <w:p w14:paraId="1C5F93EA" w14:textId="77777777" w:rsidR="00714D5E" w:rsidRDefault="00714D5E" w:rsidP="00714D5E">
      <w:r>
        <w:t>Such thinking was effectively debunked a century before World War II. The nineteenth-century French economist Frédéric Bastiat made an invaluable contribution to modern economics by demolishing the notion that a broken window is a good thing inasmuch as it provides work for the glazier. As Bastiat observed, the money that goes to pay the glassmaker would, had the window never been broken at all, have supported some other productive enterprise. Society as a whole winds up poorer, even if the glassmaker profits.</w:t>
      </w:r>
    </w:p>
    <w:p w14:paraId="19BA292A" w14:textId="77777777" w:rsidR="00714D5E" w:rsidRDefault="00714D5E" w:rsidP="00714D5E">
      <w:r>
        <w:t xml:space="preserve">With his promise of 5 million new green jobs, Barack Obama heaves a brick straight through Bastiat’s window. Yesterday’s glazier is tomorrow’s solar-panel installer. </w:t>
      </w:r>
      <w:r w:rsidRPr="00234D92">
        <w:rPr>
          <w:rStyle w:val="StyleBoldUnderline"/>
        </w:rPr>
        <w:t>The green-jobs promise amounts to killing jobs in efficient industries to create jobs in inefficient ones—hardly a recipe for economic success</w:t>
      </w:r>
      <w:r>
        <w:t xml:space="preserve">. William Pizer, a researcher with Resources for the Future and a lead author of the most recent report from the United Nations’ Intergovernmental Panel on Climate Change, reinforced the point at a symposium last April: “As an economist, I am skeptical that [dealing with climate change] is going to make money. You’ll have new industries, but they’ll be doing what old industries did but [at] a higher net cost. . . . You’ll be depleting other industries.” </w:t>
      </w:r>
      <w:r w:rsidRPr="00317635">
        <w:rPr>
          <w:rStyle w:val="StyleBoldUnderline"/>
        </w:rPr>
        <w:t>Consumers will be hurt, too</w:t>
      </w:r>
      <w:r>
        <w:t xml:space="preserve">, Pizer notes. </w:t>
      </w:r>
      <w:r w:rsidRPr="00317635">
        <w:rPr>
          <w:rStyle w:val="StyleBoldUnderline"/>
        </w:rPr>
        <w:t>Digging deeper each month to pay for expensive renewable energy, they will have less to save or spend in other areas of the economy</w:t>
      </w:r>
      <w:r>
        <w:t>.</w:t>
      </w:r>
    </w:p>
    <w:p w14:paraId="15C9E9BB" w14:textId="77777777" w:rsidR="00714D5E" w:rsidRPr="004E3E3E" w:rsidRDefault="00714D5E" w:rsidP="00714D5E">
      <w:pPr>
        <w:rPr>
          <w:b/>
          <w:bCs/>
          <w:u w:val="single"/>
        </w:rPr>
      </w:pPr>
      <w:r w:rsidRPr="002D075D">
        <w:rPr>
          <w:rStyle w:val="StyleBoldUnderline"/>
        </w:rPr>
        <w:t>There may be legitimate arguments for taking dramatic steps to fight climate change. Boosting the economy isn’t one of them.</w:t>
      </w:r>
    </w:p>
    <w:p w14:paraId="7E186A9F" w14:textId="77777777" w:rsidR="00714D5E" w:rsidRDefault="00714D5E" w:rsidP="00714D5E"/>
    <w:p w14:paraId="7308CB94" w14:textId="77777777" w:rsidR="00151076" w:rsidRDefault="00151076" w:rsidP="00151076">
      <w:pPr>
        <w:pStyle w:val="Heading3"/>
      </w:pPr>
      <w:r>
        <w:lastRenderedPageBreak/>
        <w:t>--- XT: Energy Prices Turn</w:t>
      </w:r>
    </w:p>
    <w:p w14:paraId="3376E913" w14:textId="77777777" w:rsidR="00151076" w:rsidRDefault="00151076" w:rsidP="00151076"/>
    <w:p w14:paraId="73D83E90" w14:textId="77777777" w:rsidR="00151076" w:rsidRDefault="00151076" w:rsidP="00151076">
      <w:pPr>
        <w:pStyle w:val="Heading4"/>
      </w:pPr>
      <w:r>
        <w:t xml:space="preserve">Wind substantially drives up electricity costs </w:t>
      </w:r>
    </w:p>
    <w:p w14:paraId="49E51126" w14:textId="77777777" w:rsidR="00151076" w:rsidRDefault="00151076" w:rsidP="00151076">
      <w:r w:rsidRPr="00977089">
        <w:rPr>
          <w:rStyle w:val="StyleStyleBold12pt"/>
        </w:rPr>
        <w:t>Dismukes, 12</w:t>
      </w:r>
      <w:r>
        <w:t xml:space="preserve"> --- professor, associate executive director, and director of Policy Analysis at the Center for Energy Studies, Louisiana State University(11/1/2012, David E., America Energy Alliance, “Removing Big Wind’s “Training Wheels” The Case for Ending the Federal Production Tax Credit,” </w:t>
      </w:r>
      <w:hyperlink r:id="rId119" w:history="1">
        <w:r w:rsidRPr="005D415E">
          <w:rPr>
            <w:rStyle w:val="Hyperlink"/>
          </w:rPr>
          <w:t>http://www.americanenergyalliance.org/wp-content/uploads/2012/10/Dismukes-Removing-Big-Winds-Training-Wheels.pdf</w:t>
        </w:r>
      </w:hyperlink>
      <w:r>
        <w:t>)</w:t>
      </w:r>
    </w:p>
    <w:p w14:paraId="73CFBBCA" w14:textId="77777777" w:rsidR="00151076" w:rsidRDefault="00151076" w:rsidP="00151076"/>
    <w:p w14:paraId="03641E30" w14:textId="77777777" w:rsidR="00151076" w:rsidRDefault="00151076" w:rsidP="00151076">
      <w:r>
        <w:t>VI. Wind’s Intermittency Increases Costs, Distorts Markets, and Imperils Reliability by Harming Conventional Generation</w:t>
      </w:r>
    </w:p>
    <w:p w14:paraId="32E6B6D5" w14:textId="77777777" w:rsidR="00151076" w:rsidRDefault="00151076" w:rsidP="00151076">
      <w:r w:rsidRPr="001C7D97">
        <w:rPr>
          <w:rStyle w:val="StyleBoldUnderline"/>
        </w:rPr>
        <w:t>Wind is an intermittent, unreliable generation resource, exhibiting relatively wide output swings and producing most of its electricity during off-peak evening hours when power is least needed</w:t>
      </w:r>
      <w:r>
        <w:t xml:space="preserve"> as opposed to during day-time peaking hours when electricity demand is high, and when power is needed the most.47Electricity grid operators must address numerous important operational issues when integrating wind generation, including maintaining power quality, meeting power availability requirements and expectations, and supporting system reliability.48 While all generation must address these important integration criteria, </w:t>
      </w:r>
      <w:r w:rsidRPr="001C7D97">
        <w:rPr>
          <w:rStyle w:val="StyleBoldUnderline"/>
        </w:rPr>
        <w:t>wind generation’s scale, intermittency, and variability creates a number of unique challenges</w:t>
      </w:r>
      <w:r>
        <w:t xml:space="preserve">49 </w:t>
      </w:r>
      <w:r w:rsidRPr="001C7D97">
        <w:rPr>
          <w:rStyle w:val="StyleBoldUnderline"/>
        </w:rPr>
        <w:t xml:space="preserve">that </w:t>
      </w:r>
      <w:r w:rsidRPr="00B244E4">
        <w:rPr>
          <w:rStyle w:val="Emphasis"/>
        </w:rPr>
        <w:t>impose substantial additional costs on electricity consumers</w:t>
      </w:r>
      <w:r>
        <w:t>.50</w:t>
      </w:r>
    </w:p>
    <w:p w14:paraId="5800E756" w14:textId="77777777" w:rsidR="00151076" w:rsidRDefault="00151076" w:rsidP="00151076">
      <w:r w:rsidRPr="004F0C3F">
        <w:rPr>
          <w:rStyle w:val="StyleBoldUnderline"/>
        </w:rPr>
        <w:t>One of the most immediate challenges associated with integrating increased wind resources into regional power grids is the development of costly transmission infrastructure</w:t>
      </w:r>
      <w:r>
        <w:t xml:space="preserve"> to move electricity from very remote rural areas, where wind speeds are usually at their highest, to locations where loads are concentrated. Over the past five years alone, the Federal Energy Regulatory Commission (“</w:t>
      </w:r>
      <w:r w:rsidRPr="00F62E01">
        <w:rPr>
          <w:rStyle w:val="StyleBoldUnderline"/>
        </w:rPr>
        <w:t>FERC</w:t>
      </w:r>
      <w:r>
        <w:t xml:space="preserve">”) </w:t>
      </w:r>
      <w:r w:rsidRPr="00F62E01">
        <w:rPr>
          <w:rStyle w:val="StyleBoldUnderline"/>
        </w:rPr>
        <w:t>has approved over $15 billion in new transmission investments simply to facilitate the movement of wind generation</w:t>
      </w:r>
      <w:r>
        <w:t xml:space="preserve">.51 </w:t>
      </w:r>
      <w:r w:rsidRPr="00F62E01">
        <w:rPr>
          <w:rStyle w:val="StyleBoldUnderline"/>
        </w:rPr>
        <w:t>These investments translate into higher costs and higher rates for retail customers.</w:t>
      </w:r>
    </w:p>
    <w:p w14:paraId="35B7C5E7" w14:textId="77777777" w:rsidR="00151076" w:rsidRDefault="00151076" w:rsidP="00151076"/>
    <w:p w14:paraId="360F2718" w14:textId="77777777" w:rsidR="00714D5E" w:rsidRPr="00714D5E" w:rsidRDefault="00714D5E" w:rsidP="00714D5E"/>
    <w:p w14:paraId="468DF756" w14:textId="75DD801B" w:rsidR="00291CA4" w:rsidRPr="00DA3E21" w:rsidRDefault="00291CA4" w:rsidP="00291CA4">
      <w:pPr>
        <w:pStyle w:val="Heading3"/>
      </w:pPr>
      <w:r w:rsidRPr="00DA3E21">
        <w:lastRenderedPageBreak/>
        <w:t>AT: Hegemony – Impact defense</w:t>
      </w:r>
    </w:p>
    <w:p w14:paraId="6EA7FF26" w14:textId="77777777" w:rsidR="00291CA4" w:rsidRPr="00DA3E21" w:rsidRDefault="00291CA4" w:rsidP="00291CA4">
      <w:pPr>
        <w:pStyle w:val="Heading4"/>
      </w:pPr>
      <w:r w:rsidRPr="00DA3E21">
        <w:t>Decline will be peaceful and solves all their offense—only a risk of chain ganging</w:t>
      </w:r>
    </w:p>
    <w:p w14:paraId="3DF43A55" w14:textId="77777777" w:rsidR="00291CA4" w:rsidRPr="00DA3E21" w:rsidRDefault="00291CA4" w:rsidP="00291CA4">
      <w:pPr>
        <w:rPr>
          <w:rStyle w:val="StyleStyleBold12pt"/>
        </w:rPr>
      </w:pPr>
      <w:r w:rsidRPr="00DA3E21">
        <w:rPr>
          <w:rStyle w:val="StyleStyleBold12pt"/>
        </w:rPr>
        <w:t>MacDonald and Parent 11</w:t>
      </w:r>
      <w:r w:rsidRPr="00DA3E21">
        <w:t>—Profs of Political Science @ Williams and Miami</w:t>
      </w:r>
    </w:p>
    <w:p w14:paraId="5D6EAD83" w14:textId="1FE25440" w:rsidR="00291CA4" w:rsidRPr="00DA3E21" w:rsidRDefault="00291CA4" w:rsidP="00291CA4">
      <w:r w:rsidRPr="00DA3E21">
        <w:t>(Paul K. and Joseph M., Graceful Decline?, International Security, Spring 2k11, Volume 35, Number 4, Muse)</w:t>
      </w:r>
    </w:p>
    <w:p w14:paraId="7A03643C" w14:textId="77777777" w:rsidR="00291CA4" w:rsidRPr="00443B9C" w:rsidRDefault="00291CA4" w:rsidP="00291CA4">
      <w:r w:rsidRPr="00DA3E21">
        <w:t xml:space="preserve">In short, </w:t>
      </w:r>
      <w:r w:rsidRPr="00DA3E21">
        <w:rPr>
          <w:rStyle w:val="StyleBoldUnderline"/>
        </w:rPr>
        <w:t>the United States should be able to reduce its foreign policy commitments</w:t>
      </w:r>
      <w:r w:rsidRPr="00DA3E21">
        <w:t xml:space="preserve"> in East Asia in the coming decades </w:t>
      </w:r>
      <w:r w:rsidRPr="00DA3E21">
        <w:rPr>
          <w:rStyle w:val="StyleBoldUnderline"/>
        </w:rPr>
        <w:t>without inviting Chinese expansionism</w:t>
      </w:r>
      <w:r w:rsidRPr="00DA3E21">
        <w:t xml:space="preserve">. Indeed, there is evidence that </w:t>
      </w:r>
      <w:r w:rsidRPr="00DA3E21">
        <w:rPr>
          <w:rStyle w:val="StyleBoldUnderline"/>
        </w:rPr>
        <w:t>a policy of retrenchment could reap potential benefits. The drawdown and repositioning of U.S. troops in South Korea</w:t>
      </w:r>
      <w:r w:rsidRPr="00DA3E21">
        <w:t xml:space="preserve">, for example, rather than fostering instability, </w:t>
      </w:r>
      <w:r w:rsidRPr="00DA3E21">
        <w:rPr>
          <w:rStyle w:val="StyleBoldUnderline"/>
        </w:rPr>
        <w:t>has resulted in an improvement in the occasionally strained relationship between Washington and Seoul</w:t>
      </w:r>
      <w:r w:rsidRPr="00DA3E21">
        <w:t>.</w:t>
      </w:r>
      <w:bookmarkStart w:id="1" w:name="f97-text"/>
      <w:r w:rsidRPr="00DA3E21">
        <w:rPr>
          <w:vertAlign w:val="superscript"/>
        </w:rPr>
        <w:fldChar w:fldCharType="begin"/>
      </w:r>
      <w:r w:rsidRPr="00DA3E21">
        <w:rPr>
          <w:vertAlign w:val="superscript"/>
        </w:rPr>
        <w:instrText xml:space="preserve"> HYPERLINK "http://muse.jhu.edu/journals/international_security/v035/35.4.macdonald.html" \l "f97" </w:instrText>
      </w:r>
      <w:r w:rsidRPr="00DA3E21">
        <w:rPr>
          <w:vertAlign w:val="superscript"/>
        </w:rPr>
        <w:fldChar w:fldCharType="separate"/>
      </w:r>
      <w:r w:rsidRPr="00DA3E21">
        <w:rPr>
          <w:rStyle w:val="Hyperlink"/>
          <w:rFonts w:ascii="Verdana" w:eastAsiaTheme="majorEastAsia" w:hAnsi="Verdana"/>
          <w:color w:val="135596"/>
          <w:sz w:val="17"/>
          <w:szCs w:val="17"/>
          <w:bdr w:val="none" w:sz="0" w:space="0" w:color="auto" w:frame="1"/>
          <w:vertAlign w:val="superscript"/>
        </w:rPr>
        <w:t>97</w:t>
      </w:r>
      <w:r w:rsidRPr="00DA3E21">
        <w:rPr>
          <w:vertAlign w:val="superscript"/>
        </w:rPr>
        <w:fldChar w:fldCharType="end"/>
      </w:r>
      <w:bookmarkEnd w:id="1"/>
      <w:r w:rsidRPr="00DA3E21">
        <w:rPr>
          <w:rStyle w:val="apple-converted-space"/>
          <w:rFonts w:ascii="Verdana" w:hAnsi="Verdana"/>
          <w:color w:val="000000"/>
          <w:sz w:val="17"/>
          <w:szCs w:val="17"/>
        </w:rPr>
        <w:t> </w:t>
      </w:r>
      <w:r w:rsidRPr="00DA3E21">
        <w:t>U.S. moderation on Taiwan, rather than encouraging hard-liners in</w:t>
      </w:r>
      <w:r w:rsidRPr="00DA3E21">
        <w:rPr>
          <w:rStyle w:val="apple-converted-space"/>
          <w:rFonts w:ascii="Verdana" w:hAnsi="Verdana"/>
          <w:color w:val="000000"/>
          <w:sz w:val="17"/>
          <w:szCs w:val="17"/>
        </w:rPr>
        <w:t> </w:t>
      </w:r>
      <w:r w:rsidRPr="00DA3E21">
        <w:rPr>
          <w:b/>
          <w:bCs/>
        </w:rPr>
        <w:t>[End Page 42]</w:t>
      </w:r>
      <w:r w:rsidRPr="00DA3E21">
        <w:rPr>
          <w:rStyle w:val="apple-converted-space"/>
          <w:rFonts w:ascii="Verdana" w:hAnsi="Verdana"/>
          <w:color w:val="000000"/>
          <w:sz w:val="17"/>
          <w:szCs w:val="17"/>
        </w:rPr>
        <w:t> </w:t>
      </w:r>
      <w:r w:rsidRPr="00DA3E21">
        <w:t>Beijing, resulted in an improvement in cross-strait relations and reassured U.S. allies that Washington would not inadvertently drag them into a Sino-U.S. conflict.</w:t>
      </w:r>
      <w:bookmarkStart w:id="2" w:name="f98-text"/>
      <w:r w:rsidRPr="00DA3E21">
        <w:fldChar w:fldCharType="begin"/>
      </w:r>
      <w:r w:rsidRPr="00DA3E21">
        <w:instrText xml:space="preserve"> HYPERLINK "http://muse.jhu.edu/journals/international_security/v035/35.4.macdonald.html" \l "f98" </w:instrText>
      </w:r>
      <w:r w:rsidRPr="00DA3E21">
        <w:fldChar w:fldCharType="separate"/>
      </w:r>
      <w:r w:rsidRPr="00DA3E21">
        <w:rPr>
          <w:rFonts w:eastAsiaTheme="majorEastAsia"/>
        </w:rPr>
        <w:t>98</w:t>
      </w:r>
      <w:r w:rsidRPr="00DA3E21">
        <w:fldChar w:fldCharType="end"/>
      </w:r>
      <w:bookmarkEnd w:id="2"/>
      <w:r w:rsidRPr="00DA3E21">
        <w:t> Moreover, Washington's support for the development of multilateral security institutions, rather than harming bilateral alliances, could work to enhance U.S. prestige while embedding China within a more transparent regional order.</w:t>
      </w:r>
      <w:bookmarkStart w:id="3" w:name="f99-text"/>
      <w:r w:rsidRPr="00DA3E21">
        <w:fldChar w:fldCharType="begin"/>
      </w:r>
      <w:r w:rsidRPr="00DA3E21">
        <w:instrText xml:space="preserve"> HYPERLINK "http://muse.jhu.edu/journals/international_security/v035/35.4.macdonald.html" \l "f99" </w:instrText>
      </w:r>
      <w:r w:rsidRPr="00DA3E21">
        <w:fldChar w:fldCharType="separate"/>
      </w:r>
      <w:r w:rsidRPr="00DA3E21">
        <w:rPr>
          <w:rFonts w:eastAsiaTheme="majorEastAsia"/>
        </w:rPr>
        <w:t>99</w:t>
      </w:r>
      <w:r w:rsidRPr="00DA3E21">
        <w:fldChar w:fldCharType="end"/>
      </w:r>
      <w:bookmarkEnd w:id="3"/>
      <w:r w:rsidRPr="00DA3E21">
        <w:rPr>
          <w:rStyle w:val="StyleBoldUnderline"/>
        </w:rPr>
        <w:t xml:space="preserve"> A policy of gradual retrenchment need not undermine the credibility of U.S. alliance commitments or unleash destabilizing regional security dilemmas</w:t>
      </w:r>
      <w:r w:rsidRPr="00DA3E21">
        <w:t xml:space="preserve">. Indeed, </w:t>
      </w:r>
      <w:r w:rsidRPr="00DA3E21">
        <w:rPr>
          <w:rStyle w:val="StyleBoldUnderline"/>
        </w:rPr>
        <w:t>even if Beijing harbored revisionist intent, it is unclear that China will have the force projection capabilities necessary to take and hold additional territory</w:t>
      </w:r>
      <w:r w:rsidRPr="00DA3E21">
        <w:t>.</w:t>
      </w:r>
      <w:bookmarkStart w:id="4" w:name="f100-text"/>
      <w:r w:rsidRPr="00DA3E21">
        <w:rPr>
          <w:vertAlign w:val="superscript"/>
        </w:rPr>
        <w:fldChar w:fldCharType="begin"/>
      </w:r>
      <w:r w:rsidRPr="00DA3E21">
        <w:rPr>
          <w:vertAlign w:val="superscript"/>
        </w:rPr>
        <w:instrText xml:space="preserve"> HYPERLINK "http://muse.jhu.edu/journals/international_security/v035/35.4.macdonald.html" \l "f100" </w:instrText>
      </w:r>
      <w:r w:rsidRPr="00DA3E21">
        <w:rPr>
          <w:vertAlign w:val="superscript"/>
        </w:rPr>
        <w:fldChar w:fldCharType="separate"/>
      </w:r>
      <w:r w:rsidRPr="00DA3E21">
        <w:rPr>
          <w:rStyle w:val="Hyperlink"/>
          <w:rFonts w:ascii="Verdana" w:eastAsiaTheme="majorEastAsia" w:hAnsi="Verdana"/>
          <w:color w:val="135596"/>
          <w:sz w:val="17"/>
          <w:szCs w:val="17"/>
          <w:bdr w:val="none" w:sz="0" w:space="0" w:color="auto" w:frame="1"/>
          <w:vertAlign w:val="superscript"/>
        </w:rPr>
        <w:t>100</w:t>
      </w:r>
      <w:r w:rsidRPr="00DA3E21">
        <w:rPr>
          <w:vertAlign w:val="superscript"/>
        </w:rPr>
        <w:fldChar w:fldCharType="end"/>
      </w:r>
      <w:bookmarkEnd w:id="4"/>
      <w:r w:rsidRPr="00DA3E21">
        <w:rPr>
          <w:rStyle w:val="apple-converted-space"/>
          <w:rFonts w:ascii="Verdana" w:hAnsi="Verdana"/>
          <w:color w:val="000000"/>
          <w:sz w:val="17"/>
          <w:szCs w:val="17"/>
        </w:rPr>
        <w:t> </w:t>
      </w:r>
      <w:r w:rsidRPr="00DA3E21">
        <w:rPr>
          <w:rStyle w:val="StyleBoldUnderline"/>
        </w:rPr>
        <w:t>By incrementally shifting burdens to regional allies and multilateral institutions, the United States can strengthen the credibility of its core commitments while accommodating the interests of a rising China.</w:t>
      </w:r>
      <w:r w:rsidRPr="00DA3E21">
        <w:t xml:space="preserve"> </w:t>
      </w:r>
      <w:r w:rsidRPr="00DA3E21">
        <w:rPr>
          <w:rStyle w:val="StyleBoldUnderline"/>
        </w:rPr>
        <w:t>Not least among the benefits of retrenchment is that it helps alleviate an unsustainable financial position. Immense forward deployments will only exacerbate U.S. grand strategic problems and risk unnecessary clashe</w:t>
      </w:r>
      <w:r w:rsidRPr="00DA3E21">
        <w:t>s.</w:t>
      </w:r>
      <w:bookmarkStart w:id="5" w:name="f101-text"/>
      <w:r w:rsidRPr="00DA3E21">
        <w:rPr>
          <w:vertAlign w:val="superscript"/>
        </w:rPr>
        <w:fldChar w:fldCharType="begin"/>
      </w:r>
      <w:r w:rsidRPr="00DA3E21">
        <w:rPr>
          <w:vertAlign w:val="superscript"/>
        </w:rPr>
        <w:instrText xml:space="preserve"> HYPERLINK "http://muse.jhu.edu/journals/international_security/v035/35.4.macdonald.html" \l "f101" </w:instrText>
      </w:r>
      <w:r w:rsidRPr="00DA3E21">
        <w:rPr>
          <w:vertAlign w:val="superscript"/>
        </w:rPr>
        <w:fldChar w:fldCharType="separate"/>
      </w:r>
      <w:r w:rsidRPr="00DA3E21">
        <w:rPr>
          <w:rStyle w:val="Hyperlink"/>
          <w:rFonts w:ascii="Verdana" w:eastAsiaTheme="majorEastAsia" w:hAnsi="Verdana"/>
          <w:color w:val="135596"/>
          <w:sz w:val="17"/>
          <w:szCs w:val="17"/>
          <w:bdr w:val="none" w:sz="0" w:space="0" w:color="auto" w:frame="1"/>
          <w:vertAlign w:val="superscript"/>
        </w:rPr>
        <w:t>101</w:t>
      </w:r>
      <w:r w:rsidRPr="00DA3E21">
        <w:rPr>
          <w:vertAlign w:val="superscript"/>
        </w:rPr>
        <w:fldChar w:fldCharType="end"/>
      </w:r>
      <w:bookmarkEnd w:id="5"/>
    </w:p>
    <w:p w14:paraId="4F5665B9" w14:textId="77777777" w:rsidR="00291CA4" w:rsidRPr="00291CA4" w:rsidRDefault="00291CA4" w:rsidP="00291CA4"/>
    <w:sectPr w:rsidR="00291CA4" w:rsidRPr="00291CA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7686CD" w14:textId="77777777" w:rsidR="00EC1417" w:rsidRDefault="00EC1417" w:rsidP="00E46E7E">
      <w:r>
        <w:separator/>
      </w:r>
    </w:p>
  </w:endnote>
  <w:endnote w:type="continuationSeparator" w:id="0">
    <w:p w14:paraId="0ADF1C13" w14:textId="77777777" w:rsidR="00EC1417" w:rsidRDefault="00EC1417"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merican Typewriter">
    <w:altName w:val="Arial"/>
    <w:charset w:val="00"/>
    <w:family w:val="auto"/>
    <w:pitch w:val="variable"/>
    <w:sig w:usb0="00000001" w:usb1="00000019" w:usb2="00000000" w:usb3="00000000" w:csb0="0000011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E63C85" w14:textId="77777777" w:rsidR="00EC1417" w:rsidRDefault="00EC1417" w:rsidP="00E46E7E">
      <w:r>
        <w:separator/>
      </w:r>
    </w:p>
  </w:footnote>
  <w:footnote w:type="continuationSeparator" w:id="0">
    <w:p w14:paraId="29C1D16B" w14:textId="77777777" w:rsidR="00EC1417" w:rsidRDefault="00EC1417"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75C42A83"/>
    <w:multiLevelType w:val="hybridMultilevel"/>
    <w:tmpl w:val="6AF6DC92"/>
    <w:lvl w:ilvl="0" w:tplc="1474023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10"/>
  </w:num>
  <w:num w:numId="4">
    <w:abstractNumId w:val="13"/>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D0B"/>
    <w:rsid w:val="000140EC"/>
    <w:rsid w:val="00016A35"/>
    <w:rsid w:val="000C16B3"/>
    <w:rsid w:val="000C3B71"/>
    <w:rsid w:val="00100D5F"/>
    <w:rsid w:val="00130C7F"/>
    <w:rsid w:val="001408C0"/>
    <w:rsid w:val="00143FD7"/>
    <w:rsid w:val="001463FB"/>
    <w:rsid w:val="00151076"/>
    <w:rsid w:val="00183AE2"/>
    <w:rsid w:val="00185D35"/>
    <w:rsid w:val="00186DB7"/>
    <w:rsid w:val="001C1430"/>
    <w:rsid w:val="001D7626"/>
    <w:rsid w:val="002436D7"/>
    <w:rsid w:val="002613DA"/>
    <w:rsid w:val="00291CA4"/>
    <w:rsid w:val="0029473B"/>
    <w:rsid w:val="002A2E16"/>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91019"/>
    <w:rsid w:val="004B3188"/>
    <w:rsid w:val="004B3DB3"/>
    <w:rsid w:val="004C63B5"/>
    <w:rsid w:val="004D461E"/>
    <w:rsid w:val="00517479"/>
    <w:rsid w:val="00524DFF"/>
    <w:rsid w:val="00573BDA"/>
    <w:rsid w:val="00591E4A"/>
    <w:rsid w:val="005A0BE5"/>
    <w:rsid w:val="005B6B8B"/>
    <w:rsid w:val="005C0E1F"/>
    <w:rsid w:val="005E0D2B"/>
    <w:rsid w:val="005E2C99"/>
    <w:rsid w:val="00611C66"/>
    <w:rsid w:val="00672258"/>
    <w:rsid w:val="0067575B"/>
    <w:rsid w:val="00683BD6"/>
    <w:rsid w:val="00692C26"/>
    <w:rsid w:val="006C7E69"/>
    <w:rsid w:val="006F2D3D"/>
    <w:rsid w:val="00700835"/>
    <w:rsid w:val="00714D5E"/>
    <w:rsid w:val="00726F87"/>
    <w:rsid w:val="007333B9"/>
    <w:rsid w:val="00760897"/>
    <w:rsid w:val="00791B7D"/>
    <w:rsid w:val="007A3515"/>
    <w:rsid w:val="007A42E7"/>
    <w:rsid w:val="007D7924"/>
    <w:rsid w:val="007E470C"/>
    <w:rsid w:val="007E5F71"/>
    <w:rsid w:val="00800BED"/>
    <w:rsid w:val="00812D0B"/>
    <w:rsid w:val="00821415"/>
    <w:rsid w:val="00830167"/>
    <w:rsid w:val="0083768F"/>
    <w:rsid w:val="00883469"/>
    <w:rsid w:val="008C5360"/>
    <w:rsid w:val="00905174"/>
    <w:rsid w:val="0091595A"/>
    <w:rsid w:val="009165EA"/>
    <w:rsid w:val="009829F2"/>
    <w:rsid w:val="00993F61"/>
    <w:rsid w:val="009B0746"/>
    <w:rsid w:val="009B3A65"/>
    <w:rsid w:val="009C198B"/>
    <w:rsid w:val="009D207E"/>
    <w:rsid w:val="009E5822"/>
    <w:rsid w:val="009E691A"/>
    <w:rsid w:val="00A074CB"/>
    <w:rsid w:val="00A369C4"/>
    <w:rsid w:val="00A46EC6"/>
    <w:rsid w:val="00A47986"/>
    <w:rsid w:val="00A55513"/>
    <w:rsid w:val="00A91A24"/>
    <w:rsid w:val="00AC0E99"/>
    <w:rsid w:val="00AD5D92"/>
    <w:rsid w:val="00AF1E67"/>
    <w:rsid w:val="00AF5046"/>
    <w:rsid w:val="00AF70D4"/>
    <w:rsid w:val="00B169A1"/>
    <w:rsid w:val="00B33E0C"/>
    <w:rsid w:val="00B45FE9"/>
    <w:rsid w:val="00B55D49"/>
    <w:rsid w:val="00B65E97"/>
    <w:rsid w:val="00B84180"/>
    <w:rsid w:val="00BE63EA"/>
    <w:rsid w:val="00BE6BE5"/>
    <w:rsid w:val="00C02D01"/>
    <w:rsid w:val="00C30856"/>
    <w:rsid w:val="00C34028"/>
    <w:rsid w:val="00C42A3C"/>
    <w:rsid w:val="00C82E1E"/>
    <w:rsid w:val="00CA29EA"/>
    <w:rsid w:val="00CD2C6D"/>
    <w:rsid w:val="00CD7C09"/>
    <w:rsid w:val="00CE3663"/>
    <w:rsid w:val="00CF1A0F"/>
    <w:rsid w:val="00D225B7"/>
    <w:rsid w:val="00D31058"/>
    <w:rsid w:val="00D36252"/>
    <w:rsid w:val="00D37936"/>
    <w:rsid w:val="00D4330B"/>
    <w:rsid w:val="00D460F1"/>
    <w:rsid w:val="00D51B44"/>
    <w:rsid w:val="00D6085D"/>
    <w:rsid w:val="00D61D0A"/>
    <w:rsid w:val="00D66D57"/>
    <w:rsid w:val="00D771F4"/>
    <w:rsid w:val="00D81480"/>
    <w:rsid w:val="00DA2E40"/>
    <w:rsid w:val="00DA3E21"/>
    <w:rsid w:val="00DA5BF8"/>
    <w:rsid w:val="00DC71AA"/>
    <w:rsid w:val="00DD2FAB"/>
    <w:rsid w:val="00DE627C"/>
    <w:rsid w:val="00DF0240"/>
    <w:rsid w:val="00DF1850"/>
    <w:rsid w:val="00E1533C"/>
    <w:rsid w:val="00E37731"/>
    <w:rsid w:val="00E46E7E"/>
    <w:rsid w:val="00E831C1"/>
    <w:rsid w:val="00E95631"/>
    <w:rsid w:val="00E97509"/>
    <w:rsid w:val="00EC1417"/>
    <w:rsid w:val="00F10C17"/>
    <w:rsid w:val="00F1173B"/>
    <w:rsid w:val="00F2363B"/>
    <w:rsid w:val="00F41845"/>
    <w:rsid w:val="00F45F2E"/>
    <w:rsid w:val="00F749F8"/>
    <w:rsid w:val="00F76939"/>
    <w:rsid w:val="00FA538E"/>
    <w:rsid w:val="00FD50BA"/>
    <w:rsid w:val="00FE395E"/>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665516"/>
  <w14:defaultImageDpi w14:val="300"/>
  <w15:docId w15:val="{926B7A38-C833-4B90-A8DA-61FAD48E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37936"/>
    <w:pPr>
      <w:spacing w:after="160" w:line="259" w:lineRule="auto"/>
    </w:pPr>
    <w:rPr>
      <w:rFonts w:eastAsiaTheme="minorHAnsi"/>
      <w:sz w:val="22"/>
      <w:szCs w:val="22"/>
    </w:rPr>
  </w:style>
  <w:style w:type="paragraph" w:styleId="Heading1">
    <w:name w:val="heading 1"/>
    <w:aliases w:val="Pocket"/>
    <w:basedOn w:val="Normal"/>
    <w:next w:val="Normal"/>
    <w:link w:val="Heading1Char"/>
    <w:autoRedefine/>
    <w:qFormat/>
    <w:rsid w:val="00D379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379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379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tag"/>
    <w:basedOn w:val="Normal"/>
    <w:next w:val="Normal"/>
    <w:link w:val="Heading4Char"/>
    <w:autoRedefine/>
    <w:uiPriority w:val="3"/>
    <w:unhideWhenUsed/>
    <w:qFormat/>
    <w:rsid w:val="00D3793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79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793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uiPriority w:val="7"/>
    <w:qFormat/>
    <w:rsid w:val="00D37936"/>
    <w:rPr>
      <w:b/>
      <w:i w:val="0"/>
      <w:iCs/>
      <w:u w:val="single"/>
    </w:rPr>
  </w:style>
  <w:style w:type="character" w:customStyle="1" w:styleId="Heading1Char">
    <w:name w:val="Heading 1 Char"/>
    <w:aliases w:val="Pocket Char"/>
    <w:basedOn w:val="DefaultParagraphFont"/>
    <w:link w:val="Heading1"/>
    <w:rsid w:val="00D3793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D37936"/>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D37936"/>
    <w:rPr>
      <w:rFonts w:eastAsiaTheme="majorEastAsia" w:cstheme="majorBidi"/>
      <w:b/>
      <w:sz w:val="32"/>
      <w:u w:val="single"/>
    </w:rPr>
  </w:style>
  <w:style w:type="character" w:customStyle="1" w:styleId="Heading4Char">
    <w:name w:val="Heading 4 Char"/>
    <w:aliases w:val="Tag Char,small text Char,Big card Char,Normal Tag Char,body Char,heading 2 Char,Ch Char,Heading 2 Char2 Char Char, Ch Char,tag Char"/>
    <w:basedOn w:val="DefaultParagraphFont"/>
    <w:link w:val="Heading4"/>
    <w:uiPriority w:val="3"/>
    <w:rsid w:val="00D37936"/>
    <w:rPr>
      <w:rFonts w:eastAsiaTheme="majorEastAs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Style Style Bold + 11 pt,Style Style Bold + 13 pt,tagld + 12 pt,Style 13 pt Bold,tag + 12 pt,Not..."/>
    <w:basedOn w:val="DefaultParagraphFont"/>
    <w:uiPriority w:val="5"/>
    <w:qFormat/>
    <w:rsid w:val="00D37936"/>
    <w:rPr>
      <w:b/>
      <w:bCs/>
      <w:sz w:val="26"/>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D37936"/>
    <w:rPr>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AD5D92"/>
    <w:pPr>
      <w:tabs>
        <w:tab w:val="center" w:pos="4680"/>
        <w:tab w:val="right" w:pos="9360"/>
      </w:tabs>
    </w:pPr>
  </w:style>
  <w:style w:type="character" w:customStyle="1" w:styleId="HeaderChar">
    <w:name w:val="Header Char"/>
    <w:basedOn w:val="DefaultParagraphFont"/>
    <w:link w:val="Header"/>
    <w:uiPriority w:val="99"/>
    <w:rsid w:val="00AD5D92"/>
    <w:rPr>
      <w:rFonts w:ascii="Georgia" w:eastAsiaTheme="minorHAnsi" w:hAnsi="Georgia" w:cs="Calibri"/>
      <w:sz w:val="22"/>
      <w:szCs w:val="22"/>
    </w:rPr>
  </w:style>
  <w:style w:type="paragraph" w:styleId="Footer">
    <w:name w:val="footer"/>
    <w:basedOn w:val="Normal"/>
    <w:link w:val="FooterChar"/>
    <w:uiPriority w:val="99"/>
    <w:rsid w:val="00AD5D92"/>
    <w:pPr>
      <w:tabs>
        <w:tab w:val="center" w:pos="4680"/>
        <w:tab w:val="right" w:pos="9360"/>
      </w:tabs>
    </w:pPr>
  </w:style>
  <w:style w:type="character" w:customStyle="1" w:styleId="FooterChar">
    <w:name w:val="Footer Char"/>
    <w:basedOn w:val="DefaultParagraphFont"/>
    <w:link w:val="Footer"/>
    <w:uiPriority w:val="99"/>
    <w:rsid w:val="00AD5D92"/>
    <w:rPr>
      <w:rFonts w:ascii="Georgia" w:eastAsiaTheme="minorHAnsi" w:hAnsi="Georgia"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D37936"/>
    <w:rPr>
      <w:color w:val="auto"/>
      <w:u w:val="none"/>
    </w:rPr>
  </w:style>
  <w:style w:type="paragraph" w:customStyle="1" w:styleId="card">
    <w:name w:val="card"/>
    <w:basedOn w:val="Normal"/>
    <w:next w:val="Normal"/>
    <w:link w:val="cardChar"/>
    <w:qFormat/>
    <w:rsid w:val="005B6B8B"/>
    <w:pPr>
      <w:ind w:left="288" w:right="288"/>
    </w:pPr>
    <w:rPr>
      <w:rFonts w:eastAsia="Times New Roman"/>
      <w:lang w:val="x-none"/>
    </w:rPr>
  </w:style>
  <w:style w:type="character" w:customStyle="1" w:styleId="cardChar">
    <w:name w:val="card Char"/>
    <w:link w:val="card"/>
    <w:rsid w:val="005B6B8B"/>
    <w:rPr>
      <w:rFonts w:ascii="Georgia" w:eastAsia="Times New Roman" w:hAnsi="Georgia" w:cs="Calibri"/>
      <w:sz w:val="16"/>
      <w:lang w:val="x-none"/>
    </w:rPr>
  </w:style>
  <w:style w:type="character" w:customStyle="1" w:styleId="underline">
    <w:name w:val="underline"/>
    <w:basedOn w:val="DefaultParagraphFont"/>
    <w:link w:val="textbold"/>
    <w:qFormat/>
    <w:locked/>
    <w:rsid w:val="005B6B8B"/>
    <w:rPr>
      <w:rFonts w:ascii="Times New Roman" w:hAnsi="Times New Roman"/>
      <w:sz w:val="22"/>
      <w:u w:val="single"/>
    </w:rPr>
  </w:style>
  <w:style w:type="paragraph" w:customStyle="1" w:styleId="textbold">
    <w:name w:val="text bold"/>
    <w:basedOn w:val="Normal"/>
    <w:link w:val="underline"/>
    <w:qFormat/>
    <w:rsid w:val="005B6B8B"/>
    <w:pPr>
      <w:ind w:left="720"/>
      <w:jc w:val="both"/>
    </w:pPr>
    <w:rPr>
      <w:u w:val="single"/>
    </w:rPr>
  </w:style>
  <w:style w:type="paragraph" w:styleId="Title">
    <w:name w:val="Title"/>
    <w:basedOn w:val="Normal"/>
    <w:next w:val="Normal"/>
    <w:link w:val="TitleChar"/>
    <w:uiPriority w:val="1"/>
    <w:qFormat/>
    <w:rsid w:val="005B6B8B"/>
    <w:pPr>
      <w:pBdr>
        <w:bottom w:val="single" w:sz="8" w:space="4" w:color="4F81BD"/>
      </w:pBdr>
      <w:spacing w:after="300"/>
      <w:contextualSpacing/>
    </w:pPr>
    <w:rPr>
      <w:rFonts w:ascii="Calibri" w:hAnsi="Calibri"/>
      <w:color w:val="17365D"/>
      <w:spacing w:val="5"/>
      <w:kern w:val="28"/>
      <w:sz w:val="52"/>
      <w:szCs w:val="52"/>
    </w:rPr>
  </w:style>
  <w:style w:type="character" w:customStyle="1" w:styleId="TitleChar">
    <w:name w:val="Title Char"/>
    <w:basedOn w:val="DefaultParagraphFont"/>
    <w:link w:val="Title"/>
    <w:uiPriority w:val="1"/>
    <w:qFormat/>
    <w:rsid w:val="005B6B8B"/>
    <w:rPr>
      <w:rFonts w:ascii="Calibri" w:eastAsiaTheme="minorHAnsi" w:hAnsi="Calibri" w:cs="Calibri"/>
      <w:color w:val="17365D"/>
      <w:spacing w:val="5"/>
      <w:kern w:val="28"/>
      <w:sz w:val="52"/>
      <w:szCs w:val="52"/>
    </w:rPr>
  </w:style>
  <w:style w:type="paragraph" w:customStyle="1" w:styleId="NotUnderlined">
    <w:name w:val="Not Underlined"/>
    <w:basedOn w:val="Normal"/>
    <w:rsid w:val="00F76939"/>
    <w:rPr>
      <w:rFonts w:ascii="Century Gothic" w:eastAsia="Times New Roman" w:hAnsi="Century Gothic" w:cs="Times New Roman"/>
      <w:szCs w:val="20"/>
    </w:rPr>
  </w:style>
  <w:style w:type="character" w:customStyle="1" w:styleId="apple-converted-space">
    <w:name w:val="apple-converted-space"/>
    <w:basedOn w:val="DefaultParagraphFont"/>
    <w:rsid w:val="00291CA4"/>
  </w:style>
  <w:style w:type="paragraph" w:customStyle="1" w:styleId="cardtext">
    <w:name w:val="card text"/>
    <w:basedOn w:val="Normal"/>
    <w:link w:val="cardtextChar"/>
    <w:qFormat/>
    <w:rsid w:val="00291CA4"/>
    <w:pPr>
      <w:ind w:left="288" w:right="288"/>
    </w:pPr>
  </w:style>
  <w:style w:type="character" w:customStyle="1" w:styleId="cardtextChar">
    <w:name w:val="card text Char"/>
    <w:basedOn w:val="DefaultParagraphFont"/>
    <w:link w:val="cardtext"/>
    <w:rsid w:val="00291CA4"/>
    <w:rPr>
      <w:rFonts w:ascii="Times New Roman" w:eastAsiaTheme="minorHAnsi" w:hAnsi="Times New Roman"/>
      <w:sz w:val="16"/>
      <w:szCs w:val="22"/>
    </w:rPr>
  </w:style>
  <w:style w:type="character" w:customStyle="1" w:styleId="StyleBold">
    <w:name w:val="Style Bold"/>
    <w:basedOn w:val="DefaultParagraphFont"/>
    <w:uiPriority w:val="9"/>
    <w:semiHidden/>
    <w:rsid w:val="00AD5D92"/>
    <w:rPr>
      <w:b/>
      <w:bCs/>
    </w:rPr>
  </w:style>
  <w:style w:type="character" w:styleId="FollowedHyperlink">
    <w:name w:val="FollowedHyperlink"/>
    <w:basedOn w:val="DefaultParagraphFont"/>
    <w:uiPriority w:val="99"/>
    <w:semiHidden/>
    <w:unhideWhenUsed/>
    <w:rsid w:val="00D37936"/>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ature.com/nclimate/journal/v3/n1/full/nclimate1783.html" TargetMode="External"/><Relationship Id="rId117" Type="http://schemas.openxmlformats.org/officeDocument/2006/relationships/hyperlink" Target="http://energy.nationaljournal.com/2012/12/should-congress-support-wind-t.php?comments=expandall" TargetMode="External"/><Relationship Id="rId21" Type="http://schemas.openxmlformats.org/officeDocument/2006/relationships/hyperlink" Target="http://www.informaworld.com/smpp/title~db=all~content=g780703608" TargetMode="External"/><Relationship Id="rId42" Type="http://schemas.openxmlformats.org/officeDocument/2006/relationships/hyperlink" Target="http://www.nature.com/nclimate/journal/v3/n1/full/nclimate1783.html" TargetMode="External"/><Relationship Id="rId47" Type="http://schemas.openxmlformats.org/officeDocument/2006/relationships/hyperlink" Target="http://www.nature.com/nclimate/journal/v3/n1/full/nclimate1783.html" TargetMode="External"/><Relationship Id="rId63" Type="http://schemas.openxmlformats.org/officeDocument/2006/relationships/hyperlink" Target="http://www.nature.com/nclimate/journal/v3/n1/full/nclimate1783.html" TargetMode="External"/><Relationship Id="rId68" Type="http://schemas.openxmlformats.org/officeDocument/2006/relationships/hyperlink" Target="http://www.nature.com/nclimate/journal/v3/n1/full/nclimate1783.html" TargetMode="External"/><Relationship Id="rId84" Type="http://schemas.openxmlformats.org/officeDocument/2006/relationships/hyperlink" Target="http://www.nature.com/nclimate/journal/v3/n1/full/nclimate1783.html" TargetMode="External"/><Relationship Id="rId89" Type="http://schemas.openxmlformats.org/officeDocument/2006/relationships/hyperlink" Target="http://www.nature.com/nclimate/journal/v3/n1/full/nclimate1783.html" TargetMode="External"/><Relationship Id="rId112" Type="http://schemas.openxmlformats.org/officeDocument/2006/relationships/hyperlink" Target="http://www.forbes.com/sites/realspin/2013/03/14/germanys-green-energy-disaster-a-cautionary-tale-for-world-leaders/,%20JMP)" TargetMode="External"/><Relationship Id="rId16" Type="http://schemas.openxmlformats.org/officeDocument/2006/relationships/hyperlink" Target="http://www.awea.org/" TargetMode="External"/><Relationship Id="rId107" Type="http://schemas.openxmlformats.org/officeDocument/2006/relationships/hyperlink" Target="http://www.guardian.co.uk/environment/2013/feb/28/windpower-renewableenergy,%20JMP)" TargetMode="External"/><Relationship Id="rId11" Type="http://schemas.openxmlformats.org/officeDocument/2006/relationships/hyperlink" Target="http://bnef.com/" TargetMode="External"/><Relationship Id="rId32" Type="http://schemas.openxmlformats.org/officeDocument/2006/relationships/hyperlink" Target="http://www.nature.com/nclimate/journal/v3/n1/full/nclimate1783.html" TargetMode="External"/><Relationship Id="rId37" Type="http://schemas.openxmlformats.org/officeDocument/2006/relationships/hyperlink" Target="http://www.nature.com/nclimate/journal/v3/n1/full/nclimate1783.html" TargetMode="External"/><Relationship Id="rId53" Type="http://schemas.openxmlformats.org/officeDocument/2006/relationships/hyperlink" Target="http://www.nature.com/nclimate/journal/v3/n1/full/nclimate1783.html" TargetMode="External"/><Relationship Id="rId58" Type="http://schemas.openxmlformats.org/officeDocument/2006/relationships/hyperlink" Target="http://www.nature.com/nclimate/journal/v3/n1/full/nclimate1783.html" TargetMode="External"/><Relationship Id="rId74" Type="http://schemas.openxmlformats.org/officeDocument/2006/relationships/hyperlink" Target="http://www.nature.com/nclimate/journal/v3/n1/full/nclimate1783.html" TargetMode="External"/><Relationship Id="rId79" Type="http://schemas.openxmlformats.org/officeDocument/2006/relationships/hyperlink" Target="http://www.nature.com/nclimate/journal/v3/n1/full/nclimate1783.html" TargetMode="External"/><Relationship Id="rId102" Type="http://schemas.openxmlformats.org/officeDocument/2006/relationships/hyperlink" Target="http://www.nature.com/nclimate/journal/v3/n1/full/nclimate1783.html" TargetMode="External"/><Relationship Id="rId5" Type="http://schemas.openxmlformats.org/officeDocument/2006/relationships/styles" Target="styles.xml"/><Relationship Id="rId90" Type="http://schemas.openxmlformats.org/officeDocument/2006/relationships/hyperlink" Target="http://www.nature.com/nclimate/journal/v3/n1/full/nclimate1783.html" TargetMode="External"/><Relationship Id="rId95" Type="http://schemas.openxmlformats.org/officeDocument/2006/relationships/hyperlink" Target="http://www.nature.com/nclimate/journal/v3/n1/full/nclimate1783.html" TargetMode="External"/><Relationship Id="rId22" Type="http://schemas.openxmlformats.org/officeDocument/2006/relationships/hyperlink" Target="http://earthtechling.com/2012/12/offshore-wind-energy-investments-should-be-just-tip-of-iceberg/" TargetMode="External"/><Relationship Id="rId27" Type="http://schemas.openxmlformats.org/officeDocument/2006/relationships/hyperlink" Target="http://www.nature.com/nclimate/journal/v3/n1/full/nclimate1783.html" TargetMode="External"/><Relationship Id="rId43" Type="http://schemas.openxmlformats.org/officeDocument/2006/relationships/hyperlink" Target="http://www.nature.com/nclimate/journal/v3/n1/full/nclimate1783.html" TargetMode="External"/><Relationship Id="rId48" Type="http://schemas.openxmlformats.org/officeDocument/2006/relationships/hyperlink" Target="http://www.nature.com/nclimate/journal/v3/n1/fig_tab/nclimate1783_F1.html" TargetMode="External"/><Relationship Id="rId64" Type="http://schemas.openxmlformats.org/officeDocument/2006/relationships/hyperlink" Target="http://www.nature.com/nclimate/journal/v3/n1/full/nclimate1783.html" TargetMode="External"/><Relationship Id="rId69" Type="http://schemas.openxmlformats.org/officeDocument/2006/relationships/hyperlink" Target="http://www.nature.com/nclimate/journal/v3/n1/full/nclimate1783.html" TargetMode="External"/><Relationship Id="rId113" Type="http://schemas.openxmlformats.org/officeDocument/2006/relationships/hyperlink" Target="http://reason.org/files/thelimitsofwindpower.pdf" TargetMode="External"/><Relationship Id="rId118" Type="http://schemas.openxmlformats.org/officeDocument/2006/relationships/hyperlink" Target="http://www.city-journal.org/2009/19_1_green-jobs.html" TargetMode="External"/><Relationship Id="rId80" Type="http://schemas.openxmlformats.org/officeDocument/2006/relationships/hyperlink" Target="http://www.nature.com/nclimate/journal/v3/n1/full/nclimate1783.html" TargetMode="External"/><Relationship Id="rId85" Type="http://schemas.openxmlformats.org/officeDocument/2006/relationships/hyperlink" Target="http://www.nature.com/nclimate/journal/v3/n1/full/nclimate1783.html" TargetMode="External"/><Relationship Id="rId12" Type="http://schemas.openxmlformats.org/officeDocument/2006/relationships/hyperlink" Target="http://www.deficitreduction.gov/public/" TargetMode="External"/><Relationship Id="rId17" Type="http://schemas.openxmlformats.org/officeDocument/2006/relationships/hyperlink" Target="http://www.businesswire.com/news/home/20110701006119/en/RI-Supreme-Court-Upholds-Block-Island-Wind" TargetMode="External"/><Relationship Id="rId33" Type="http://schemas.openxmlformats.org/officeDocument/2006/relationships/hyperlink" Target="http://www.nature.com/nclimate/journal/v3/n1/full/nclimate1783.html" TargetMode="External"/><Relationship Id="rId38" Type="http://schemas.openxmlformats.org/officeDocument/2006/relationships/hyperlink" Target="http://www.nature.com/nclimate/journal/v3/n1/full/nclimate1783.html" TargetMode="External"/><Relationship Id="rId59" Type="http://schemas.openxmlformats.org/officeDocument/2006/relationships/hyperlink" Target="http://www.nature.com/nclimate/journal/v3/n1/full/nclimate1783.html" TargetMode="External"/><Relationship Id="rId103" Type="http://schemas.openxmlformats.org/officeDocument/2006/relationships/hyperlink" Target="http://www.nature.com/nclimate/journal/v3/n1/full/nclimate1783.html" TargetMode="External"/><Relationship Id="rId108" Type="http://schemas.openxmlformats.org/officeDocument/2006/relationships/hyperlink" Target="http://www.eenews.net/public/Greenwire/2012/08/10/1" TargetMode="External"/><Relationship Id="rId54" Type="http://schemas.openxmlformats.org/officeDocument/2006/relationships/hyperlink" Target="http://www.nature.com/nclimate/journal/v3/n1/fig_tab/nclimate1783_ft.html" TargetMode="External"/><Relationship Id="rId70" Type="http://schemas.openxmlformats.org/officeDocument/2006/relationships/hyperlink" Target="http://www.nature.com/nclimate/journal/v3/n1/full/nclimate1783.html" TargetMode="External"/><Relationship Id="rId75" Type="http://schemas.openxmlformats.org/officeDocument/2006/relationships/hyperlink" Target="http://www.nature.com/nclimate/journal/v3/n1/full/nclimate1783.html" TargetMode="External"/><Relationship Id="rId91" Type="http://schemas.openxmlformats.org/officeDocument/2006/relationships/hyperlink" Target="http://www.nature.com/nclimate/journal/v3/n1/full/nclimate1783.html" TargetMode="External"/><Relationship Id="rId96" Type="http://schemas.openxmlformats.org/officeDocument/2006/relationships/hyperlink" Target="http://www.nature.com/nclimate/journal/v3/n1/full/nclimate1783.html"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www.nature.com/nclimate/journal/v3/n1/full/nclimate1783.html" TargetMode="External"/><Relationship Id="rId28" Type="http://schemas.openxmlformats.org/officeDocument/2006/relationships/hyperlink" Target="http://www.nature.com/nclimate/journal/v3/n1/full/nclimate1783.html" TargetMode="External"/><Relationship Id="rId49" Type="http://schemas.openxmlformats.org/officeDocument/2006/relationships/hyperlink" Target="http://www.nature.com/nclimate/journal/v3/n1/fig_tab/nclimate1783_ft.html" TargetMode="External"/><Relationship Id="rId114" Type="http://schemas.openxmlformats.org/officeDocument/2006/relationships/hyperlink" Target="http://www.instituteforenergyresearch.org/2011/11/14/rebutting-bodes-20-percent-by-2030/" TargetMode="External"/><Relationship Id="rId119" Type="http://schemas.openxmlformats.org/officeDocument/2006/relationships/hyperlink" Target="http://www.americanenergyalliance.org/wp-content/uploads/2012/10/Dismukes-Removing-Big-Winds-Training-Wheels.pdf" TargetMode="External"/><Relationship Id="rId44" Type="http://schemas.openxmlformats.org/officeDocument/2006/relationships/hyperlink" Target="http://www.nature.com/nclimate/journal/v3/n1/full/nclimate1783.html" TargetMode="External"/><Relationship Id="rId60" Type="http://schemas.openxmlformats.org/officeDocument/2006/relationships/hyperlink" Target="http://www.nature.com/nclimate/journal/v3/n1/full/nclimate1783.html" TargetMode="External"/><Relationship Id="rId65" Type="http://schemas.openxmlformats.org/officeDocument/2006/relationships/hyperlink" Target="http://www.nature.com/nclimate/journal/v3/n1/full/nclimate1783.html" TargetMode="External"/><Relationship Id="rId81" Type="http://schemas.openxmlformats.org/officeDocument/2006/relationships/hyperlink" Target="http://www.nature.com/nclimate/journal/v3/n1/full/nclimate1783.html" TargetMode="External"/><Relationship Id="rId86" Type="http://schemas.openxmlformats.org/officeDocument/2006/relationships/hyperlink" Target="http://www.nature.com/nclimate/journal/v3/n1/full/nclimate1783.html"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www.fishermensenergy.com/" TargetMode="External"/><Relationship Id="rId18" Type="http://schemas.openxmlformats.org/officeDocument/2006/relationships/hyperlink" Target="http://www.doi.gov/news/pressreleases/upload/02-07-10-wea-fact-sheet.pdf" TargetMode="External"/><Relationship Id="rId39" Type="http://schemas.openxmlformats.org/officeDocument/2006/relationships/hyperlink" Target="http://www.nature.com/nclimate/journal/v3/n1/full/nclimate1783.html" TargetMode="External"/><Relationship Id="rId109" Type="http://schemas.openxmlformats.org/officeDocument/2006/relationships/hyperlink" Target="http://www.guardian.co.uk/environment/2013/feb/28/windpower-renewableenergy,%20JMP)" TargetMode="External"/><Relationship Id="rId34" Type="http://schemas.openxmlformats.org/officeDocument/2006/relationships/hyperlink" Target="http://www.nature.com/nclimate/journal/v3/n1/full/nclimate1783.html" TargetMode="External"/><Relationship Id="rId50" Type="http://schemas.openxmlformats.org/officeDocument/2006/relationships/hyperlink" Target="http://www.nature.com/nclimate/journal/v3/n1/full/nclimate1783.html" TargetMode="External"/><Relationship Id="rId55" Type="http://schemas.openxmlformats.org/officeDocument/2006/relationships/hyperlink" Target="http://www.nature.com/nclimate/journal/v3/n1/full/nclimate1783.html" TargetMode="External"/><Relationship Id="rId76" Type="http://schemas.openxmlformats.org/officeDocument/2006/relationships/hyperlink" Target="http://www.nature.com/nclimate/journal/v3/n1/full/nclimate1783.html" TargetMode="External"/><Relationship Id="rId97" Type="http://schemas.openxmlformats.org/officeDocument/2006/relationships/hyperlink" Target="http://www.nature.com/nclimate/journal/v3/n1/full/nclimate1783.html" TargetMode="External"/><Relationship Id="rId104" Type="http://schemas.openxmlformats.org/officeDocument/2006/relationships/hyperlink" Target="http://www.nature.com/nclimate/journal/v3/n1/full/nclimate1783.html" TargetMode="External"/><Relationship Id="rId120"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hyperlink" Target="http://www.nature.com/nclimate/journal/v3/n1/full/nclimate1783.html" TargetMode="External"/><Relationship Id="rId92" Type="http://schemas.openxmlformats.org/officeDocument/2006/relationships/hyperlink" Target="http://www.nature.com/nclimate/journal/v3/n1/full/nclimate1783.html" TargetMode="External"/><Relationship Id="rId2" Type="http://schemas.openxmlformats.org/officeDocument/2006/relationships/customXml" Target="../customXml/item2.xml"/><Relationship Id="rId29" Type="http://schemas.openxmlformats.org/officeDocument/2006/relationships/hyperlink" Target="http://www.nature.com/nclimate/journal/v3/n1/full/nclimate1783.html" TargetMode="External"/><Relationship Id="rId24" Type="http://schemas.openxmlformats.org/officeDocument/2006/relationships/hyperlink" Target="http://www.nature.com/nclimate/journal/v3/n1/full/nclimate1783.html" TargetMode="External"/><Relationship Id="rId40" Type="http://schemas.openxmlformats.org/officeDocument/2006/relationships/hyperlink" Target="http://www.nature.com/nclimate/journal/v3/n1/full/nclimate1783.html" TargetMode="External"/><Relationship Id="rId45" Type="http://schemas.openxmlformats.org/officeDocument/2006/relationships/hyperlink" Target="http://www.nature.com/nclimate/journal/v3/n1/full/nclimate1783.html" TargetMode="External"/><Relationship Id="rId66" Type="http://schemas.openxmlformats.org/officeDocument/2006/relationships/hyperlink" Target="http://www.nature.com/nclimate/journal/v3/n1/full/nclimate1783.html" TargetMode="External"/><Relationship Id="rId87" Type="http://schemas.openxmlformats.org/officeDocument/2006/relationships/hyperlink" Target="http://www.nature.com/nclimate/journal/v3/n1/full/nclimate1783.html" TargetMode="External"/><Relationship Id="rId110" Type="http://schemas.openxmlformats.org/officeDocument/2006/relationships/hyperlink" Target="http://www.nawindpower.com/e107_plugins/content/content.php?content.10836" TargetMode="External"/><Relationship Id="rId115" Type="http://schemas.openxmlformats.org/officeDocument/2006/relationships/hyperlink" Target="http://energy.nationaljournal.com/2012/12/should-congress-support-wind-t.php" TargetMode="External"/><Relationship Id="rId61" Type="http://schemas.openxmlformats.org/officeDocument/2006/relationships/hyperlink" Target="http://www.nature.com/nclimate/journal/v3/n1/full/nclimate1783.html" TargetMode="External"/><Relationship Id="rId82" Type="http://schemas.openxmlformats.org/officeDocument/2006/relationships/hyperlink" Target="http://www.nature.com/nclimate/journal/v3/n1/full/nclimate1783.html" TargetMode="External"/><Relationship Id="rId19" Type="http://schemas.openxmlformats.org/officeDocument/2006/relationships/hyperlink" Target="http://www.informaworld.com/smpp/title~db=all~content=t713636064" TargetMode="External"/><Relationship Id="rId14" Type="http://schemas.openxmlformats.org/officeDocument/2006/relationships/hyperlink" Target="http://www.google.com/url?sa=t&amp;rct=j&amp;q=&amp;esrc=s&amp;source=web&amp;cd=1&amp;ved=0CC0QFjAA&amp;url=http%3A%2F%2Foffshorewinddc.org%2F&amp;ei=DHu6TvfQFsWJhQeSudC7Bw&amp;usg=AFQjCNHxEffNpg1E04rk2UZAIAKlEJbHnw" TargetMode="External"/><Relationship Id="rId30" Type="http://schemas.openxmlformats.org/officeDocument/2006/relationships/hyperlink" Target="http://www.nature.com/nclimate/journal/v3/n1/full/nclimate1783.html" TargetMode="External"/><Relationship Id="rId35" Type="http://schemas.openxmlformats.org/officeDocument/2006/relationships/hyperlink" Target="http://www.nature.com/nclimate/journal/v3/n1/full/nclimate1783.html" TargetMode="External"/><Relationship Id="rId56" Type="http://schemas.openxmlformats.org/officeDocument/2006/relationships/hyperlink" Target="http://www.nature.com/nclimate/journal/v3/n1/full/nclimate1783.html" TargetMode="External"/><Relationship Id="rId77" Type="http://schemas.openxmlformats.org/officeDocument/2006/relationships/hyperlink" Target="http://www.nature.com/nclimate/journal/v3/n1/full/nclimate1783.html" TargetMode="External"/><Relationship Id="rId100" Type="http://schemas.openxmlformats.org/officeDocument/2006/relationships/hyperlink" Target="http://www.nature.com/nclimate/journal/v3/n1/full/nclimate1783.html" TargetMode="External"/><Relationship Id="rId105" Type="http://schemas.openxmlformats.org/officeDocument/2006/relationships/hyperlink" Target="http://bostonglobe.com/opinion/2013/03/02/sour-politics-imperil-offshore-wind-sweet-spots/wZHvvjxVMtZKx2Y42iRpII/story.html,%20JMP)" TargetMode="External"/><Relationship Id="rId8" Type="http://schemas.openxmlformats.org/officeDocument/2006/relationships/footnotes" Target="footnotes.xml"/><Relationship Id="rId51" Type="http://schemas.openxmlformats.org/officeDocument/2006/relationships/hyperlink" Target="http://www.nature.com/nclimate/journal/v3/n1/full/nclimate1783.html" TargetMode="External"/><Relationship Id="rId72" Type="http://schemas.openxmlformats.org/officeDocument/2006/relationships/hyperlink" Target="http://www.nature.com/nclimate/journal/v3/n1/full/nclimate1783.html" TargetMode="External"/><Relationship Id="rId93" Type="http://schemas.openxmlformats.org/officeDocument/2006/relationships/hyperlink" Target="http://www.nature.com/nclimate/journal/v3/n1/full/nclimate1783.html" TargetMode="External"/><Relationship Id="rId98" Type="http://schemas.openxmlformats.org/officeDocument/2006/relationships/hyperlink" Target="http://www.nature.com/nclimate/journal/v3/n1/full/nclimate1783.html" TargetMode="External"/><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www.nature.com/nclimate/journal/v3/n1/full/nclimate1783.html" TargetMode="External"/><Relationship Id="rId46" Type="http://schemas.openxmlformats.org/officeDocument/2006/relationships/hyperlink" Target="http://www.nature.com/nclimate/journal/v3/n1/full/nclimate1783.html" TargetMode="External"/><Relationship Id="rId67" Type="http://schemas.openxmlformats.org/officeDocument/2006/relationships/hyperlink" Target="http://www.nature.com/nclimate/journal/v3/n1/full/nclimate1783.html" TargetMode="External"/><Relationship Id="rId116" Type="http://schemas.openxmlformats.org/officeDocument/2006/relationships/hyperlink" Target="http://www.aei.org/article/energy-and-the-environment/green-illusions/)" TargetMode="External"/><Relationship Id="rId20" Type="http://schemas.openxmlformats.org/officeDocument/2006/relationships/hyperlink" Target="http://www.informaworld.com/smpp/title~db=all~content=t713636064~tab=issueslist~branches=30" TargetMode="External"/><Relationship Id="rId41" Type="http://schemas.openxmlformats.org/officeDocument/2006/relationships/hyperlink" Target="http://www.nature.com/nclimate/journal/v3/n1/full/nclimate1783.html" TargetMode="External"/><Relationship Id="rId62" Type="http://schemas.openxmlformats.org/officeDocument/2006/relationships/hyperlink" Target="http://www.nature.com/nclimate/journal/v3/n1/full/nclimate1783.html" TargetMode="External"/><Relationship Id="rId83" Type="http://schemas.openxmlformats.org/officeDocument/2006/relationships/hyperlink" Target="http://www.nature.com/nclimate/journal/v3/n1/full/nclimate1783.html" TargetMode="External"/><Relationship Id="rId88" Type="http://schemas.openxmlformats.org/officeDocument/2006/relationships/hyperlink" Target="http://www.nature.com/nclimate/journal/v3/n1/full/nclimate1783.html" TargetMode="External"/><Relationship Id="rId111" Type="http://schemas.openxmlformats.org/officeDocument/2006/relationships/hyperlink" Target="http://www.civitas.org.uk/economy/electricitycosts2012.pdf" TargetMode="External"/><Relationship Id="rId15" Type="http://schemas.openxmlformats.org/officeDocument/2006/relationships/hyperlink" Target="http://www.nrel.gov/" TargetMode="External"/><Relationship Id="rId36" Type="http://schemas.openxmlformats.org/officeDocument/2006/relationships/hyperlink" Target="http://www.nature.com/nclimate/journal/v3/n1/full/nclimate1783.html" TargetMode="External"/><Relationship Id="rId57" Type="http://schemas.openxmlformats.org/officeDocument/2006/relationships/hyperlink" Target="http://www.nature.com/nclimate/journal/v3/n1/full/nclimate1783.html" TargetMode="External"/><Relationship Id="rId106" Type="http://schemas.openxmlformats.org/officeDocument/2006/relationships/hyperlink" Target="http://www.abqjournal.com/opinion/coleman/2293354opinion06-22-08.htm" TargetMode="External"/><Relationship Id="rId10" Type="http://schemas.openxmlformats.org/officeDocument/2006/relationships/hyperlink" Target="http://www.emerging-energy.com/" TargetMode="External"/><Relationship Id="rId31" Type="http://schemas.openxmlformats.org/officeDocument/2006/relationships/hyperlink" Target="http://www.nature.com/nclimate/journal/v3/n1/full/nclimate1783.html" TargetMode="External"/><Relationship Id="rId52" Type="http://schemas.openxmlformats.org/officeDocument/2006/relationships/hyperlink" Target="http://www.nature.com/nclimate/journal/v3/n1/fig_tab/nclimate1783_F2.html" TargetMode="External"/><Relationship Id="rId73" Type="http://schemas.openxmlformats.org/officeDocument/2006/relationships/hyperlink" Target="http://www.nature.com/nclimate/journal/v3/n1/full/nclimate1783.html" TargetMode="External"/><Relationship Id="rId78" Type="http://schemas.openxmlformats.org/officeDocument/2006/relationships/hyperlink" Target="http://www.nature.com/nclimate/journal/v3/n1/full/nclimate1783.html" TargetMode="External"/><Relationship Id="rId94" Type="http://schemas.openxmlformats.org/officeDocument/2006/relationships/hyperlink" Target="http://www.nature.com/nclimate/journal/v3/n1/full/nclimate1783.html" TargetMode="External"/><Relationship Id="rId99" Type="http://schemas.openxmlformats.org/officeDocument/2006/relationships/hyperlink" Target="http://www.nature.com/nclimate/journal/v3/n1/full/nclimate1783.html" TargetMode="External"/><Relationship Id="rId101" Type="http://schemas.openxmlformats.org/officeDocument/2006/relationships/hyperlink" Target="http://www.nature.com/nclimate/journal/v3/n1/full/nclimate1783.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GDelga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3.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106</Pages>
  <Words>44540</Words>
  <Characters>253884</Characters>
  <Application>Microsoft Office Word</Application>
  <DocSecurity>0</DocSecurity>
  <Lines>2115</Lines>
  <Paragraphs>595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297829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Brett Bricker</dc:creator>
  <cp:lastModifiedBy>16GDelgado</cp:lastModifiedBy>
  <cp:revision>26</cp:revision>
  <dcterms:created xsi:type="dcterms:W3CDTF">2014-06-04T16:47:00Z</dcterms:created>
  <dcterms:modified xsi:type="dcterms:W3CDTF">2014-06-24T22:48:00Z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