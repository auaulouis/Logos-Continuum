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A69937" w14:textId="77777777" w:rsidR="005A2368" w:rsidRPr="005A2368" w:rsidRDefault="005A2368" w:rsidP="005A2368">
      <w:pPr>
        <w:pStyle w:val="Heading2"/>
      </w:pPr>
      <w:r>
        <w:t>Offense</w:t>
      </w:r>
    </w:p>
    <w:p w14:paraId="5150AFAB" w14:textId="77777777" w:rsidR="005A2368" w:rsidRPr="005A2368" w:rsidRDefault="005A2368" w:rsidP="005A2368"/>
    <w:p w14:paraId="1F70010D" w14:textId="77777777" w:rsidR="004F4791" w:rsidRPr="004F4791" w:rsidRDefault="004F4791" w:rsidP="004F4791">
      <w:pPr>
        <w:pStyle w:val="Heading4"/>
        <w:rPr>
          <w:rStyle w:val="StyleStyleBold12pt"/>
          <w:b/>
        </w:rPr>
      </w:pPr>
      <w:r w:rsidRPr="004F4791">
        <w:rPr>
          <w:rStyle w:val="StyleStyleBold12pt"/>
          <w:b/>
        </w:rPr>
        <w:t xml:space="preserve">Hegemony leads to wars from </w:t>
      </w:r>
      <w:proofErr w:type="spellStart"/>
      <w:r w:rsidRPr="004F4791">
        <w:rPr>
          <w:rStyle w:val="StyleStyleBold12pt"/>
          <w:b/>
        </w:rPr>
        <w:t>miscalc</w:t>
      </w:r>
      <w:proofErr w:type="spellEnd"/>
      <w:r w:rsidRPr="004F4791">
        <w:rPr>
          <w:rStyle w:val="StyleStyleBold12pt"/>
          <w:b/>
        </w:rPr>
        <w:t xml:space="preserve"> – there is a lack of trust in the hegemon</w:t>
      </w:r>
    </w:p>
    <w:p w14:paraId="26E4FF9B" w14:textId="77777777" w:rsidR="004F4791" w:rsidRPr="00280D1D" w:rsidRDefault="004F4791" w:rsidP="004F4791">
      <w:r w:rsidRPr="00280D1D">
        <w:rPr>
          <w:rStyle w:val="StyleStyleBold12pt"/>
        </w:rPr>
        <w:t>Monteiro 11</w:t>
      </w:r>
      <w:r w:rsidRPr="00280D1D">
        <w:t xml:space="preserve"> </w:t>
      </w:r>
      <w:r>
        <w:rPr>
          <w:sz w:val="20"/>
          <w:szCs w:val="20"/>
        </w:rPr>
        <w:t>(</w:t>
      </w:r>
      <w:proofErr w:type="spellStart"/>
      <w:r>
        <w:rPr>
          <w:sz w:val="20"/>
          <w:szCs w:val="20"/>
        </w:rPr>
        <w:t>Nuno</w:t>
      </w:r>
      <w:proofErr w:type="spellEnd"/>
      <w:r>
        <w:rPr>
          <w:sz w:val="20"/>
          <w:szCs w:val="20"/>
        </w:rPr>
        <w:t xml:space="preserve"> P. Monteiro</w:t>
      </w:r>
      <w:r w:rsidRPr="00280D1D">
        <w:rPr>
          <w:sz w:val="20"/>
          <w:szCs w:val="20"/>
        </w:rPr>
        <w:t xml:space="preserve"> is</w:t>
      </w:r>
      <w:r>
        <w:rPr>
          <w:sz w:val="20"/>
          <w:szCs w:val="20"/>
        </w:rPr>
        <w:t xml:space="preserve"> an</w:t>
      </w:r>
      <w:r w:rsidRPr="00280D1D">
        <w:rPr>
          <w:sz w:val="20"/>
          <w:szCs w:val="20"/>
        </w:rPr>
        <w:t xml:space="preserve"> Assistant Professor of Political Science at Yale University; “Unrest Assured Why </w:t>
      </w:r>
      <w:proofErr w:type="spellStart"/>
      <w:r w:rsidRPr="00280D1D">
        <w:rPr>
          <w:sz w:val="20"/>
          <w:szCs w:val="20"/>
        </w:rPr>
        <w:t>Unipolarity</w:t>
      </w:r>
      <w:proofErr w:type="spellEnd"/>
      <w:r w:rsidRPr="00280D1D">
        <w:rPr>
          <w:sz w:val="20"/>
          <w:szCs w:val="20"/>
        </w:rPr>
        <w:t xml:space="preserve"> Is Not Peaceful”; http://www.mitpressjournals.or</w:t>
      </w:r>
      <w:r>
        <w:rPr>
          <w:sz w:val="20"/>
          <w:szCs w:val="20"/>
        </w:rPr>
        <w:t>g/doi/pdf/10.1162/ISEC_a_00064)</w:t>
      </w:r>
    </w:p>
    <w:p w14:paraId="3A2E9368" w14:textId="77777777" w:rsidR="0049377F" w:rsidRDefault="004F4791" w:rsidP="004F4791">
      <w:pPr>
        <w:rPr>
          <w:sz w:val="16"/>
        </w:rPr>
      </w:pPr>
      <w:r w:rsidRPr="00280D1D">
        <w:rPr>
          <w:rStyle w:val="StyleBoldUnderline"/>
        </w:rPr>
        <w:t xml:space="preserve">A </w:t>
      </w:r>
      <w:proofErr w:type="spellStart"/>
      <w:r w:rsidRPr="00280D1D">
        <w:rPr>
          <w:rStyle w:val="StyleBoldUnderline"/>
        </w:rPr>
        <w:t>unipole</w:t>
      </w:r>
      <w:proofErr w:type="spellEnd"/>
      <w:r w:rsidRPr="00032C8F">
        <w:rPr>
          <w:sz w:val="16"/>
        </w:rPr>
        <w:t xml:space="preserve"> carrying out a defensive-dominance </w:t>
      </w:r>
      <w:r w:rsidRPr="00280D1D">
        <w:rPr>
          <w:rStyle w:val="StyleBoldUnderline"/>
        </w:rPr>
        <w:t>strategy</w:t>
      </w:r>
      <w:r w:rsidRPr="00032C8F">
        <w:rPr>
          <w:sz w:val="16"/>
        </w:rPr>
        <w:t xml:space="preserve"> will seek to preserve all three aspects of the status quo: maintaining the territorial boundaries and international political alignments of all other states, as well as freezing the global distribution of power.60 This strategy </w:t>
      </w:r>
      <w:r>
        <w:rPr>
          <w:rStyle w:val="StyleBoldUnderline"/>
        </w:rPr>
        <w:t>can lead to confl</w:t>
      </w:r>
      <w:r w:rsidRPr="00280D1D">
        <w:rPr>
          <w:rStyle w:val="StyleBoldUnderline"/>
        </w:rPr>
        <w:t xml:space="preserve">ict in two ways, both of which stem from uncertainty about the </w:t>
      </w:r>
      <w:proofErr w:type="spellStart"/>
      <w:r w:rsidRPr="00280D1D">
        <w:rPr>
          <w:rStyle w:val="StyleBoldUnderline"/>
        </w:rPr>
        <w:t>unipole’s</w:t>
      </w:r>
      <w:proofErr w:type="spellEnd"/>
      <w:r w:rsidRPr="00280D1D">
        <w:rPr>
          <w:rStyle w:val="StyleBoldUnderline"/>
        </w:rPr>
        <w:t xml:space="preserve"> intentions.</w:t>
      </w:r>
      <w:r w:rsidRPr="00032C8F">
        <w:rPr>
          <w:sz w:val="16"/>
        </w:rPr>
        <w:t xml:space="preserve"> First, not knowing the extent of the </w:t>
      </w:r>
      <w:proofErr w:type="spellStart"/>
      <w:r w:rsidRPr="00032C8F">
        <w:rPr>
          <w:sz w:val="16"/>
        </w:rPr>
        <w:t>unipole’s</w:t>
      </w:r>
      <w:proofErr w:type="spellEnd"/>
      <w:r w:rsidRPr="00032C8F">
        <w:rPr>
          <w:sz w:val="16"/>
        </w:rPr>
        <w:t xml:space="preserve"> determination to pursue a strategy of de- </w:t>
      </w:r>
      <w:proofErr w:type="spellStart"/>
      <w:r w:rsidRPr="00032C8F">
        <w:rPr>
          <w:sz w:val="16"/>
        </w:rPr>
        <w:t>fensive</w:t>
      </w:r>
      <w:proofErr w:type="spellEnd"/>
      <w:r w:rsidRPr="00032C8F">
        <w:rPr>
          <w:sz w:val="16"/>
        </w:rPr>
        <w:t xml:space="preserve"> dominance may spur some minor powers to develop their capabilities. Second, uncertainty about the degree to which the </w:t>
      </w:r>
      <w:proofErr w:type="spellStart"/>
      <w:r w:rsidRPr="00032C8F">
        <w:rPr>
          <w:sz w:val="16"/>
        </w:rPr>
        <w:t>unipole</w:t>
      </w:r>
      <w:proofErr w:type="spellEnd"/>
      <w:r w:rsidRPr="00032C8F">
        <w:rPr>
          <w:sz w:val="16"/>
        </w:rPr>
        <w:t xml:space="preserve"> will oppose small changes to the status quo may lead some minor powers to attempt them. In both cases, the opposition of the </w:t>
      </w:r>
      <w:proofErr w:type="spellStart"/>
      <w:r w:rsidRPr="00032C8F">
        <w:rPr>
          <w:sz w:val="16"/>
        </w:rPr>
        <w:t>unipole</w:t>
      </w:r>
      <w:proofErr w:type="spellEnd"/>
      <w:r w:rsidRPr="00032C8F">
        <w:rPr>
          <w:sz w:val="16"/>
        </w:rPr>
        <w:t xml:space="preserve"> to these actions is likely to lead to war. In this section, I lay out these two pathways to </w:t>
      </w:r>
      <w:proofErr w:type="spellStart"/>
      <w:r w:rsidRPr="00032C8F">
        <w:rPr>
          <w:sz w:val="16"/>
        </w:rPr>
        <w:t>conoict</w:t>
      </w:r>
      <w:proofErr w:type="spellEnd"/>
      <w:r w:rsidRPr="00032C8F">
        <w:rPr>
          <w:sz w:val="16"/>
        </w:rPr>
        <w:t xml:space="preserve"> and then illustrate them with historical examples. To be sure, </w:t>
      </w:r>
      <w:r w:rsidRPr="00280D1D">
        <w:rPr>
          <w:rStyle w:val="StyleBoldUnderline"/>
        </w:rPr>
        <w:t>states can never be certain of other states’ intentions</w:t>
      </w:r>
      <w:r w:rsidRPr="00032C8F">
        <w:rPr>
          <w:sz w:val="16"/>
        </w:rPr>
        <w:t xml:space="preserve">.61 There are a couple of reasons, however, why this uncertainty increases in </w:t>
      </w:r>
      <w:proofErr w:type="spellStart"/>
      <w:r w:rsidRPr="00032C8F">
        <w:rPr>
          <w:sz w:val="16"/>
        </w:rPr>
        <w:t>unipolarity</w:t>
      </w:r>
      <w:proofErr w:type="spellEnd"/>
      <w:r w:rsidRPr="00032C8F">
        <w:rPr>
          <w:sz w:val="16"/>
        </w:rPr>
        <w:t xml:space="preserve">, even when the </w:t>
      </w:r>
      <w:proofErr w:type="spellStart"/>
      <w:r w:rsidRPr="00032C8F">
        <w:rPr>
          <w:sz w:val="16"/>
        </w:rPr>
        <w:t>unipole</w:t>
      </w:r>
      <w:proofErr w:type="spellEnd"/>
      <w:r w:rsidRPr="00032C8F">
        <w:rPr>
          <w:sz w:val="16"/>
        </w:rPr>
        <w:t xml:space="preserve"> appears to be determined to maintain the status quo. </w:t>
      </w:r>
      <w:r w:rsidRPr="00280D1D">
        <w:rPr>
          <w:rStyle w:val="StyleBoldUnderline"/>
        </w:rPr>
        <w:t xml:space="preserve">First, other states cannot be certain that the </w:t>
      </w:r>
      <w:proofErr w:type="spellStart"/>
      <w:r w:rsidRPr="00280D1D">
        <w:rPr>
          <w:rStyle w:val="StyleBoldUnderline"/>
        </w:rPr>
        <w:t>unipole</w:t>
      </w:r>
      <w:proofErr w:type="spellEnd"/>
      <w:r w:rsidRPr="00280D1D">
        <w:rPr>
          <w:rStyle w:val="StyleBoldUnderline"/>
        </w:rPr>
        <w:t xml:space="preserve"> will always pursue </w:t>
      </w:r>
      <w:proofErr w:type="spellStart"/>
      <w:r w:rsidRPr="00280D1D">
        <w:rPr>
          <w:rStyle w:val="StyleBoldUnderline"/>
        </w:rPr>
        <w:t>nonre</w:t>
      </w:r>
      <w:proofErr w:type="spellEnd"/>
      <w:r w:rsidRPr="00280D1D">
        <w:rPr>
          <w:rStyle w:val="StyleBoldUnderline"/>
        </w:rPr>
        <w:t xml:space="preserve">- </w:t>
      </w:r>
      <w:proofErr w:type="spellStart"/>
      <w:r w:rsidRPr="00280D1D">
        <w:rPr>
          <w:rStyle w:val="StyleBoldUnderline"/>
        </w:rPr>
        <w:t>visionist</w:t>
      </w:r>
      <w:proofErr w:type="spellEnd"/>
      <w:r w:rsidRPr="00280D1D">
        <w:rPr>
          <w:rStyle w:val="StyleBoldUnderline"/>
        </w:rPr>
        <w:t xml:space="preserve"> goals. This is particularly </w:t>
      </w:r>
      <w:proofErr w:type="spellStart"/>
      <w:r w:rsidRPr="00280D1D">
        <w:rPr>
          <w:rStyle w:val="StyleBoldUnderline"/>
        </w:rPr>
        <w:t>problemsatic</w:t>
      </w:r>
      <w:proofErr w:type="spellEnd"/>
      <w:r w:rsidRPr="00280D1D">
        <w:rPr>
          <w:rStyle w:val="StyleBoldUnderline"/>
        </w:rPr>
        <w:t xml:space="preserve"> because </w:t>
      </w:r>
      <w:proofErr w:type="spellStart"/>
      <w:r w:rsidRPr="00280D1D">
        <w:rPr>
          <w:rStyle w:val="StyleBoldUnderline"/>
        </w:rPr>
        <w:t>unipolarity</w:t>
      </w:r>
      <w:proofErr w:type="spellEnd"/>
      <w:r w:rsidRPr="00280D1D">
        <w:rPr>
          <w:rStyle w:val="StyleBoldUnderline"/>
        </w:rPr>
        <w:t xml:space="preserve"> minimizes the structural constraints on the </w:t>
      </w:r>
      <w:proofErr w:type="spellStart"/>
      <w:r w:rsidRPr="00280D1D">
        <w:rPr>
          <w:rStyle w:val="StyleBoldUnderline"/>
        </w:rPr>
        <w:t>unipole’s</w:t>
      </w:r>
      <w:proofErr w:type="spellEnd"/>
      <w:r w:rsidRPr="00280D1D">
        <w:rPr>
          <w:rStyle w:val="StyleBoldUnderline"/>
        </w:rPr>
        <w:t xml:space="preserve"> grand strategy.</w:t>
      </w:r>
      <w:r w:rsidRPr="00032C8F">
        <w:rPr>
          <w:sz w:val="16"/>
        </w:rPr>
        <w:t xml:space="preserve"> As Waltz writes, “Even if a dominant power behaves with moderation, restraint, and forbear- </w:t>
      </w:r>
      <w:proofErr w:type="spellStart"/>
      <w:r w:rsidRPr="00032C8F">
        <w:rPr>
          <w:sz w:val="16"/>
        </w:rPr>
        <w:t>ance</w:t>
      </w:r>
      <w:proofErr w:type="spellEnd"/>
      <w:r w:rsidRPr="00032C8F">
        <w:rPr>
          <w:sz w:val="16"/>
        </w:rPr>
        <w:t xml:space="preserve">, weaker states will worry about its future behavior. . . . The absence of serious threats to American security gives the United States wide latitude in making foreign policy choices.”62 </w:t>
      </w:r>
      <w:r w:rsidRPr="00353958">
        <w:rPr>
          <w:rStyle w:val="StyleBoldUnderline"/>
        </w:rPr>
        <w:t>Second</w:t>
      </w:r>
      <w:r w:rsidRPr="00032C8F">
        <w:rPr>
          <w:sz w:val="16"/>
        </w:rPr>
        <w:t xml:space="preserve">, </w:t>
      </w:r>
      <w:proofErr w:type="spellStart"/>
      <w:r w:rsidRPr="00280D1D">
        <w:rPr>
          <w:rStyle w:val="StyleBoldUnderline"/>
        </w:rPr>
        <w:t>unipolarity</w:t>
      </w:r>
      <w:proofErr w:type="spellEnd"/>
      <w:r w:rsidRPr="00280D1D">
        <w:rPr>
          <w:rStyle w:val="StyleBoldUnderline"/>
        </w:rPr>
        <w:t xml:space="preserve"> takes away the principal tool through which minor powers in bipolar and multipolar systems deal with uncertainty about great power intentions—alliances with other great powers.</w:t>
      </w:r>
      <w:r w:rsidRPr="00032C8F">
        <w:rPr>
          <w:sz w:val="16"/>
        </w:rPr>
        <w:t xml:space="preserve"> Whereas </w:t>
      </w:r>
      <w:r w:rsidRPr="00280D1D">
        <w:rPr>
          <w:rStyle w:val="StyleBoldUnderline"/>
        </w:rPr>
        <w:t>in these other systems minor powers can</w:t>
      </w:r>
      <w:r w:rsidRPr="00032C8F">
        <w:rPr>
          <w:sz w:val="16"/>
        </w:rPr>
        <w:t xml:space="preserve">, in principle, </w:t>
      </w:r>
      <w:r w:rsidRPr="00280D1D">
        <w:rPr>
          <w:rStyle w:val="StyleBoldUnderline"/>
        </w:rPr>
        <w:t>attenuate the effects of uncertainty about great power intentions through external balancing</w:t>
      </w:r>
      <w:r w:rsidRPr="00032C8F">
        <w:rPr>
          <w:sz w:val="16"/>
        </w:rPr>
        <w:t xml:space="preserve">, in a unipolar world no great power sponsor is present by </w:t>
      </w:r>
      <w:proofErr w:type="spellStart"/>
      <w:r w:rsidRPr="00032C8F">
        <w:rPr>
          <w:sz w:val="16"/>
        </w:rPr>
        <w:t>deanition</w:t>
      </w:r>
      <w:proofErr w:type="spellEnd"/>
      <w:r w:rsidRPr="00032C8F">
        <w:rPr>
          <w:sz w:val="16"/>
        </w:rPr>
        <w:t xml:space="preserve">. In effect, the systemic imbalance of power </w:t>
      </w:r>
      <w:proofErr w:type="spellStart"/>
      <w:r w:rsidRPr="00032C8F">
        <w:rPr>
          <w:sz w:val="16"/>
        </w:rPr>
        <w:t>magniaes</w:t>
      </w:r>
      <w:proofErr w:type="spellEnd"/>
      <w:r w:rsidRPr="00032C8F">
        <w:rPr>
          <w:sz w:val="16"/>
        </w:rPr>
        <w:t xml:space="preserve"> uncertainty about the </w:t>
      </w:r>
      <w:proofErr w:type="spellStart"/>
      <w:r w:rsidRPr="00032C8F">
        <w:rPr>
          <w:sz w:val="16"/>
        </w:rPr>
        <w:t>unipole’s</w:t>
      </w:r>
      <w:proofErr w:type="spellEnd"/>
      <w:r w:rsidRPr="00032C8F">
        <w:rPr>
          <w:sz w:val="16"/>
        </w:rPr>
        <w:t xml:space="preserve"> intentions.63 </w:t>
      </w:r>
      <w:r w:rsidRPr="00280D1D">
        <w:rPr>
          <w:rStyle w:val="StyleBoldUnderline"/>
        </w:rPr>
        <w:t xml:space="preserve">Faced with this uncertainty, other states have two options. First, they can ac- </w:t>
      </w:r>
      <w:proofErr w:type="spellStart"/>
      <w:r w:rsidRPr="00280D1D">
        <w:rPr>
          <w:rStyle w:val="StyleBoldUnderline"/>
        </w:rPr>
        <w:t>commodate</w:t>
      </w:r>
      <w:proofErr w:type="spellEnd"/>
      <w:r w:rsidRPr="00280D1D">
        <w:rPr>
          <w:rStyle w:val="StyleBoldUnderline"/>
        </w:rPr>
        <w:t xml:space="preserve"> the </w:t>
      </w:r>
      <w:proofErr w:type="spellStart"/>
      <w:r w:rsidRPr="00280D1D">
        <w:rPr>
          <w:rStyle w:val="StyleBoldUnderline"/>
        </w:rPr>
        <w:t>unipole</w:t>
      </w:r>
      <w:proofErr w:type="spellEnd"/>
      <w:r w:rsidRPr="00280D1D">
        <w:rPr>
          <w:rStyle w:val="StyleBoldUnderline"/>
        </w:rPr>
        <w:t xml:space="preserve"> </w:t>
      </w:r>
      <w:r>
        <w:rPr>
          <w:rStyle w:val="StyleBoldUnderline"/>
        </w:rPr>
        <w:t>and minimize the chances of confl</w:t>
      </w:r>
      <w:r w:rsidRPr="00280D1D">
        <w:rPr>
          <w:rStyle w:val="StyleBoldUnderline"/>
        </w:rPr>
        <w:t>ict but at the price of their external autonomy</w:t>
      </w:r>
      <w:r w:rsidRPr="00032C8F">
        <w:rPr>
          <w:sz w:val="16"/>
        </w:rPr>
        <w:t xml:space="preserve">.64 </w:t>
      </w:r>
      <w:r w:rsidRPr="00280D1D">
        <w:rPr>
          <w:rStyle w:val="StyleBoldUnderline"/>
        </w:rPr>
        <w:t>Accommodation is less risky for major powers be- cause they can guarantee their own survival, and they stand to bene</w:t>
      </w:r>
      <w:r>
        <w:rPr>
          <w:rStyle w:val="StyleBoldUnderline"/>
        </w:rPr>
        <w:t>fi</w:t>
      </w:r>
      <w:r w:rsidRPr="00280D1D">
        <w:rPr>
          <w:rStyle w:val="StyleBoldUnderline"/>
        </w:rPr>
        <w:t>t greatly from being part of the unipolar system</w:t>
      </w:r>
      <w:r w:rsidRPr="00032C8F">
        <w:rPr>
          <w:sz w:val="16"/>
        </w:rPr>
        <w:t>.65 Major powers are therefore unlikely to attempt to revise the status quo. Minor powers are also</w:t>
      </w:r>
    </w:p>
    <w:p w14:paraId="27D9DC2B" w14:textId="77777777" w:rsidR="004F4791" w:rsidRDefault="004F4791" w:rsidP="004F4791">
      <w:pPr>
        <w:pStyle w:val="Heading4"/>
      </w:pPr>
      <w:r>
        <w:t>American dominance provokes anti-Americanism which undermines hegemony and sparks terrorism</w:t>
      </w:r>
    </w:p>
    <w:p w14:paraId="6BE019DC" w14:textId="77777777" w:rsidR="004F4791" w:rsidRPr="009F7EA9" w:rsidRDefault="004F4791" w:rsidP="004F4791">
      <w:pPr>
        <w:rPr>
          <w:sz w:val="16"/>
        </w:rPr>
      </w:pPr>
      <w:r w:rsidRPr="009F7EA9">
        <w:rPr>
          <w:rStyle w:val="StyleStyleBold12pt"/>
        </w:rPr>
        <w:t>Maher, 2011</w:t>
      </w:r>
      <w:r>
        <w:rPr>
          <w:sz w:val="16"/>
        </w:rPr>
        <w:t xml:space="preserve"> (Richard Maher is</w:t>
      </w:r>
      <w:r w:rsidRPr="009F7EA9">
        <w:rPr>
          <w:sz w:val="16"/>
        </w:rPr>
        <w:t xml:space="preserve"> a Ph.D. candidate in the Political Science department at Brown University., a B.A. in Political Science from the University of Michigan, an M.Sc. in Political Theory from the London School of Economics, and an M.A. in Political Science from Brown </w:t>
      </w:r>
      <w:proofErr w:type="spellStart"/>
      <w:r w:rsidRPr="009F7EA9">
        <w:rPr>
          <w:sz w:val="16"/>
        </w:rPr>
        <w:t>University.research</w:t>
      </w:r>
      <w:proofErr w:type="spellEnd"/>
      <w:r w:rsidRPr="009F7EA9">
        <w:rPr>
          <w:sz w:val="16"/>
        </w:rPr>
        <w:t xml:space="preserve"> areas include alliance politics, American foreign policy, European foreign and security policy, nuclear weapons, and international security., The Paradox of American </w:t>
      </w:r>
      <w:proofErr w:type="spellStart"/>
      <w:r w:rsidRPr="009F7EA9">
        <w:rPr>
          <w:sz w:val="16"/>
        </w:rPr>
        <w:t>Unipolarity</w:t>
      </w:r>
      <w:proofErr w:type="spellEnd"/>
      <w:r w:rsidRPr="009F7EA9">
        <w:rPr>
          <w:sz w:val="16"/>
        </w:rPr>
        <w:t xml:space="preserve">: Why the United States May Be Better Off in a Post-Unipolar World, </w:t>
      </w:r>
      <w:hyperlink r:id="rId5" w:history="1">
        <w:r w:rsidRPr="009F7EA9">
          <w:rPr>
            <w:rStyle w:val="Hyperlink"/>
            <w:sz w:val="16"/>
          </w:rPr>
          <w:t>http://www.sciencedirect.com/science/article/pii/S0030438710000633</w:t>
        </w:r>
      </w:hyperlink>
      <w:r w:rsidRPr="009F7EA9">
        <w:rPr>
          <w:sz w:val="16"/>
        </w:rPr>
        <w:t>)</w:t>
      </w:r>
    </w:p>
    <w:p w14:paraId="0F4D0EA0" w14:textId="77777777" w:rsidR="004F4791" w:rsidRDefault="004F4791" w:rsidP="004F4791">
      <w:pPr>
        <w:rPr>
          <w:sz w:val="16"/>
        </w:rPr>
      </w:pPr>
      <w:r w:rsidRPr="00000450">
        <w:rPr>
          <w:rStyle w:val="StyleBoldUnderline"/>
        </w:rPr>
        <w:t>It is not necessary that everyone admire the United States or accept its ideals, values</w:t>
      </w:r>
      <w:r w:rsidRPr="009F7EA9">
        <w:rPr>
          <w:sz w:val="16"/>
        </w:rPr>
        <w:t xml:space="preserve">, </w:t>
      </w:r>
      <w:r w:rsidRPr="00000450">
        <w:rPr>
          <w:rStyle w:val="StyleBoldUnderline"/>
        </w:rPr>
        <w:t>and goals.</w:t>
      </w:r>
      <w:r w:rsidRPr="009F7EA9">
        <w:rPr>
          <w:sz w:val="16"/>
        </w:rPr>
        <w:t xml:space="preserve"> Indeed, </w:t>
      </w:r>
      <w:r w:rsidRPr="00000450">
        <w:rPr>
          <w:rStyle w:val="StyleBoldUnderline"/>
        </w:rPr>
        <w:t>such dramatic imbalances of power that characterize world politics today almost always produce in others feelings of mistrust, resentment, and outright hostility</w:t>
      </w:r>
      <w:r w:rsidRPr="009F7EA9">
        <w:rPr>
          <w:sz w:val="16"/>
        </w:rPr>
        <w:t>. At the same time</w:t>
      </w:r>
      <w:r w:rsidRPr="00000450">
        <w:rPr>
          <w:rStyle w:val="StyleBoldUnderline"/>
        </w:rPr>
        <w:t>, it is</w:t>
      </w:r>
      <w:r w:rsidRPr="009F7EA9">
        <w:rPr>
          <w:sz w:val="16"/>
        </w:rPr>
        <w:t xml:space="preserve"> </w:t>
      </w:r>
      <w:r w:rsidRPr="00000450">
        <w:rPr>
          <w:rStyle w:val="StyleBoldUnderline"/>
        </w:rPr>
        <w:t>easier for</w:t>
      </w:r>
      <w:r w:rsidRPr="009F7EA9">
        <w:rPr>
          <w:sz w:val="16"/>
        </w:rPr>
        <w:t xml:space="preserve"> the </w:t>
      </w:r>
      <w:r w:rsidRPr="00000450">
        <w:rPr>
          <w:rStyle w:val="StyleBoldUnderline"/>
        </w:rPr>
        <w:t>U</w:t>
      </w:r>
      <w:r w:rsidRPr="009F7EA9">
        <w:rPr>
          <w:sz w:val="16"/>
        </w:rPr>
        <w:t xml:space="preserve">nited </w:t>
      </w:r>
      <w:r w:rsidRPr="00000450">
        <w:rPr>
          <w:rStyle w:val="StyleBoldUnderline"/>
        </w:rPr>
        <w:t>S</w:t>
      </w:r>
      <w:r w:rsidRPr="009F7EA9">
        <w:rPr>
          <w:sz w:val="16"/>
        </w:rPr>
        <w:t xml:space="preserve">tates </w:t>
      </w:r>
      <w:r w:rsidRPr="00000450">
        <w:rPr>
          <w:rStyle w:val="StyleBoldUnderline"/>
        </w:rPr>
        <w:t>to realize its own goals and values</w:t>
      </w:r>
      <w:r w:rsidRPr="009F7EA9">
        <w:rPr>
          <w:sz w:val="16"/>
        </w:rPr>
        <w:t xml:space="preserve"> </w:t>
      </w:r>
      <w:r w:rsidRPr="00000450">
        <w:rPr>
          <w:rStyle w:val="Emphasis"/>
        </w:rPr>
        <w:t>when these are shared by others</w:t>
      </w:r>
      <w:r w:rsidRPr="009F7EA9">
        <w:rPr>
          <w:sz w:val="16"/>
        </w:rPr>
        <w:t xml:space="preserve">, and are </w:t>
      </w:r>
      <w:r w:rsidRPr="00000450">
        <w:rPr>
          <w:rStyle w:val="StyleBoldUnderline"/>
        </w:rPr>
        <w:t>viewed as legitimate and in the common interes</w:t>
      </w:r>
      <w:r w:rsidRPr="009F7EA9">
        <w:rPr>
          <w:sz w:val="16"/>
        </w:rPr>
        <w:t xml:space="preserve">t. As a result of both its vast power but also some of the decisions it has made, particularly </w:t>
      </w:r>
      <w:r w:rsidRPr="00000450">
        <w:rPr>
          <w:rStyle w:val="StyleBoldUnderline"/>
        </w:rPr>
        <w:t xml:space="preserve">over the past eight years, feelings of resentment and hostility toward the United States have grown, and </w:t>
      </w:r>
      <w:r w:rsidRPr="00000450">
        <w:rPr>
          <w:rStyle w:val="Emphasis"/>
        </w:rPr>
        <w:t>perceptions of the legitimacy</w:t>
      </w:r>
      <w:r w:rsidRPr="00000450">
        <w:rPr>
          <w:rStyle w:val="StyleBoldUnderline"/>
        </w:rPr>
        <w:t xml:space="preserve"> of its role and place in the world </w:t>
      </w:r>
      <w:r w:rsidRPr="00000450">
        <w:rPr>
          <w:rStyle w:val="Emphasis"/>
        </w:rPr>
        <w:t>have correspondingly declined.</w:t>
      </w:r>
      <w:r>
        <w:rPr>
          <w:sz w:val="12"/>
        </w:rPr>
        <w:t xml:space="preserve"> </w:t>
      </w:r>
      <w:r w:rsidRPr="009F7EA9">
        <w:rPr>
          <w:sz w:val="16"/>
        </w:rPr>
        <w:t xml:space="preserve"> </w:t>
      </w:r>
      <w:r w:rsidRPr="00000450">
        <w:rPr>
          <w:rStyle w:val="StyleBoldUnderline"/>
        </w:rPr>
        <w:t xml:space="preserve">Multiple </w:t>
      </w:r>
      <w:r w:rsidRPr="00E55E8A">
        <w:rPr>
          <w:rStyle w:val="StyleBoldUnderline"/>
        </w:rPr>
        <w:t>factors</w:t>
      </w:r>
      <w:r w:rsidRPr="009F7EA9">
        <w:rPr>
          <w:sz w:val="16"/>
        </w:rPr>
        <w:t xml:space="preserve"> </w:t>
      </w:r>
      <w:r w:rsidRPr="00000450">
        <w:rPr>
          <w:rStyle w:val="StyleBoldUnderline"/>
        </w:rPr>
        <w:t xml:space="preserve">give rise to </w:t>
      </w:r>
      <w:r w:rsidRPr="00000450">
        <w:rPr>
          <w:rStyle w:val="Emphasis"/>
        </w:rPr>
        <w:t>anti-American</w:t>
      </w:r>
      <w:r w:rsidRPr="009F7EA9">
        <w:rPr>
          <w:sz w:val="16"/>
        </w:rPr>
        <w:t xml:space="preserve"> sentiment, and </w:t>
      </w:r>
      <w:r w:rsidRPr="00000450">
        <w:rPr>
          <w:rStyle w:val="StyleBoldUnderline"/>
        </w:rPr>
        <w:t>anti-Americanism takes different shapes and forms</w:t>
      </w:r>
      <w:r w:rsidRPr="009F7EA9">
        <w:rPr>
          <w:sz w:val="16"/>
        </w:rPr>
        <w:t xml:space="preserve">.17 It emerges partly as a </w:t>
      </w:r>
      <w:r w:rsidRPr="009F7EA9">
        <w:rPr>
          <w:sz w:val="16"/>
        </w:rPr>
        <w:lastRenderedPageBreak/>
        <w:t xml:space="preserve">response to the </w:t>
      </w:r>
      <w:r w:rsidRPr="00000450">
        <w:rPr>
          <w:rStyle w:val="StyleBoldUnderline"/>
        </w:rPr>
        <w:t>vast disparity in power</w:t>
      </w:r>
      <w:r w:rsidRPr="009F7EA9">
        <w:rPr>
          <w:sz w:val="16"/>
        </w:rPr>
        <w:t xml:space="preserve"> the </w:t>
      </w:r>
      <w:r w:rsidRPr="00000450">
        <w:rPr>
          <w:rStyle w:val="StyleBoldUnderline"/>
        </w:rPr>
        <w:t>United States enjoys over other states</w:t>
      </w:r>
      <w:r w:rsidRPr="009F7EA9">
        <w:rPr>
          <w:sz w:val="16"/>
        </w:rPr>
        <w:t xml:space="preserve">. Taking satisfaction in the missteps and indiscretions of the imposing Gulliver is a natural reaction. </w:t>
      </w:r>
      <w:r w:rsidRPr="00000450">
        <w:rPr>
          <w:rStyle w:val="StyleBoldUnderline"/>
        </w:rPr>
        <w:t>In societies that globalization</w:t>
      </w:r>
      <w:r w:rsidRPr="009F7EA9">
        <w:rPr>
          <w:sz w:val="16"/>
        </w:rPr>
        <w:t xml:space="preserve"> (which in many parts of the world is interpreted as equivalent to Americanization) </w:t>
      </w:r>
      <w:r w:rsidRPr="00000450">
        <w:rPr>
          <w:rStyle w:val="StyleBoldUnderline"/>
        </w:rPr>
        <w:t>has largely passed over, resentment and alienation are felt when comparing one's own impoverished, ill-governed, unstable society with the wealth, stability, and influence enjoyed by the United States</w:t>
      </w:r>
      <w:r w:rsidRPr="009F7EA9">
        <w:rPr>
          <w:sz w:val="16"/>
        </w:rPr>
        <w:t xml:space="preserve">.18 </w:t>
      </w:r>
      <w:r w:rsidRPr="00000450">
        <w:rPr>
          <w:rStyle w:val="StyleBoldUnderline"/>
        </w:rPr>
        <w:t>Anti-Americanism also emerges as a consequence of specific American actions and certain values and principles to which the United States ascribes</w:t>
      </w:r>
      <w:r w:rsidRPr="009F7EA9">
        <w:rPr>
          <w:rStyle w:val="Emphasis"/>
        </w:rPr>
        <w:t>. Opinion polls showed</w:t>
      </w:r>
      <w:r w:rsidRPr="009F7EA9">
        <w:rPr>
          <w:sz w:val="16"/>
        </w:rPr>
        <w:t xml:space="preserve"> that </w:t>
      </w:r>
      <w:r w:rsidRPr="009F7EA9">
        <w:rPr>
          <w:rStyle w:val="StyleBoldUnderline"/>
        </w:rPr>
        <w:t xml:space="preserve">a dramatic </w:t>
      </w:r>
      <w:r w:rsidRPr="009F7EA9">
        <w:rPr>
          <w:rStyle w:val="Emphasis"/>
        </w:rPr>
        <w:t>rise in anti-American</w:t>
      </w:r>
      <w:r w:rsidRPr="009F7EA9">
        <w:rPr>
          <w:rStyle w:val="StyleBoldUnderline"/>
        </w:rPr>
        <w:t xml:space="preserve"> sentiment followed the perceived unilateral decision to invade</w:t>
      </w:r>
      <w:r w:rsidRPr="009F7EA9">
        <w:rPr>
          <w:sz w:val="16"/>
        </w:rPr>
        <w:t xml:space="preserve"> </w:t>
      </w:r>
      <w:r w:rsidRPr="009F7EA9">
        <w:rPr>
          <w:rStyle w:val="StyleBoldUnderline"/>
        </w:rPr>
        <w:t>Iraq</w:t>
      </w:r>
      <w:r w:rsidRPr="009F7EA9">
        <w:rPr>
          <w:sz w:val="16"/>
        </w:rPr>
        <w:t xml:space="preserve"> (under </w:t>
      </w:r>
      <w:proofErr w:type="spellStart"/>
      <w:r w:rsidRPr="009F7EA9">
        <w:rPr>
          <w:sz w:val="16"/>
        </w:rPr>
        <w:t>pretences</w:t>
      </w:r>
      <w:proofErr w:type="spellEnd"/>
      <w:r w:rsidRPr="009F7EA9">
        <w:rPr>
          <w:sz w:val="16"/>
        </w:rPr>
        <w:t xml:space="preserve"> that failed to convince much of the rest of the world) </w:t>
      </w:r>
      <w:r w:rsidRPr="009F7EA9">
        <w:rPr>
          <w:rStyle w:val="StyleBoldUnderline"/>
        </w:rPr>
        <w:t>and to depose Saddam Hussein</w:t>
      </w:r>
      <w:r w:rsidRPr="009F7EA9">
        <w:rPr>
          <w:sz w:val="16"/>
        </w:rPr>
        <w:t xml:space="preserve"> and his government and replace it with a government much more friendly to the United States. </w:t>
      </w:r>
      <w:r w:rsidRPr="0034330F">
        <w:rPr>
          <w:rStyle w:val="StyleBoldUnderline"/>
        </w:rPr>
        <w:t>To</w:t>
      </w:r>
      <w:r w:rsidRPr="009F7EA9">
        <w:rPr>
          <w:rStyle w:val="StyleBoldUnderline"/>
        </w:rPr>
        <w:t xml:space="preserve"> many, this appeared as an arrogant and completely unilateral decision by a single state to decide for itself</w:t>
      </w:r>
      <w:r w:rsidRPr="009F7EA9">
        <w:rPr>
          <w:sz w:val="16"/>
        </w:rPr>
        <w:t xml:space="preserve"> when— and under what conditions—military force could be used. A number of other policy decisions by not just the George W. Bush but also the Clinton and </w:t>
      </w:r>
      <w:r w:rsidRPr="009F7EA9">
        <w:rPr>
          <w:rStyle w:val="StyleBoldUnderline"/>
        </w:rPr>
        <w:t>Obama administrations have provoked feelings of anti-American sentiment</w:t>
      </w:r>
      <w:r w:rsidRPr="009F7EA9">
        <w:rPr>
          <w:sz w:val="16"/>
        </w:rPr>
        <w:t>. However, it seemed that a large portion of the world had a particular animus for George W. Bush and a number of policy decisions of his administration, from voiding the U.S. signature on the International Criminal Court (ICC), resisting a global climate change treaty, detainee abuse at Abu Ghraib in Iraq and at Guantanamo Bay in Cuba, and what many viewed as a simplistic worldview that declared a “war” on terrorism and the division of the world between good and evil. With populations around the world mobilized and politicized to a degree never before seen—let alone barely contemplated—such</w:t>
      </w:r>
      <w:r w:rsidRPr="009F7EA9">
        <w:rPr>
          <w:rStyle w:val="StyleBoldUnderline"/>
        </w:rPr>
        <w:t xml:space="preserve"> feelings of anti-American sentiment makes it more difficult for the United States to convince other governments </w:t>
      </w:r>
      <w:r w:rsidRPr="009F7EA9">
        <w:rPr>
          <w:sz w:val="16"/>
        </w:rPr>
        <w:t>that the U.S.’ own preferences and priorities are legitimate and worthy of emulation.</w:t>
      </w:r>
    </w:p>
    <w:p w14:paraId="1A36D3CA" w14:textId="77777777" w:rsidR="004F4791" w:rsidRDefault="004F4791" w:rsidP="004F4791">
      <w:pPr>
        <w:pStyle w:val="Heading4"/>
      </w:pPr>
      <w:r>
        <w:t>Authors who are pro ‘</w:t>
      </w:r>
      <w:proofErr w:type="spellStart"/>
      <w:r>
        <w:t>Murica</w:t>
      </w:r>
      <w:proofErr w:type="spellEnd"/>
      <w:r>
        <w:t xml:space="preserve"> are not trustworthy – they are singing their own praises.</w:t>
      </w:r>
    </w:p>
    <w:p w14:paraId="4467A0AF" w14:textId="77777777" w:rsidR="004F4791" w:rsidRPr="004F4791" w:rsidRDefault="004F4791" w:rsidP="004F4791">
      <w:pPr>
        <w:rPr>
          <w:b/>
          <w:bCs/>
          <w:sz w:val="26"/>
        </w:rPr>
      </w:pPr>
      <w:r>
        <w:rPr>
          <w:rStyle w:val="StyleStyleBold12pt"/>
        </w:rPr>
        <w:t xml:space="preserve">Blum </w:t>
      </w:r>
      <w:r w:rsidRPr="00703884">
        <w:rPr>
          <w:rStyle w:val="StyleStyleBold12pt"/>
        </w:rPr>
        <w:t>3</w:t>
      </w:r>
      <w:r>
        <w:rPr>
          <w:rStyle w:val="StyleStyleBold12pt"/>
        </w:rPr>
        <w:t xml:space="preserve"> (</w:t>
      </w:r>
      <w:r>
        <w:t xml:space="preserve">Samantha Blum </w:t>
      </w:r>
      <w:r w:rsidRPr="00703884">
        <w:t xml:space="preserve">Ph.D. in political science </w:t>
      </w:r>
      <w:r>
        <w:t>at George Washington University</w:t>
      </w:r>
      <w:r w:rsidRPr="00703884">
        <w:t xml:space="preserve"> </w:t>
      </w:r>
      <w:hyperlink r:id="rId6" w:history="1">
        <w:r w:rsidRPr="005F7467">
          <w:rPr>
            <w:rStyle w:val="Hyperlink"/>
          </w:rPr>
          <w:t>http://dx.doi.org/10.1080/1067056022000054597</w:t>
        </w:r>
      </w:hyperlink>
      <w:r>
        <w:t>)</w:t>
      </w:r>
    </w:p>
    <w:p w14:paraId="568C2B2C" w14:textId="77777777" w:rsidR="004F4791" w:rsidRDefault="004F4791" w:rsidP="004F4791">
      <w:r>
        <w:t>Although Yan’s point does not go</w:t>
      </w:r>
      <w:r w:rsidRPr="00D3342C">
        <w:rPr>
          <w:sz w:val="12"/>
        </w:rPr>
        <w:t xml:space="preserve"> </w:t>
      </w:r>
      <w:r>
        <w:t xml:space="preserve">quite as far, his view to some extent is related to one put forward by John </w:t>
      </w:r>
      <w:proofErr w:type="spellStart"/>
      <w:r>
        <w:t>Ikenberry</w:t>
      </w:r>
      <w:proofErr w:type="spellEnd"/>
      <w:r w:rsidRPr="00D3342C">
        <w:rPr>
          <w:sz w:val="12"/>
        </w:rPr>
        <w:t xml:space="preserve"> </w:t>
      </w:r>
      <w:r>
        <w:t>(an advocate of the neo-liberal school), that ‘Western order has what might be</w:t>
      </w:r>
      <w:r w:rsidRPr="00D3342C">
        <w:rPr>
          <w:sz w:val="12"/>
        </w:rPr>
        <w:t xml:space="preserve"> </w:t>
      </w:r>
      <w:r>
        <w:t>called “constitutional characteristics”—a structure of institutions and open polities</w:t>
      </w:r>
      <w:r w:rsidRPr="00D3342C">
        <w:rPr>
          <w:sz w:val="12"/>
        </w:rPr>
        <w:t xml:space="preserve"> </w:t>
      </w:r>
      <w:r>
        <w:t>that constrain power and facilitate “voice opportunities”, thereby mitigating the</w:t>
      </w:r>
      <w:r w:rsidRPr="00D3342C">
        <w:rPr>
          <w:sz w:val="12"/>
        </w:rPr>
        <w:t xml:space="preserve"> </w:t>
      </w:r>
      <w:r>
        <w:t>implications of power asymmetries and reducing the opportunities of the leading</w:t>
      </w:r>
      <w:r w:rsidRPr="00D3342C">
        <w:rPr>
          <w:sz w:val="12"/>
        </w:rPr>
        <w:t xml:space="preserve"> </w:t>
      </w:r>
      <w:r>
        <w:t xml:space="preserve">state to exit or dominate’.34 However, Yan does go on to argue that ‘an institutionalized system </w:t>
      </w:r>
      <w:r w:rsidRPr="00D24FC0">
        <w:t>of</w:t>
      </w:r>
      <w:r w:rsidRPr="00D24FC0">
        <w:rPr>
          <w:rStyle w:val="StyleBoldUnderline"/>
        </w:rPr>
        <w:t xml:space="preserve"> hegemony, created by establishing </w:t>
      </w:r>
      <w:r w:rsidRPr="00E653F0">
        <w:t>international</w:t>
      </w:r>
      <w:r w:rsidRPr="00D24FC0">
        <w:rPr>
          <w:rStyle w:val="StyleBoldUnderline"/>
        </w:rPr>
        <w:t xml:space="preserve"> norms </w:t>
      </w:r>
      <w:r w:rsidRPr="00E653F0">
        <w:t>accepted by a majority of countries</w:t>
      </w:r>
      <w:r w:rsidRPr="00D24FC0">
        <w:rPr>
          <w:rStyle w:val="StyleBoldUnderline"/>
        </w:rPr>
        <w:t xml:space="preserve">, causes </w:t>
      </w:r>
      <w:r w:rsidRPr="00E653F0">
        <w:t>the</w:t>
      </w:r>
      <w:r w:rsidRPr="00D24FC0">
        <w:rPr>
          <w:rStyle w:val="StyleBoldUnderline"/>
        </w:rPr>
        <w:t xml:space="preserve"> US policy </w:t>
      </w:r>
      <w:r w:rsidRPr="00E653F0">
        <w:t>of hegemony</w:t>
      </w:r>
      <w:r w:rsidRPr="00D24FC0">
        <w:rPr>
          <w:rStyle w:val="StyleBoldUnderline"/>
        </w:rPr>
        <w:t xml:space="preserve"> to be legitimized, so that it can obtain the political support of more countries, and </w:t>
      </w:r>
      <w:r w:rsidRPr="00E653F0">
        <w:t xml:space="preserve">in its policy of hegemony, </w:t>
      </w:r>
      <w:r w:rsidRPr="00E653F0">
        <w:rPr>
          <w:rStyle w:val="StyleBoldUnderline"/>
        </w:rPr>
        <w:t>reduce</w:t>
      </w:r>
      <w:r w:rsidRPr="00D24FC0">
        <w:rPr>
          <w:rStyle w:val="StyleBoldUnderline"/>
        </w:rPr>
        <w:t xml:space="preserve"> an excessive reliance on armed force</w:t>
      </w:r>
      <w:r>
        <w:t>’.35</w:t>
      </w:r>
      <w:r w:rsidRPr="00D3342C">
        <w:rPr>
          <w:sz w:val="12"/>
        </w:rPr>
        <w:t xml:space="preserve"> </w:t>
      </w:r>
      <w:r w:rsidRPr="00E653F0">
        <w:rPr>
          <w:rStyle w:val="StyleBoldUnderline"/>
        </w:rPr>
        <w:t>American efforts to ‘legitimize’</w:t>
      </w:r>
      <w:r>
        <w:t xml:space="preserve"> the country’s h</w:t>
      </w:r>
      <w:r w:rsidRPr="00D24FC0">
        <w:rPr>
          <w:rStyle w:val="StyleBoldUnderline"/>
        </w:rPr>
        <w:t xml:space="preserve">egemony have also been noted </w:t>
      </w:r>
      <w:r w:rsidRPr="00E653F0">
        <w:t>by other analysts,</w:t>
      </w:r>
      <w:r w:rsidRPr="00D24FC0">
        <w:rPr>
          <w:rStyle w:val="StyleBoldUnderline"/>
        </w:rPr>
        <w:t xml:space="preserve"> particularly the notion that it is ‘benevolent</w:t>
      </w:r>
      <w:r>
        <w:t xml:space="preserve">’. </w:t>
      </w:r>
      <w:r w:rsidRPr="00E653F0">
        <w:rPr>
          <w:rStyle w:val="StyleBoldUnderline"/>
        </w:rPr>
        <w:t>While some Chinese authors are less harsh</w:t>
      </w:r>
      <w:r>
        <w:t xml:space="preserve"> than others in their depictions of the nature </w:t>
      </w:r>
      <w:r w:rsidRPr="00E653F0">
        <w:t>of US hegemony,</w:t>
      </w:r>
      <w:r w:rsidRPr="00D24FC0">
        <w:rPr>
          <w:rStyle w:val="StyleBoldUnderline"/>
        </w:rPr>
        <w:t xml:space="preserve"> </w:t>
      </w:r>
      <w:r w:rsidRPr="00E653F0">
        <w:t>it is likely that</w:t>
      </w:r>
      <w:r w:rsidRPr="00D24FC0">
        <w:rPr>
          <w:rStyle w:val="StyleBoldUnderline"/>
        </w:rPr>
        <w:t xml:space="preserve"> none would be willing to accept that it is ‘benign’, as some American politicians and political scientists would argue</w:t>
      </w:r>
      <w:r w:rsidRPr="00D24FC0">
        <w:t>. According to Christopher Layne</w:t>
      </w:r>
      <w:r w:rsidRPr="00D24FC0">
        <w:rPr>
          <w:rStyle w:val="StyleBoldUnderline"/>
        </w:rPr>
        <w:t xml:space="preserve">, there are three reasons why some Americans believe </w:t>
      </w:r>
      <w:r w:rsidRPr="00E653F0">
        <w:t>US</w:t>
      </w:r>
      <w:r w:rsidRPr="00D24FC0">
        <w:rPr>
          <w:rStyle w:val="StyleBoldUnderline"/>
        </w:rPr>
        <w:t xml:space="preserve"> hegemony will be accepted and not countered </w:t>
      </w:r>
      <w:r w:rsidRPr="00E653F0">
        <w:t>throughout the world</w:t>
      </w:r>
      <w:r w:rsidRPr="00D24FC0">
        <w:rPr>
          <w:rStyle w:val="StyleBoldUnderline"/>
        </w:rPr>
        <w:t>:</w:t>
      </w:r>
      <w:r w:rsidRPr="00D24FC0">
        <w:pgNum/>
      </w:r>
      <w:r w:rsidRPr="00D24FC0">
        <w:t xml:space="preserve"> They argue that </w:t>
      </w:r>
      <w:r w:rsidRPr="00D24FC0">
        <w:rPr>
          <w:rStyle w:val="StyleBoldUnderline"/>
        </w:rPr>
        <w:t>others do not balance against overwhelming power</w:t>
      </w:r>
      <w:r w:rsidRPr="00D24FC0">
        <w:t xml:space="preserve"> per se. </w:t>
      </w:r>
      <w:r w:rsidRPr="00E653F0">
        <w:t xml:space="preserve">Rather, they assert that </w:t>
      </w:r>
      <w:r w:rsidRPr="00E653F0">
        <w:rPr>
          <w:rStyle w:val="StyleBoldUnderline"/>
        </w:rPr>
        <w:t>states balance</w:t>
      </w:r>
      <w:r w:rsidRPr="00E653F0">
        <w:t xml:space="preserve"> </w:t>
      </w:r>
      <w:r w:rsidRPr="00E653F0">
        <w:rPr>
          <w:rStyle w:val="StyleBoldUnderline"/>
        </w:rPr>
        <w:t>against those who act in a</w:t>
      </w:r>
      <w:r w:rsidRPr="00E653F0">
        <w:t xml:space="preserve"> </w:t>
      </w:r>
      <w:r w:rsidRPr="00E653F0">
        <w:rPr>
          <w:rStyle w:val="StyleBoldUnderline"/>
        </w:rPr>
        <w:t>threatening</w:t>
      </w:r>
      <w:r w:rsidRPr="00E653F0">
        <w:t xml:space="preserve"> </w:t>
      </w:r>
      <w:r w:rsidRPr="00E653F0">
        <w:rPr>
          <w:rStyle w:val="StyleBoldUnderline"/>
        </w:rPr>
        <w:t>manner</w:t>
      </w:r>
      <w:r w:rsidRPr="00E653F0">
        <w:t>, which the US, as a ‘benign’ hegemon does not.</w:t>
      </w:r>
      <w:r w:rsidRPr="00D24FC0">
        <w:rPr>
          <w:rStyle w:val="StyleBoldUnderline"/>
        </w:rPr>
        <w:t xml:space="preserve"> Second, scholars and policy makers believe that because the US takes into account other states’ interests, </w:t>
      </w:r>
      <w:r w:rsidRPr="00E653F0">
        <w:t>far from balancing against the US, others want to ally with it.</w:t>
      </w:r>
      <w:r w:rsidRPr="00D24FC0">
        <w:rPr>
          <w:rStyle w:val="StyleBoldUnderline"/>
        </w:rPr>
        <w:t xml:space="preserve"> Finally, </w:t>
      </w:r>
      <w:r w:rsidRPr="00E653F0">
        <w:t>it is claimed that America’s</w:t>
      </w:r>
      <w:r w:rsidRPr="00D24FC0">
        <w:rPr>
          <w:rStyle w:val="StyleBoldUnderline"/>
        </w:rPr>
        <w:t xml:space="preserve"> ‘soft power’—</w:t>
      </w:r>
      <w:r w:rsidRPr="00E653F0">
        <w:t>the appeal of America’s liberal democratic values and culture—</w:t>
      </w:r>
      <w:r w:rsidRPr="00D24FC0">
        <w:rPr>
          <w:rStyle w:val="StyleBoldUnderline"/>
        </w:rPr>
        <w:t xml:space="preserve">legitimates the exercise </w:t>
      </w:r>
      <w:r w:rsidRPr="00E653F0">
        <w:rPr>
          <w:rStyle w:val="StyleBoldUnderline"/>
        </w:rPr>
        <w:t>of its hegemonic power.</w:t>
      </w:r>
      <w:r w:rsidRPr="00D24FC0">
        <w:t xml:space="preserve">36 </w:t>
      </w:r>
      <w:r w:rsidRPr="00E653F0">
        <w:rPr>
          <w:rStyle w:val="StyleBoldUnderline"/>
        </w:rPr>
        <w:t>However</w:t>
      </w:r>
      <w:r w:rsidRPr="00D24FC0">
        <w:t xml:space="preserve">, Zhou </w:t>
      </w:r>
      <w:proofErr w:type="spellStart"/>
      <w:r w:rsidRPr="00D24FC0">
        <w:t>Yuhong</w:t>
      </w:r>
      <w:proofErr w:type="spellEnd"/>
      <w:r w:rsidRPr="00D24FC0">
        <w:t xml:space="preserve">, who quotes Layne’s article, argues that the above </w:t>
      </w:r>
      <w:r w:rsidRPr="00E653F0">
        <w:rPr>
          <w:rStyle w:val="Emphasis"/>
        </w:rPr>
        <w:t>efforts to ‘legitimize’</w:t>
      </w:r>
      <w:r w:rsidRPr="00D24FC0">
        <w:rPr>
          <w:rStyle w:val="StyleBoldUnderline"/>
        </w:rPr>
        <w:t xml:space="preserve"> US </w:t>
      </w:r>
      <w:r w:rsidRPr="00E653F0">
        <w:rPr>
          <w:rStyle w:val="Emphasis"/>
        </w:rPr>
        <w:t>hegemony are really just Americans ‘superﬁcially singing their own praises’</w:t>
      </w:r>
      <w:r w:rsidRPr="00D24FC0">
        <w:rPr>
          <w:rStyle w:val="StyleBoldUnderline"/>
        </w:rPr>
        <w:t>, for ‘</w:t>
      </w:r>
      <w:r w:rsidRPr="00E653F0">
        <w:rPr>
          <w:rStyle w:val="Emphasis"/>
        </w:rPr>
        <w:t xml:space="preserve">there is not any country that will construct its own security on the good will of another, after all, good and honest aspirations can be transient and </w:t>
      </w:r>
      <w:r w:rsidRPr="00E653F0">
        <w:rPr>
          <w:rStyle w:val="Emphasis"/>
        </w:rPr>
        <w:lastRenderedPageBreak/>
        <w:t>quickly pass, while hegemonic threats cut through the skin’.</w:t>
      </w:r>
      <w:r>
        <w:t xml:space="preserve"> Plus, Zhou adds,</w:t>
      </w:r>
      <w:r w:rsidRPr="00D24FC0">
        <w:rPr>
          <w:sz w:val="12"/>
        </w:rPr>
        <w:t xml:space="preserve"> </w:t>
      </w:r>
      <w:r w:rsidRPr="00E653F0">
        <w:rPr>
          <w:rStyle w:val="StyleBoldUnderline"/>
        </w:rPr>
        <w:t>it will be</w:t>
      </w:r>
      <w:r>
        <w:t xml:space="preserve"> even </w:t>
      </w:r>
      <w:r w:rsidRPr="00E653F0">
        <w:rPr>
          <w:rStyle w:val="StyleBoldUnderline"/>
        </w:rPr>
        <w:t>more difﬁcult for the US ‘to have its wishes fulﬁlled’</w:t>
      </w:r>
      <w:r>
        <w:t xml:space="preserve"> with regard</w:t>
      </w:r>
      <w:r w:rsidRPr="00D24FC0">
        <w:rPr>
          <w:sz w:val="12"/>
        </w:rPr>
        <w:t xml:space="preserve"> </w:t>
      </w:r>
      <w:r>
        <w:t>to ‘</w:t>
      </w:r>
      <w:r w:rsidRPr="00D24FC0">
        <w:rPr>
          <w:rStyle w:val="StyleBoldUnderline"/>
        </w:rPr>
        <w:t>democratic values and cultural charm conquering the world’,</w:t>
      </w:r>
      <w:r>
        <w:t xml:space="preserve"> </w:t>
      </w:r>
      <w:r w:rsidRPr="00E653F0">
        <w:rPr>
          <w:rStyle w:val="StyleBoldUnderline"/>
        </w:rPr>
        <w:t>for in the current</w:t>
      </w:r>
      <w:r w:rsidRPr="00D24FC0">
        <w:rPr>
          <w:sz w:val="12"/>
        </w:rPr>
        <w:t xml:space="preserve"> </w:t>
      </w:r>
      <w:r>
        <w:t xml:space="preserve">international </w:t>
      </w:r>
      <w:r w:rsidRPr="00E653F0">
        <w:rPr>
          <w:rStyle w:val="StyleBoldUnderline"/>
        </w:rPr>
        <w:t>environment of ‘intense</w:t>
      </w:r>
      <w:r w:rsidRPr="00D24FC0">
        <w:rPr>
          <w:rStyle w:val="StyleBoldUnderline"/>
        </w:rPr>
        <w:t xml:space="preserve"> pluralism and conscious efforts to keep the initiative in one’s own hand’, they would likely cause ‘aversion and contradictions’ with other countries</w:t>
      </w:r>
      <w:r>
        <w:t>.37</w:t>
      </w:r>
    </w:p>
    <w:p w14:paraId="5A610967" w14:textId="77777777" w:rsidR="004F4791" w:rsidRPr="00C15825" w:rsidRDefault="004F4791" w:rsidP="004F4791">
      <w:pPr>
        <w:pStyle w:val="Heading4"/>
      </w:pPr>
      <w:r>
        <w:t>US Hegemony creates just as many problems as it might check – it’s not good</w:t>
      </w:r>
    </w:p>
    <w:p w14:paraId="57B2AD20" w14:textId="77777777" w:rsidR="004F4791" w:rsidRPr="002164A5" w:rsidRDefault="004F4791" w:rsidP="004F4791">
      <w:pPr>
        <w:rPr>
          <w:rStyle w:val="StyleBoldUnderline"/>
          <w:u w:val="none"/>
        </w:rPr>
      </w:pPr>
      <w:r w:rsidRPr="00C9758A">
        <w:rPr>
          <w:rStyle w:val="StyleStyleBold12pt"/>
        </w:rPr>
        <w:t xml:space="preserve">Layne 02 </w:t>
      </w:r>
      <w:r>
        <w:rPr>
          <w:rStyle w:val="StyleStyleBold12pt"/>
        </w:rPr>
        <w:t>(</w:t>
      </w:r>
      <w:r w:rsidRPr="00C9758A">
        <w:t xml:space="preserve">Christopher Layne PhD, </w:t>
      </w:r>
      <w:r>
        <w:t xml:space="preserve">Chair in Intelligence and National Security at the George Bush School of Government and Public Service at Texas A&amp;M University, </w:t>
      </w:r>
      <w:r w:rsidRPr="00C9758A">
        <w:t>March 1, 2002</w:t>
      </w:r>
      <w:r>
        <w:t xml:space="preserve"> Offshore Washington Post Revisited)</w:t>
      </w:r>
    </w:p>
    <w:p w14:paraId="7CA8965D" w14:textId="77777777" w:rsidR="004F4791" w:rsidRPr="00C91D75" w:rsidRDefault="004F4791" w:rsidP="004F4791">
      <w:pPr>
        <w:rPr>
          <w:rStyle w:val="StyleBoldUnderline"/>
        </w:rPr>
      </w:pPr>
      <w:r w:rsidRPr="00C91D75">
        <w:t xml:space="preserve">In the wake of September 11, saying that everything has changed has become fashionable. Yet, although much indeed has changed, some </w:t>
      </w:r>
      <w:proofErr w:type="spellStart"/>
      <w:r w:rsidRPr="00C91D75">
        <w:t>im</w:t>
      </w:r>
      <w:proofErr w:type="spellEnd"/>
      <w:r w:rsidRPr="00C91D75">
        <w:t xml:space="preserve">- </w:t>
      </w:r>
      <w:proofErr w:type="spellStart"/>
      <w:r w:rsidRPr="00C91D75">
        <w:t>portant</w:t>
      </w:r>
      <w:proofErr w:type="spellEnd"/>
      <w:r w:rsidRPr="00C91D75">
        <w:t xml:space="preserve"> things have not. Before September 11, </w:t>
      </w:r>
      <w:r w:rsidRPr="00C91D75">
        <w:rPr>
          <w:rStyle w:val="StyleBoldUnderline"/>
        </w:rPr>
        <w:t>U.S. hegemony (or primacy, as some call it)</w:t>
      </w:r>
      <w:r w:rsidRPr="00C91D75">
        <w:t xml:space="preserve"> defined the geopolitical agenda. It still does. Indeed, </w:t>
      </w:r>
      <w:r w:rsidRPr="00C91D75">
        <w:rPr>
          <w:rStyle w:val="StyleBoldUnderline"/>
        </w:rPr>
        <w:t>the attack on the United States and the subsequent war on terrorism waged by the United States underscore the myriad ways in which U.S. hegemony casts</w:t>
      </w:r>
      <w:r>
        <w:rPr>
          <w:rStyle w:val="StyleBoldUnderline"/>
        </w:rPr>
        <w:t xml:space="preserve"> </w:t>
      </w:r>
      <w:r w:rsidRPr="00C91D75">
        <w:rPr>
          <w:rStyle w:val="StyleBoldUnderline"/>
        </w:rPr>
        <w:t xml:space="preserve">its shadow over international politics. </w:t>
      </w:r>
      <w:r w:rsidRPr="00C91D75">
        <w:t>The fundamental grand strategic issues that confronted the United States before September 11 are in abeyance</w:t>
      </w:r>
      <w:r>
        <w:rPr>
          <w:sz w:val="12"/>
        </w:rPr>
        <w:t xml:space="preserve"> </w:t>
      </w:r>
      <w:r w:rsidRPr="00C91D75">
        <w:t>temporarily, but the expansion of NATO, the rise of China, and ballistic missile defense have not disappeared. In fact, the events of September 11 have rendered the deeper question these issues pose—whether the United States can, or should, stick to its current strategy of maintaining its post– Cold War hegemony in international politics—even more salient.</w:t>
      </w:r>
      <w:r w:rsidRPr="00C91D75">
        <w:rPr>
          <w:rStyle w:val="StyleBoldUnderline"/>
        </w:rPr>
        <w:t xml:space="preserve"> Hegemony is the term political scientists use to denote the overwhelming military, economic, and diplomatic preponderance of a single great power in</w:t>
      </w:r>
      <w:r>
        <w:rPr>
          <w:rStyle w:val="StyleBoldUnderline"/>
        </w:rPr>
        <w:t xml:space="preserve"> </w:t>
      </w:r>
      <w:r w:rsidRPr="00C91D75">
        <w:rPr>
          <w:rStyle w:val="StyleBoldUnderline"/>
        </w:rPr>
        <w:t>international politics</w:t>
      </w:r>
      <w:r w:rsidRPr="00C91D75">
        <w:t>. To illustrate the way in which U.S. hegemony is the bridge connecting the pre–September 11 world to the post–September 11 world, one need only return to the “Through the Looking Glass” collection</w:t>
      </w:r>
      <w:r>
        <w:rPr>
          <w:sz w:val="12"/>
        </w:rPr>
        <w:t xml:space="preserve"> </w:t>
      </w:r>
      <w:r w:rsidRPr="00C91D75">
        <w:t>of articles in the summer 2001 issue of The Washington Quarterly. A unifying</w:t>
      </w:r>
      <w:r>
        <w:rPr>
          <w:sz w:val="12"/>
        </w:rPr>
        <w:t xml:space="preserve"> </w:t>
      </w:r>
      <w:r w:rsidRPr="00C91D75">
        <w:t xml:space="preserve">theme runs through those articles: the authors’ acknowledgment of U.S. </w:t>
      </w:r>
      <w:proofErr w:type="spellStart"/>
      <w:r w:rsidRPr="00C91D75">
        <w:t>pri</w:t>
      </w:r>
      <w:proofErr w:type="spellEnd"/>
      <w:r w:rsidRPr="00C91D75">
        <w:t xml:space="preserve">- </w:t>
      </w:r>
      <w:proofErr w:type="spellStart"/>
      <w:r w:rsidRPr="00C91D75">
        <w:t>macy</w:t>
      </w:r>
      <w:proofErr w:type="spellEnd"/>
      <w:r w:rsidRPr="00C91D75">
        <w:t xml:space="preserve"> and their ambivalent responses about it. Collectively, the “Through the Looking Glass” contributors make an </w:t>
      </w:r>
      <w:proofErr w:type="spellStart"/>
      <w:r w:rsidRPr="00C91D75">
        <w:t>im</w:t>
      </w:r>
      <w:proofErr w:type="spellEnd"/>
      <w:r w:rsidRPr="00C91D75">
        <w:t xml:space="preserve">- </w:t>
      </w:r>
      <w:proofErr w:type="spellStart"/>
      <w:r w:rsidRPr="00C91D75">
        <w:t>portant</w:t>
      </w:r>
      <w:proofErr w:type="spellEnd"/>
      <w:r w:rsidRPr="00C91D75">
        <w:t xml:space="preserve"> point about U.S. power that policymakers in Washington do not al- ways take to heart: </w:t>
      </w:r>
      <w:r w:rsidRPr="00B22889">
        <w:rPr>
          <w:rStyle w:val="StyleBoldUnderline"/>
        </w:rPr>
        <w:t>U.S</w:t>
      </w:r>
      <w:r w:rsidRPr="00C91D75">
        <w:rPr>
          <w:rStyle w:val="StyleBoldUnderline"/>
        </w:rPr>
        <w:t>. hegemony is a double-edged sword.</w:t>
      </w:r>
      <w:r>
        <w:rPr>
          <w:rStyle w:val="StyleBoldUnderline"/>
        </w:rPr>
        <w:t xml:space="preserve"> </w:t>
      </w:r>
      <w:r w:rsidRPr="00C91D75">
        <w:rPr>
          <w:rStyle w:val="StyleBoldUnderline"/>
        </w:rPr>
        <w:t>In other words, U.S. power is a paradox. On one hand, U.S. primacy is acknowledged as the</w:t>
      </w:r>
      <w:r w:rsidRPr="00C91D75">
        <w:rPr>
          <w:rStyle w:val="StyleBoldUnderline"/>
        </w:rPr>
        <w:pgNum/>
      </w:r>
      <w:r w:rsidRPr="00C91D75">
        <w:rPr>
          <w:rStyle w:val="StyleBoldUnderline"/>
        </w:rPr>
        <w:t xml:space="preserve"> most important factor in maintaining global and regional stability. “[I]f not</w:t>
      </w:r>
      <w:r>
        <w:rPr>
          <w:rStyle w:val="StyleBoldUnderline"/>
        </w:rPr>
        <w:t xml:space="preserve"> </w:t>
      </w:r>
      <w:r w:rsidRPr="00C91D75">
        <w:rPr>
          <w:rStyle w:val="StyleBoldUnderline"/>
        </w:rPr>
        <w:t>for the existing security framework provided by bilateral and multilateral alliance commitments borne by the United States, the world could, or perhaps would, be a more perilous place.”</w:t>
      </w:r>
      <w:r w:rsidRPr="00C91D75">
        <w:t xml:space="preserve">1 </w:t>
      </w:r>
      <w:r w:rsidRPr="00C91D75">
        <w:rPr>
          <w:rStyle w:val="StyleBoldUnderline"/>
        </w:rPr>
        <w:t xml:space="preserve">On the flip side of the coin, many—in- deed most—of the contributors evince resent- </w:t>
      </w:r>
      <w:proofErr w:type="spellStart"/>
      <w:r w:rsidRPr="00C91D75">
        <w:rPr>
          <w:rStyle w:val="StyleBoldUnderline"/>
        </w:rPr>
        <w:t>ment</w:t>
      </w:r>
      <w:proofErr w:type="spellEnd"/>
      <w:r w:rsidRPr="00C91D75">
        <w:rPr>
          <w:rStyle w:val="StyleBoldUnderline"/>
        </w:rPr>
        <w:t xml:space="preserve"> at the magnitude of U.S. power and fear about how Washington exercises that power. China, specifically, wants the United States</w:t>
      </w:r>
      <w:r>
        <w:rPr>
          <w:rStyle w:val="StyleBoldUnderline"/>
        </w:rPr>
        <w:t xml:space="preserve"> </w:t>
      </w:r>
      <w:r w:rsidRPr="00C91D75">
        <w:rPr>
          <w:rStyle w:val="StyleBoldUnderline"/>
        </w:rPr>
        <w:t>to accommodate its rise to great-power status and stop interfering in the Taiwan issue. The political elite in Moscow wants Washington to</w:t>
      </w:r>
      <w:r>
        <w:rPr>
          <w:rStyle w:val="StyleBoldUnderline"/>
        </w:rPr>
        <w:t xml:space="preserve"> </w:t>
      </w:r>
      <w:r w:rsidRPr="00C91D75">
        <w:rPr>
          <w:rStyle w:val="StyleBoldUnderline"/>
        </w:rPr>
        <w:t>treat Russia like a great power equal to the United States and stop meddling in Russia’s domestic affairs</w:t>
      </w:r>
      <w:r w:rsidRPr="00C91D75">
        <w:t>.2 Warnings are issued that for its own good—and the world’s—</w:t>
      </w:r>
      <w:r w:rsidRPr="00C91D75">
        <w:rPr>
          <w:rStyle w:val="StyleBoldUnderline"/>
        </w:rPr>
        <w:t>the United States must change its ways and transform itself into a benign, or “enlightened,” superpower</w:t>
      </w:r>
      <w:r w:rsidRPr="00C91D75">
        <w:t>. As the contributions to “Through the Looking Glass” demonstrate, t</w:t>
      </w:r>
      <w:r w:rsidRPr="00C91D75">
        <w:rPr>
          <w:rStyle w:val="StyleBoldUnderline"/>
        </w:rPr>
        <w:t>he paradox of U.S. power evokes paradoxical</w:t>
      </w:r>
      <w:r>
        <w:rPr>
          <w:rStyle w:val="StyleBoldUnderline"/>
        </w:rPr>
        <w:t xml:space="preserve"> </w:t>
      </w:r>
      <w:r w:rsidRPr="00C91D75">
        <w:rPr>
          <w:rStyle w:val="StyleBoldUnderline"/>
        </w:rPr>
        <w:t>reactions to it. U.S. primacy is “bad” when exercised unilaterally or to justify</w:t>
      </w:r>
      <w:r>
        <w:rPr>
          <w:rStyle w:val="StyleBoldUnderline"/>
        </w:rPr>
        <w:t xml:space="preserve"> </w:t>
      </w:r>
      <w:r w:rsidRPr="00C91D75">
        <w:rPr>
          <w:rStyle w:val="StyleBoldUnderline"/>
        </w:rPr>
        <w:t xml:space="preserve">“isolationist” policies, but U.S. hegemony is “good” when exercised </w:t>
      </w:r>
      <w:proofErr w:type="spellStart"/>
      <w:r w:rsidRPr="00C91D75">
        <w:rPr>
          <w:rStyle w:val="StyleBoldUnderline"/>
        </w:rPr>
        <w:t>multilater</w:t>
      </w:r>
      <w:proofErr w:type="spellEnd"/>
      <w:r w:rsidRPr="00C91D75">
        <w:rPr>
          <w:rStyle w:val="StyleBoldUnderline"/>
        </w:rPr>
        <w:t>- ally to advance common interests rather than narrow U.S. ones.</w:t>
      </w:r>
      <w:r w:rsidRPr="00C91D75">
        <w:t>3</w:t>
      </w:r>
    </w:p>
    <w:p w14:paraId="6A9D63A5" w14:textId="77777777" w:rsidR="00820AEB" w:rsidRPr="00D9104F" w:rsidRDefault="00820AEB" w:rsidP="00820AEB">
      <w:pPr>
        <w:pStyle w:val="Heading4"/>
      </w:pPr>
      <w:r>
        <w:lastRenderedPageBreak/>
        <w:t>Major US power triggers nuclear proliferation from Iran and North Korea</w:t>
      </w:r>
    </w:p>
    <w:p w14:paraId="3304A681" w14:textId="77777777" w:rsidR="00820AEB" w:rsidRPr="00D9104F" w:rsidRDefault="00820AEB" w:rsidP="00820AEB">
      <w:r w:rsidRPr="00D9104F">
        <w:rPr>
          <w:rStyle w:val="StyleStyleBold12pt"/>
          <w:rFonts w:asciiTheme="minorHAnsi" w:hAnsiTheme="minorHAnsi"/>
        </w:rPr>
        <w:t>Carpenter</w:t>
      </w:r>
      <w:r>
        <w:rPr>
          <w:rStyle w:val="StyleStyleBold12pt"/>
          <w:rFonts w:asciiTheme="minorHAnsi" w:hAnsiTheme="minorHAnsi"/>
        </w:rPr>
        <w:t xml:space="preserve"> 8</w:t>
      </w:r>
      <w:r>
        <w:t>, (Ted Galen Carpenter is the Vice President for Defense Studies, 2008, Cato Institute -- SMART POWER: TOWARD A PRUDENT FOREIGN POLICY FOR AMERICA)</w:t>
      </w:r>
    </w:p>
    <w:p w14:paraId="54747C7A" w14:textId="77777777" w:rsidR="00820AEB" w:rsidRDefault="00820AEB" w:rsidP="00820AEB">
      <w:pPr>
        <w:pStyle w:val="evidencetext"/>
        <w:ind w:left="0"/>
        <w:rPr>
          <w:sz w:val="20"/>
          <w:szCs w:val="20"/>
        </w:rPr>
      </w:pPr>
      <w:r w:rsidRPr="00820AEB">
        <w:t xml:space="preserve">In addition to the motive of deterrence within a region, there is a potential motive of broader deterrence--especially to deter the United States. With regard to that factor, </w:t>
      </w:r>
      <w:r w:rsidRPr="00820AEB">
        <w:rPr>
          <w:rStyle w:val="StyleBoldUnderline"/>
          <w:rFonts w:asciiTheme="minorHAnsi" w:hAnsiTheme="minorHAnsi"/>
        </w:rPr>
        <w:t xml:space="preserve">we need to be realistic about the unintended consequences of some U.S. actions. </w:t>
      </w:r>
      <w:r w:rsidRPr="00820AEB">
        <w:t>The United States has</w:t>
      </w:r>
      <w:r w:rsidRPr="00820AEB">
        <w:rPr>
          <w:rStyle w:val="StyleBoldUnderline"/>
          <w:rFonts w:asciiTheme="minorHAnsi" w:hAnsiTheme="minorHAnsi"/>
        </w:rPr>
        <w:t xml:space="preserve"> taken major military action on ten occasions since the end of the Cold War. </w:t>
      </w:r>
      <w:r w:rsidRPr="00820AEB">
        <w:t>Although many Americans may think that those episodes were justified, other</w:t>
      </w:r>
      <w:r w:rsidRPr="00820AEB">
        <w:rPr>
          <w:rStyle w:val="StyleBoldUnderline"/>
          <w:rFonts w:asciiTheme="minorHAnsi" w:hAnsiTheme="minorHAnsi"/>
        </w:rPr>
        <w:t xml:space="preserve"> countries don't necessarily see it the same way</w:t>
      </w:r>
      <w:r w:rsidRPr="00820AEB">
        <w:t>. In particular</w:t>
      </w:r>
      <w:r w:rsidRPr="00820AEB">
        <w:rPr>
          <w:rStyle w:val="StyleBoldUnderline"/>
          <w:rFonts w:asciiTheme="minorHAnsi" w:hAnsiTheme="minorHAnsi"/>
        </w:rPr>
        <w:t>, countries such as Iran and North Korea have seen how the U</w:t>
      </w:r>
      <w:r w:rsidRPr="00820AEB">
        <w:t>nited</w:t>
      </w:r>
      <w:r w:rsidRPr="00820AEB">
        <w:rPr>
          <w:rStyle w:val="StyleBoldUnderline"/>
          <w:rFonts w:asciiTheme="minorHAnsi" w:hAnsiTheme="minorHAnsi"/>
        </w:rPr>
        <w:t xml:space="preserve"> S</w:t>
      </w:r>
      <w:r w:rsidRPr="00820AEB">
        <w:t>tates</w:t>
      </w:r>
      <w:r w:rsidRPr="00820AEB">
        <w:rPr>
          <w:rStyle w:val="StyleBoldUnderline"/>
          <w:rFonts w:asciiTheme="minorHAnsi" w:hAnsiTheme="minorHAnsi"/>
        </w:rPr>
        <w:t xml:space="preserve"> has treated non-nuclear adversaries </w:t>
      </w:r>
      <w:r w:rsidRPr="00820AEB">
        <w:t>such as Serbia and Iraq,</w:t>
      </w:r>
      <w:r w:rsidRPr="00820AEB">
        <w:rPr>
          <w:rStyle w:val="StyleBoldUnderline"/>
          <w:rFonts w:asciiTheme="minorHAnsi" w:hAnsiTheme="minorHAnsi"/>
        </w:rPr>
        <w:t xml:space="preserve"> and that may have led them to conclude that the only reliable deterrent to U.S. coercion was a nuclear arsenal</w:t>
      </w:r>
      <w:r w:rsidRPr="00820AEB">
        <w:rPr>
          <w:sz w:val="20"/>
          <w:szCs w:val="20"/>
        </w:rPr>
        <w:t>.</w:t>
      </w:r>
    </w:p>
    <w:p w14:paraId="0E7E4E24" w14:textId="77777777" w:rsidR="000A761F" w:rsidRPr="000A761F" w:rsidRDefault="000A761F" w:rsidP="000A761F"/>
    <w:p w14:paraId="68D41C87" w14:textId="771A9BE3" w:rsidR="008A57C3" w:rsidRPr="000A761F" w:rsidRDefault="000A761F" w:rsidP="000A761F">
      <w:pPr>
        <w:pStyle w:val="Heading4"/>
      </w:pPr>
      <w:r>
        <w:t>A unipolar power in a globalized world will spread conflict, not contain it</w:t>
      </w:r>
    </w:p>
    <w:p w14:paraId="2C575A82" w14:textId="28642E80" w:rsidR="008A57C3" w:rsidRPr="000A761F" w:rsidRDefault="000A761F" w:rsidP="000A761F">
      <w:r>
        <w:rPr>
          <w:rStyle w:val="StyleStyleBold12pt"/>
        </w:rPr>
        <w:t xml:space="preserve">Weber 7 </w:t>
      </w:r>
      <w:r>
        <w:t>(</w:t>
      </w:r>
      <w:r w:rsidR="008A57C3" w:rsidRPr="000A761F">
        <w:t xml:space="preserve">Steven </w:t>
      </w:r>
      <w:proofErr w:type="spellStart"/>
      <w:r w:rsidR="008A57C3" w:rsidRPr="000A761F">
        <w:t>Weber,Director</w:t>
      </w:r>
      <w:proofErr w:type="spellEnd"/>
      <w:r w:rsidR="008A57C3" w:rsidRPr="000A761F">
        <w:t xml:space="preserve"> of the Institute for International Studies, Berkeley, </w:t>
      </w:r>
      <w:hyperlink r:id="rId7" w:history="1">
        <w:r w:rsidR="008A57C3" w:rsidRPr="000A761F">
          <w:rPr>
            <w:rStyle w:val="Hyperlink"/>
          </w:rPr>
          <w:t>Foreign Policy</w:t>
        </w:r>
      </w:hyperlink>
      <w:r w:rsidR="008A57C3" w:rsidRPr="000A761F">
        <w:t xml:space="preserve">,  </w:t>
      </w:r>
      <w:hyperlink r:id="rId8" w:history="1">
        <w:r w:rsidR="008A57C3" w:rsidRPr="000A761F">
          <w:rPr>
            <w:rStyle w:val="Hyperlink"/>
          </w:rPr>
          <w:t>Jan/Feb 2007</w:t>
        </w:r>
      </w:hyperlink>
      <w:r w:rsidR="008A57C3" w:rsidRPr="000A761F">
        <w:t>., p. 48</w:t>
      </w:r>
      <w:r>
        <w:t>)</w:t>
      </w:r>
      <w:r w:rsidR="008A57C3" w:rsidRPr="000A761F">
        <w:t xml:space="preserve"> </w:t>
      </w:r>
    </w:p>
    <w:p w14:paraId="2E38038C" w14:textId="77777777" w:rsidR="008A57C3" w:rsidRPr="008A57C3" w:rsidRDefault="008A57C3" w:rsidP="008A57C3">
      <w:r w:rsidRPr="00427301">
        <w:rPr>
          <w:color w:val="000000"/>
          <w:sz w:val="21"/>
          <w:szCs w:val="21"/>
        </w:rPr>
        <w:t xml:space="preserve">That's nice work if you can get it. But the United States almost certainly cannot. Not only because other countries won't let it, but, more profoundly, because that line of thinking is faulty. The predominance of American power has many benefits, but the management of globalization is not one of them. The mobility of ideas, capital, technology, and people is hardly new. But the rapid advance of globalization's evils is. Most of that advance has taken place since 1990. Why? Because what changed profoundly in the 1990s was the polarity of the international system. </w:t>
      </w:r>
      <w:r w:rsidRPr="00427301">
        <w:rPr>
          <w:color w:val="000000"/>
          <w:sz w:val="21"/>
          <w:szCs w:val="21"/>
          <w:u w:val="single"/>
        </w:rPr>
        <w:t>For the first time in modern history, globalization was superimposed onto a world with a single superpower. What we have discovered in the past 15 years is that it is a dangerous mixture. The negative effects of globalization since 1990 are not the result of globalization itself. They are the dark side of American predominance.</w:t>
      </w:r>
      <w:r w:rsidRPr="00427301">
        <w:rPr>
          <w:color w:val="000000"/>
          <w:sz w:val="21"/>
          <w:szCs w:val="21"/>
        </w:rPr>
        <w:t xml:space="preserve"> THE DANGERS OF UNIPOLARIT A straightforward piece of logic from market economics helps explain why </w:t>
      </w:r>
      <w:proofErr w:type="spellStart"/>
      <w:r w:rsidRPr="00427301">
        <w:rPr>
          <w:color w:val="000000"/>
          <w:sz w:val="21"/>
          <w:szCs w:val="21"/>
          <w:u w:val="single"/>
        </w:rPr>
        <w:t>unipolarity</w:t>
      </w:r>
      <w:proofErr w:type="spellEnd"/>
      <w:r w:rsidRPr="00427301">
        <w:rPr>
          <w:color w:val="000000"/>
          <w:sz w:val="21"/>
          <w:szCs w:val="21"/>
          <w:u w:val="single"/>
        </w:rPr>
        <w:t xml:space="preserve"> and globalization don't mix. Monopolies, regardless of who holds them, are almost always bad for both the market and the monopolist.</w:t>
      </w:r>
      <w:r w:rsidRPr="00427301">
        <w:rPr>
          <w:color w:val="000000"/>
          <w:sz w:val="21"/>
          <w:szCs w:val="21"/>
        </w:rPr>
        <w:t xml:space="preserve"> </w:t>
      </w:r>
      <w:r w:rsidRPr="00427301">
        <w:rPr>
          <w:color w:val="000000"/>
          <w:sz w:val="21"/>
          <w:szCs w:val="21"/>
          <w:u w:val="single"/>
        </w:rPr>
        <w:t xml:space="preserve">We propose three simple axioms of "globalization under </w:t>
      </w:r>
      <w:proofErr w:type="spellStart"/>
      <w:r w:rsidRPr="00427301">
        <w:rPr>
          <w:color w:val="000000"/>
          <w:sz w:val="21"/>
          <w:szCs w:val="21"/>
          <w:u w:val="single"/>
        </w:rPr>
        <w:t>unipolarity</w:t>
      </w:r>
      <w:proofErr w:type="spellEnd"/>
      <w:r w:rsidRPr="00427301">
        <w:rPr>
          <w:color w:val="000000"/>
          <w:sz w:val="21"/>
          <w:szCs w:val="21"/>
          <w:u w:val="single"/>
        </w:rPr>
        <w:t>" that reveal these dangers. Axiom 1: Above a certain threshold of power, the rate at which new global problems are generated will exceed the rate at which old problems are fixed Power does two things in international politics: It enhances the capability of a state to do things, but it also increases the number of things that a state must worry about. At a certain point, the latter starts to overtake the form</w:t>
      </w:r>
      <w:r w:rsidRPr="00427301">
        <w:rPr>
          <w:color w:val="000000"/>
          <w:sz w:val="21"/>
          <w:szCs w:val="21"/>
        </w:rPr>
        <w:t xml:space="preserve">er. It's the familiar law of diminishing returns. Because powerful states have large spheres of influence and their security and economic interests touch every region of the world, they are threatened by the risk of things going wrong-anywhere. </w:t>
      </w:r>
      <w:r w:rsidRPr="00427301">
        <w:rPr>
          <w:color w:val="000000"/>
          <w:sz w:val="21"/>
          <w:szCs w:val="21"/>
          <w:u w:val="single"/>
        </w:rPr>
        <w:t>That is particularly true for the United States</w:t>
      </w:r>
      <w:r w:rsidRPr="00427301">
        <w:rPr>
          <w:color w:val="000000"/>
          <w:sz w:val="21"/>
          <w:szCs w:val="21"/>
        </w:rPr>
        <w:t xml:space="preserve">, which leverages its ability to go anywhere and do anything through massive debt. </w:t>
      </w:r>
      <w:r w:rsidRPr="00427301">
        <w:rPr>
          <w:color w:val="000000"/>
          <w:sz w:val="21"/>
          <w:szCs w:val="21"/>
          <w:u w:val="single"/>
        </w:rPr>
        <w:t>No one knows exactly when the law of diminishing returns will kick in. But, historically, it starts to happen long before a single great power dominates the entire globe, which is why large empires from Byzantium to Rome have always reached a point of unsustainability. That may already be happening to the United States today, on issues ranging from oil dependency and nuclear proliferation to pandemics and global warming</w:t>
      </w:r>
      <w:r w:rsidRPr="00427301">
        <w:rPr>
          <w:color w:val="000000"/>
          <w:sz w:val="21"/>
          <w:szCs w:val="21"/>
        </w:rPr>
        <w:t xml:space="preserve">. </w:t>
      </w:r>
      <w:r w:rsidRPr="00427301">
        <w:rPr>
          <w:color w:val="000000"/>
          <w:sz w:val="21"/>
          <w:szCs w:val="21"/>
          <w:u w:val="single"/>
        </w:rPr>
        <w:t xml:space="preserve">What Axiom 1 tells you is that more U.S. power is not the answer; it's actually part of the problem. </w:t>
      </w:r>
      <w:r w:rsidRPr="00427301">
        <w:rPr>
          <w:b/>
          <w:color w:val="000000"/>
          <w:sz w:val="21"/>
          <w:szCs w:val="21"/>
          <w:u w:val="single"/>
        </w:rPr>
        <w:t>A multipolar world would almost certainly manage the globe's pressing problems more effectively.</w:t>
      </w:r>
      <w:r w:rsidRPr="00427301">
        <w:rPr>
          <w:color w:val="000000"/>
          <w:sz w:val="21"/>
          <w:szCs w:val="21"/>
        </w:rPr>
        <w:t xml:space="preserve"> The larger the number of great powers in the global system, the greater the chance that at least one of them would exercise some control over a given combination of space, other actors, and problems. Such reasoning doesn't rest on hopeful notions that the great powers will work together. They might do so. But even if they don't, the result is distributed governance, where some great power is interested in most every part of the world through productive </w:t>
      </w:r>
      <w:r w:rsidRPr="00427301">
        <w:rPr>
          <w:color w:val="000000"/>
          <w:sz w:val="21"/>
          <w:szCs w:val="21"/>
        </w:rPr>
        <w:lastRenderedPageBreak/>
        <w:t xml:space="preserve">competition Axiom 2: In an increasingly networked world, places that fall between the networks are very dangerous places-and there will be more ungoverned zones when there is only one network to join </w:t>
      </w:r>
      <w:r w:rsidRPr="00427301">
        <w:rPr>
          <w:color w:val="000000"/>
          <w:sz w:val="21"/>
          <w:szCs w:val="21"/>
          <w:u w:val="single"/>
        </w:rPr>
        <w:t>The second axiom acknowledges that highly connected networks can be efficient, robust, and resilient to shocks. But in a highly connected world, the pieces that fall between the networks are increasingly shut off from the benefits of connectivity. These problems fester in the form of failed states, mutate like pathogenic bacteria, and, in some cases, reconnect in subterranean networks such as al Qaeda</w:t>
      </w:r>
      <w:r w:rsidRPr="00427301">
        <w:rPr>
          <w:color w:val="000000"/>
          <w:sz w:val="21"/>
          <w:szCs w:val="21"/>
        </w:rPr>
        <w:t xml:space="preserve">. The truly dangerous places are the points where the subterranean networks touch the mainstream of global politics and economics. What made Afghanistan so dangerous under the Taliban was not that it was a failed state. It wasn't. It was a partially failed and partially connected state that worked the interstices of globalization through the drug trade, counterfeiting, and terrorism </w:t>
      </w:r>
      <w:r w:rsidRPr="00427301">
        <w:rPr>
          <w:color w:val="000000"/>
          <w:sz w:val="21"/>
          <w:szCs w:val="21"/>
          <w:u w:val="single"/>
        </w:rPr>
        <w:t>Can any single superpower monitor all the seams and back alleys of globalization? Hardly. In fact, a lone hegemon is unlikely to look closely at these problems, because more pressing issues are happening elsewhere, in places where trade and technology are growing</w:t>
      </w:r>
      <w:r w:rsidRPr="00427301">
        <w:rPr>
          <w:color w:val="000000"/>
          <w:sz w:val="21"/>
          <w:szCs w:val="21"/>
        </w:rPr>
        <w:t xml:space="preserve">. By contrast, a world of several great powers is a more interest-rich environment in which nations must look in less obvious places to find new sources of advantage. In such a system, it's harder for troublemakers to spring up, because the cracks and seams of globalization are held together by stronger ties Axiom 3: </w:t>
      </w:r>
      <w:r w:rsidRPr="00427301">
        <w:rPr>
          <w:color w:val="000000"/>
          <w:sz w:val="21"/>
          <w:szCs w:val="21"/>
          <w:u w:val="single"/>
        </w:rPr>
        <w:t xml:space="preserve">Without a real chance to find useful allies to counter a superpower, opponents will try to neutralize power, by going underground, going nuclear, or going "bad. </w:t>
      </w:r>
      <w:r w:rsidRPr="00427301">
        <w:rPr>
          <w:color w:val="000000"/>
          <w:sz w:val="21"/>
          <w:szCs w:val="21"/>
        </w:rPr>
        <w:t xml:space="preserve">Axiom 3 </w:t>
      </w:r>
      <w:r w:rsidRPr="00427301">
        <w:rPr>
          <w:color w:val="000000"/>
          <w:sz w:val="21"/>
          <w:szCs w:val="21"/>
          <w:u w:val="single"/>
        </w:rPr>
        <w:t>is a story about the preferred strategies of the weak. It's a basic insight of international relations that states try to balance power. They protect themselves by joining groups that can hold a hegemonic threat at bay.</w:t>
      </w:r>
      <w:r w:rsidRPr="00427301">
        <w:rPr>
          <w:color w:val="000000"/>
          <w:sz w:val="21"/>
          <w:szCs w:val="21"/>
        </w:rPr>
        <w:t xml:space="preserve"> But what if there is no viable group to join? In today's unipolar world, every nation from Venezuela to North Korea is looking for a way to constrain American power. But in the unipolar world, it's harder for states to join together to do that. So they turn to other means. They play a different game. Hamas, Iran, Somalia, North Korea, and Venezuela are not going to become allies anytime soon. Each is better off finding other ways to make life more difficult for Washington. Going nuclear is one way. Counterfeiting U.S. currency is another. Raising uncertainty about oil supplies is perhaps the most obvious method of all </w:t>
      </w:r>
      <w:r w:rsidRPr="00427301">
        <w:rPr>
          <w:color w:val="000000"/>
          <w:sz w:val="21"/>
          <w:szCs w:val="21"/>
          <w:u w:val="single"/>
        </w:rPr>
        <w:t xml:space="preserve">Here's the important downside of unipolar globalization. In a world with multiple great powers, many of these threats would be less troublesome. The relatively weak states would have a choice among potential partners with which to ally, enhancing their influence. Without that more attractive choice, facilitating the dark side of globalization becomes the most effective means of constraining American power The world is paying a heavy price for the instability created by the combination of globalization and </w:t>
      </w:r>
      <w:proofErr w:type="spellStart"/>
      <w:r w:rsidRPr="00427301">
        <w:rPr>
          <w:color w:val="000000"/>
          <w:sz w:val="21"/>
          <w:szCs w:val="21"/>
          <w:u w:val="single"/>
        </w:rPr>
        <w:t>unipolarity</w:t>
      </w:r>
      <w:proofErr w:type="spellEnd"/>
      <w:r w:rsidRPr="00427301">
        <w:rPr>
          <w:color w:val="000000"/>
          <w:sz w:val="21"/>
          <w:szCs w:val="21"/>
          <w:u w:val="single"/>
        </w:rPr>
        <w:t xml:space="preserve">, and the United States is bearing most of the burden. Consider the case of nuclear proliferation. There's effectively a market out there for </w:t>
      </w:r>
      <w:r w:rsidRPr="00427301">
        <w:rPr>
          <w:color w:val="000000"/>
          <w:sz w:val="21"/>
          <w:szCs w:val="21"/>
        </w:rPr>
        <w:t xml:space="preserve">proliferation, with its own supply (states willing to share nuclear technology) </w:t>
      </w:r>
      <w:r w:rsidRPr="00427301">
        <w:rPr>
          <w:color w:val="000000"/>
          <w:sz w:val="21"/>
          <w:szCs w:val="21"/>
          <w:u w:val="single"/>
        </w:rPr>
        <w:t>and demand</w:t>
      </w:r>
      <w:r w:rsidRPr="00427301">
        <w:rPr>
          <w:color w:val="000000"/>
          <w:sz w:val="21"/>
          <w:szCs w:val="21"/>
        </w:rPr>
        <w:t xml:space="preserve"> (states that badly want a nuclear weapon). </w:t>
      </w:r>
      <w:r w:rsidRPr="00427301">
        <w:rPr>
          <w:color w:val="000000"/>
          <w:sz w:val="21"/>
          <w:szCs w:val="21"/>
          <w:u w:val="single"/>
        </w:rPr>
        <w:t xml:space="preserve">The overlap of </w:t>
      </w:r>
      <w:proofErr w:type="spellStart"/>
      <w:r w:rsidRPr="00427301">
        <w:rPr>
          <w:color w:val="000000"/>
          <w:sz w:val="21"/>
          <w:szCs w:val="21"/>
          <w:u w:val="single"/>
        </w:rPr>
        <w:t>unipolarity</w:t>
      </w:r>
      <w:proofErr w:type="spellEnd"/>
      <w:r w:rsidRPr="00427301">
        <w:rPr>
          <w:color w:val="000000"/>
          <w:sz w:val="21"/>
          <w:szCs w:val="21"/>
          <w:u w:val="single"/>
        </w:rPr>
        <w:t xml:space="preserve"> with globalization ratchets up both the supply and demand, to the detriment of U.S. national security.</w:t>
      </w:r>
    </w:p>
    <w:p w14:paraId="35ECCEED" w14:textId="77777777" w:rsidR="004F4791" w:rsidRDefault="005A2368" w:rsidP="005A2368">
      <w:pPr>
        <w:pStyle w:val="Heading2"/>
      </w:pPr>
      <w:r>
        <w:lastRenderedPageBreak/>
        <w:t>Defense</w:t>
      </w:r>
    </w:p>
    <w:p w14:paraId="41CF4482" w14:textId="41E918D1" w:rsidR="000A761F" w:rsidRDefault="00CC0334" w:rsidP="000A761F">
      <w:pPr>
        <w:pStyle w:val="Heading3"/>
      </w:pPr>
      <w:r>
        <w:lastRenderedPageBreak/>
        <w:t xml:space="preserve">Uniqueness – </w:t>
      </w:r>
      <w:proofErr w:type="spellStart"/>
      <w:r>
        <w:t>Heg</w:t>
      </w:r>
      <w:proofErr w:type="spellEnd"/>
      <w:r>
        <w:t xml:space="preserve"> declining/low now</w:t>
      </w:r>
    </w:p>
    <w:p w14:paraId="136FC623" w14:textId="14DAD857" w:rsidR="000A761F" w:rsidRPr="00B130BB" w:rsidRDefault="000A761F" w:rsidP="000A761F">
      <w:pPr>
        <w:pStyle w:val="Heading4"/>
        <w:rPr>
          <w:rFonts w:asciiTheme="minorHAnsi" w:hAnsiTheme="minorHAnsi" w:cstheme="minorHAnsi"/>
          <w:sz w:val="28"/>
        </w:rPr>
      </w:pPr>
      <w:r>
        <w:rPr>
          <w:rFonts w:asciiTheme="minorHAnsi" w:hAnsiTheme="minorHAnsi" w:cstheme="minorHAnsi"/>
          <w:sz w:val="28"/>
        </w:rPr>
        <w:t>US power is declining – broken economic system and poor political culture</w:t>
      </w:r>
    </w:p>
    <w:p w14:paraId="4210F9E4" w14:textId="391E6602" w:rsidR="000A761F" w:rsidRPr="00B130BB" w:rsidRDefault="000A761F" w:rsidP="000A761F">
      <w:proofErr w:type="spellStart"/>
      <w:r>
        <w:rPr>
          <w:rStyle w:val="StyleStyleBold12pt"/>
        </w:rPr>
        <w:t>Augstein</w:t>
      </w:r>
      <w:proofErr w:type="spellEnd"/>
      <w:r>
        <w:rPr>
          <w:rStyle w:val="StyleStyleBold12pt"/>
        </w:rPr>
        <w:t xml:space="preserve"> 11 </w:t>
      </w:r>
      <w:r w:rsidRPr="000A761F">
        <w:t>(</w:t>
      </w:r>
      <w:proofErr w:type="spellStart"/>
      <w:r w:rsidRPr="000A761F">
        <w:t>Jakob</w:t>
      </w:r>
      <w:proofErr w:type="spellEnd"/>
      <w:r w:rsidRPr="000A761F">
        <w:t xml:space="preserve"> </w:t>
      </w:r>
      <w:proofErr w:type="spellStart"/>
      <w:r w:rsidRPr="000A761F">
        <w:t>Augstein</w:t>
      </w:r>
      <w:proofErr w:type="spellEnd"/>
      <w:r w:rsidRPr="000A761F">
        <w:t xml:space="preserve">. “Once Upon a Time in the West.”  August 8th, 2011. </w:t>
      </w:r>
      <w:hyperlink r:id="rId9" w:history="1">
        <w:r w:rsidRPr="000A761F">
          <w:rPr>
            <w:rStyle w:val="Hyperlink"/>
          </w:rPr>
          <w:t>http://www.spiegel.de/international/world/opinion-once-upon-a-time-in-the-west-a-778396.html</w:t>
        </w:r>
      </w:hyperlink>
      <w:r w:rsidRPr="000A761F">
        <w:t>)</w:t>
      </w:r>
    </w:p>
    <w:p w14:paraId="204F7D1E" w14:textId="77777777" w:rsidR="000A761F" w:rsidRDefault="000A761F" w:rsidP="000A761F">
      <w:pPr>
        <w:rPr>
          <w:sz w:val="16"/>
        </w:rPr>
      </w:pPr>
      <w:r w:rsidRPr="000A761F">
        <w:rPr>
          <w:sz w:val="16"/>
        </w:rPr>
        <w:t xml:space="preserve">The word "West" used to have a meaning. It described common goals and values, the dignity of democracy and justice over tyranny and despotism. Now it seems to be a thing of the past. There is no longer a West, and those who would like to use the word -- along with Europe and the United States in the same sentence -- should just hold their breath. </w:t>
      </w:r>
      <w:r w:rsidRPr="000A761F">
        <w:rPr>
          <w:rStyle w:val="StyleBoldUnderline"/>
          <w:rFonts w:asciiTheme="minorHAnsi" w:hAnsiTheme="minorHAnsi" w:cstheme="minorHAnsi"/>
        </w:rPr>
        <w:t>By any definition, America is no longer a Western nation.  The US is a country where the system of government has fallen firmly into the hands of the elite</w:t>
      </w:r>
      <w:r w:rsidRPr="000A761F">
        <w:rPr>
          <w:sz w:val="16"/>
        </w:rPr>
        <w:t xml:space="preserve">. An unruly and aggressive militarism set in motion two costly wars in the past 10 years. </w:t>
      </w:r>
      <w:r w:rsidRPr="000A761F">
        <w:rPr>
          <w:rStyle w:val="StyleBoldUnderline"/>
          <w:rFonts w:asciiTheme="minorHAnsi" w:hAnsiTheme="minorHAnsi" w:cstheme="minorHAnsi"/>
        </w:rPr>
        <w:t>Society is</w:t>
      </w:r>
      <w:r w:rsidRPr="000A761F">
        <w:rPr>
          <w:sz w:val="16"/>
        </w:rPr>
        <w:t xml:space="preserve"> not only </w:t>
      </w:r>
      <w:r w:rsidRPr="000A761F">
        <w:rPr>
          <w:rStyle w:val="StyleBoldUnderline"/>
          <w:rFonts w:asciiTheme="minorHAnsi" w:hAnsiTheme="minorHAnsi" w:cstheme="minorHAnsi"/>
        </w:rPr>
        <w:t>divided socially and politically</w:t>
      </w:r>
      <w:r w:rsidRPr="000A761F">
        <w:rPr>
          <w:sz w:val="16"/>
        </w:rPr>
        <w:t xml:space="preserve"> -- in its ideological blindness the nation is moving even farther away from the core of democracy</w:t>
      </w:r>
      <w:r w:rsidRPr="000A761F">
        <w:rPr>
          <w:rStyle w:val="StyleBoldUnderline"/>
          <w:rFonts w:asciiTheme="minorHAnsi" w:hAnsiTheme="minorHAnsi" w:cstheme="minorHAnsi"/>
        </w:rPr>
        <w:t>. It is losing its ability to compromise</w:t>
      </w:r>
      <w:r w:rsidRPr="000A761F">
        <w:rPr>
          <w:sz w:val="16"/>
        </w:rPr>
        <w:t xml:space="preserve">. America has changed. It has drifted away from the West.  The country's social disintegration is breathtaking. Nobel economist Joseph </w:t>
      </w:r>
      <w:proofErr w:type="spellStart"/>
      <w:r w:rsidRPr="000A761F">
        <w:rPr>
          <w:sz w:val="16"/>
        </w:rPr>
        <w:t>Stiglitz</w:t>
      </w:r>
      <w:proofErr w:type="spellEnd"/>
      <w:r w:rsidRPr="000A761F">
        <w:rPr>
          <w:sz w:val="16"/>
        </w:rPr>
        <w:t xml:space="preserve"> recently described the phenomenon. The richest 1 percent of Americans claim one-quarter of the country's total income for themselves -- 25 years ago that figure was 12 percent. It also possesses 40 percent of total wealth, up from 33 percent 25 years ago. </w:t>
      </w:r>
      <w:proofErr w:type="spellStart"/>
      <w:r w:rsidRPr="000A761F">
        <w:rPr>
          <w:sz w:val="16"/>
        </w:rPr>
        <w:t>Stiglitz</w:t>
      </w:r>
      <w:proofErr w:type="spellEnd"/>
      <w:r w:rsidRPr="000A761F">
        <w:rPr>
          <w:sz w:val="16"/>
        </w:rPr>
        <w:t xml:space="preserve"> claims that in many countries in the so-called Third World, the income gap between the poor and rich has been reduced. In the United States, it has grown.  Economist Paul Krugman, also a Nobel laureate, has written that </w:t>
      </w:r>
      <w:r w:rsidRPr="000A761F">
        <w:rPr>
          <w:rStyle w:val="StyleBoldUnderline"/>
          <w:rFonts w:asciiTheme="minorHAnsi" w:hAnsiTheme="minorHAnsi" w:cstheme="minorHAnsi"/>
        </w:rPr>
        <w:t>America's path is leading</w:t>
      </w:r>
      <w:r w:rsidRPr="000A761F">
        <w:rPr>
          <w:sz w:val="16"/>
        </w:rPr>
        <w:t xml:space="preserve"> it down the road </w:t>
      </w:r>
      <w:r w:rsidRPr="000A761F">
        <w:rPr>
          <w:rStyle w:val="StyleBoldUnderline"/>
          <w:rFonts w:asciiTheme="minorHAnsi" w:hAnsiTheme="minorHAnsi" w:cstheme="minorHAnsi"/>
        </w:rPr>
        <w:t>to "</w:t>
      </w:r>
      <w:r w:rsidRPr="000A761F">
        <w:rPr>
          <w:rStyle w:val="Emphasis"/>
        </w:rPr>
        <w:t>banana-republic</w:t>
      </w:r>
      <w:r w:rsidRPr="000A761F">
        <w:rPr>
          <w:rStyle w:val="StyleBoldUnderline"/>
          <w:rFonts w:asciiTheme="minorHAnsi" w:hAnsiTheme="minorHAnsi" w:cstheme="minorHAnsi"/>
        </w:rPr>
        <w:t xml:space="preserve"> status</w:t>
      </w:r>
      <w:r w:rsidRPr="000A761F">
        <w:rPr>
          <w:sz w:val="16"/>
        </w:rPr>
        <w:t xml:space="preserve">." The </w:t>
      </w:r>
      <w:r w:rsidRPr="000A761F">
        <w:rPr>
          <w:rStyle w:val="StyleBoldUnderline"/>
          <w:rFonts w:asciiTheme="minorHAnsi" w:hAnsiTheme="minorHAnsi" w:cstheme="minorHAnsi"/>
        </w:rPr>
        <w:t>social cynicism and societal indifference</w:t>
      </w:r>
      <w:r w:rsidRPr="000A761F">
        <w:rPr>
          <w:sz w:val="16"/>
        </w:rPr>
        <w:t xml:space="preserve"> once associated primarily with the Third World </w:t>
      </w:r>
      <w:r w:rsidRPr="000A761F">
        <w:rPr>
          <w:rStyle w:val="StyleBoldUnderline"/>
          <w:rFonts w:asciiTheme="minorHAnsi" w:hAnsiTheme="minorHAnsi" w:cstheme="minorHAnsi"/>
        </w:rPr>
        <w:t>has now become an American hallmark</w:t>
      </w:r>
      <w:r w:rsidRPr="000A761F">
        <w:rPr>
          <w:sz w:val="16"/>
        </w:rPr>
        <w:t xml:space="preserve">. </w:t>
      </w:r>
      <w:r w:rsidRPr="000A761F">
        <w:rPr>
          <w:rStyle w:val="StyleBoldUnderline"/>
          <w:rFonts w:asciiTheme="minorHAnsi" w:hAnsiTheme="minorHAnsi" w:cstheme="minorHAnsi"/>
        </w:rPr>
        <w:t>This accelerates</w:t>
      </w:r>
      <w:r w:rsidRPr="000A761F">
        <w:rPr>
          <w:sz w:val="16"/>
        </w:rPr>
        <w:t xml:space="preserve"> social d</w:t>
      </w:r>
      <w:r w:rsidRPr="000A761F">
        <w:rPr>
          <w:rStyle w:val="StyleBoldUnderline"/>
          <w:rFonts w:asciiTheme="minorHAnsi" w:hAnsiTheme="minorHAnsi" w:cstheme="minorHAnsi"/>
        </w:rPr>
        <w:t xml:space="preserve">ecay because the greater the disparity grows, the less likely the rich will be willing to contribute to the common good. </w:t>
      </w:r>
      <w:r w:rsidRPr="000A761F">
        <w:rPr>
          <w:sz w:val="16"/>
        </w:rPr>
        <w:t xml:space="preserve">When a company like Apple, which with €76 billion in the bank has greater reserves at its disposal than the government in Washington, a European can only shake his head over the Republican resistance to tax increases. We see it as self-destructive.  </w:t>
      </w:r>
      <w:r w:rsidRPr="000A761F">
        <w:rPr>
          <w:rStyle w:val="StyleBoldUnderline"/>
          <w:rFonts w:asciiTheme="minorHAnsi" w:hAnsiTheme="minorHAnsi" w:cstheme="minorHAnsi"/>
        </w:rPr>
        <w:t xml:space="preserve">The same applies to America's broken political culture. </w:t>
      </w:r>
      <w:r w:rsidRPr="000A761F">
        <w:rPr>
          <w:sz w:val="16"/>
        </w:rPr>
        <w:t xml:space="preserve">The name "United States" seems increasingly less appropriate. Something has become routine in American political culture that has been absent in Germany since Willy Brandt's </w:t>
      </w:r>
      <w:proofErr w:type="spellStart"/>
      <w:r w:rsidRPr="000A761F">
        <w:rPr>
          <w:sz w:val="16"/>
        </w:rPr>
        <w:t>Ostpolitik</w:t>
      </w:r>
      <w:proofErr w:type="spellEnd"/>
      <w:r w:rsidRPr="000A761F">
        <w:rPr>
          <w:sz w:val="16"/>
        </w:rPr>
        <w:t xml:space="preserve"> policies of rapprochement with East Germany and the Soviet Bloc (in the 1960s and '70s): hate. At the same time, </w:t>
      </w:r>
      <w:r w:rsidRPr="000A761F">
        <w:rPr>
          <w:rStyle w:val="StyleBoldUnderline"/>
          <w:rFonts w:asciiTheme="minorHAnsi" w:hAnsiTheme="minorHAnsi" w:cstheme="minorHAnsi"/>
        </w:rPr>
        <w:t>reason has been replaced by delusion.</w:t>
      </w:r>
      <w:r w:rsidRPr="000A761F">
        <w:rPr>
          <w:sz w:val="16"/>
        </w:rPr>
        <w:t xml:space="preserve"> The notion of tax cuts has taken on a cult-like status, and the limited role of the state a leading ideology. In </w:t>
      </w:r>
      <w:r w:rsidRPr="000A761F">
        <w:rPr>
          <w:rStyle w:val="StyleBoldUnderline"/>
          <w:rFonts w:asciiTheme="minorHAnsi" w:hAnsiTheme="minorHAnsi" w:cstheme="minorHAnsi"/>
        </w:rPr>
        <w:t>this new American civil war, respect for the country's highest office was sacrificed long ago</w:t>
      </w:r>
      <w:r w:rsidRPr="000A761F">
        <w:rPr>
          <w:sz w:val="16"/>
        </w:rPr>
        <w:t>. The fact that Barack Obama is the country's first African-American president may have played a role there, too.</w:t>
      </w:r>
    </w:p>
    <w:p w14:paraId="4F809645" w14:textId="52582A3E" w:rsidR="00581CA2" w:rsidRDefault="00581CA2" w:rsidP="00581CA2">
      <w:pPr>
        <w:pStyle w:val="Heading4"/>
      </w:pPr>
      <w:r>
        <w:t>Security leaks sent the US in a downward spiral – perception of loss means inevitable decline</w:t>
      </w:r>
      <w:r>
        <w:t xml:space="preserve"> </w:t>
      </w:r>
    </w:p>
    <w:p w14:paraId="26B24000" w14:textId="14893CFC" w:rsidR="00581CA2" w:rsidRDefault="00581CA2" w:rsidP="00581CA2">
      <w:r>
        <w:rPr>
          <w:rStyle w:val="StyleStyleBold12pt"/>
        </w:rPr>
        <w:t>Brookes 13</w:t>
      </w:r>
      <w:r>
        <w:t xml:space="preserve"> </w:t>
      </w:r>
      <w:r w:rsidRPr="00581CA2">
        <w:t>(Peter Brookes is a Heritage Foundation senior fellow and a former deputy assistant secretary of defense. “</w:t>
      </w:r>
      <w:r>
        <w:t>Snowden Flap Bares Hapless U.S.”</w:t>
      </w:r>
      <w:r w:rsidRPr="00581CA2">
        <w:t xml:space="preserve"> June 27, 2013</w:t>
      </w:r>
      <w:r>
        <w:t>.</w:t>
      </w:r>
      <w:r w:rsidRPr="00581CA2">
        <w:t xml:space="preserve"> </w:t>
      </w:r>
      <w:hyperlink r:id="rId10" w:history="1">
        <w:r w:rsidRPr="00581CA2">
          <w:rPr>
            <w:rStyle w:val="Hyperlink"/>
          </w:rPr>
          <w:t>http://www.heritage.org/research/commentary/2013/6/snowden-flap-bares-hapless-us</w:t>
        </w:r>
      </w:hyperlink>
      <w:r w:rsidRPr="00581CA2">
        <w:t>)</w:t>
      </w:r>
    </w:p>
    <w:p w14:paraId="12042CCC" w14:textId="762945A7" w:rsidR="00CC0334" w:rsidRPr="00CC0334" w:rsidRDefault="00CC0334" w:rsidP="00581CA2">
      <w:r w:rsidRPr="00CC0334">
        <w:rPr>
          <w:b/>
          <w:i/>
        </w:rPr>
        <w:t>***Mick and those who read this card do not support offensive stereotypes***</w:t>
      </w:r>
    </w:p>
    <w:p w14:paraId="1F4E0BFB" w14:textId="4EF79DFA" w:rsidR="00581CA2" w:rsidRPr="00581CA2" w:rsidRDefault="00581CA2" w:rsidP="00581CA2">
      <w:pPr>
        <w:rPr>
          <w:sz w:val="16"/>
        </w:rPr>
      </w:pPr>
      <w:r w:rsidRPr="00581CA2">
        <w:rPr>
          <w:sz w:val="16"/>
        </w:rPr>
        <w:t xml:space="preserve">You can’t help but feel that </w:t>
      </w:r>
      <w:r w:rsidRPr="00975496">
        <w:rPr>
          <w:rStyle w:val="StyleBoldUnderline"/>
        </w:rPr>
        <w:t xml:space="preserve">the Russian Bear and Chinese Dragon are enjoying the chance to tweak </w:t>
      </w:r>
      <w:proofErr w:type="spellStart"/>
      <w:r w:rsidRPr="00975496">
        <w:rPr>
          <w:rStyle w:val="StyleBoldUnderline"/>
        </w:rPr>
        <w:t>ol</w:t>
      </w:r>
      <w:proofErr w:type="spellEnd"/>
      <w:r w:rsidRPr="00975496">
        <w:rPr>
          <w:rStyle w:val="StyleBoldUnderline"/>
        </w:rPr>
        <w:t>’ Uncle Sam’s nose over the Edward</w:t>
      </w:r>
      <w:r w:rsidRPr="00581CA2">
        <w:rPr>
          <w:sz w:val="16"/>
        </w:rPr>
        <w:t xml:space="preserve"> “I’ve got lots of super-secret laptops” </w:t>
      </w:r>
      <w:r w:rsidRPr="00975496">
        <w:rPr>
          <w:rStyle w:val="StyleBoldUnderline"/>
        </w:rPr>
        <w:t>Snowden affair.</w:t>
      </w:r>
      <w:r w:rsidRPr="00581CA2">
        <w:rPr>
          <w:sz w:val="12"/>
        </w:rPr>
        <w:t>¶</w:t>
      </w:r>
      <w:r w:rsidRPr="00581CA2">
        <w:rPr>
          <w:sz w:val="16"/>
        </w:rPr>
        <w:t xml:space="preserve"> </w:t>
      </w:r>
      <w:r w:rsidRPr="00975496">
        <w:rPr>
          <w:rStyle w:val="StyleBoldUnderline"/>
        </w:rPr>
        <w:t xml:space="preserve">Their unwillingness to extradite the slippery systems administrator-cum-spy is just the latest example of the waning of American global power and influence </w:t>
      </w:r>
      <w:r w:rsidRPr="00581CA2">
        <w:rPr>
          <w:sz w:val="16"/>
        </w:rPr>
        <w:t>courtesy of Team Obama.</w:t>
      </w:r>
      <w:r w:rsidRPr="00581CA2">
        <w:rPr>
          <w:sz w:val="12"/>
        </w:rPr>
        <w:t>¶</w:t>
      </w:r>
      <w:r w:rsidRPr="00581CA2">
        <w:rPr>
          <w:sz w:val="16"/>
        </w:rPr>
        <w:t xml:space="preserve"> This isn’t good news.</w:t>
      </w:r>
      <w:r w:rsidRPr="00581CA2">
        <w:rPr>
          <w:sz w:val="12"/>
        </w:rPr>
        <w:t>¶</w:t>
      </w:r>
      <w:r w:rsidRPr="00581CA2">
        <w:rPr>
          <w:sz w:val="16"/>
        </w:rPr>
        <w:t xml:space="preserve"> Take Russia.</w:t>
      </w:r>
      <w:r w:rsidRPr="00975496">
        <w:rPr>
          <w:rStyle w:val="StyleBoldUnderline"/>
        </w:rPr>
        <w:t xml:space="preserve"> The Kremlin is telling us that the fugitive is in no-man’s land in Moscow’s international airport. They claim their hands are tied </w:t>
      </w:r>
      <w:r w:rsidRPr="00581CA2">
        <w:rPr>
          <w:sz w:val="16"/>
        </w:rPr>
        <w:t>and they just can’t do anything about it.</w:t>
      </w:r>
      <w:r w:rsidRPr="00581CA2">
        <w:rPr>
          <w:sz w:val="12"/>
        </w:rPr>
        <w:t>¶</w:t>
      </w:r>
      <w:r w:rsidRPr="00581CA2">
        <w:rPr>
          <w:sz w:val="16"/>
        </w:rPr>
        <w:t xml:space="preserve"> When asked about </w:t>
      </w:r>
      <w:proofErr w:type="spellStart"/>
      <w:r w:rsidRPr="00581CA2">
        <w:rPr>
          <w:sz w:val="16"/>
        </w:rPr>
        <w:t>l’affaire</w:t>
      </w:r>
      <w:proofErr w:type="spellEnd"/>
      <w:r w:rsidRPr="00581CA2">
        <w:rPr>
          <w:sz w:val="16"/>
        </w:rPr>
        <w:t xml:space="preserve"> Snowden during a visit to Finland yesterday, Vladimir</w:t>
      </w:r>
      <w:r w:rsidRPr="00975496">
        <w:rPr>
          <w:rStyle w:val="StyleBoldUnderline"/>
        </w:rPr>
        <w:t xml:space="preserve"> Putin compared him to WikiLeaks founder Julian </w:t>
      </w:r>
      <w:proofErr w:type="spellStart"/>
      <w:r w:rsidRPr="00975496">
        <w:rPr>
          <w:rStyle w:val="StyleBoldUnderline"/>
        </w:rPr>
        <w:t>Assange</w:t>
      </w:r>
      <w:proofErr w:type="spellEnd"/>
      <w:r w:rsidRPr="00975496">
        <w:rPr>
          <w:rStyle w:val="StyleBoldUnderline"/>
        </w:rPr>
        <w:t>.</w:t>
      </w:r>
      <w:r w:rsidRPr="00581CA2">
        <w:rPr>
          <w:sz w:val="12"/>
        </w:rPr>
        <w:t>¶</w:t>
      </w:r>
      <w:r w:rsidRPr="00581CA2">
        <w:rPr>
          <w:sz w:val="16"/>
        </w:rPr>
        <w:t xml:space="preserve"> “Ask yourself a question: </w:t>
      </w:r>
      <w:r w:rsidRPr="00975496">
        <w:rPr>
          <w:rStyle w:val="StyleBoldUnderline"/>
        </w:rPr>
        <w:t>Should people like that be extradited so that they put them in prison, or not?” he said.</w:t>
      </w:r>
      <w:r w:rsidRPr="00581CA2">
        <w:rPr>
          <w:sz w:val="16"/>
        </w:rPr>
        <w:t xml:space="preserve"> “In any case, I would prefer not to deal with such issues. It’s like shearing a piglet: a lot of squealing and little wool.”</w:t>
      </w:r>
      <w:r w:rsidRPr="00581CA2">
        <w:rPr>
          <w:sz w:val="12"/>
        </w:rPr>
        <w:t>¶</w:t>
      </w:r>
      <w:r w:rsidRPr="00581CA2">
        <w:rPr>
          <w:sz w:val="16"/>
        </w:rPr>
        <w:t xml:space="preserve"> Of course, say it were a Russian fugitive, </w:t>
      </w:r>
      <w:r w:rsidRPr="00975496">
        <w:rPr>
          <w:rStyle w:val="StyleBoldUnderline"/>
        </w:rPr>
        <w:t>would Moscow just let him/her sit in the transit lounge, sipping vodkas and nibbling caviar? Of course not. The Russian authorities wouldn’t think twice about storming the place</w:t>
      </w:r>
      <w:r w:rsidRPr="00581CA2">
        <w:rPr>
          <w:sz w:val="16"/>
        </w:rPr>
        <w:t>.</w:t>
      </w:r>
      <w:r w:rsidRPr="00581CA2">
        <w:rPr>
          <w:sz w:val="12"/>
        </w:rPr>
        <w:t>¶</w:t>
      </w:r>
      <w:r w:rsidRPr="00581CA2">
        <w:rPr>
          <w:sz w:val="16"/>
        </w:rPr>
        <w:t xml:space="preserve"> In addition to dissing Washington, Moscow doesn’t mind dragging this sorry situation out, either. </w:t>
      </w:r>
      <w:r w:rsidRPr="00975496">
        <w:rPr>
          <w:rStyle w:val="StyleBoldUnderline"/>
        </w:rPr>
        <w:t xml:space="preserve">The </w:t>
      </w:r>
      <w:r w:rsidRPr="00975496">
        <w:rPr>
          <w:rStyle w:val="StyleBoldUnderline"/>
        </w:rPr>
        <w:lastRenderedPageBreak/>
        <w:t>longer this story makes headlines, the weaker America looks in the world’s eyes.</w:t>
      </w:r>
      <w:r w:rsidRPr="00581CA2">
        <w:rPr>
          <w:sz w:val="12"/>
        </w:rPr>
        <w:t>¶</w:t>
      </w:r>
      <w:r w:rsidRPr="00581CA2">
        <w:rPr>
          <w:sz w:val="16"/>
        </w:rPr>
        <w:t xml:space="preserve"> </w:t>
      </w:r>
      <w:r w:rsidRPr="00975496">
        <w:rPr>
          <w:rStyle w:val="StyleBoldUnderline"/>
        </w:rPr>
        <w:t>Yes, perception is realit</w:t>
      </w:r>
      <w:r w:rsidRPr="00581CA2">
        <w:rPr>
          <w:sz w:val="16"/>
        </w:rPr>
        <w:t>y.</w:t>
      </w:r>
      <w:r w:rsidRPr="00581CA2">
        <w:rPr>
          <w:sz w:val="12"/>
        </w:rPr>
        <w:t>¶</w:t>
      </w:r>
      <w:r w:rsidRPr="004E71DE">
        <w:rPr>
          <w:rStyle w:val="StyleBoldUnderline"/>
        </w:rPr>
        <w:t xml:space="preserve"> It’s also payback for disagreements between Moscow and Washington</w:t>
      </w:r>
      <w:r w:rsidRPr="00581CA2">
        <w:rPr>
          <w:sz w:val="16"/>
        </w:rPr>
        <w:t xml:space="preserve">. The Kremlin is none too happy with criticism over Sergei </w:t>
      </w:r>
      <w:proofErr w:type="spellStart"/>
      <w:r w:rsidRPr="00581CA2">
        <w:rPr>
          <w:sz w:val="16"/>
        </w:rPr>
        <w:t>Magnitsky</w:t>
      </w:r>
      <w:proofErr w:type="spellEnd"/>
      <w:r w:rsidRPr="00581CA2">
        <w:rPr>
          <w:sz w:val="16"/>
        </w:rPr>
        <w:t>, a Russian auditor who died in a Moscow prison in 2009 after revealing corruption.</w:t>
      </w:r>
      <w:r w:rsidRPr="00581CA2">
        <w:rPr>
          <w:sz w:val="12"/>
        </w:rPr>
        <w:t>¶</w:t>
      </w:r>
      <w:r w:rsidRPr="00581CA2">
        <w:rPr>
          <w:sz w:val="16"/>
        </w:rPr>
        <w:t xml:space="preserve"> Russia is also displeased with America’s stance on Syria, where the Kremlin is supporting the Bashar Assad regime and the White House is (cautiously) backing some elements of the rebel force. The Putin-Obama meeting on Syria at the G-8 was dis-</w:t>
      </w:r>
      <w:proofErr w:type="spellStart"/>
      <w:r w:rsidRPr="00581CA2">
        <w:rPr>
          <w:sz w:val="16"/>
        </w:rPr>
        <w:t>astrous</w:t>
      </w:r>
      <w:proofErr w:type="spellEnd"/>
      <w:r w:rsidRPr="00581CA2">
        <w:rPr>
          <w:sz w:val="16"/>
        </w:rPr>
        <w:t>.</w:t>
      </w:r>
      <w:r w:rsidRPr="00581CA2">
        <w:rPr>
          <w:sz w:val="12"/>
        </w:rPr>
        <w:t>¶</w:t>
      </w:r>
      <w:r w:rsidRPr="00581CA2">
        <w:rPr>
          <w:sz w:val="16"/>
        </w:rPr>
        <w:t xml:space="preserve"> Even though Team Obama backed off on missile defense in Europe that Putin &amp; Co. have long hated and offered up another arms control treaty, the relationship has gone from Obama’s hoped-for “reset” to our collective “regret.”</w:t>
      </w:r>
      <w:r w:rsidRPr="00581CA2">
        <w:rPr>
          <w:sz w:val="12"/>
        </w:rPr>
        <w:t>¶</w:t>
      </w:r>
      <w:r w:rsidRPr="00581CA2">
        <w:rPr>
          <w:sz w:val="16"/>
        </w:rPr>
        <w:t xml:space="preserve"> </w:t>
      </w:r>
      <w:r w:rsidRPr="00975496">
        <w:rPr>
          <w:rStyle w:val="StyleBoldUnderline"/>
        </w:rPr>
        <w:t>Then there’s China.</w:t>
      </w:r>
      <w:r w:rsidRPr="00581CA2">
        <w:rPr>
          <w:rStyle w:val="StyleBoldUnderline"/>
          <w:sz w:val="12"/>
          <w:u w:val="none"/>
        </w:rPr>
        <w:t>¶</w:t>
      </w:r>
      <w:r w:rsidRPr="00975496">
        <w:rPr>
          <w:rStyle w:val="StyleBoldUnderline"/>
        </w:rPr>
        <w:t xml:space="preserve"> Snowden showed up last month in Hong Kong after disappearing from his job in Hawaii.</w:t>
      </w:r>
      <w:r w:rsidRPr="00581CA2">
        <w:rPr>
          <w:sz w:val="16"/>
        </w:rPr>
        <w:t xml:space="preserve"> Though Hong Kong is self-governing until it reverts fully to Chinese control, Beijing calls the shots there, especially on foreign and security policy.</w:t>
      </w:r>
      <w:r w:rsidRPr="00581CA2">
        <w:rPr>
          <w:sz w:val="12"/>
        </w:rPr>
        <w:t>¶</w:t>
      </w:r>
      <w:r w:rsidRPr="00581CA2">
        <w:rPr>
          <w:sz w:val="16"/>
        </w:rPr>
        <w:t xml:space="preserve"> While </w:t>
      </w:r>
      <w:proofErr w:type="spellStart"/>
      <w:r w:rsidRPr="00581CA2">
        <w:rPr>
          <w:sz w:val="16"/>
        </w:rPr>
        <w:t>Zhongnanhai</w:t>
      </w:r>
      <w:proofErr w:type="spellEnd"/>
      <w:r w:rsidRPr="00581CA2">
        <w:rPr>
          <w:sz w:val="16"/>
        </w:rPr>
        <w:t xml:space="preserve"> (China’s version of the Kremlin) knew the White House would be furious with China for refusing to extradite Snowden, they likely figured the United States would get over the snub in time due to the relationship’s importance to both sides.</w:t>
      </w:r>
      <w:r w:rsidRPr="00581CA2">
        <w:rPr>
          <w:sz w:val="12"/>
        </w:rPr>
        <w:t>¶</w:t>
      </w:r>
      <w:r w:rsidRPr="00975496">
        <w:rPr>
          <w:rStyle w:val="StyleBoldUnderline"/>
        </w:rPr>
        <w:t xml:space="preserve"> It didn’t help that Snowden told a Hong Kong newspaper that the National Security Agency was spying on China.</w:t>
      </w:r>
      <w:r w:rsidRPr="00581CA2">
        <w:rPr>
          <w:sz w:val="12"/>
        </w:rPr>
        <w:t>¶</w:t>
      </w:r>
      <w:r w:rsidRPr="00581CA2">
        <w:rPr>
          <w:sz w:val="16"/>
        </w:rPr>
        <w:t xml:space="preserve"> T</w:t>
      </w:r>
      <w:r w:rsidRPr="00975496">
        <w:rPr>
          <w:rStyle w:val="StyleBoldUnderline"/>
        </w:rPr>
        <w:t>he revelation probably helped Beijing decide to let the rogue contractor slip out of Hong Kong and become someone else’s problem — no doubt after they got their hands on any secrets he hadn’t yet revealed.</w:t>
      </w:r>
      <w:r w:rsidRPr="00581CA2">
        <w:rPr>
          <w:sz w:val="12"/>
        </w:rPr>
        <w:t>¶</w:t>
      </w:r>
      <w:r w:rsidRPr="00975496">
        <w:rPr>
          <w:rStyle w:val="StyleBoldUnderline"/>
        </w:rPr>
        <w:t xml:space="preserve"> That this latest Washington scandal might sap America’s international “mojo” also benefits China</w:t>
      </w:r>
      <w:r w:rsidRPr="00581CA2">
        <w:rPr>
          <w:sz w:val="16"/>
        </w:rPr>
        <w:t>.</w:t>
      </w:r>
      <w:r w:rsidRPr="00581CA2">
        <w:rPr>
          <w:sz w:val="12"/>
        </w:rPr>
        <w:t>¶</w:t>
      </w:r>
      <w:r w:rsidRPr="00581CA2">
        <w:rPr>
          <w:sz w:val="16"/>
        </w:rPr>
        <w:t xml:space="preserve"> Beijing is already calling for a “new big power relationship” (read: equal relationship) with the United States and is displeased with American “meddling” in its territorial disputes in the East and South China seas.</w:t>
      </w:r>
      <w:r w:rsidRPr="00581CA2">
        <w:rPr>
          <w:sz w:val="12"/>
        </w:rPr>
        <w:t>¶</w:t>
      </w:r>
      <w:r w:rsidRPr="00581CA2">
        <w:rPr>
          <w:sz w:val="16"/>
        </w:rPr>
        <w:t xml:space="preserve"> The big question, naturally, is: </w:t>
      </w:r>
      <w:r w:rsidRPr="00975496">
        <w:rPr>
          <w:rStyle w:val="StyleBoldUnderline"/>
        </w:rPr>
        <w:t>With perceptions of our plummeting power quite plausible, who might be the next to take pleasure in challenging our interests</w:t>
      </w:r>
      <w:r w:rsidRPr="00581CA2">
        <w:rPr>
          <w:sz w:val="16"/>
        </w:rPr>
        <w:t>?</w:t>
      </w:r>
      <w:r w:rsidRPr="00581CA2">
        <w:rPr>
          <w:sz w:val="12"/>
        </w:rPr>
        <w:t>¶</w:t>
      </w:r>
      <w:r w:rsidRPr="00581CA2">
        <w:rPr>
          <w:sz w:val="16"/>
        </w:rPr>
        <w:t xml:space="preserve"> -Peter Brookes is a Heritage Foundation senior fellow and a former deputy assistant secretary of defense.</w:t>
      </w:r>
    </w:p>
    <w:p w14:paraId="019D0DF6" w14:textId="2AE7807D" w:rsidR="00581CA2" w:rsidRDefault="00581CA2" w:rsidP="00581CA2">
      <w:pPr>
        <w:pStyle w:val="Heading4"/>
      </w:pPr>
      <w:r>
        <w:t xml:space="preserve">American hegemony is declining – there is a transition to </w:t>
      </w:r>
      <w:proofErr w:type="spellStart"/>
      <w:r>
        <w:t>multipolarity</w:t>
      </w:r>
      <w:proofErr w:type="spellEnd"/>
      <w:r>
        <w:t xml:space="preserve"> now</w:t>
      </w:r>
    </w:p>
    <w:p w14:paraId="274C084F" w14:textId="7CF4D5EE" w:rsidR="00581CA2" w:rsidRPr="00581CA2" w:rsidRDefault="00581CA2" w:rsidP="00581CA2">
      <w:pPr>
        <w:rPr>
          <w:rStyle w:val="StyleStyleBold12pt"/>
        </w:rPr>
      </w:pPr>
      <w:r>
        <w:rPr>
          <w:rStyle w:val="StyleStyleBold12pt"/>
        </w:rPr>
        <w:t xml:space="preserve">Watkins 13 </w:t>
      </w:r>
      <w:r w:rsidRPr="00581CA2">
        <w:t xml:space="preserve">(Mel Watkins is a political economist and activist and professor of economics and political science at the University of Toronto. September 5th, 2013. “The Beginning and End of Globalization and US Hegemony.” </w:t>
      </w:r>
      <w:hyperlink r:id="rId11" w:history="1">
        <w:r w:rsidRPr="00581CA2">
          <w:rPr>
            <w:rStyle w:val="Hyperlink"/>
          </w:rPr>
          <w:t>http://canadiandimension.com/articles/5505/</w:t>
        </w:r>
      </w:hyperlink>
      <w:r w:rsidRPr="00581CA2">
        <w:t xml:space="preserve"> MV)</w:t>
      </w:r>
    </w:p>
    <w:p w14:paraId="2B74693C" w14:textId="423EE326" w:rsidR="00581CA2" w:rsidRPr="00581CA2" w:rsidRDefault="00581CA2" w:rsidP="00581CA2">
      <w:pPr>
        <w:rPr>
          <w:sz w:val="16"/>
        </w:rPr>
      </w:pPr>
      <w:r w:rsidRPr="00581CA2">
        <w:rPr>
          <w:sz w:val="16"/>
        </w:rPr>
        <w:t xml:space="preserve">Desai concedes that </w:t>
      </w:r>
      <w:r w:rsidRPr="00581CA2">
        <w:rPr>
          <w:rStyle w:val="StyleBoldUnderline"/>
        </w:rPr>
        <w:t>the US engineered</w:t>
      </w:r>
      <w:r w:rsidRPr="00581CA2">
        <w:rPr>
          <w:sz w:val="16"/>
        </w:rPr>
        <w:t xml:space="preserve"> “</w:t>
      </w:r>
      <w:r w:rsidRPr="00581CA2">
        <w:rPr>
          <w:rStyle w:val="StyleBoldUnderline"/>
        </w:rPr>
        <w:t>a succession of unstable arrangements</w:t>
      </w:r>
      <w:r w:rsidRPr="00581CA2">
        <w:rPr>
          <w:sz w:val="16"/>
        </w:rPr>
        <w:t>,” though her case weakens up against the reality that those “unstable arrangements” did manage to work. Still, she is insisting that the much talked-</w:t>
      </w:r>
      <w:r w:rsidRPr="00581CA2">
        <w:rPr>
          <w:rStyle w:val="StyleBoldUnderline"/>
        </w:rPr>
        <w:t>about American hegemony since the Second World War is exaggerated and</w:t>
      </w:r>
      <w:r w:rsidRPr="00581CA2">
        <w:rPr>
          <w:sz w:val="16"/>
        </w:rPr>
        <w:t xml:space="preserve"> that</w:t>
      </w:r>
      <w:r w:rsidRPr="00581CA2">
        <w:rPr>
          <w:rStyle w:val="StyleBoldUnderline"/>
        </w:rPr>
        <w:t xml:space="preserve"> the world has,</w:t>
      </w:r>
      <w:r w:rsidRPr="00581CA2">
        <w:rPr>
          <w:sz w:val="16"/>
        </w:rPr>
        <w:t xml:space="preserve"> in fact, </w:t>
      </w:r>
      <w:r w:rsidRPr="00581CA2">
        <w:rPr>
          <w:rStyle w:val="StyleBoldUnderline"/>
        </w:rPr>
        <w:t xml:space="preserve">been moving towards </w:t>
      </w:r>
      <w:proofErr w:type="spellStart"/>
      <w:r w:rsidRPr="00581CA2">
        <w:rPr>
          <w:rStyle w:val="StyleBoldUnderline"/>
        </w:rPr>
        <w:t>multipolarity</w:t>
      </w:r>
      <w:proofErr w:type="spellEnd"/>
      <w:r w:rsidRPr="00581CA2">
        <w:rPr>
          <w:sz w:val="16"/>
        </w:rPr>
        <w:t xml:space="preserve">. And, to the extent that </w:t>
      </w:r>
      <w:proofErr w:type="spellStart"/>
      <w:r w:rsidRPr="00581CA2">
        <w:rPr>
          <w:rStyle w:val="StyleBoldUnderline"/>
        </w:rPr>
        <w:t>multipolarity</w:t>
      </w:r>
      <w:proofErr w:type="spellEnd"/>
      <w:r w:rsidRPr="00581CA2">
        <w:rPr>
          <w:rStyle w:val="StyleBoldUnderline"/>
        </w:rPr>
        <w:t xml:space="preserve"> is alive and well</w:t>
      </w:r>
      <w:r w:rsidRPr="00581CA2">
        <w:rPr>
          <w:sz w:val="16"/>
        </w:rPr>
        <w:t xml:space="preserve">, </w:t>
      </w:r>
      <w:r w:rsidRPr="00581CA2">
        <w:rPr>
          <w:rStyle w:val="StyleBoldUnderline"/>
        </w:rPr>
        <w:t>then so too is the nation-state and</w:t>
      </w:r>
      <w:r w:rsidRPr="00581CA2">
        <w:rPr>
          <w:sz w:val="16"/>
        </w:rPr>
        <w:t xml:space="preserve"> potentially progressive, popular</w:t>
      </w:r>
      <w:r w:rsidRPr="00581CA2">
        <w:rPr>
          <w:rStyle w:val="StyleBoldUnderline"/>
        </w:rPr>
        <w:t>, nationalism, albeit facing powerful constraints</w:t>
      </w:r>
      <w:r w:rsidRPr="00581CA2">
        <w:rPr>
          <w:sz w:val="16"/>
        </w:rPr>
        <w:t xml:space="preserve">. The third argument is about increasingly humongous “fi </w:t>
      </w:r>
      <w:proofErr w:type="spellStart"/>
      <w:r w:rsidRPr="00581CA2">
        <w:rPr>
          <w:sz w:val="16"/>
        </w:rPr>
        <w:t>nancialization</w:t>
      </w:r>
      <w:proofErr w:type="spellEnd"/>
      <w:r w:rsidRPr="00581CA2">
        <w:rPr>
          <w:sz w:val="16"/>
        </w:rPr>
        <w:t xml:space="preserve">” and the recurring crises of the American dollar and the global economy. Much of the book, like so many books today — right, left and </w:t>
      </w:r>
      <w:proofErr w:type="spellStart"/>
      <w:r w:rsidRPr="00581CA2">
        <w:rPr>
          <w:sz w:val="16"/>
        </w:rPr>
        <w:t>centre</w:t>
      </w:r>
      <w:proofErr w:type="spellEnd"/>
      <w:r w:rsidRPr="00581CA2">
        <w:rPr>
          <w:sz w:val="16"/>
        </w:rPr>
        <w:t xml:space="preserve"> — is rich in detail about this. Her verdict: the problems of the US dollar and the fi </w:t>
      </w:r>
      <w:proofErr w:type="spellStart"/>
      <w:r w:rsidRPr="00581CA2">
        <w:rPr>
          <w:sz w:val="16"/>
        </w:rPr>
        <w:t>scal</w:t>
      </w:r>
      <w:proofErr w:type="spellEnd"/>
      <w:r w:rsidRPr="00581CA2">
        <w:rPr>
          <w:sz w:val="16"/>
        </w:rPr>
        <w:t xml:space="preserve"> crises, notably that of 2008, have increasingly undermined whatever hegemony the US had. Desai sees this third argument as supporting her fi </w:t>
      </w:r>
      <w:proofErr w:type="spellStart"/>
      <w:r w:rsidRPr="00581CA2">
        <w:rPr>
          <w:sz w:val="16"/>
        </w:rPr>
        <w:t>rst</w:t>
      </w:r>
      <w:proofErr w:type="spellEnd"/>
      <w:r w:rsidRPr="00581CA2">
        <w:rPr>
          <w:sz w:val="16"/>
        </w:rPr>
        <w:t xml:space="preserve"> two arguments. The implication for today is that there is scope for regulating fi </w:t>
      </w:r>
      <w:proofErr w:type="spellStart"/>
      <w:r w:rsidRPr="00581CA2">
        <w:rPr>
          <w:sz w:val="16"/>
        </w:rPr>
        <w:t>nance</w:t>
      </w:r>
      <w:proofErr w:type="spellEnd"/>
      <w:r w:rsidRPr="00581CA2">
        <w:rPr>
          <w:sz w:val="16"/>
        </w:rPr>
        <w:t xml:space="preserve"> nationally, to limit the feeding of the frenzy. While Desai’s analysis is Marxist at its core, she praises both Karl Polanyi and John Maynard Keynes — two of the great progressive intellectuals of the 20th century — the former for seeing the active role of the state as being to “protect” its citizens, and the latter for his vision of the state pursuing full employment and price stability. All of which is, admittedly, music to the ears of this aging left nationalist who feared obsolescence. </w:t>
      </w:r>
      <w:r w:rsidRPr="00581CA2">
        <w:rPr>
          <w:rStyle w:val="StyleBoldUnderline"/>
        </w:rPr>
        <w:t>In the present “multipolar moment,” popular, progressive forces may manifest themselves globally but are actualized nationally</w:t>
      </w:r>
      <w:r w:rsidRPr="00581CA2">
        <w:rPr>
          <w:sz w:val="16"/>
        </w:rPr>
        <w:t>. There is still, apparently, scope for reformist politics.</w:t>
      </w:r>
    </w:p>
    <w:p w14:paraId="31A148BA" w14:textId="63572BD8" w:rsidR="000A761F" w:rsidRDefault="00CC0334" w:rsidP="000A761F">
      <w:pPr>
        <w:pStyle w:val="Heading3"/>
      </w:pPr>
      <w:r>
        <w:lastRenderedPageBreak/>
        <w:t>Unsustainable</w:t>
      </w:r>
    </w:p>
    <w:p w14:paraId="25CF6C21" w14:textId="1AB3B606" w:rsidR="000A761F" w:rsidRPr="000A761F" w:rsidRDefault="000A761F" w:rsidP="000A761F">
      <w:pPr>
        <w:pStyle w:val="Heading4"/>
        <w:rPr>
          <w:rStyle w:val="StyleStyleBold12pt"/>
          <w:b/>
        </w:rPr>
      </w:pPr>
      <w:r>
        <w:rPr>
          <w:rStyle w:val="StyleStyleBold12pt"/>
          <w:b/>
        </w:rPr>
        <w:t>The United States is projected to decline  -- at best the US will be one of many strong nations</w:t>
      </w:r>
    </w:p>
    <w:p w14:paraId="5F1F244D" w14:textId="6688B688" w:rsidR="000A761F" w:rsidRPr="000A761F" w:rsidRDefault="000A761F" w:rsidP="000A761F">
      <w:pPr>
        <w:rPr>
          <w:rStyle w:val="StyleStyleBold12pt"/>
        </w:rPr>
      </w:pPr>
      <w:r>
        <w:rPr>
          <w:rStyle w:val="StyleStyleBold12pt"/>
        </w:rPr>
        <w:t xml:space="preserve">Layne 12 </w:t>
      </w:r>
      <w:r w:rsidRPr="000A761F">
        <w:t>(Christopher Layne is a professor of National Security at the University of Texas. June 2012. “The Global Power Shift from East to West.” The National Interest, pages 21-22.)</w:t>
      </w:r>
    </w:p>
    <w:p w14:paraId="44D94B00" w14:textId="77777777" w:rsidR="000A761F" w:rsidRDefault="000A761F" w:rsidP="000A761F">
      <w:pPr>
        <w:rPr>
          <w:sz w:val="16"/>
        </w:rPr>
      </w:pPr>
      <w:r w:rsidRPr="000A761F">
        <w:rPr>
          <w:sz w:val="16"/>
        </w:rPr>
        <w:t xml:space="preserve">Such protestations, however, cannot forestall real-world developments that collectively are challenging the post- 1945 international order, often called </w:t>
      </w:r>
      <w:proofErr w:type="spellStart"/>
      <w:r w:rsidRPr="000A761F">
        <w:rPr>
          <w:sz w:val="16"/>
        </w:rPr>
        <w:t>Pax</w:t>
      </w:r>
      <w:proofErr w:type="spellEnd"/>
      <w:r w:rsidRPr="000A761F">
        <w:rPr>
          <w:sz w:val="16"/>
        </w:rPr>
        <w:t xml:space="preserve"> Americana, in which the United States employed its overwhelming power to shape and direct global events. </w:t>
      </w:r>
      <w:r w:rsidRPr="000A761F">
        <w:rPr>
          <w:rStyle w:val="StyleBoldUnderline"/>
          <w:rFonts w:asciiTheme="minorHAnsi" w:hAnsiTheme="minorHAnsi" w:cstheme="minorHAnsi"/>
        </w:rPr>
        <w:t>That era of American dominance is drawing to a close as the country’s relative power declines, along with its ability to manage global economics and security.</w:t>
      </w:r>
      <w:r w:rsidRPr="000A761F">
        <w:rPr>
          <w:sz w:val="16"/>
        </w:rPr>
        <w:t xml:space="preserve"> This does not mean the United States will go the way of Great Britain during the first half of the twentieth century. As Harvard’s Stephen Walt wrote in this magazine last year, it is more accurate to say the “American Era” is nearing its end. For now, and for some time to come, the United States will remain primus inter pares—the strongest of the major world powers—though it is uncertain whether it can maintain that position over the next twenty years. Regardless, </w:t>
      </w:r>
      <w:r w:rsidRPr="000A761F">
        <w:rPr>
          <w:rStyle w:val="StyleBoldUnderline"/>
          <w:rFonts w:asciiTheme="minorHAnsi" w:hAnsiTheme="minorHAnsi" w:cstheme="minorHAnsi"/>
        </w:rPr>
        <w:t xml:space="preserve">America’s power and influence over the international political system will diminish markedly from </w:t>
      </w:r>
      <w:r w:rsidRPr="000A761F">
        <w:rPr>
          <w:sz w:val="16"/>
        </w:rPr>
        <w:t xml:space="preserve">what it was at </w:t>
      </w:r>
      <w:r w:rsidRPr="000A761F">
        <w:rPr>
          <w:rStyle w:val="StyleBoldUnderline"/>
          <w:rFonts w:asciiTheme="minorHAnsi" w:hAnsiTheme="minorHAnsi" w:cstheme="minorHAnsi"/>
        </w:rPr>
        <w:t>the apogee</w:t>
      </w:r>
      <w:r w:rsidRPr="000A761F">
        <w:rPr>
          <w:sz w:val="16"/>
        </w:rPr>
        <w:t xml:space="preserve"> of </w:t>
      </w:r>
      <w:proofErr w:type="spellStart"/>
      <w:r w:rsidRPr="000A761F">
        <w:rPr>
          <w:sz w:val="16"/>
        </w:rPr>
        <w:t>Pax</w:t>
      </w:r>
      <w:proofErr w:type="spellEnd"/>
      <w:r w:rsidRPr="000A761F">
        <w:rPr>
          <w:sz w:val="16"/>
        </w:rPr>
        <w:t xml:space="preserve"> Americana. That was the Old Order, forged through the momentous events of World War I, the Great Depression and World War II. Now </w:t>
      </w:r>
      <w:r w:rsidRPr="000A761F">
        <w:rPr>
          <w:rStyle w:val="StyleBoldUnderline"/>
          <w:rFonts w:asciiTheme="minorHAnsi" w:hAnsiTheme="minorHAnsi" w:cstheme="minorHAnsi"/>
        </w:rPr>
        <w:t>that Old Order</w:t>
      </w:r>
      <w:r w:rsidRPr="000A761F">
        <w:rPr>
          <w:sz w:val="16"/>
        </w:rPr>
        <w:t xml:space="preserve"> of nearly seven decades’ duration </w:t>
      </w:r>
      <w:r w:rsidRPr="000A761F">
        <w:rPr>
          <w:rStyle w:val="StyleBoldUnderline"/>
          <w:rFonts w:asciiTheme="minorHAnsi" w:hAnsiTheme="minorHAnsi" w:cstheme="minorHAnsi"/>
        </w:rPr>
        <w:t>is fading from the scene</w:t>
      </w:r>
      <w:r w:rsidRPr="000A761F">
        <w:rPr>
          <w:sz w:val="16"/>
        </w:rPr>
        <w:t>. It is natural that U.S. leaders would want to deny it—or feel they must finesse it when talking to the American people. But the real questions for America and its leaders are: What will replace the Old Order? How can Washington protect its interests in the new global era? And how much international disruption will attend the transition from the old to the new?</w:t>
      </w:r>
    </w:p>
    <w:p w14:paraId="76021AF0" w14:textId="6DB332FB" w:rsidR="00581CA2" w:rsidRPr="00B130BB" w:rsidRDefault="00581CA2" w:rsidP="00581CA2">
      <w:pPr>
        <w:pStyle w:val="Heading4"/>
        <w:rPr>
          <w:rFonts w:asciiTheme="minorHAnsi" w:hAnsiTheme="minorHAnsi" w:cstheme="minorHAnsi"/>
          <w:sz w:val="28"/>
        </w:rPr>
      </w:pPr>
      <w:r>
        <w:rPr>
          <w:rFonts w:asciiTheme="minorHAnsi" w:hAnsiTheme="minorHAnsi" w:cstheme="minorHAnsi"/>
          <w:sz w:val="28"/>
        </w:rPr>
        <w:t>The United States power is going to fall and those in a position of power refuse to acknowledge it</w:t>
      </w:r>
    </w:p>
    <w:p w14:paraId="49D05708" w14:textId="4E4C0882" w:rsidR="00581CA2" w:rsidRPr="00B130BB" w:rsidRDefault="00581CA2" w:rsidP="00581CA2">
      <w:proofErr w:type="spellStart"/>
      <w:r>
        <w:rPr>
          <w:rStyle w:val="StyleStyleBold12pt"/>
        </w:rPr>
        <w:t>Bacevich</w:t>
      </w:r>
      <w:proofErr w:type="spellEnd"/>
      <w:r>
        <w:rPr>
          <w:rStyle w:val="StyleStyleBold12pt"/>
        </w:rPr>
        <w:t xml:space="preserve"> 11 </w:t>
      </w:r>
      <w:r w:rsidRPr="00581CA2">
        <w:t xml:space="preserve">(Andrew J. </w:t>
      </w:r>
      <w:proofErr w:type="spellStart"/>
      <w:r w:rsidRPr="00581CA2">
        <w:t>Bacevich</w:t>
      </w:r>
      <w:proofErr w:type="spellEnd"/>
      <w:r w:rsidRPr="00581CA2">
        <w:t xml:space="preserve"> is a Professor of History and International Relations at Boston University. November 14th, 2011. “The ‘American Century’ Has Ended,” www.salon.com/2011/11/14/the_american_century_is_over/)</w:t>
      </w:r>
    </w:p>
    <w:p w14:paraId="289818BF" w14:textId="77FFBC4F" w:rsidR="00CC0334" w:rsidRDefault="00581CA2" w:rsidP="00CC0334">
      <w:pPr>
        <w:rPr>
          <w:sz w:val="16"/>
        </w:rPr>
      </w:pPr>
      <w:r w:rsidRPr="00581CA2">
        <w:rPr>
          <w:sz w:val="16"/>
        </w:rPr>
        <w:t xml:space="preserve">All that said, the present moment is arguably one in which the international order is, in fact, undergoing a fundamental transformation.  The “postwar world” brought into existence as a consequence of World War II is coming to an end.  A major redistribution of global power is underway.  </w:t>
      </w:r>
      <w:r w:rsidRPr="00581CA2">
        <w:rPr>
          <w:rStyle w:val="StyleBoldUnderline"/>
          <w:rFonts w:asciiTheme="minorHAnsi" w:hAnsiTheme="minorHAnsi" w:cstheme="minorHAnsi"/>
        </w:rPr>
        <w:t>Arrangements that once conferred immense prerogatives upon the</w:t>
      </w:r>
      <w:r w:rsidRPr="00581CA2">
        <w:rPr>
          <w:sz w:val="16"/>
        </w:rPr>
        <w:t xml:space="preserve"> </w:t>
      </w:r>
      <w:r w:rsidRPr="00581CA2">
        <w:rPr>
          <w:rStyle w:val="Emphasis"/>
        </w:rPr>
        <w:t>U</w:t>
      </w:r>
      <w:r w:rsidRPr="00581CA2">
        <w:rPr>
          <w:sz w:val="16"/>
        </w:rPr>
        <w:t xml:space="preserve">nited </w:t>
      </w:r>
      <w:r w:rsidRPr="00581CA2">
        <w:rPr>
          <w:rStyle w:val="Emphasis"/>
        </w:rPr>
        <w:t>S</w:t>
      </w:r>
      <w:r w:rsidRPr="00581CA2">
        <w:rPr>
          <w:sz w:val="16"/>
        </w:rPr>
        <w:t xml:space="preserve">tates, hugely benefiting the American people, </w:t>
      </w:r>
      <w:r w:rsidRPr="00581CA2">
        <w:rPr>
          <w:rStyle w:val="StyleBoldUnderline"/>
          <w:rFonts w:asciiTheme="minorHAnsi" w:hAnsiTheme="minorHAnsi" w:cstheme="minorHAnsi"/>
        </w:rPr>
        <w:t>are coming undone</w:t>
      </w:r>
      <w:r w:rsidRPr="00581CA2">
        <w:rPr>
          <w:sz w:val="16"/>
        </w:rPr>
        <w:t xml:space="preserve">. In Washington, meanwhile, a hidebound governing class pretends that none of this is happening, stubbornly insisting that it’s still 1945 with the so-called American Century destined to continue for several centuries more (reflecting, of course, God’s express intentions). Here lies the most disturbing aspect of contemporary American politics, worse even than rampant dysfunction borne of petty partisanship or corruption expressed in the buying and selling of influence.  </w:t>
      </w:r>
      <w:r w:rsidRPr="00581CA2">
        <w:rPr>
          <w:rStyle w:val="StyleBoldUnderline"/>
          <w:rFonts w:asciiTheme="minorHAnsi" w:hAnsiTheme="minorHAnsi" w:cstheme="minorHAnsi"/>
        </w:rPr>
        <w:t>Confronted with evidence of a radically changing environment, those holding (or aspiring to) positions of influence simply turn a blind eye, refusing even to begin to adjust to a new reality. The Big Change happening before our very eyes is political, economic and military.  At least four converging vectors are involved. First, the Collapse of the Freedom Agenda:</w:t>
      </w:r>
      <w:r w:rsidRPr="00581CA2">
        <w:rPr>
          <w:sz w:val="16"/>
        </w:rPr>
        <w:t xml:space="preserve"> In the wake of 9/11, the administration of George W. Bush set out to remake the Greater Middle East.  This was the ultimate strategic objective of Bush’s “global war on terror.” Intent on accomplishing across the Islamic world what he believed the United States had accomplished in Europe and the Pacific between 1941 and 1945, Bush sought to erect a new order conducive to U.S. interests — one that would permit unhindered access to oil and other resources, dry up the sources of violent Islamic radicalism, and (not incidentally) allow Israel a free hand in the region.  Key to the success of this effort would be the U.S. military, which President Bush (and many ordinary Americans) believed to be unstoppable and invincible — able to beat anyone anywhere under any conditions. Alas, once implemented, the Freedom Agenda almost immediately foundered in Iraq.  The Bush administration had expected Operation Iraqi Freedom to be a short, tidy war with a decisively triumphant outcome.  In the event, it turned out to be a long, dirty (and very costly) war yielding, at best, exceedingly ambiguous results.</w:t>
      </w:r>
    </w:p>
    <w:p w14:paraId="28E8145E" w14:textId="77777777" w:rsidR="00CC0334" w:rsidRPr="00CC0334" w:rsidRDefault="00CC0334" w:rsidP="00CC0334">
      <w:pPr>
        <w:rPr>
          <w:sz w:val="16"/>
        </w:rPr>
      </w:pPr>
    </w:p>
    <w:p w14:paraId="7B5ABE8C" w14:textId="32ABE50E" w:rsidR="000A761F" w:rsidRDefault="00CC0334" w:rsidP="00CC0334">
      <w:pPr>
        <w:pStyle w:val="Heading4"/>
      </w:pPr>
      <w:r>
        <w:lastRenderedPageBreak/>
        <w:t>The United States are running on borrowed time – the decline is now</w:t>
      </w:r>
    </w:p>
    <w:p w14:paraId="454C31F9" w14:textId="06698697" w:rsidR="00CC0334" w:rsidRPr="00CC0334" w:rsidRDefault="00CC0334" w:rsidP="00CC0334">
      <w:pPr>
        <w:rPr>
          <w:rStyle w:val="StyleStyleBold12pt"/>
        </w:rPr>
      </w:pPr>
      <w:proofErr w:type="spellStart"/>
      <w:r>
        <w:rPr>
          <w:rStyle w:val="StyleStyleBold12pt"/>
        </w:rPr>
        <w:t>Turbeville</w:t>
      </w:r>
      <w:proofErr w:type="spellEnd"/>
      <w:r>
        <w:rPr>
          <w:rStyle w:val="StyleStyleBold12pt"/>
        </w:rPr>
        <w:t xml:space="preserve"> 14 </w:t>
      </w:r>
      <w:r w:rsidRPr="00CC0334">
        <w:t xml:space="preserve">(Brandon </w:t>
      </w:r>
      <w:proofErr w:type="spellStart"/>
      <w:r w:rsidRPr="00CC0334">
        <w:t>Turbeville</w:t>
      </w:r>
      <w:proofErr w:type="spellEnd"/>
      <w:r w:rsidRPr="00CC0334">
        <w:t xml:space="preserve"> is an author out of Florence, South Carolina. He has a Bachelor's Degree from Francis Marion University in political science. June 26th, 2014. “</w:t>
      </w:r>
      <w:proofErr w:type="spellStart"/>
      <w:r w:rsidRPr="00CC0334">
        <w:t>Zbigniew</w:t>
      </w:r>
      <w:proofErr w:type="spellEnd"/>
      <w:r w:rsidRPr="00CC0334">
        <w:t xml:space="preserve"> Brzezinski: The Decline Of The US And The End Of The American Empire.” </w:t>
      </w:r>
      <w:hyperlink r:id="rId12" w:history="1">
        <w:r w:rsidRPr="00CC0334">
          <w:rPr>
            <w:rStyle w:val="Hyperlink"/>
          </w:rPr>
          <w:t>http://www.activistpost.com/2014/06/zbigniew-brzezinski-decline-of-us-and.html#!bt2CHf</w:t>
        </w:r>
      </w:hyperlink>
      <w:r w:rsidRPr="00CC0334">
        <w:t xml:space="preserve"> MV)</w:t>
      </w:r>
    </w:p>
    <w:p w14:paraId="0AAE18DE" w14:textId="6F19A141" w:rsidR="00CC0334" w:rsidRPr="00CC0334" w:rsidRDefault="00CC0334" w:rsidP="00CC0334">
      <w:pPr>
        <w:rPr>
          <w:sz w:val="16"/>
        </w:rPr>
      </w:pPr>
      <w:r w:rsidRPr="00CC0334">
        <w:rPr>
          <w:rStyle w:val="StyleBoldUnderline"/>
        </w:rPr>
        <w:t>Ever since 9/11, it has been apparent that the American empire is living on borrowed time</w:t>
      </w:r>
      <w:r w:rsidRPr="00CC0334">
        <w:rPr>
          <w:sz w:val="16"/>
        </w:rPr>
        <w:t xml:space="preserve">. In more recent years, </w:t>
      </w:r>
      <w:r w:rsidRPr="00CC0334">
        <w:rPr>
          <w:rStyle w:val="StyleBoldUnderline"/>
        </w:rPr>
        <w:t>the inevitable collapse of American world hegemony and the unipolar world is one that very few</w:t>
      </w:r>
      <w:r w:rsidRPr="00CC0334">
        <w:rPr>
          <w:sz w:val="16"/>
        </w:rPr>
        <w:t xml:space="preserve"> informed observers</w:t>
      </w:r>
      <w:r w:rsidRPr="00CC0334">
        <w:rPr>
          <w:rStyle w:val="StyleBoldUnderline"/>
        </w:rPr>
        <w:t xml:space="preserve"> can continue to ignore.</w:t>
      </w:r>
      <w:r w:rsidRPr="00CC0334">
        <w:rPr>
          <w:sz w:val="16"/>
        </w:rPr>
        <w:t xml:space="preserve"> </w:t>
      </w:r>
      <w:r w:rsidRPr="00CC0334">
        <w:rPr>
          <w:rStyle w:val="StyleBoldUnderline"/>
        </w:rPr>
        <w:t>Riddled with massive unemployment, an overextended military, entrenched police state, crumbling infrastructure, and the ever-present threat to the US dollar, it is clear that the United States is merely the shell of its former self</w:t>
      </w:r>
      <w:r w:rsidRPr="00CC0334">
        <w:rPr>
          <w:sz w:val="16"/>
        </w:rPr>
        <w:t xml:space="preserve">. Indeed, </w:t>
      </w:r>
      <w:r w:rsidRPr="00CC0334">
        <w:rPr>
          <w:rStyle w:val="StyleBoldUnderline"/>
        </w:rPr>
        <w:t>in 2014, the concept of long-term American primacy is only a fantasy maintained by the mainstream media</w:t>
      </w:r>
      <w:r w:rsidRPr="00CC0334">
        <w:rPr>
          <w:sz w:val="16"/>
        </w:rPr>
        <w:t xml:space="preserve"> with its constant repetition of meaningless and absurd notions of recoveries, humanitarian interventions, and national security. More credible researchers, however, are well aware of the fact that </w:t>
      </w:r>
      <w:r w:rsidRPr="00CC0334">
        <w:rPr>
          <w:rStyle w:val="StyleBoldUnderline"/>
        </w:rPr>
        <w:t>the United States</w:t>
      </w:r>
      <w:r w:rsidRPr="00CC0334">
        <w:rPr>
          <w:sz w:val="16"/>
        </w:rPr>
        <w:t xml:space="preserve">, as an empire as well as a nation, </w:t>
      </w:r>
      <w:r w:rsidRPr="00CC0334">
        <w:rPr>
          <w:rStyle w:val="StyleBoldUnderline"/>
        </w:rPr>
        <w:t>is headed the way of every empire before it</w:t>
      </w:r>
      <w:r w:rsidRPr="00CC0334">
        <w:rPr>
          <w:sz w:val="16"/>
        </w:rPr>
        <w:t xml:space="preserve">. </w:t>
      </w:r>
      <w:r w:rsidRPr="00CC0334">
        <w:rPr>
          <w:rStyle w:val="StyleBoldUnderline"/>
        </w:rPr>
        <w:t>There is little doubt that the United States will soon run out of steam in its march across the world</w:t>
      </w:r>
      <w:r w:rsidRPr="00CC0334">
        <w:rPr>
          <w:sz w:val="16"/>
        </w:rPr>
        <w:t xml:space="preserve"> and a crackdown at home while reckless economic policy continues to be dictated from the halls of Wall Street.</w:t>
      </w:r>
    </w:p>
    <w:p w14:paraId="2AAA3A41" w14:textId="2FB1DFA9" w:rsidR="000A761F" w:rsidRDefault="00E26995" w:rsidP="00CC0334">
      <w:pPr>
        <w:pStyle w:val="Heading3"/>
      </w:pPr>
      <w:r>
        <w:lastRenderedPageBreak/>
        <w:t>No Perception of Decline – Nukes</w:t>
      </w:r>
    </w:p>
    <w:p w14:paraId="2A81A7E6" w14:textId="4DF6EA29" w:rsidR="00E26995" w:rsidRDefault="00E26995" w:rsidP="00E26995">
      <w:pPr>
        <w:pStyle w:val="Heading4"/>
      </w:pPr>
      <w:r>
        <w:t>Alt cause -- Nuclear Primacy solves any loss of power</w:t>
      </w:r>
    </w:p>
    <w:p w14:paraId="017568DD" w14:textId="6699878D" w:rsidR="00E26995" w:rsidRDefault="00E26995" w:rsidP="00E26995">
      <w:r>
        <w:rPr>
          <w:rStyle w:val="StyleStyleBold12pt"/>
        </w:rPr>
        <w:t xml:space="preserve">Craig 9 </w:t>
      </w:r>
      <w:r w:rsidRPr="00E26995">
        <w:t xml:space="preserve">(Campbell Craig is a professor of International Relations at the University of Southampton. 2009. “American power preponderance and the nuclear revolution” </w:t>
      </w:r>
      <w:hyperlink r:id="rId13" w:history="1">
        <w:r w:rsidRPr="00E26995">
          <w:rPr>
            <w:rStyle w:val="Hyperlink"/>
          </w:rPr>
          <w:t>http://journals.cambridge.org/action/displayFulltext?type=1&amp;fid=3291812&amp;jid=RIS&amp;volumeId=35&amp;issueId=01&amp;aid=3291808</w:t>
        </w:r>
      </w:hyperlink>
      <w:r w:rsidRPr="00E26995">
        <w:t xml:space="preserve"> MV)</w:t>
      </w:r>
    </w:p>
    <w:p w14:paraId="1E887BE5" w14:textId="148207C8" w:rsidR="000A761F" w:rsidRDefault="00E26995" w:rsidP="000A761F">
      <w:pPr>
        <w:rPr>
          <w:rFonts w:asciiTheme="minorHAnsi" w:hAnsiTheme="minorHAnsi"/>
          <w:sz w:val="12"/>
        </w:rPr>
      </w:pPr>
      <w:r w:rsidRPr="00E26995">
        <w:rPr>
          <w:sz w:val="12"/>
        </w:rPr>
        <w:t>As</w:t>
      </w:r>
      <w:r w:rsidRPr="00E26995">
        <w:rPr>
          <w:rFonts w:asciiTheme="minorHAnsi" w:hAnsiTheme="minorHAnsi"/>
          <w:sz w:val="12"/>
        </w:rPr>
        <w:t xml:space="preserve"> </w:t>
      </w:r>
      <w:proofErr w:type="spellStart"/>
      <w:r w:rsidRPr="00E26995">
        <w:rPr>
          <w:rFonts w:asciiTheme="minorHAnsi" w:hAnsiTheme="minorHAnsi"/>
          <w:sz w:val="12"/>
        </w:rPr>
        <w:t>Keir</w:t>
      </w:r>
      <w:proofErr w:type="spellEnd"/>
      <w:r w:rsidRPr="00E26995">
        <w:rPr>
          <w:sz w:val="12"/>
        </w:rPr>
        <w:t xml:space="preserve"> </w:t>
      </w:r>
      <w:proofErr w:type="spellStart"/>
      <w:r w:rsidRPr="00E26995">
        <w:rPr>
          <w:sz w:val="12"/>
        </w:rPr>
        <w:t>Lieber</w:t>
      </w:r>
      <w:proofErr w:type="spellEnd"/>
      <w:r w:rsidRPr="00E26995">
        <w:rPr>
          <w:sz w:val="12"/>
        </w:rPr>
        <w:t xml:space="preserve"> and</w:t>
      </w:r>
      <w:r w:rsidRPr="00E26995">
        <w:rPr>
          <w:rFonts w:asciiTheme="minorHAnsi" w:hAnsiTheme="minorHAnsi"/>
          <w:sz w:val="12"/>
        </w:rPr>
        <w:t xml:space="preserve"> Daryl </w:t>
      </w:r>
      <w:r w:rsidRPr="00E26995">
        <w:rPr>
          <w:sz w:val="12"/>
        </w:rPr>
        <w:t>Press have suggested,</w:t>
      </w:r>
      <w:r w:rsidRPr="00E26995">
        <w:rPr>
          <w:rStyle w:val="StyleBoldUnderline"/>
          <w:rFonts w:asciiTheme="minorHAnsi" w:hAnsiTheme="minorHAnsi"/>
        </w:rPr>
        <w:t xml:space="preserve"> the US may be on the verge of acquiring a first-strike nuclear capability, which,</w:t>
      </w:r>
      <w:r w:rsidRPr="00E26995">
        <w:rPr>
          <w:rFonts w:asciiTheme="minorHAnsi" w:hAnsiTheme="minorHAnsi"/>
          <w:sz w:val="12"/>
        </w:rPr>
        <w:t xml:space="preserve"> combined with an effective system of anti-ballistic missile </w:t>
      </w:r>
      <w:proofErr w:type="spellStart"/>
      <w:r w:rsidRPr="00E26995">
        <w:rPr>
          <w:rFonts w:asciiTheme="minorHAnsi" w:hAnsiTheme="minorHAnsi"/>
          <w:sz w:val="12"/>
        </w:rPr>
        <w:t>defence</w:t>
      </w:r>
      <w:proofErr w:type="spellEnd"/>
      <w:r w:rsidRPr="00E26995">
        <w:rPr>
          <w:rFonts w:asciiTheme="minorHAnsi" w:hAnsiTheme="minorHAnsi"/>
          <w:sz w:val="12"/>
        </w:rPr>
        <w:t xml:space="preserve">, </w:t>
      </w:r>
      <w:r w:rsidRPr="00E26995">
        <w:rPr>
          <w:rStyle w:val="StyleBoldUnderline"/>
          <w:rFonts w:asciiTheme="minorHAnsi" w:hAnsiTheme="minorHAnsi"/>
        </w:rPr>
        <w:t>could allow the US to destroy a rival’s nuclear capabilities</w:t>
      </w:r>
      <w:r w:rsidRPr="00E26995">
        <w:rPr>
          <w:rFonts w:asciiTheme="minorHAnsi" w:hAnsiTheme="minorHAnsi"/>
          <w:sz w:val="12"/>
        </w:rPr>
        <w:t xml:space="preserve"> and intercept any remaining retaliatory missiles before they hit American cities. While </w:t>
      </w:r>
      <w:r w:rsidRPr="00E26995">
        <w:rPr>
          <w:rStyle w:val="StyleBoldUnderline"/>
          <w:rFonts w:asciiTheme="minorHAnsi" w:hAnsiTheme="minorHAnsi"/>
        </w:rPr>
        <w:t>this possibility clearly reduces the likelihood of other states seeking to match American power with the aim of fighting and winning a nuclear war</w:t>
      </w:r>
      <w:r w:rsidRPr="00E26995">
        <w:rPr>
          <w:rFonts w:asciiTheme="minorHAnsi" w:hAnsiTheme="minorHAnsi"/>
          <w:sz w:val="12"/>
        </w:rPr>
        <w:t xml:space="preserve">, and, if their argument becomes widely accepted, could lead American policy-makers to reject the logic of the nuclear revolution and consider pre-emptive nuclear strikes against large nuclear rivals, it clearly is less germane to the question of small-state deterrence.33 </w:t>
      </w:r>
      <w:proofErr w:type="spellStart"/>
      <w:r w:rsidRPr="00E26995">
        <w:rPr>
          <w:rFonts w:asciiTheme="minorHAnsi" w:hAnsiTheme="minorHAnsi"/>
          <w:sz w:val="12"/>
        </w:rPr>
        <w:t>Lieber</w:t>
      </w:r>
      <w:proofErr w:type="spellEnd"/>
      <w:r w:rsidRPr="00E26995">
        <w:rPr>
          <w:rFonts w:asciiTheme="minorHAnsi" w:hAnsiTheme="minorHAnsi"/>
          <w:sz w:val="12"/>
        </w:rPr>
        <w:t xml:space="preserve"> and Press contend that the US may have the capability to destroy the entire nuclear arsenal of another large nuclear state lest that state use it on America first for the purposes of winning a great war. That, as they say, would mean the end of Mutual Assured Destruction as it existed during the Cold War. However, </w:t>
      </w:r>
      <w:r w:rsidRPr="00E26995">
        <w:rPr>
          <w:rStyle w:val="StyleBoldUnderline"/>
          <w:rFonts w:asciiTheme="minorHAnsi" w:hAnsiTheme="minorHAnsi"/>
        </w:rPr>
        <w:t>Washington would have much less reason to use its new first-strike capability against a nation that cannot threaten to destroy the US, and has no ambition to defeat America in a war, but only possesses a second-strike minimum deterrent.</w:t>
      </w:r>
      <w:r w:rsidRPr="00E26995">
        <w:rPr>
          <w:rFonts w:asciiTheme="minorHAnsi" w:hAnsiTheme="minorHAnsi"/>
          <w:sz w:val="12"/>
        </w:rPr>
        <w:t xml:space="preserve"> Such an attack would turn much of the world against a US willing to use nuclear weapons and kill hundreds of thousands or millions in order to defeat a nation that did not threaten its survival. Perhaps more to the point, an attack like this would be tremendously risky. Even after a perfect first strike some retaliation might get through, which could mean the nuclear destruction of an American city or perhaps the city of an American ally. At the very least, survivors of the attacked state and their allies would seek to unleash destruction upon the US in other ways, including an unconventional delivery of a nuclear, chemical, or biological weapon. An imperfect first strike, or, even worse, a failure of the US anti-missile system, would constitute a total disaster for the US: not only would it incur the world’s wrath and suffer the destruction of one or more of its cities, but such a failure would also expose America as both a brutal and vulnerable state, surely encouraging other states to acquire nuclear weapons or otherwise defy it. The US might have reason to launch a first strike against a large rival that deployed a major arsenal and appeared ready to attack America, as implausible as this scenario is. It would have little reason to do so against a small nation with a second-strike minimum deterrent arsenal. </w:t>
      </w:r>
      <w:r w:rsidRPr="00E26995">
        <w:rPr>
          <w:rStyle w:val="StyleBoldUnderline"/>
          <w:rFonts w:asciiTheme="minorHAnsi" w:hAnsiTheme="minorHAnsi"/>
        </w:rPr>
        <w:t>The nuclear revolution delivers a clear message to any large state considering major war with a powerful nuclear rival. The message is that such a war is likely to escalate to total nuclear exchange, and that in this event a large percentage of its citizenry will be killed or injured, its ability to govern what remains of the nation will be weakened or destroyed, and its power relative to other states that stayed out of the war will be radically diminished.</w:t>
      </w:r>
      <w:r w:rsidRPr="00E26995">
        <w:rPr>
          <w:rFonts w:asciiTheme="minorHAnsi" w:hAnsiTheme="minorHAnsi"/>
          <w:sz w:val="12"/>
        </w:rPr>
        <w:t xml:space="preserve"> It also delivers a message to any advanced small state eager to obtain security from the possible predation of large ones. The message is that if the small state possesses, or can quickly get its hands on, a few invulnerable and deliverable nuclear weapons, any large state contemplating invading it will have to weigh the benefits of invasion against a new kind of cost – not just a difficult or stalemated conventional war, such as the US faced in Vietnam and faces in Iraq, but the destruction of perhaps one, three, or five of its cities, and the death and injury of millions of its citizens. Unless it is able to obtain an absolutely fool-proof </w:t>
      </w:r>
      <w:proofErr w:type="spellStart"/>
      <w:r w:rsidRPr="00E26995">
        <w:rPr>
          <w:rFonts w:asciiTheme="minorHAnsi" w:hAnsiTheme="minorHAnsi"/>
          <w:sz w:val="12"/>
        </w:rPr>
        <w:t>defence</w:t>
      </w:r>
      <w:proofErr w:type="spellEnd"/>
      <w:r w:rsidRPr="00E26995">
        <w:rPr>
          <w:rFonts w:asciiTheme="minorHAnsi" w:hAnsiTheme="minorHAnsi"/>
          <w:sz w:val="12"/>
        </w:rPr>
        <w:t xml:space="preserve"> against any kind of nuclear retaliation, the choice that any large state is going to make when faced with this new circumstance is so likely to be peace that the small nuclear state can feel confident that it will be safe from conquest.34 </w:t>
      </w:r>
      <w:r w:rsidRPr="00E26995">
        <w:rPr>
          <w:rStyle w:val="Emphasis2"/>
          <w:rFonts w:asciiTheme="minorHAnsi" w:hAnsiTheme="minorHAnsi"/>
        </w:rPr>
        <w:t>The</w:t>
      </w:r>
      <w:r w:rsidRPr="00E26995">
        <w:rPr>
          <w:rStyle w:val="StyleBoldUnderline"/>
          <w:rFonts w:asciiTheme="minorHAnsi" w:hAnsiTheme="minorHAnsi"/>
        </w:rPr>
        <w:t xml:space="preserve"> general relevance of these </w:t>
      </w:r>
      <w:r w:rsidRPr="00E26995">
        <w:rPr>
          <w:rStyle w:val="Emphasis2"/>
          <w:rFonts w:asciiTheme="minorHAnsi" w:hAnsiTheme="minorHAnsi"/>
        </w:rPr>
        <w:t>messages to</w:t>
      </w:r>
      <w:r w:rsidRPr="00E26995">
        <w:rPr>
          <w:rStyle w:val="StyleBoldUnderline"/>
          <w:rFonts w:asciiTheme="minorHAnsi" w:hAnsiTheme="minorHAnsi"/>
        </w:rPr>
        <w:t xml:space="preserve"> </w:t>
      </w:r>
      <w:r w:rsidRPr="00E26995">
        <w:rPr>
          <w:rStyle w:val="Emphasis2"/>
          <w:rFonts w:asciiTheme="minorHAnsi" w:hAnsiTheme="minorHAnsi"/>
        </w:rPr>
        <w:t>American unipolar preponderance is clear.</w:t>
      </w:r>
      <w:r w:rsidRPr="00E26995">
        <w:rPr>
          <w:rStyle w:val="StyleBoldUnderline"/>
          <w:rFonts w:asciiTheme="minorHAnsi" w:hAnsiTheme="minorHAnsi"/>
        </w:rPr>
        <w:t xml:space="preserve"> At the ‘great power’ level, rising states are unlikely to regard major war as a suitable means for overturning the international system and overthrowing American preponderance.</w:t>
      </w:r>
      <w:r w:rsidRPr="00E26995">
        <w:rPr>
          <w:rFonts w:asciiTheme="minorHAnsi" w:hAnsiTheme="minorHAnsi"/>
          <w:sz w:val="12"/>
        </w:rPr>
        <w:t xml:space="preserve"> The classic means of systemic change – </w:t>
      </w:r>
      <w:r w:rsidRPr="00E26995">
        <w:rPr>
          <w:rStyle w:val="StyleBoldUnderline"/>
          <w:rFonts w:asciiTheme="minorHAnsi" w:hAnsiTheme="minorHAnsi"/>
        </w:rPr>
        <w:t>hegemonic war – will not be an attractive option to any state hoping to survive, and the very existence of nuclear arsenals will make all states cautious about provoking conflict with nuclear rivals, especially the heavily armed US.</w:t>
      </w:r>
      <w:r w:rsidRPr="00E26995">
        <w:rPr>
          <w:rFonts w:asciiTheme="minorHAnsi" w:hAnsiTheme="minorHAnsi"/>
          <w:sz w:val="12"/>
        </w:rPr>
        <w:t xml:space="preserve">35 Moreover, advanced smaller states know that they can provide for their own security, if they come to believe that it is endangered, not by embarking on large military build-ups or forming alliances with larger states, but by developing a small and invulnerable nuclear arsenal, or at least preparing the way to obtain such an arsenal quickly. This means that small states have a far greater ability to defend themselves from, and therefore be less afraid of, American predation today than comparable states facing dominant powers in previous eras.36 </w:t>
      </w:r>
      <w:r w:rsidRPr="00E26995">
        <w:rPr>
          <w:rStyle w:val="StyleBoldUnderline"/>
          <w:rFonts w:asciiTheme="minorHAnsi" w:hAnsiTheme="minorHAnsi"/>
        </w:rPr>
        <w:t xml:space="preserve">The main effects of the nuclear revolution, then, bolster the general claim of Power Preponderance </w:t>
      </w:r>
      <w:r w:rsidRPr="00E26995">
        <w:rPr>
          <w:rStyle w:val="Emphasis2"/>
          <w:rFonts w:asciiTheme="minorHAnsi" w:hAnsiTheme="minorHAnsi"/>
        </w:rPr>
        <w:t xml:space="preserve">that </w:t>
      </w:r>
      <w:proofErr w:type="spellStart"/>
      <w:r w:rsidRPr="00E26995">
        <w:rPr>
          <w:rStyle w:val="Emphasis2"/>
          <w:rFonts w:asciiTheme="minorHAnsi" w:hAnsiTheme="minorHAnsi"/>
        </w:rPr>
        <w:t>unipolarity</w:t>
      </w:r>
      <w:proofErr w:type="spellEnd"/>
      <w:r w:rsidRPr="00E26995">
        <w:rPr>
          <w:rStyle w:val="Emphasis2"/>
          <w:rFonts w:asciiTheme="minorHAnsi" w:hAnsiTheme="minorHAnsi"/>
        </w:rPr>
        <w:t xml:space="preserve"> is enduring.</w:t>
      </w:r>
      <w:r w:rsidRPr="00E26995">
        <w:rPr>
          <w:rFonts w:asciiTheme="minorHAnsi" w:hAnsiTheme="minorHAnsi"/>
          <w:sz w:val="12"/>
        </w:rPr>
        <w:t xml:space="preserve"> To support their claim, Brooks and </w:t>
      </w:r>
      <w:proofErr w:type="spellStart"/>
      <w:r w:rsidRPr="00E26995">
        <w:rPr>
          <w:rFonts w:asciiTheme="minorHAnsi" w:hAnsiTheme="minorHAnsi"/>
          <w:sz w:val="12"/>
        </w:rPr>
        <w:t>Wohlforth</w:t>
      </w:r>
      <w:proofErr w:type="spellEnd"/>
      <w:r w:rsidRPr="00E26995">
        <w:rPr>
          <w:rFonts w:asciiTheme="minorHAnsi" w:hAnsiTheme="minorHAnsi"/>
          <w:sz w:val="12"/>
        </w:rPr>
        <w:t xml:space="preserve"> specify </w:t>
      </w:r>
      <w:r w:rsidRPr="00E26995">
        <w:rPr>
          <w:rStyle w:val="StyleBoldUnderline"/>
          <w:rFonts w:asciiTheme="minorHAnsi" w:hAnsiTheme="minorHAnsi"/>
        </w:rPr>
        <w:t>three factors</w:t>
      </w:r>
      <w:r w:rsidRPr="00E26995">
        <w:rPr>
          <w:rFonts w:asciiTheme="minorHAnsi" w:hAnsiTheme="minorHAnsi"/>
          <w:sz w:val="12"/>
        </w:rPr>
        <w:t xml:space="preserve"> that </w:t>
      </w:r>
      <w:r w:rsidRPr="00E26995">
        <w:rPr>
          <w:rStyle w:val="StyleBoldUnderline"/>
          <w:rFonts w:asciiTheme="minorHAnsi" w:hAnsiTheme="minorHAnsi"/>
        </w:rPr>
        <w:t xml:space="preserve">dissuade would-be rivals to the US from balancing against it in traditional military terms: the effect of America’s relative geographical isolation from these potential rivals; the fact that American preponderance happened as a fait accompli about which no other nation could do anything; and the vast and growing ‘power gap’ between the US and all other rivals. </w:t>
      </w:r>
      <w:r w:rsidRPr="00E26995">
        <w:rPr>
          <w:rFonts w:asciiTheme="minorHAnsi" w:hAnsiTheme="minorHAnsi"/>
          <w:sz w:val="12"/>
        </w:rPr>
        <w:t xml:space="preserve">The next section will describe each factor, and show how </w:t>
      </w:r>
      <w:r w:rsidRPr="00E26995">
        <w:rPr>
          <w:rStyle w:val="StyleBoldUnderline"/>
          <w:rFonts w:asciiTheme="minorHAnsi" w:hAnsiTheme="minorHAnsi"/>
        </w:rPr>
        <w:t>the nuclear revolution specifically reinforces each of them.</w:t>
      </w:r>
      <w:r w:rsidRPr="00E26995">
        <w:rPr>
          <w:rFonts w:asciiTheme="minorHAnsi" w:hAnsiTheme="minorHAnsi"/>
          <w:sz w:val="12"/>
        </w:rPr>
        <w:t xml:space="preserve"> </w:t>
      </w:r>
    </w:p>
    <w:p w14:paraId="5B7131D0" w14:textId="6E439254" w:rsidR="00E26995" w:rsidRDefault="00E26995" w:rsidP="00E26995">
      <w:pPr>
        <w:pStyle w:val="Heading3"/>
      </w:pPr>
      <w:proofErr w:type="spellStart"/>
      <w:r>
        <w:lastRenderedPageBreak/>
        <w:t>Heg</w:t>
      </w:r>
      <w:proofErr w:type="spellEnd"/>
      <w:r>
        <w:t xml:space="preserve"> Impact Defense</w:t>
      </w:r>
    </w:p>
    <w:p w14:paraId="1EDC297E" w14:textId="7809D451" w:rsidR="00E26995" w:rsidRPr="004C1E43" w:rsidRDefault="00E26995" w:rsidP="00E26995">
      <w:pPr>
        <w:pStyle w:val="Heading4"/>
      </w:pPr>
      <w:proofErr w:type="spellStart"/>
      <w:r>
        <w:t>Heg</w:t>
      </w:r>
      <w:proofErr w:type="spellEnd"/>
      <w:r>
        <w:t xml:space="preserve"> doesn’t solve war – The US doesn’t have enough leverage to stop conflict</w:t>
      </w:r>
    </w:p>
    <w:p w14:paraId="7F308BDB" w14:textId="42214FAC" w:rsidR="00E26995" w:rsidRPr="004C1E43" w:rsidRDefault="00E26995" w:rsidP="00E26995">
      <w:pPr>
        <w:rPr>
          <w:b/>
          <w:bCs/>
          <w:sz w:val="26"/>
        </w:rPr>
      </w:pPr>
      <w:proofErr w:type="spellStart"/>
      <w:r>
        <w:rPr>
          <w:rStyle w:val="StyleStyleBold12pt"/>
        </w:rPr>
        <w:t>Mastanduno</w:t>
      </w:r>
      <w:proofErr w:type="spellEnd"/>
      <w:r>
        <w:rPr>
          <w:rStyle w:val="StyleStyleBold12pt"/>
        </w:rPr>
        <w:t xml:space="preserve"> </w:t>
      </w:r>
      <w:r w:rsidRPr="004C1E43">
        <w:rPr>
          <w:rStyle w:val="StyleStyleBold12pt"/>
        </w:rPr>
        <w:t xml:space="preserve">9 </w:t>
      </w:r>
      <w:r>
        <w:rPr>
          <w:rStyle w:val="StyleStyleBold12pt"/>
        </w:rPr>
        <w:t xml:space="preserve"> </w:t>
      </w:r>
      <w:r>
        <w:t xml:space="preserve">(Michael </w:t>
      </w:r>
      <w:proofErr w:type="spellStart"/>
      <w:r>
        <w:t>Mastanduno</w:t>
      </w:r>
      <w:proofErr w:type="spellEnd"/>
      <w:r>
        <w:t xml:space="preserve"> is a</w:t>
      </w:r>
      <w:r w:rsidRPr="004C1E43">
        <w:t xml:space="preserve"> Profe</w:t>
      </w:r>
      <w:r>
        <w:t>ssor of Government at Dartmouth. 2009.</w:t>
      </w:r>
      <w:r w:rsidRPr="004C1E43">
        <w:t xml:space="preserve"> </w:t>
      </w:r>
      <w:r>
        <w:t xml:space="preserve">World Politics 61, No. 1, </w:t>
      </w:r>
      <w:proofErr w:type="spellStart"/>
      <w:r>
        <w:t>Ebsco</w:t>
      </w:r>
      <w:proofErr w:type="spellEnd"/>
      <w:r>
        <w:t>)</w:t>
      </w:r>
    </w:p>
    <w:p w14:paraId="04723C89" w14:textId="77777777" w:rsidR="00E26995" w:rsidRDefault="00E26995" w:rsidP="00E26995">
      <w:pPr>
        <w:rPr>
          <w:u w:val="single"/>
        </w:rPr>
      </w:pPr>
      <w:r w:rsidRPr="00E26995">
        <w:rPr>
          <w:u w:val="singl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E26995">
        <w:rPr>
          <w:sz w:val="14"/>
        </w:rPr>
        <w:t xml:space="preserve">States. After the cold war the outcome of adjustment struggles is less certain because the United States is no longer in a position to dictate the terms. </w:t>
      </w:r>
      <w:r w:rsidRPr="00E26995">
        <w:rPr>
          <w:u w:val="single"/>
        </w:rPr>
        <w:t>The United States, notwithstanding its preponderant power, no longer enjoys the same type of security leverage it once possessed, and the very success of the U.S.-centered world economy has afforded America’s supporters a greater range of international and domestic economic options</w:t>
      </w:r>
      <w:r w:rsidRPr="00E26995">
        <w:rPr>
          <w:sz w:val="14"/>
        </w:rPr>
        <w:t xml:space="preserve">. The claim that the United States is unipolar is a statement about its cumulative economic, military, and other capabilities.1 But preponderant capabilities across the board do not guarantee effective influence in any given arena. </w:t>
      </w:r>
      <w:r w:rsidRPr="00E26995">
        <w:rPr>
          <w:u w:val="single"/>
        </w:rPr>
        <w:t>U.S. dominance in the international security arena no longer translates into effective leverage in the international economic arena</w:t>
      </w:r>
      <w:r w:rsidRPr="00E26995">
        <w:rPr>
          <w:sz w:val="14"/>
        </w:rPr>
        <w:t xml:space="preserve">. And although </w:t>
      </w:r>
      <w:r w:rsidRPr="00E26995">
        <w:rPr>
          <w:u w:val="single"/>
        </w:rPr>
        <w:t>the United States</w:t>
      </w:r>
      <w:r w:rsidRPr="00E26995">
        <w:rPr>
          <w:sz w:val="14"/>
        </w:rPr>
        <w:t xml:space="preserve"> remains a dominant international economic player in absolute terms, after the cold war it </w:t>
      </w:r>
      <w:r w:rsidRPr="00E26995">
        <w:rPr>
          <w:u w:val="single"/>
        </w:rPr>
        <w:t>has found itself more vulnerable and constrained than it was during the golden economic era after World War II. It faces rising economic challengers with their own agendas and with greater discretion in international economic policy than America’s cold war allies had enjoyed. The United States may continue to act its own way, but it can no longer count on getting its own way.</w:t>
      </w:r>
    </w:p>
    <w:p w14:paraId="1D9E4D13" w14:textId="1E5615BA" w:rsidR="00235034" w:rsidRPr="000D3E2E" w:rsidRDefault="00235034" w:rsidP="00235034">
      <w:pPr>
        <w:pStyle w:val="Heading4"/>
        <w:rPr>
          <w:rFonts w:asciiTheme="minorHAnsi" w:hAnsiTheme="minorHAnsi"/>
        </w:rPr>
      </w:pPr>
      <w:r>
        <w:rPr>
          <w:rFonts w:asciiTheme="minorHAnsi" w:hAnsiTheme="minorHAnsi"/>
        </w:rPr>
        <w:t>No power vacuums – retrenchment means a peaceful decline</w:t>
      </w:r>
    </w:p>
    <w:p w14:paraId="5CFF99E8" w14:textId="41B021C5" w:rsidR="00235034" w:rsidRPr="000D3E2E" w:rsidRDefault="00235034" w:rsidP="00235034">
      <w:r w:rsidRPr="00235034">
        <w:rPr>
          <w:rStyle w:val="StyleStyleBold12pt"/>
        </w:rPr>
        <w:t>MacDonald and Parent 11</w:t>
      </w:r>
      <w:r>
        <w:t xml:space="preserve"> </w:t>
      </w:r>
      <w:r w:rsidRPr="00235034">
        <w:rPr>
          <w:sz w:val="14"/>
        </w:rPr>
        <w:t xml:space="preserve">(Paul K. MacDonald, Assistant Professor, Political Science, </w:t>
      </w:r>
      <w:proofErr w:type="spellStart"/>
      <w:r w:rsidRPr="00235034">
        <w:rPr>
          <w:sz w:val="14"/>
        </w:rPr>
        <w:t>Willians</w:t>
      </w:r>
      <w:proofErr w:type="spellEnd"/>
      <w:r w:rsidRPr="00235034">
        <w:rPr>
          <w:sz w:val="14"/>
        </w:rPr>
        <w:t xml:space="preserve"> College and Joseph M. Parent, Assistant Professor, Political Science, University of Miami, "Resurrecting Retrenchment: The Grand Strategic Consequences of U.S. Decline," POLICY BRIEF, </w:t>
      </w:r>
      <w:proofErr w:type="spellStart"/>
      <w:r w:rsidRPr="00235034">
        <w:rPr>
          <w:sz w:val="14"/>
        </w:rPr>
        <w:t>Belfer</w:t>
      </w:r>
      <w:proofErr w:type="spellEnd"/>
      <w:r w:rsidRPr="00235034">
        <w:rPr>
          <w:sz w:val="14"/>
        </w:rPr>
        <w:t xml:space="preserve"> Center for Science and International Affairs, Harvard University, 5--, http://belfercenter.ksg.harvard.edu/files/macdonald-parent-may-2011-is-%20brief.pdf)</w:t>
      </w:r>
    </w:p>
    <w:p w14:paraId="54C04879" w14:textId="77777777" w:rsidR="00235034" w:rsidRPr="000D3E2E" w:rsidRDefault="00235034" w:rsidP="00235034">
      <w:pPr>
        <w:rPr>
          <w:sz w:val="16"/>
        </w:rPr>
      </w:pPr>
      <w:r w:rsidRPr="00235034">
        <w:rPr>
          <w:sz w:val="16"/>
        </w:rPr>
        <w:t xml:space="preserve">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 </w:t>
      </w:r>
      <w:r w:rsidRPr="00235034">
        <w:rPr>
          <w:rStyle w:val="StyleBoldUnderline"/>
          <w:rFonts w:asciiTheme="minorHAnsi" w:hAnsiTheme="minorHAnsi"/>
        </w:rPr>
        <w:t>Retrenchment is the most common response to decline</w:t>
      </w:r>
      <w:r w:rsidRPr="00235034">
        <w:rPr>
          <w:sz w:val="16"/>
        </w:rPr>
        <w:t xml:space="preserve">. Great powers suffering from acute decline, such as the United Kingdom, used retrenchment to shore up their fading power in eleven to fifteen of the eighteen cases that we studied (61–83 percent). The rate of decline is the most important factor for explaining and predicting the magnitude of retrenchment. The faster a state falls, the more drastic the retrenchment policy it is likely to employ. The rate of decline is also the most important factor for explaining and predicting the forms that retrenchment takes. </w:t>
      </w:r>
      <w:r w:rsidRPr="00235034">
        <w:rPr>
          <w:rStyle w:val="StyleBoldUnderline"/>
          <w:rFonts w:asciiTheme="minorHAnsi" w:hAnsiTheme="minorHAnsi"/>
        </w:rPr>
        <w:t>The faster a state falls, the more likely it is to renounce risky commitments, increase reliance on other states, cut military spending, and avoid starting or escalating international disputes</w:t>
      </w:r>
      <w:r w:rsidRPr="00235034">
        <w:rPr>
          <w:sz w:val="16"/>
        </w:rPr>
        <w:t xml:space="preserve">.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w:t>
      </w:r>
      <w:proofErr w:type="spellStart"/>
      <w:r w:rsidRPr="00235034">
        <w:rPr>
          <w:sz w:val="16"/>
        </w:rPr>
        <w:t>nondeclining</w:t>
      </w:r>
      <w:proofErr w:type="spellEnd"/>
      <w:r w:rsidRPr="00235034">
        <w:rPr>
          <w:sz w:val="16"/>
        </w:rPr>
        <w:t xml:space="preserve"> state increased military personnel 2.1 percent—as compared with a 0.8 percent decrease in declining states. Likewise, the average </w:t>
      </w:r>
      <w:proofErr w:type="spellStart"/>
      <w:r w:rsidRPr="00235034">
        <w:rPr>
          <w:sz w:val="16"/>
        </w:rPr>
        <w:t>nondeclining</w:t>
      </w:r>
      <w:proofErr w:type="spellEnd"/>
      <w:r w:rsidRPr="00235034">
        <w:rPr>
          <w:sz w:val="16"/>
        </w:rPr>
        <w:t xml:space="preserve">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w:t>
      </w:r>
      <w:r w:rsidRPr="00235034">
        <w:rPr>
          <w:u w:val="single"/>
        </w:rPr>
        <w:t xml:space="preserve"> </w:t>
      </w:r>
      <w:r w:rsidRPr="00235034">
        <w:rPr>
          <w:rStyle w:val="StyleBoldUnderline"/>
          <w:rFonts w:asciiTheme="minorHAnsi" w:hAnsiTheme="minorHAnsi"/>
        </w:rPr>
        <w:t>Compared to average great powers, they are 26 percent less likely to initiate an interstate dispute, 25 percent less likely to be embroiled in a dispute, and markedly less likely to escalate those disputes to high levels</w:t>
      </w:r>
      <w:r w:rsidRPr="00235034">
        <w:rPr>
          <w:sz w:val="16"/>
        </w:rPr>
        <w:t xml:space="preserve">. IMPLICATIONS FOR POLICYMAKERS From the analysis above, three main implications follow for U.S. policy. First, we are likely to see retrenchment in U.S. foreign policy. With a declining share of relative power, the United States is ripe to shift burdens to allies, cut military expenditures, and stay out of international disputes. This will not be without risks and costs, but retrenchment is likely to be peaceful and is preferable to </w:t>
      </w:r>
      <w:proofErr w:type="spellStart"/>
      <w:r w:rsidRPr="00235034">
        <w:rPr>
          <w:sz w:val="16"/>
        </w:rPr>
        <w:t>nonretrenchment</w:t>
      </w:r>
      <w:proofErr w:type="spellEnd"/>
      <w:r w:rsidRPr="00235034">
        <w:rPr>
          <w:sz w:val="16"/>
        </w:rPr>
        <w:t xml:space="preserve">. In short, U.S. policymakers should resist calls to maintain a sizable overseas posture because they fear that a more moderate policy might harm U.S. prestige or credibility with American allies. A humble foreign </w:t>
      </w:r>
      <w:r w:rsidRPr="00235034">
        <w:rPr>
          <w:sz w:val="16"/>
        </w:rPr>
        <w:lastRenderedPageBreak/>
        <w:t xml:space="preserve">policy and more modest overseas presence can be as (if not more) effective in restoring U.S. credibility and reassuring allies. Second, </w:t>
      </w:r>
      <w:r w:rsidRPr="00235034">
        <w:rPr>
          <w:rStyle w:val="StyleBoldUnderline"/>
          <w:rFonts w:asciiTheme="minorHAnsi" w:hAnsiTheme="minorHAnsi"/>
        </w:rPr>
        <w:t xml:space="preserve">any potential U.S.-Sino power transition is likely to be easier </w:t>
      </w:r>
      <w:r w:rsidRPr="00235034">
        <w:rPr>
          <w:sz w:val="16"/>
        </w:rPr>
        <w:t xml:space="preserve">on the United States than pessimists have advertised. If the United States acts like a typical retrenching state, the future looks promising. </w:t>
      </w:r>
      <w:r w:rsidRPr="00235034">
        <w:rPr>
          <w:rStyle w:val="StyleBoldUnderline"/>
          <w:rFonts w:asciiTheme="minorHAnsi" w:hAnsiTheme="minorHAnsi"/>
        </w:rPr>
        <w:t xml:space="preserve">Several regional allies—foremost India and Japan—appear capable of assuming </w:t>
      </w:r>
      <w:r w:rsidRPr="00235034">
        <w:rPr>
          <w:sz w:val="16"/>
        </w:rPr>
        <w:t xml:space="preserve">responsibilities formerly shouldered by the United States, and a forward defense is no longer as valuable as it once was. There remains ample room for cuts in U.S. defense spending. And as China grows it will find, as the United States did, that increased relative power brings with it widening divisions at home and fewer friends overseas. In brief, policymakers should reject arguments that a reduction in U.S. overseas deployments will embolden a hostile and expansionist China. 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w:t>
      </w:r>
      <w:proofErr w:type="spellStart"/>
      <w:r w:rsidRPr="00235034">
        <w:rPr>
          <w:sz w:val="16"/>
        </w:rPr>
        <w:t>nonstate</w:t>
      </w:r>
      <w:proofErr w:type="spellEnd"/>
      <w:r w:rsidRPr="00235034">
        <w:rPr>
          <w:sz w:val="16"/>
        </w:rPr>
        <w:t xml:space="preserv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 </w:t>
      </w:r>
      <w:r w:rsidRPr="00235034">
        <w:rPr>
          <w:rStyle w:val="StyleBoldUnderline"/>
          <w:rFonts w:asciiTheme="minorHAnsi" w:hAnsiTheme="minorHAnsi"/>
        </w:rPr>
        <w:t>Great powers may not be prudent, but they tend to become so when their power ebbs</w:t>
      </w:r>
      <w:r w:rsidRPr="00235034">
        <w:rPr>
          <w:sz w:val="16"/>
        </w:rPr>
        <w:t>.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p w14:paraId="30C7AB02" w14:textId="77777777" w:rsidR="00235034" w:rsidRDefault="00235034" w:rsidP="00E26995">
      <w:pPr>
        <w:rPr>
          <w:u w:val="single"/>
        </w:rPr>
      </w:pPr>
    </w:p>
    <w:p w14:paraId="208DFB9D" w14:textId="11036037" w:rsidR="00E26995" w:rsidRPr="004C1E43" w:rsidRDefault="00E26995" w:rsidP="00E26995">
      <w:pPr>
        <w:pStyle w:val="Heading4"/>
      </w:pPr>
      <w:proofErr w:type="spellStart"/>
      <w:r w:rsidRPr="004C1E43">
        <w:t>Heg</w:t>
      </w:r>
      <w:proofErr w:type="spellEnd"/>
      <w:r w:rsidRPr="004C1E43">
        <w:t xml:space="preserve"> </w:t>
      </w:r>
      <w:r>
        <w:t>is self-correcting; there’s not impact to decline</w:t>
      </w:r>
    </w:p>
    <w:p w14:paraId="01FA877C" w14:textId="715AA42C" w:rsidR="00E26995" w:rsidRPr="004C1E43" w:rsidRDefault="00E26995" w:rsidP="00E26995">
      <w:r>
        <w:rPr>
          <w:rStyle w:val="StyleStyleBold12pt"/>
        </w:rPr>
        <w:t xml:space="preserve">Brooks and </w:t>
      </w:r>
      <w:proofErr w:type="spellStart"/>
      <w:r>
        <w:rPr>
          <w:rStyle w:val="StyleStyleBold12pt"/>
        </w:rPr>
        <w:t>Wohlforth</w:t>
      </w:r>
      <w:proofErr w:type="spellEnd"/>
      <w:r w:rsidRPr="004C1E43">
        <w:rPr>
          <w:rStyle w:val="StyleStyleBold12pt"/>
        </w:rPr>
        <w:t xml:space="preserve"> 2</w:t>
      </w:r>
      <w:r w:rsidRPr="004C1E43">
        <w:t xml:space="preserve"> (Stephen Brooks and William </w:t>
      </w:r>
      <w:proofErr w:type="spellStart"/>
      <w:r w:rsidRPr="004C1E43">
        <w:t>Wohlforth</w:t>
      </w:r>
      <w:proofErr w:type="spellEnd"/>
      <w:r w:rsidRPr="004C1E43">
        <w:t xml:space="preserve">, Both are Associate Professors in the Government Department at Dartmouth, “American Primacy in Perspective,” </w:t>
      </w:r>
      <w:hyperlink r:id="rId14" w:history="1">
        <w:r w:rsidR="005A47ED" w:rsidRPr="007E0E33">
          <w:rPr>
            <w:rStyle w:val="Hyperlink"/>
          </w:rPr>
          <w:t>http://www.foreignaffairs.com/articles/58034/stephen-g-brooks-and-william-c-wohlforth/american-primacy-in-perspective</w:t>
        </w:r>
      </w:hyperlink>
      <w:r w:rsidR="005A47ED">
        <w:t xml:space="preserve"> MV</w:t>
      </w:r>
      <w:r w:rsidRPr="004C1E43">
        <w:t>)</w:t>
      </w:r>
      <w:bookmarkStart w:id="0" w:name="_GoBack"/>
      <w:bookmarkEnd w:id="0"/>
    </w:p>
    <w:p w14:paraId="032C6489" w14:textId="77777777" w:rsidR="00E26995" w:rsidRPr="004C1E43" w:rsidRDefault="00E26995" w:rsidP="00E26995">
      <w:pPr>
        <w:rPr>
          <w:sz w:val="16"/>
          <w:szCs w:val="18"/>
        </w:rPr>
      </w:pPr>
      <w:r w:rsidRPr="00E26995">
        <w:rPr>
          <w:sz w:val="16"/>
          <w:szCs w:val="18"/>
        </w:rPr>
        <w:t xml:space="preserve">PICK A MEASURE, ANY MEASURE    </w:t>
      </w:r>
      <w:r w:rsidRPr="00E26995">
        <w:rPr>
          <w:u w:val="single"/>
        </w:rPr>
        <w:t>TO UNDERSTAND just how dominant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is</w:t>
      </w:r>
      <w:r w:rsidRPr="00E26995">
        <w:rPr>
          <w:sz w:val="16"/>
          <w:szCs w:val="18"/>
        </w:rPr>
        <w:t xml:space="preserve"> today, </w:t>
      </w:r>
      <w:r w:rsidRPr="00E26995">
        <w:rPr>
          <w:u w:val="single"/>
        </w:rPr>
        <w:t>one needs to look at</w:t>
      </w:r>
      <w:r w:rsidRPr="00E26995">
        <w:rPr>
          <w:sz w:val="16"/>
          <w:szCs w:val="18"/>
        </w:rPr>
        <w:t xml:space="preserve"> each of the standard </w:t>
      </w:r>
      <w:r w:rsidRPr="00E26995">
        <w:rPr>
          <w:u w:val="single"/>
        </w:rPr>
        <w:t>components of national power</w:t>
      </w:r>
      <w:r w:rsidRPr="00E26995">
        <w:rPr>
          <w:sz w:val="16"/>
          <w:szCs w:val="18"/>
        </w:rPr>
        <w:t xml:space="preserve"> in succession. In the military arena, </w:t>
      </w:r>
      <w:r w:rsidRPr="00E26995">
        <w:rPr>
          <w:u w:val="single"/>
        </w:rPr>
        <w:t>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is poised to spend more on defense</w:t>
      </w:r>
      <w:r w:rsidRPr="00E26995">
        <w:rPr>
          <w:sz w:val="16"/>
          <w:szCs w:val="18"/>
        </w:rPr>
        <w:t xml:space="preserve"> in 2003 </w:t>
      </w:r>
      <w:r w:rsidRPr="00E26995">
        <w:rPr>
          <w:u w:val="single"/>
        </w:rPr>
        <w:t>than the next 15 -- 20 biggest spenders combined</w:t>
      </w:r>
      <w:r w:rsidRPr="00E26995">
        <w:rPr>
          <w:sz w:val="16"/>
          <w:szCs w:val="18"/>
        </w:rPr>
        <w:t xml:space="preserve">. The United States has overwhelming nuclear superiority, the world's dominant air force, the only truly blue-water navy, and a unique capability to project power around the globe. And its military advantage is even more apparent in quality than in quantity. The United States leads the world in exploiting the military applications of advanced communications and information technology and it has demonstrated an unrivaled ability to coordinate and process information about the battlefield and destroy targets from afar with extraordinary precision. Washington is not making it easy for others to catch up, moreover, given the massive gap in spending on military research and development (R&amp;D), on which the United States spends three times more than the next six powers combined. Looked at another way, the United States currently spends more on military R&amp;D than Germany or the United Kingdom spends on defense in total.  </w:t>
      </w:r>
      <w:r w:rsidRPr="00E26995">
        <w:rPr>
          <w:u w:val="single"/>
        </w:rPr>
        <w:t>No state in the</w:t>
      </w:r>
      <w:r w:rsidRPr="00E26995">
        <w:rPr>
          <w:sz w:val="16"/>
          <w:szCs w:val="18"/>
        </w:rPr>
        <w:t xml:space="preserve"> modern </w:t>
      </w:r>
      <w:r w:rsidRPr="00E26995">
        <w:rPr>
          <w:u w:val="single"/>
        </w:rPr>
        <w:t>history of international politics has come close to the military predominance these numbers suggest</w:t>
      </w:r>
      <w:r w:rsidRPr="00E26995">
        <w:rPr>
          <w:sz w:val="16"/>
        </w:rPr>
        <w:t xml:space="preserve">. </w:t>
      </w:r>
      <w:r w:rsidRPr="00E26995">
        <w:rPr>
          <w:u w:val="single"/>
        </w:rPr>
        <w:t>And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purchases this preeminence with only 3.5 percent of</w:t>
      </w:r>
      <w:r w:rsidRPr="00E26995">
        <w:rPr>
          <w:sz w:val="16"/>
          <w:szCs w:val="18"/>
        </w:rPr>
        <w:t xml:space="preserve"> its </w:t>
      </w:r>
      <w:r w:rsidRPr="00E26995">
        <w:rPr>
          <w:u w:val="single"/>
        </w:rPr>
        <w:t>GDP</w:t>
      </w:r>
      <w:r w:rsidRPr="00E26995">
        <w:rPr>
          <w:sz w:val="16"/>
          <w:szCs w:val="18"/>
        </w:rPr>
        <w:t xml:space="preserve">. As historian Paul Kennedy notes, "being Number One at great cost is one thing; being the world's single superpower on the cheap is astonishing."  </w:t>
      </w:r>
      <w:r w:rsidRPr="00E26995">
        <w:rPr>
          <w:u w:val="single"/>
        </w:rPr>
        <w:t>America's economic dominance</w:t>
      </w:r>
      <w:r w:rsidRPr="00E26995">
        <w:rPr>
          <w:sz w:val="16"/>
          <w:szCs w:val="18"/>
        </w:rPr>
        <w:t xml:space="preserve">, meanwhile -- relative to either the next several richest powers or the rest of the world combined -- </w:t>
      </w:r>
      <w:r w:rsidRPr="00E26995">
        <w:rPr>
          <w:u w:val="single"/>
        </w:rPr>
        <w:t>surpasses</w:t>
      </w:r>
      <w:r w:rsidRPr="00E26995">
        <w:rPr>
          <w:sz w:val="16"/>
          <w:szCs w:val="18"/>
        </w:rPr>
        <w:t xml:space="preserve"> that of </w:t>
      </w:r>
      <w:r w:rsidRPr="00E26995">
        <w:rPr>
          <w:u w:val="single"/>
        </w:rPr>
        <w:t>any great power in modern history</w:t>
      </w:r>
      <w:r w:rsidRPr="00E26995">
        <w:rPr>
          <w:sz w:val="16"/>
          <w:szCs w:val="18"/>
        </w:rPr>
        <w:t xml:space="preserve">, with the sole exception of its own position after 1945 (when World War II had temporarily laid waste every other major economy). </w:t>
      </w:r>
      <w:r w:rsidRPr="00E26995">
        <w:rPr>
          <w:u w:val="single"/>
        </w:rPr>
        <w:t>The U.S. economy</w:t>
      </w:r>
      <w:r w:rsidRPr="00E26995">
        <w:rPr>
          <w:szCs w:val="18"/>
          <w:u w:val="single"/>
        </w:rPr>
        <w:t xml:space="preserve"> </w:t>
      </w:r>
      <w:r w:rsidRPr="00E26995">
        <w:rPr>
          <w:u w:val="single"/>
        </w:rPr>
        <w:t>is</w:t>
      </w:r>
      <w:r w:rsidRPr="00E26995">
        <w:rPr>
          <w:sz w:val="16"/>
          <w:szCs w:val="18"/>
        </w:rPr>
        <w:t xml:space="preserve"> currently </w:t>
      </w:r>
      <w:r w:rsidRPr="00E26995">
        <w:rPr>
          <w:u w:val="single"/>
        </w:rPr>
        <w:t>twice as large as its closest rival</w:t>
      </w:r>
      <w:r w:rsidRPr="00E26995">
        <w:rPr>
          <w:sz w:val="16"/>
          <w:szCs w:val="18"/>
        </w:rPr>
        <w:t xml:space="preserve">, Japan. California's economy alone has risen to become the fifth largest in the world (using market exchange-rate estimates), ahead of France and just behind the United Kingdom.  It is true that the long expansion of the 1990s has ebbed, but it would take an experience like Japan's in that decade -- that is, an extraordinarily deep and prolonged domestic recession juxtaposed with robust growth elsewhere -- for the United States just to fall back to the economic position it occupied in 1991. The odds against such relative decline are long, however, in part because the United States is the country in the best position to take advantage of </w:t>
      </w:r>
      <w:r w:rsidRPr="00E26995">
        <w:rPr>
          <w:sz w:val="16"/>
          <w:szCs w:val="18"/>
        </w:rPr>
        <w:lastRenderedPageBreak/>
        <w:t xml:space="preserve">globalization. Its status as the preferred destination for scientifically trained foreign workers solidified during the 1990s, and it is the most popular destination for foreign firms. In 1999 it attracted more than one-third of world inflows of foreign direct investment.  </w:t>
      </w:r>
      <w:r w:rsidRPr="00E26995">
        <w:rPr>
          <w:u w:val="single"/>
        </w:rPr>
        <w:t>U.S. military and economic dominance</w:t>
      </w:r>
      <w:r w:rsidRPr="00E26995">
        <w:rPr>
          <w:sz w:val="16"/>
        </w:rPr>
        <w:t xml:space="preserve">, finally, </w:t>
      </w:r>
      <w:r w:rsidRPr="00E26995">
        <w:rPr>
          <w:u w:val="single"/>
        </w:rPr>
        <w:t>is rooted in the country's position as the world's leading technological power</w:t>
      </w:r>
      <w:r w:rsidRPr="00E26995">
        <w:rPr>
          <w:sz w:val="16"/>
        </w:rPr>
        <w:t>.</w:t>
      </w:r>
      <w:r w:rsidRPr="00E26995">
        <w:rPr>
          <w:sz w:val="16"/>
          <w:szCs w:val="18"/>
        </w:rPr>
        <w:t xml:space="preserve"> Although measuring national R&amp;D spending is increasingly difficult in an era in which so many economic activities cross borders, efforts to do so indicate America's continuing lead. Figures from the late 1990s showed that </w:t>
      </w:r>
      <w:r w:rsidRPr="00E26995">
        <w:rPr>
          <w:u w:val="single"/>
        </w:rPr>
        <w:t>U.S. expenditures on R&amp;D nearly equaled those of the next seven richest countries combined</w:t>
      </w:r>
      <w:r w:rsidRPr="00E26995">
        <w:rPr>
          <w:sz w:val="16"/>
        </w:rPr>
        <w:t xml:space="preserve">.  </w:t>
      </w:r>
      <w:r w:rsidRPr="00E26995">
        <w:rPr>
          <w:u w:val="single"/>
        </w:rPr>
        <w:t>Measuring</w:t>
      </w:r>
      <w:r w:rsidRPr="00E26995">
        <w:rPr>
          <w:sz w:val="16"/>
          <w:szCs w:val="18"/>
        </w:rPr>
        <w:t xml:space="preserve"> the degree of </w:t>
      </w:r>
      <w:r w:rsidRPr="00E26995">
        <w:rPr>
          <w:u w:val="single"/>
        </w:rPr>
        <w:t>American dominance in each category begins to place things in perspective</w:t>
      </w:r>
      <w:r w:rsidRPr="00E26995">
        <w:rPr>
          <w:sz w:val="16"/>
        </w:rPr>
        <w:t xml:space="preserve">. </w:t>
      </w:r>
      <w:r w:rsidRPr="00E26995">
        <w:rPr>
          <w:u w:val="single"/>
        </w:rPr>
        <w:t xml:space="preserve">But what truly distinguishes the current international system is American dominance in </w:t>
      </w:r>
      <w:r w:rsidRPr="00E26995">
        <w:rPr>
          <w:b/>
          <w:u w:val="single"/>
        </w:rPr>
        <w:t>all of them simultaneously</w:t>
      </w:r>
      <w:r w:rsidRPr="00E26995">
        <w:rPr>
          <w:sz w:val="16"/>
        </w:rPr>
        <w:t>.</w:t>
      </w:r>
      <w:r w:rsidRPr="00E26995">
        <w:rPr>
          <w:sz w:val="16"/>
          <w:szCs w:val="18"/>
        </w:rPr>
        <w:t xml:space="preserve"> Previous leading states in the modern era were either great commercial and naval powers or great military powers on land, never both. The British Empire in its heyday and the United States during the Cold War, for example, each shared the world with other powers that matched or exceeded them in some areas. Following the Napoleonic Wars, the United Kingdom was clearly the world's leading commercial and naval power. But even at the height of the </w:t>
      </w:r>
      <w:proofErr w:type="spellStart"/>
      <w:r w:rsidRPr="00E26995">
        <w:rPr>
          <w:sz w:val="16"/>
          <w:szCs w:val="18"/>
        </w:rPr>
        <w:t>Pax</w:t>
      </w:r>
      <w:proofErr w:type="spellEnd"/>
      <w:r w:rsidRPr="00E26995">
        <w:rPr>
          <w:sz w:val="16"/>
          <w:szCs w:val="18"/>
        </w:rPr>
        <w:t xml:space="preserve"> Britannica, the United Kingdom was outspent, outmanned, and outgunned by both France and Russia. And its 24 percent share of GDP among the six leading powers in the early 1870s was matched by the United States, with Russia and Germany following close behind. Similarly, at the dawn of the Cold War the United States was clearly dominant economically as well as in air and naval capabilities. But the Soviet Union retained overall military parity, and thanks to geography and investment in land power it had a superior ability to seize territory in Eurasia.  Today, in contrast, </w:t>
      </w:r>
      <w:r w:rsidRPr="00E26995">
        <w:rPr>
          <w:u w:val="single"/>
        </w:rPr>
        <w:t>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has no rival in any critical dimension of power</w:t>
      </w:r>
      <w:r w:rsidRPr="00E26995">
        <w:rPr>
          <w:sz w:val="16"/>
        </w:rPr>
        <w:t xml:space="preserve">. </w:t>
      </w:r>
      <w:r w:rsidRPr="00E26995">
        <w:rPr>
          <w:u w:val="single"/>
        </w:rPr>
        <w:t>There has never been a system of sovereign states that contained one state with this degree of dominance</w:t>
      </w:r>
      <w:r w:rsidRPr="00E26995">
        <w:rPr>
          <w:sz w:val="16"/>
        </w:rPr>
        <w:t xml:space="preserve">. </w:t>
      </w:r>
      <w:r w:rsidRPr="00E26995">
        <w:rPr>
          <w:u w:val="single"/>
        </w:rPr>
        <w:t xml:space="preserve">The recent tendency to equate </w:t>
      </w:r>
      <w:proofErr w:type="spellStart"/>
      <w:r w:rsidRPr="00E26995">
        <w:rPr>
          <w:u w:val="single"/>
        </w:rPr>
        <w:t>unipolarity</w:t>
      </w:r>
      <w:proofErr w:type="spellEnd"/>
      <w:r w:rsidRPr="00E26995">
        <w:rPr>
          <w:u w:val="single"/>
        </w:rPr>
        <w:t xml:space="preserve"> with the ability to achieve desired outcomes single-handedly on all issues only reinforces this point; in no previous international system would it ever have occurred to anyone to apply such a yardstick</w:t>
      </w:r>
      <w:r w:rsidRPr="00E26995">
        <w:rPr>
          <w:sz w:val="16"/>
        </w:rPr>
        <w:t>.</w:t>
      </w:r>
      <w:r w:rsidRPr="00E26995">
        <w:rPr>
          <w:sz w:val="16"/>
          <w:szCs w:val="18"/>
        </w:rPr>
        <w:t xml:space="preserve">   CAN IT LAST?   </w:t>
      </w:r>
      <w:r w:rsidRPr="00E26995">
        <w:rPr>
          <w:u w:val="single"/>
        </w:rPr>
        <w:t>MANY WHO ACKNOWLEDGE the extent of American power</w:t>
      </w:r>
      <w:r w:rsidRPr="00E26995">
        <w:rPr>
          <w:sz w:val="16"/>
          <w:szCs w:val="18"/>
        </w:rPr>
        <w:t xml:space="preserve">, however, </w:t>
      </w:r>
      <w:r w:rsidRPr="00E26995">
        <w:rPr>
          <w:u w:val="single"/>
        </w:rPr>
        <w:t>regard it as</w:t>
      </w:r>
      <w:r w:rsidRPr="00E26995">
        <w:rPr>
          <w:sz w:val="16"/>
          <w:szCs w:val="18"/>
        </w:rPr>
        <w:t xml:space="preserve"> necessarily </w:t>
      </w:r>
      <w:r w:rsidRPr="00E26995">
        <w:rPr>
          <w:u w:val="single"/>
        </w:rPr>
        <w:t>self-negating</w:t>
      </w:r>
      <w:r w:rsidRPr="00E26995">
        <w:rPr>
          <w:sz w:val="16"/>
          <w:szCs w:val="18"/>
        </w:rPr>
        <w:t xml:space="preserve">. Other states traditionally band together to restrain potential hegemons, they say, and this time will be no different. As German political commentator Josef </w:t>
      </w:r>
      <w:proofErr w:type="spellStart"/>
      <w:r w:rsidRPr="00E26995">
        <w:rPr>
          <w:sz w:val="16"/>
          <w:szCs w:val="18"/>
        </w:rPr>
        <w:t>Joffe</w:t>
      </w:r>
      <w:proofErr w:type="spellEnd"/>
      <w:r w:rsidRPr="00E26995">
        <w:rPr>
          <w:sz w:val="16"/>
          <w:szCs w:val="18"/>
        </w:rPr>
        <w:t xml:space="preserve"> has put it, "the history books say that Mr. Big always invites his own demise. Nos. 2, 3, 4 will gang up on him, form countervailing alliances and plot his downfall. That happened to Napoleon, as it happened to Louis XIV and the mighty Hapsburgs, to Hitler and to Stalin. Power begets superior </w:t>
      </w:r>
      <w:proofErr w:type="spellStart"/>
      <w:r w:rsidRPr="00E26995">
        <w:rPr>
          <w:sz w:val="16"/>
          <w:szCs w:val="18"/>
        </w:rPr>
        <w:t>counterpower</w:t>
      </w:r>
      <w:proofErr w:type="spellEnd"/>
      <w:r w:rsidRPr="00E26995">
        <w:rPr>
          <w:sz w:val="16"/>
          <w:szCs w:val="18"/>
        </w:rPr>
        <w:t xml:space="preserve">; it's the oldest rule of world politics."  </w:t>
      </w:r>
      <w:r w:rsidRPr="00E26995">
        <w:rPr>
          <w:u w:val="single"/>
        </w:rPr>
        <w:t>What such arguments fail to recognize are the features of America's</w:t>
      </w:r>
      <w:r w:rsidRPr="00E26995">
        <w:rPr>
          <w:sz w:val="16"/>
          <w:szCs w:val="18"/>
        </w:rPr>
        <w:t xml:space="preserve"> </w:t>
      </w:r>
      <w:proofErr w:type="spellStart"/>
      <w:r w:rsidRPr="00E26995">
        <w:rPr>
          <w:sz w:val="16"/>
          <w:szCs w:val="18"/>
        </w:rPr>
        <w:t>post -- Cold</w:t>
      </w:r>
      <w:proofErr w:type="spellEnd"/>
      <w:r w:rsidRPr="00E26995">
        <w:rPr>
          <w:sz w:val="16"/>
          <w:szCs w:val="18"/>
        </w:rPr>
        <w:t xml:space="preserve"> War </w:t>
      </w:r>
      <w:r w:rsidRPr="00E26995">
        <w:rPr>
          <w:u w:val="single"/>
        </w:rPr>
        <w:t>position that make it likely to buck the historical trend</w:t>
      </w:r>
      <w:r w:rsidRPr="00E26995">
        <w:rPr>
          <w:sz w:val="16"/>
        </w:rPr>
        <w:t xml:space="preserve">. </w:t>
      </w:r>
      <w:r w:rsidRPr="00E26995">
        <w:rPr>
          <w:u w:val="single"/>
        </w:rPr>
        <w:t>Bounded by oceans</w:t>
      </w:r>
      <w:r w:rsidRPr="00E26995">
        <w:rPr>
          <w:sz w:val="16"/>
          <w:szCs w:val="18"/>
        </w:rPr>
        <w:t xml:space="preserve"> to the east and west and weak, </w:t>
      </w:r>
      <w:r w:rsidRPr="00E26995">
        <w:rPr>
          <w:u w:val="single"/>
        </w:rPr>
        <w:t>friendly powers to the north and south,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is</w:t>
      </w:r>
      <w:r w:rsidRPr="00E26995">
        <w:rPr>
          <w:sz w:val="16"/>
          <w:szCs w:val="18"/>
        </w:rPr>
        <w:t xml:space="preserve"> both </w:t>
      </w:r>
      <w:r w:rsidRPr="00E26995">
        <w:rPr>
          <w:u w:val="single"/>
        </w:rPr>
        <w:t>less vulnerable</w:t>
      </w:r>
      <w:r w:rsidRPr="00E26995">
        <w:rPr>
          <w:sz w:val="16"/>
          <w:szCs w:val="18"/>
        </w:rPr>
        <w:t xml:space="preserve"> than previous aspiring hegemons and also less threatening to others. The main </w:t>
      </w:r>
      <w:r w:rsidRPr="00E26995">
        <w:rPr>
          <w:u w:val="single"/>
        </w:rPr>
        <w:t>potential challengers</w:t>
      </w:r>
      <w:r w:rsidRPr="00E26995">
        <w:rPr>
          <w:sz w:val="16"/>
          <w:szCs w:val="18"/>
        </w:rPr>
        <w:t xml:space="preserve"> to its </w:t>
      </w:r>
      <w:proofErr w:type="spellStart"/>
      <w:r w:rsidRPr="00E26995">
        <w:rPr>
          <w:sz w:val="16"/>
          <w:szCs w:val="18"/>
        </w:rPr>
        <w:t>unipolarity</w:t>
      </w:r>
      <w:proofErr w:type="spellEnd"/>
      <w:r w:rsidRPr="00E26995">
        <w:rPr>
          <w:sz w:val="16"/>
          <w:szCs w:val="18"/>
        </w:rPr>
        <w:t xml:space="preserve">, </w:t>
      </w:r>
      <w:r w:rsidRPr="00E26995">
        <w:rPr>
          <w:u w:val="single"/>
        </w:rPr>
        <w:t>meanwhile</w:t>
      </w:r>
      <w:r w:rsidRPr="00E26995">
        <w:rPr>
          <w:sz w:val="16"/>
          <w:szCs w:val="18"/>
        </w:rPr>
        <w:t xml:space="preserve"> -- China, Russia, Japan, and Germany -- </w:t>
      </w:r>
      <w:r w:rsidRPr="00E26995">
        <w:rPr>
          <w:u w:val="single"/>
        </w:rPr>
        <w:t>are in the opposite position. They cannot augment their military capabilities</w:t>
      </w:r>
      <w:r w:rsidRPr="00E26995">
        <w:rPr>
          <w:sz w:val="16"/>
          <w:szCs w:val="18"/>
        </w:rPr>
        <w:t xml:space="preserve"> so as </w:t>
      </w:r>
      <w:r w:rsidRPr="00E26995">
        <w:rPr>
          <w:u w:val="single"/>
        </w:rPr>
        <w:t>to balance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without simultaneously becoming an immediate threat to their neighbors</w:t>
      </w:r>
      <w:r w:rsidRPr="00E26995">
        <w:rPr>
          <w:sz w:val="16"/>
          <w:szCs w:val="18"/>
        </w:rPr>
        <w:t xml:space="preserve">. Politics, even international politics, is local. Although American power attracts a lot of attention globally, states are usually more concerned with their own neighborhoods than with the global equilibrium. </w:t>
      </w:r>
      <w:r w:rsidRPr="00E26995">
        <w:rPr>
          <w:u w:val="single"/>
        </w:rPr>
        <w:t>Were any</w:t>
      </w:r>
      <w:r w:rsidRPr="00E26995">
        <w:rPr>
          <w:sz w:val="16"/>
          <w:szCs w:val="18"/>
        </w:rPr>
        <w:t xml:space="preserve"> of </w:t>
      </w:r>
      <w:r w:rsidRPr="00E26995">
        <w:rPr>
          <w:sz w:val="16"/>
        </w:rPr>
        <w:t xml:space="preserve">the </w:t>
      </w:r>
      <w:r w:rsidRPr="00E26995">
        <w:rPr>
          <w:u w:val="single"/>
        </w:rPr>
        <w:t>potential challengers to make a serious run at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b/>
          <w:u w:val="single"/>
        </w:rPr>
        <w:t>regional balancing efforts would almost certainly</w:t>
      </w:r>
      <w:r w:rsidRPr="00E26995">
        <w:rPr>
          <w:sz w:val="16"/>
        </w:rPr>
        <w:t xml:space="preserve"> help </w:t>
      </w:r>
      <w:r w:rsidRPr="00E26995">
        <w:rPr>
          <w:b/>
          <w:u w:val="single"/>
        </w:rPr>
        <w:t>contain them</w:t>
      </w:r>
      <w:r w:rsidRPr="00E26995">
        <w:rPr>
          <w:sz w:val="16"/>
        </w:rPr>
        <w:t xml:space="preserve">, </w:t>
      </w:r>
      <w:r w:rsidRPr="00E26995">
        <w:rPr>
          <w:u w:val="single"/>
        </w:rPr>
        <w:t>as would the massive latent power capabilities of the</w:t>
      </w:r>
      <w:r w:rsidRPr="00E26995">
        <w:rPr>
          <w:sz w:val="16"/>
        </w:rPr>
        <w:t xml:space="preserve"> </w:t>
      </w:r>
      <w:r w:rsidRPr="00E26995">
        <w:rPr>
          <w:sz w:val="16"/>
          <w:bdr w:val="single" w:sz="4" w:space="0" w:color="auto"/>
        </w:rPr>
        <w:t>U</w:t>
      </w:r>
      <w:r w:rsidRPr="00E26995">
        <w:rPr>
          <w:sz w:val="16"/>
        </w:rPr>
        <w:t xml:space="preserve">nited </w:t>
      </w:r>
      <w:r w:rsidRPr="00E26995">
        <w:rPr>
          <w:sz w:val="16"/>
          <w:bdr w:val="single" w:sz="4" w:space="0" w:color="auto"/>
        </w:rPr>
        <w:t>S</w:t>
      </w:r>
      <w:r w:rsidRPr="00E26995">
        <w:rPr>
          <w:sz w:val="16"/>
        </w:rPr>
        <w:t xml:space="preserve">tates, </w:t>
      </w:r>
      <w:r w:rsidRPr="00E26995">
        <w:rPr>
          <w:u w:val="single"/>
        </w:rPr>
        <w:t>which could be mobilized</w:t>
      </w:r>
      <w:r w:rsidRPr="00E26995">
        <w:rPr>
          <w:sz w:val="16"/>
          <w:szCs w:val="18"/>
        </w:rPr>
        <w:t xml:space="preserve"> as necessary </w:t>
      </w:r>
      <w:r w:rsidRPr="00E26995">
        <w:rPr>
          <w:u w:val="single"/>
        </w:rPr>
        <w:t>to head off an emerging threat</w:t>
      </w:r>
      <w:r w:rsidRPr="00E26995">
        <w:rPr>
          <w:sz w:val="16"/>
          <w:szCs w:val="18"/>
        </w:rPr>
        <w:t>.</w:t>
      </w:r>
    </w:p>
    <w:p w14:paraId="2090CE35" w14:textId="77777777" w:rsidR="00E26995" w:rsidRDefault="00E26995" w:rsidP="00E26995">
      <w:pPr>
        <w:rPr>
          <w:u w:val="single"/>
        </w:rPr>
      </w:pPr>
    </w:p>
    <w:p w14:paraId="678C388A" w14:textId="77777777" w:rsidR="00235034" w:rsidRPr="00E26995" w:rsidRDefault="00235034" w:rsidP="00E26995"/>
    <w:p w14:paraId="58CB355C" w14:textId="77777777" w:rsidR="005A2368" w:rsidRPr="005A2368" w:rsidRDefault="005A2368" w:rsidP="005A2368"/>
    <w:sectPr w:rsidR="005A2368" w:rsidRPr="005A2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proofState w:spelling="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6400020"/>
  </w:docVars>
  <w:rsids>
    <w:rsidRoot w:val="0095224A"/>
    <w:rsid w:val="000A761F"/>
    <w:rsid w:val="00235034"/>
    <w:rsid w:val="0049377F"/>
    <w:rsid w:val="004F4791"/>
    <w:rsid w:val="00581CA2"/>
    <w:rsid w:val="005A2368"/>
    <w:rsid w:val="005A47ED"/>
    <w:rsid w:val="00611A00"/>
    <w:rsid w:val="00820AEB"/>
    <w:rsid w:val="008A57C3"/>
    <w:rsid w:val="0095224A"/>
    <w:rsid w:val="00CC0334"/>
    <w:rsid w:val="00E269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2603C"/>
  <w15:docId w15:val="{94AE9433-9A3B-4EE3-8824-60C3FF63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761F"/>
    <w:rPr>
      <w:rFonts w:ascii="Calibri" w:hAnsi="Calibri"/>
    </w:rPr>
  </w:style>
  <w:style w:type="paragraph" w:styleId="Heading1">
    <w:name w:val="heading 1"/>
    <w:aliases w:val="Pocket"/>
    <w:basedOn w:val="Normal"/>
    <w:next w:val="Normal"/>
    <w:link w:val="Heading1Char"/>
    <w:autoRedefine/>
    <w:qFormat/>
    <w:rsid w:val="000A7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A7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A76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
    <w:basedOn w:val="Normal"/>
    <w:next w:val="Normal"/>
    <w:link w:val="Heading4Char"/>
    <w:autoRedefine/>
    <w:uiPriority w:val="3"/>
    <w:unhideWhenUsed/>
    <w:qFormat/>
    <w:rsid w:val="000A76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7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61F"/>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0A761F"/>
    <w:rPr>
      <w:b w:val="0"/>
      <w:sz w:val="22"/>
      <w:u w:val="single"/>
    </w:rPr>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0A761F"/>
    <w:rPr>
      <w:b/>
      <w:bCs/>
      <w:sz w:val="26"/>
      <w:u w:val="none"/>
    </w:rPr>
  </w:style>
  <w:style w:type="character" w:customStyle="1" w:styleId="Heading1Char">
    <w:name w:val="Heading 1 Char"/>
    <w:aliases w:val="Pocket Char"/>
    <w:basedOn w:val="DefaultParagraphFont"/>
    <w:link w:val="Heading1"/>
    <w:rsid w:val="000A76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76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76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
    <w:basedOn w:val="DefaultParagraphFont"/>
    <w:link w:val="Heading4"/>
    <w:uiPriority w:val="3"/>
    <w:rsid w:val="000A761F"/>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0A761F"/>
    <w:rPr>
      <w:rFonts w:ascii="Calibri" w:hAnsi="Calibri"/>
      <w:b/>
      <w:i w:val="0"/>
      <w:iCs/>
      <w:sz w:val="22"/>
      <w:u w:val="single"/>
      <w:bdr w:val="single" w:sz="8" w:space="0" w:color="auto"/>
    </w:rPr>
  </w:style>
  <w:style w:type="character" w:styleId="Hyperlink">
    <w:name w:val="Hyperlink"/>
    <w:aliases w:val="heading 1 (block title),Read,Important"/>
    <w:basedOn w:val="DefaultParagraphFont"/>
    <w:uiPriority w:val="99"/>
    <w:unhideWhenUsed/>
    <w:rsid w:val="000A761F"/>
    <w:rPr>
      <w:color w:val="auto"/>
      <w:u w:val="none"/>
    </w:rPr>
  </w:style>
  <w:style w:type="character" w:styleId="FollowedHyperlink">
    <w:name w:val="FollowedHyperlink"/>
    <w:basedOn w:val="DefaultParagraphFont"/>
    <w:uiPriority w:val="99"/>
    <w:semiHidden/>
    <w:unhideWhenUsed/>
    <w:rsid w:val="000A761F"/>
    <w:rPr>
      <w:color w:val="auto"/>
      <w:u w:val="none"/>
    </w:rPr>
  </w:style>
  <w:style w:type="character" w:customStyle="1" w:styleId="evidencetextChar1">
    <w:name w:val="evidence text Char1"/>
    <w:basedOn w:val="DefaultParagraphFont"/>
    <w:link w:val="evidencetext"/>
    <w:locked/>
    <w:rsid w:val="00820AEB"/>
    <w:rPr>
      <w:rFonts w:ascii="Arial" w:hAnsi="Arial" w:cs="Arial"/>
      <w:color w:val="000000"/>
      <w:sz w:val="16"/>
      <w:szCs w:val="24"/>
    </w:rPr>
  </w:style>
  <w:style w:type="paragraph" w:customStyle="1" w:styleId="evidencetext">
    <w:name w:val="evidence text"/>
    <w:basedOn w:val="Normal"/>
    <w:next w:val="Normal"/>
    <w:link w:val="evidencetextChar1"/>
    <w:qFormat/>
    <w:rsid w:val="00820AEB"/>
    <w:pPr>
      <w:ind w:left="432" w:right="432"/>
    </w:pPr>
    <w:rPr>
      <w:rFonts w:ascii="Arial" w:hAnsi="Arial" w:cs="Arial"/>
      <w:color w:val="000000"/>
      <w:sz w:val="16"/>
      <w:szCs w:val="24"/>
    </w:rPr>
  </w:style>
  <w:style w:type="paragraph" w:styleId="DocumentMap">
    <w:name w:val="Document Map"/>
    <w:basedOn w:val="Normal"/>
    <w:link w:val="DocumentMapChar"/>
    <w:uiPriority w:val="99"/>
    <w:semiHidden/>
    <w:unhideWhenUsed/>
    <w:rsid w:val="008A57C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A57C3"/>
    <w:rPr>
      <w:rFonts w:ascii="Lucida Grande" w:hAnsi="Lucida Grande" w:cs="Lucida Grande"/>
      <w:sz w:val="24"/>
      <w:szCs w:val="24"/>
    </w:rPr>
  </w:style>
  <w:style w:type="character" w:customStyle="1" w:styleId="Emphasis2">
    <w:name w:val="Emphasis2"/>
    <w:rsid w:val="00E26995"/>
    <w:rPr>
      <w:rFonts w:ascii="Times New Roman" w:hAnsi="Times New Roman" w:cs="Times New Roman" w:hint="default"/>
      <w:b/>
      <w:bCs w:val="0"/>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66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oquest.umi.com.ezp1.harvard.edu/pqdweb?RQT=572&amp;VType=PQD&amp;VName=PQD&amp;VInst=PROD&amp;pmid=23173&amp;pcid=34598251&amp;SrchMode=3" TargetMode="External"/><Relationship Id="rId13" Type="http://schemas.openxmlformats.org/officeDocument/2006/relationships/hyperlink" Target="http://journals.cambridge.org/action/displayFulltext?type=1&amp;fid=3291812&amp;jid=RIS&amp;volumeId=35&amp;issueId=01&amp;aid=3291808" TargetMode="External"/><Relationship Id="rId3" Type="http://schemas.openxmlformats.org/officeDocument/2006/relationships/settings" Target="settings.xml"/><Relationship Id="rId7" Type="http://schemas.openxmlformats.org/officeDocument/2006/relationships/hyperlink" Target="http://proquest.umi.com.ezp1.harvard.edu/pqdweb?RQT=318&amp;pmid=23173&amp;TS=1169999321&amp;clientId=11201&amp;VType=PQD&amp;VName=PQD&amp;VInst=PROD" TargetMode="External"/><Relationship Id="rId12" Type="http://schemas.openxmlformats.org/officeDocument/2006/relationships/hyperlink" Target="http://www.activistpost.com/2014/06/zbigniew-brzezinski-decline-of-us-and.html#!bt2CH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x.doi.org/10.1080/1067056022000054597" TargetMode="External"/><Relationship Id="rId11" Type="http://schemas.openxmlformats.org/officeDocument/2006/relationships/hyperlink" Target="http://canadiandimension.com/articles/5505/" TargetMode="External"/><Relationship Id="rId5" Type="http://schemas.openxmlformats.org/officeDocument/2006/relationships/hyperlink" Target="http://www.sciencedirect.com/science/article/pii/S0030438710000633" TargetMode="External"/><Relationship Id="rId15" Type="http://schemas.openxmlformats.org/officeDocument/2006/relationships/fontTable" Target="fontTable.xml"/><Relationship Id="rId10" Type="http://schemas.openxmlformats.org/officeDocument/2006/relationships/hyperlink" Target="http://www.heritage.org/research/commentary/2013/6/snowden-flap-bares-hapless-us" TargetMode="External"/><Relationship Id="rId4" Type="http://schemas.openxmlformats.org/officeDocument/2006/relationships/webSettings" Target="webSettings.xml"/><Relationship Id="rId9" Type="http://schemas.openxmlformats.org/officeDocument/2006/relationships/hyperlink" Target="http://www.spiegel.de/international/world/opinion-once-upon-a-time-in-the-west-a-778396.html" TargetMode="External"/><Relationship Id="rId14" Type="http://schemas.openxmlformats.org/officeDocument/2006/relationships/hyperlink" Target="http://www.foreignaffairs.com/articles/58034/stephen-g-brooks-and-william-c-wohlforth/american-primacy-in-persp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69</TotalTime>
  <Pages>14</Pages>
  <Words>8777</Words>
  <Characters>50034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6</cp:revision>
  <dcterms:created xsi:type="dcterms:W3CDTF">2014-08-01T01:15:00Z</dcterms:created>
  <dcterms:modified xsi:type="dcterms:W3CDTF">2014-08-02T23:55:00Z</dcterms:modified>
</cp:coreProperties>
</file>