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44C370" w14:textId="77777777" w:rsidR="00010A78" w:rsidRDefault="00010A78" w:rsidP="00010A78"/>
    <w:p w14:paraId="5B7F3DDF" w14:textId="65071081" w:rsidR="00C506E5" w:rsidRDefault="00C506E5" w:rsidP="00C506E5">
      <w:pPr>
        <w:pStyle w:val="Heading1"/>
      </w:pPr>
      <w:proofErr w:type="spellStart"/>
      <w:r>
        <w:lastRenderedPageBreak/>
        <w:t>Neg</w:t>
      </w:r>
      <w:proofErr w:type="spellEnd"/>
    </w:p>
    <w:p w14:paraId="403C1EA1" w14:textId="2882023D" w:rsidR="00C506E5" w:rsidRDefault="00C506E5" w:rsidP="00C506E5">
      <w:pPr>
        <w:pStyle w:val="Heading2"/>
      </w:pPr>
      <w:r>
        <w:t xml:space="preserve">Uniqueness </w:t>
      </w:r>
    </w:p>
    <w:p w14:paraId="5D6FE3C6" w14:textId="77777777" w:rsidR="00C506E5" w:rsidRDefault="00C506E5" w:rsidP="00C506E5"/>
    <w:p w14:paraId="72F64A7A" w14:textId="77777777" w:rsidR="00C506E5" w:rsidRDefault="00C506E5" w:rsidP="00C506E5"/>
    <w:p w14:paraId="6D94183D" w14:textId="77777777" w:rsidR="00C506E5" w:rsidRDefault="00C506E5" w:rsidP="00C506E5">
      <w:pPr>
        <w:pStyle w:val="Heading4"/>
      </w:pPr>
      <w:r>
        <w:t>Momentum toward conservation but it’s fragile-acknowledgement is key,</w:t>
      </w:r>
    </w:p>
    <w:p w14:paraId="6572C7FB" w14:textId="77777777" w:rsidR="00C506E5" w:rsidRPr="009C0A3E" w:rsidRDefault="00C506E5" w:rsidP="00C506E5">
      <w:pPr>
        <w:rPr>
          <w:sz w:val="16"/>
          <w:szCs w:val="16"/>
        </w:rPr>
      </w:pPr>
      <w:r w:rsidRPr="009C0A3E">
        <w:rPr>
          <w:sz w:val="16"/>
          <w:szCs w:val="16"/>
        </w:rPr>
        <w:t>(</w:t>
      </w:r>
      <w:proofErr w:type="spellStart"/>
      <w:r w:rsidRPr="009C0A3E">
        <w:rPr>
          <w:sz w:val="16"/>
          <w:szCs w:val="16"/>
        </w:rPr>
        <w:t>Grantly</w:t>
      </w:r>
      <w:proofErr w:type="spellEnd"/>
      <w:r w:rsidRPr="009C0A3E">
        <w:rPr>
          <w:sz w:val="16"/>
          <w:szCs w:val="16"/>
        </w:rPr>
        <w:t xml:space="preserve"> </w:t>
      </w:r>
      <w:proofErr w:type="spellStart"/>
      <w:r w:rsidRPr="009C0A3E">
        <w:rPr>
          <w:rStyle w:val="StyleStyleBold12pt"/>
        </w:rPr>
        <w:t>Galland</w:t>
      </w:r>
      <w:proofErr w:type="spellEnd"/>
      <w:r w:rsidRPr="009C0A3E">
        <w:rPr>
          <w:rStyle w:val="StyleStyleBold12pt"/>
        </w:rPr>
        <w:t xml:space="preserve"> et al ’12</w:t>
      </w:r>
      <w:r w:rsidRPr="009C0A3E">
        <w:rPr>
          <w:sz w:val="16"/>
          <w:szCs w:val="16"/>
        </w:rPr>
        <w:t xml:space="preserve">, </w:t>
      </w:r>
      <w:proofErr w:type="spellStart"/>
      <w:r w:rsidRPr="009C0A3E">
        <w:rPr>
          <w:sz w:val="16"/>
          <w:szCs w:val="16"/>
        </w:rPr>
        <w:t>Grantly</w:t>
      </w:r>
      <w:proofErr w:type="spellEnd"/>
      <w:r w:rsidRPr="009C0A3E">
        <w:rPr>
          <w:sz w:val="16"/>
          <w:szCs w:val="16"/>
        </w:rPr>
        <w:t xml:space="preserve"> </w:t>
      </w:r>
      <w:proofErr w:type="spellStart"/>
      <w:r w:rsidRPr="009C0A3E">
        <w:rPr>
          <w:sz w:val="16"/>
          <w:szCs w:val="16"/>
        </w:rPr>
        <w:t>Galland</w:t>
      </w:r>
      <w:proofErr w:type="spellEnd"/>
      <w:r w:rsidRPr="009C0A3E">
        <w:rPr>
          <w:sz w:val="16"/>
          <w:szCs w:val="16"/>
        </w:rPr>
        <w:t xml:space="preserve"> is a PhD candidate at the Center for Marine Biodiversity and Conservation, Scripps Institution of Oceanography, at the University of California at San Diego, </w:t>
      </w:r>
      <w:proofErr w:type="spellStart"/>
      <w:r w:rsidRPr="009C0A3E">
        <w:rPr>
          <w:sz w:val="16"/>
          <w:szCs w:val="16"/>
        </w:rPr>
        <w:t>Ellycia</w:t>
      </w:r>
      <w:proofErr w:type="spellEnd"/>
      <w:r w:rsidRPr="009C0A3E">
        <w:rPr>
          <w:sz w:val="16"/>
          <w:szCs w:val="16"/>
        </w:rPr>
        <w:t xml:space="preserve"> </w:t>
      </w:r>
      <w:proofErr w:type="spellStart"/>
      <w:r w:rsidRPr="009C0A3E">
        <w:rPr>
          <w:sz w:val="16"/>
          <w:szCs w:val="16"/>
        </w:rPr>
        <w:t>Harrould-Kolieb</w:t>
      </w:r>
      <w:proofErr w:type="spellEnd"/>
      <w:r w:rsidRPr="009C0A3E">
        <w:rPr>
          <w:sz w:val="16"/>
          <w:szCs w:val="16"/>
        </w:rPr>
        <w:t xml:space="preserve"> is a PhD student in the department of resource management and geography at the Melbourne School of Land and Environment, and </w:t>
      </w:r>
      <w:proofErr w:type="spellStart"/>
      <w:r w:rsidRPr="009C0A3E">
        <w:rPr>
          <w:sz w:val="16"/>
          <w:szCs w:val="16"/>
        </w:rPr>
        <w:t>Dorothee</w:t>
      </w:r>
      <w:proofErr w:type="spellEnd"/>
      <w:r w:rsidRPr="009C0A3E">
        <w:rPr>
          <w:sz w:val="16"/>
          <w:szCs w:val="16"/>
        </w:rPr>
        <w:t xml:space="preserve"> Herr is assistant to the deputy head of the Global Marine Program for the International Union for Conservation of Nature, “The Ocean and Climate Change Policy,” Climate Policy, 2012, http://search.proquest.com.proxy.lib.umich.edu/docview/1321407777/fulltextPDF?accountid=14667)</w:t>
      </w:r>
    </w:p>
    <w:p w14:paraId="7F6ED0B4" w14:textId="77777777" w:rsidR="00C506E5" w:rsidRDefault="00C506E5" w:rsidP="00C506E5">
      <w:pPr>
        <w:rPr>
          <w:sz w:val="16"/>
        </w:rPr>
      </w:pPr>
      <w:r w:rsidRPr="006F5AB0">
        <w:rPr>
          <w:sz w:val="16"/>
        </w:rPr>
        <w:t xml:space="preserve">4. How can the ocean be considered more signiﬁcantly? There are good reasons why </w:t>
      </w:r>
      <w:r w:rsidRPr="00306047">
        <w:rPr>
          <w:rStyle w:val="StyleBoldUnderline"/>
        </w:rPr>
        <w:t>the ocean’s role in climate</w:t>
      </w:r>
      <w:r>
        <w:rPr>
          <w:rStyle w:val="StyleBoldUnderline"/>
        </w:rPr>
        <w:t xml:space="preserve"> </w:t>
      </w:r>
      <w:r w:rsidRPr="00306047">
        <w:rPr>
          <w:rStyle w:val="StyleBoldUnderline"/>
        </w:rPr>
        <w:t>regulation</w:t>
      </w:r>
      <w:r w:rsidRPr="006F5AB0">
        <w:rPr>
          <w:sz w:val="16"/>
        </w:rPr>
        <w:t xml:space="preserve">, value as a carbon sink, </w:t>
      </w:r>
      <w:r w:rsidRPr="00306047">
        <w:rPr>
          <w:rStyle w:val="StyleBoldUnderline"/>
        </w:rPr>
        <w:t>and importance</w:t>
      </w:r>
      <w:r w:rsidRPr="006F5AB0">
        <w:rPr>
          <w:sz w:val="16"/>
        </w:rPr>
        <w:t xml:space="preserve"> as a source of food and income </w:t>
      </w:r>
      <w:r w:rsidRPr="00306047">
        <w:rPr>
          <w:rStyle w:val="StyleBoldUnderline"/>
        </w:rPr>
        <w:t>for hundreds of millions of</w:t>
      </w:r>
      <w:r>
        <w:rPr>
          <w:rStyle w:val="StyleBoldUnderline"/>
        </w:rPr>
        <w:t xml:space="preserve"> </w:t>
      </w:r>
      <w:r w:rsidRPr="00306047">
        <w:rPr>
          <w:rStyle w:val="StyleBoldUnderline"/>
        </w:rPr>
        <w:t>people</w:t>
      </w:r>
      <w:r w:rsidRPr="006F5AB0">
        <w:rPr>
          <w:sz w:val="16"/>
        </w:rPr>
        <w:t xml:space="preserve"> around the world </w:t>
      </w:r>
      <w:r w:rsidRPr="00306047">
        <w:rPr>
          <w:rStyle w:val="StyleBoldUnderline"/>
        </w:rPr>
        <w:t>should receive</w:t>
      </w:r>
      <w:r w:rsidRPr="006F5AB0">
        <w:rPr>
          <w:sz w:val="16"/>
        </w:rPr>
        <w:t xml:space="preserve"> more </w:t>
      </w:r>
      <w:r w:rsidRPr="00306047">
        <w:rPr>
          <w:rStyle w:val="StyleBoldUnderline"/>
        </w:rPr>
        <w:t>attention</w:t>
      </w:r>
      <w:r w:rsidRPr="006F5AB0">
        <w:rPr>
          <w:sz w:val="16"/>
        </w:rPr>
        <w:t xml:space="preserve"> </w:t>
      </w:r>
      <w:r w:rsidRPr="00306047">
        <w:rPr>
          <w:rStyle w:val="StyleBoldUnderline"/>
        </w:rPr>
        <w:t>during</w:t>
      </w:r>
      <w:r w:rsidRPr="006F5AB0">
        <w:rPr>
          <w:sz w:val="16"/>
        </w:rPr>
        <w:t xml:space="preserve"> the negotiation and </w:t>
      </w:r>
      <w:r w:rsidRPr="00306047">
        <w:rPr>
          <w:rStyle w:val="StyleBoldUnderline"/>
        </w:rPr>
        <w:t>implementation of climate policy</w:t>
      </w:r>
      <w:r w:rsidRPr="006F5AB0">
        <w:rPr>
          <w:sz w:val="16"/>
        </w:rPr>
        <w:t xml:space="preserve">. Achieving </w:t>
      </w:r>
      <w:r w:rsidRPr="00306047">
        <w:rPr>
          <w:rStyle w:val="StyleBoldUnderline"/>
        </w:rPr>
        <w:t>this</w:t>
      </w:r>
      <w:r w:rsidRPr="006F5AB0">
        <w:rPr>
          <w:sz w:val="16"/>
        </w:rPr>
        <w:t xml:space="preserve"> result </w:t>
      </w:r>
      <w:r w:rsidRPr="00306047">
        <w:rPr>
          <w:rStyle w:val="StyleBoldUnderline"/>
        </w:rPr>
        <w:t>is a two-step</w:t>
      </w:r>
      <w:r w:rsidRPr="006F5AB0">
        <w:rPr>
          <w:sz w:val="16"/>
        </w:rPr>
        <w:t xml:space="preserve"> </w:t>
      </w:r>
      <w:r w:rsidRPr="00306047">
        <w:rPr>
          <w:rStyle w:val="StyleBoldUnderline"/>
        </w:rPr>
        <w:t>process</w:t>
      </w:r>
      <w:r w:rsidRPr="006F5AB0">
        <w:rPr>
          <w:sz w:val="16"/>
        </w:rPr>
        <w:t xml:space="preserve">: B </w:t>
      </w:r>
      <w:r w:rsidRPr="002C7FFD">
        <w:rPr>
          <w:rStyle w:val="StyleBoldUnderline"/>
        </w:rPr>
        <w:t>Researching</w:t>
      </w:r>
      <w:r w:rsidRPr="006F5AB0">
        <w:rPr>
          <w:sz w:val="16"/>
        </w:rPr>
        <w:t xml:space="preserve"> and designing </w:t>
      </w:r>
      <w:r w:rsidRPr="002C7FFD">
        <w:rPr>
          <w:rStyle w:val="StyleBoldUnderline"/>
        </w:rPr>
        <w:t>policies that deal with</w:t>
      </w:r>
      <w:r>
        <w:rPr>
          <w:rStyle w:val="StyleBoldUnderline"/>
        </w:rPr>
        <w:t xml:space="preserve"> </w:t>
      </w:r>
      <w:r w:rsidRPr="002C7FFD">
        <w:rPr>
          <w:rStyle w:val="StyleBoldUnderline"/>
        </w:rPr>
        <w:t>ocean–climate issues.</w:t>
      </w:r>
      <w:r>
        <w:rPr>
          <w:rStyle w:val="StyleBoldUnderline"/>
        </w:rPr>
        <w:t xml:space="preserve"> </w:t>
      </w:r>
      <w:proofErr w:type="gramStart"/>
      <w:r w:rsidRPr="006F5AB0">
        <w:rPr>
          <w:sz w:val="16"/>
        </w:rPr>
        <w:t xml:space="preserve">B </w:t>
      </w:r>
      <w:r w:rsidRPr="002C7FFD">
        <w:rPr>
          <w:rStyle w:val="StyleBoldUnderline"/>
        </w:rPr>
        <w:t>Injecting</w:t>
      </w:r>
      <w:r w:rsidRPr="006F5AB0">
        <w:rPr>
          <w:sz w:val="16"/>
        </w:rPr>
        <w:t xml:space="preserve"> appropriate </w:t>
      </w:r>
      <w:r w:rsidRPr="002C7FFD">
        <w:rPr>
          <w:rStyle w:val="StyleBoldUnderline"/>
        </w:rPr>
        <w:t>language into</w:t>
      </w:r>
      <w:r w:rsidRPr="006F5AB0">
        <w:rPr>
          <w:sz w:val="16"/>
        </w:rPr>
        <w:t xml:space="preserve"> the laws and </w:t>
      </w:r>
      <w:r w:rsidRPr="002C7FFD">
        <w:rPr>
          <w:rStyle w:val="StyleBoldUnderline"/>
        </w:rPr>
        <w:t>agreements</w:t>
      </w:r>
      <w:r w:rsidRPr="006F5AB0">
        <w:rPr>
          <w:sz w:val="16"/>
        </w:rPr>
        <w:t xml:space="preserve"> at the highest levels of national </w:t>
      </w:r>
      <w:r w:rsidRPr="002C7FFD">
        <w:rPr>
          <w:rStyle w:val="StyleBoldUnderline"/>
        </w:rPr>
        <w:t>and international climate change negotiation</w:t>
      </w:r>
      <w:r w:rsidRPr="006F5AB0">
        <w:rPr>
          <w:sz w:val="16"/>
        </w:rPr>
        <w:t>.</w:t>
      </w:r>
      <w:proofErr w:type="gramEnd"/>
      <w:r w:rsidRPr="006F5AB0">
        <w:rPr>
          <w:sz w:val="16"/>
        </w:rPr>
        <w:t xml:space="preserve"> One could argue that </w:t>
      </w:r>
      <w:r w:rsidRPr="002C7FFD">
        <w:rPr>
          <w:rStyle w:val="StyleBoldUnderline"/>
        </w:rPr>
        <w:t>the ﬁrst step is well under way</w:t>
      </w:r>
      <w:r w:rsidRPr="006F5AB0">
        <w:rPr>
          <w:sz w:val="16"/>
        </w:rPr>
        <w:t xml:space="preserve">, if not complete. </w:t>
      </w:r>
      <w:r w:rsidRPr="002C7FFD">
        <w:rPr>
          <w:rStyle w:val="StyleBoldUnderline"/>
        </w:rPr>
        <w:t>Ocean researchers</w:t>
      </w:r>
      <w:r w:rsidRPr="006F5AB0">
        <w:rPr>
          <w:sz w:val="16"/>
        </w:rPr>
        <w:t xml:space="preserve"> and advocates already </w:t>
      </w:r>
      <w:r w:rsidRPr="002C7FFD">
        <w:rPr>
          <w:rStyle w:val="StyleBoldUnderline"/>
        </w:rPr>
        <w:t>have a good idea of what policies could</w:t>
      </w:r>
      <w:r w:rsidRPr="006F5AB0">
        <w:rPr>
          <w:sz w:val="16"/>
        </w:rPr>
        <w:t xml:space="preserve"> successfully manage oceanic carbon stores, </w:t>
      </w:r>
      <w:r w:rsidRPr="002C7FFD">
        <w:rPr>
          <w:rStyle w:val="StyleBoldUnderline"/>
        </w:rPr>
        <w:t>preserve marine and</w:t>
      </w:r>
      <w:r>
        <w:rPr>
          <w:rStyle w:val="StyleBoldUnderline"/>
        </w:rPr>
        <w:t xml:space="preserve"> </w:t>
      </w:r>
      <w:r w:rsidRPr="002C7FFD">
        <w:rPr>
          <w:rStyle w:val="StyleBoldUnderline"/>
        </w:rPr>
        <w:t>coastal ecosystems, and support</w:t>
      </w:r>
      <w:r w:rsidRPr="006F5AB0">
        <w:rPr>
          <w:sz w:val="16"/>
        </w:rPr>
        <w:t xml:space="preserve"> the continued provision of </w:t>
      </w:r>
      <w:r w:rsidRPr="002C7FFD">
        <w:rPr>
          <w:rStyle w:val="StyleBoldUnderline"/>
        </w:rPr>
        <w:t>ecosystem services</w:t>
      </w:r>
      <w:r w:rsidRPr="006F5AB0">
        <w:rPr>
          <w:sz w:val="16"/>
        </w:rPr>
        <w:t xml:space="preserve">. For example, in ‘Blue Carbon Policy Framework’ (Herr et al., 2011), several policy opportunities to include oceanic carbon storage more signiﬁcantly in international, regional, and national climate change mitigation strategies are discussed. Potential threats to the marine environment (e.g. shifting ecosystem ranges and changes to ocean chemistry) in the absence of mitigation policies are also well known (see above). As already mentioned, however, </w:t>
      </w:r>
      <w:r w:rsidRPr="00D2195F">
        <w:rPr>
          <w:rStyle w:val="StyleBoldUnderline"/>
        </w:rPr>
        <w:t>there has been little</w:t>
      </w:r>
      <w:r>
        <w:rPr>
          <w:rStyle w:val="StyleBoldUnderline"/>
        </w:rPr>
        <w:t xml:space="preserve"> </w:t>
      </w:r>
      <w:r w:rsidRPr="00D2195F">
        <w:rPr>
          <w:rStyle w:val="StyleBoldUnderline"/>
        </w:rPr>
        <w:t>progress</w:t>
      </w:r>
      <w:r w:rsidRPr="006F5AB0">
        <w:rPr>
          <w:sz w:val="16"/>
        </w:rPr>
        <w:t xml:space="preserve"> on the second, and practically more difﬁcult, step of convincing those at the negotiation table </w:t>
      </w:r>
      <w:r w:rsidRPr="006F5AB0">
        <w:rPr>
          <w:rStyle w:val="StyleBoldUnderline"/>
        </w:rPr>
        <w:t>to consider</w:t>
      </w:r>
      <w:r w:rsidRPr="006F5AB0">
        <w:rPr>
          <w:sz w:val="16"/>
        </w:rPr>
        <w:t xml:space="preserve"> language involving </w:t>
      </w:r>
      <w:r w:rsidRPr="006F5AB0">
        <w:rPr>
          <w:rStyle w:val="StyleBoldUnderline"/>
        </w:rPr>
        <w:t>the ocean. COP</w:t>
      </w:r>
      <w:r w:rsidRPr="006F5AB0">
        <w:rPr>
          <w:sz w:val="16"/>
        </w:rPr>
        <w:t xml:space="preserve"> </w:t>
      </w:r>
      <w:r w:rsidRPr="006F5AB0">
        <w:rPr>
          <w:rStyle w:val="StyleBoldUnderline"/>
        </w:rPr>
        <w:t>decisions</w:t>
      </w:r>
      <w:r w:rsidRPr="006F5AB0">
        <w:rPr>
          <w:sz w:val="16"/>
        </w:rPr>
        <w:t xml:space="preserve">, as well as national legislation, </w:t>
      </w:r>
      <w:r w:rsidRPr="006F5AB0">
        <w:rPr>
          <w:rStyle w:val="StyleBoldUnderline"/>
        </w:rPr>
        <w:t>are often</w:t>
      </w:r>
      <w:r w:rsidRPr="006F5AB0">
        <w:rPr>
          <w:sz w:val="16"/>
        </w:rPr>
        <w:t xml:space="preserve"> necessarily </w:t>
      </w:r>
      <w:r w:rsidRPr="006F5AB0">
        <w:rPr>
          <w:rStyle w:val="StyleBoldUnderline"/>
        </w:rPr>
        <w:t>general</w:t>
      </w:r>
      <w:r w:rsidRPr="006F5AB0">
        <w:rPr>
          <w:sz w:val="16"/>
        </w:rPr>
        <w:t xml:space="preserve"> in order </w:t>
      </w:r>
      <w:r w:rsidRPr="006F5AB0">
        <w:rPr>
          <w:rStyle w:val="StyleBoldUnderline"/>
        </w:rPr>
        <w:t>to ensure that they are applicable</w:t>
      </w:r>
      <w:r w:rsidRPr="006F5AB0">
        <w:rPr>
          <w:sz w:val="16"/>
        </w:rPr>
        <w:t xml:space="preserve"> to a wide range of stakeholders and to avoid limiting the effectiveness of implementing agencies. Therefore, </w:t>
      </w:r>
      <w:r w:rsidRPr="006F5AB0">
        <w:rPr>
          <w:rStyle w:val="StyleBoldUnderline"/>
        </w:rPr>
        <w:t>it can be difﬁcult to obtain support for speciﬁc issues. Even the</w:t>
      </w:r>
      <w:r w:rsidRPr="006F5AB0">
        <w:rPr>
          <w:sz w:val="16"/>
        </w:rPr>
        <w:t xml:space="preserve"> </w:t>
      </w:r>
      <w:r w:rsidRPr="006F5AB0">
        <w:rPr>
          <w:rStyle w:val="StyleBoldUnderline"/>
        </w:rPr>
        <w:t>general acknowledgement of an issue as important</w:t>
      </w:r>
      <w:r w:rsidRPr="006F5AB0">
        <w:rPr>
          <w:sz w:val="16"/>
        </w:rPr>
        <w:t xml:space="preserve">, however, </w:t>
      </w:r>
      <w:r w:rsidRPr="006F5AB0">
        <w:rPr>
          <w:rStyle w:val="StyleBoldUnderline"/>
        </w:rPr>
        <w:t>can inspire a reaction</w:t>
      </w:r>
      <w:r w:rsidRPr="006F5AB0">
        <w:rPr>
          <w:sz w:val="16"/>
        </w:rPr>
        <w:t xml:space="preserve">, and </w:t>
      </w:r>
      <w:r w:rsidRPr="006F5AB0">
        <w:rPr>
          <w:rStyle w:val="StyleBoldUnderline"/>
        </w:rPr>
        <w:t>the</w:t>
      </w:r>
      <w:r w:rsidRPr="006F5AB0">
        <w:rPr>
          <w:sz w:val="16"/>
        </w:rPr>
        <w:t xml:space="preserve"> </w:t>
      </w:r>
      <w:r w:rsidRPr="006F5AB0">
        <w:rPr>
          <w:rStyle w:val="StyleBoldUnderline"/>
        </w:rPr>
        <w:t>assignment of an</w:t>
      </w:r>
      <w:r>
        <w:rPr>
          <w:rStyle w:val="StyleBoldUnderline"/>
        </w:rPr>
        <w:t xml:space="preserve"> </w:t>
      </w:r>
      <w:r w:rsidRPr="006F5AB0">
        <w:rPr>
          <w:rStyle w:val="StyleBoldUnderline"/>
        </w:rPr>
        <w:t>issue to a working group</w:t>
      </w:r>
      <w:r w:rsidRPr="006F5AB0">
        <w:rPr>
          <w:sz w:val="16"/>
        </w:rPr>
        <w:t xml:space="preserve">, subsidiary body, or committee </w:t>
      </w:r>
      <w:r w:rsidRPr="006F5AB0">
        <w:rPr>
          <w:rStyle w:val="StyleBoldUnderline"/>
        </w:rPr>
        <w:t>leads to signiﬁcant</w:t>
      </w:r>
      <w:r w:rsidRPr="006F5AB0">
        <w:rPr>
          <w:sz w:val="16"/>
        </w:rPr>
        <w:t xml:space="preserve"> and timely </w:t>
      </w:r>
      <w:r w:rsidRPr="006F5AB0">
        <w:rPr>
          <w:rStyle w:val="StyleBoldUnderline"/>
        </w:rPr>
        <w:t>analysis and action</w:t>
      </w:r>
      <w:r w:rsidRPr="006F5AB0">
        <w:rPr>
          <w:sz w:val="16"/>
        </w:rPr>
        <w:t xml:space="preserve"> (again, forest management is an example).</w:t>
      </w:r>
    </w:p>
    <w:p w14:paraId="59499881" w14:textId="77777777" w:rsidR="00C506E5" w:rsidRDefault="00C506E5" w:rsidP="00C506E5">
      <w:pPr>
        <w:pStyle w:val="Heading4"/>
      </w:pPr>
      <w:r>
        <w:t>US policy is shifting toward ocean management-Obama administration,</w:t>
      </w:r>
    </w:p>
    <w:p w14:paraId="776C644D" w14:textId="77777777" w:rsidR="00C506E5" w:rsidRPr="00856C10" w:rsidRDefault="00C506E5" w:rsidP="00C506E5">
      <w:pPr>
        <w:rPr>
          <w:sz w:val="20"/>
          <w:szCs w:val="20"/>
        </w:rPr>
      </w:pPr>
      <w:r w:rsidRPr="00856C10">
        <w:rPr>
          <w:sz w:val="20"/>
          <w:szCs w:val="20"/>
        </w:rPr>
        <w:t>(</w:t>
      </w:r>
      <w:r w:rsidRPr="00856C10">
        <w:rPr>
          <w:rStyle w:val="StyleStyleBold12pt"/>
        </w:rPr>
        <w:t>Targeted News Service ’10</w:t>
      </w:r>
      <w:r w:rsidRPr="00856C10">
        <w:rPr>
          <w:sz w:val="20"/>
          <w:szCs w:val="20"/>
        </w:rPr>
        <w:t>, “Conservation International Announces Support for U.S. National Ocean Policy,” 7/20/10, http://search.proquest.com.proxy.lib.umich.edu/docview/614900792?pq-origsite=summon)</w:t>
      </w:r>
    </w:p>
    <w:p w14:paraId="1450DD34" w14:textId="77777777" w:rsidR="00C506E5" w:rsidRPr="000C6C5D" w:rsidRDefault="00C506E5" w:rsidP="00C506E5">
      <w:pPr>
        <w:rPr>
          <w:sz w:val="16"/>
        </w:rPr>
      </w:pPr>
      <w:r w:rsidRPr="000C6C5D">
        <w:rPr>
          <w:sz w:val="16"/>
        </w:rPr>
        <w:t xml:space="preserve">Monday's announcement of </w:t>
      </w:r>
      <w:r w:rsidRPr="00856C10">
        <w:rPr>
          <w:rStyle w:val="StyleBoldUnderline"/>
        </w:rPr>
        <w:t>a new U.S. National Policy for the Stewardship of the Ocean</w:t>
      </w:r>
      <w:r w:rsidRPr="000C6C5D">
        <w:rPr>
          <w:sz w:val="16"/>
        </w:rPr>
        <w:t xml:space="preserve">, Coasts, and Great Lakes (National Policy) </w:t>
      </w:r>
      <w:r w:rsidRPr="00856C10">
        <w:rPr>
          <w:rStyle w:val="StyleBoldUnderline"/>
        </w:rPr>
        <w:t>should be a turning point in</w:t>
      </w:r>
      <w:r w:rsidRPr="000C6C5D">
        <w:rPr>
          <w:sz w:val="16"/>
        </w:rPr>
        <w:t xml:space="preserve"> the country's </w:t>
      </w:r>
      <w:r w:rsidRPr="00856C10">
        <w:rPr>
          <w:rStyle w:val="StyleBoldUnderline"/>
        </w:rPr>
        <w:t>management</w:t>
      </w:r>
      <w:r w:rsidRPr="000C6C5D">
        <w:rPr>
          <w:sz w:val="16"/>
        </w:rPr>
        <w:t xml:space="preserve"> of its coastlines and seas, and represents </w:t>
      </w:r>
      <w:r w:rsidRPr="00856C10">
        <w:rPr>
          <w:rStyle w:val="StyleBoldUnderline"/>
        </w:rPr>
        <w:t>an important first step for improving global ocean health</w:t>
      </w:r>
      <w:r w:rsidRPr="000C6C5D">
        <w:rPr>
          <w:sz w:val="16"/>
        </w:rPr>
        <w:t xml:space="preserve">. That was the reaction of Dr. Gregory Stone today, Chief Ocean Scientist for Conservation International (CI). "Simply put, </w:t>
      </w:r>
      <w:r w:rsidRPr="00856C10">
        <w:rPr>
          <w:rStyle w:val="StyleBoldUnderline"/>
        </w:rPr>
        <w:t>this is a monumental moment in ocean management by the U</w:t>
      </w:r>
      <w:r w:rsidRPr="000C6C5D">
        <w:rPr>
          <w:sz w:val="16"/>
        </w:rPr>
        <w:t xml:space="preserve">nited </w:t>
      </w:r>
      <w:r w:rsidRPr="00856C10">
        <w:rPr>
          <w:rStyle w:val="StyleBoldUnderline"/>
        </w:rPr>
        <w:t>S</w:t>
      </w:r>
      <w:r w:rsidRPr="000C6C5D">
        <w:rPr>
          <w:sz w:val="16"/>
        </w:rPr>
        <w:t xml:space="preserve">tates, </w:t>
      </w:r>
      <w:r w:rsidRPr="00856C10">
        <w:rPr>
          <w:rStyle w:val="StyleBoldUnderline"/>
        </w:rPr>
        <w:t>and a</w:t>
      </w:r>
      <w:r w:rsidRPr="000C6C5D">
        <w:rPr>
          <w:sz w:val="16"/>
        </w:rPr>
        <w:t xml:space="preserve"> very </w:t>
      </w:r>
      <w:r w:rsidRPr="00856C10">
        <w:rPr>
          <w:rStyle w:val="StyleBoldUnderline"/>
        </w:rPr>
        <w:t>positive step</w:t>
      </w:r>
      <w:r w:rsidRPr="000C6C5D">
        <w:rPr>
          <w:sz w:val="16"/>
        </w:rPr>
        <w:t xml:space="preserve"> in the right direction </w:t>
      </w:r>
      <w:r w:rsidRPr="00856C10">
        <w:rPr>
          <w:rStyle w:val="StyleBoldUnderline"/>
        </w:rPr>
        <w:t>for ocean health</w:t>
      </w:r>
      <w:r w:rsidRPr="000C6C5D">
        <w:rPr>
          <w:sz w:val="16"/>
        </w:rPr>
        <w:t xml:space="preserve">," said Dr. Stone. "It could not have come </w:t>
      </w:r>
      <w:r w:rsidRPr="008379F9">
        <w:rPr>
          <w:rStyle w:val="StyleBoldUnderline"/>
        </w:rPr>
        <w:t>at a</w:t>
      </w:r>
      <w:r w:rsidRPr="000C6C5D">
        <w:rPr>
          <w:sz w:val="16"/>
        </w:rPr>
        <w:t xml:space="preserve"> more </w:t>
      </w:r>
      <w:r w:rsidRPr="008379F9">
        <w:rPr>
          <w:rStyle w:val="StyleBoldUnderline"/>
        </w:rPr>
        <w:t>critical time for</w:t>
      </w:r>
      <w:r w:rsidRPr="000C6C5D">
        <w:rPr>
          <w:sz w:val="16"/>
        </w:rPr>
        <w:t xml:space="preserve"> our </w:t>
      </w:r>
      <w:r w:rsidRPr="008379F9">
        <w:rPr>
          <w:rStyle w:val="StyleBoldUnderline"/>
        </w:rPr>
        <w:t>oceans</w:t>
      </w:r>
      <w:r w:rsidRPr="000C6C5D">
        <w:rPr>
          <w:sz w:val="16"/>
        </w:rPr>
        <w:t xml:space="preserve">, which have been </w:t>
      </w:r>
      <w:r w:rsidRPr="008379F9">
        <w:rPr>
          <w:rStyle w:val="StyleBoldUnderline"/>
        </w:rPr>
        <w:t>under</w:t>
      </w:r>
      <w:r w:rsidRPr="000C6C5D">
        <w:rPr>
          <w:sz w:val="16"/>
        </w:rPr>
        <w:t xml:space="preserve"> siege from devastating, </w:t>
      </w:r>
      <w:r w:rsidRPr="008379F9">
        <w:rPr>
          <w:rStyle w:val="StyleBoldUnderline"/>
        </w:rPr>
        <w:t>long-term threats</w:t>
      </w:r>
      <w:r w:rsidRPr="000C6C5D">
        <w:rPr>
          <w:sz w:val="16"/>
        </w:rPr>
        <w:t xml:space="preserve"> that include the </w:t>
      </w:r>
      <w:r w:rsidRPr="008379F9">
        <w:rPr>
          <w:rStyle w:val="StyleBoldUnderline"/>
        </w:rPr>
        <w:t>depletion</w:t>
      </w:r>
      <w:r w:rsidRPr="000C6C5D">
        <w:rPr>
          <w:sz w:val="16"/>
        </w:rPr>
        <w:t xml:space="preserve"> of fisheries, </w:t>
      </w:r>
      <w:r w:rsidRPr="008379F9">
        <w:rPr>
          <w:rStyle w:val="StyleBoldUnderline"/>
        </w:rPr>
        <w:t>habitat destruction</w:t>
      </w:r>
      <w:r w:rsidRPr="000C6C5D">
        <w:rPr>
          <w:sz w:val="16"/>
        </w:rPr>
        <w:t xml:space="preserve">, toxic </w:t>
      </w:r>
      <w:r w:rsidRPr="008379F9">
        <w:rPr>
          <w:rStyle w:val="StyleBoldUnderline"/>
        </w:rPr>
        <w:t>pollution, and rising temperatures</w:t>
      </w:r>
      <w:r w:rsidRPr="000C6C5D">
        <w:rPr>
          <w:sz w:val="16"/>
        </w:rPr>
        <w:t xml:space="preserve">." </w:t>
      </w:r>
      <w:r w:rsidRPr="00695CE2">
        <w:rPr>
          <w:rStyle w:val="StyleBoldUnderline"/>
        </w:rPr>
        <w:t>The new</w:t>
      </w:r>
      <w:r w:rsidRPr="000C6C5D">
        <w:rPr>
          <w:sz w:val="16"/>
        </w:rPr>
        <w:t xml:space="preserve"> national </w:t>
      </w:r>
      <w:r w:rsidRPr="00695CE2">
        <w:rPr>
          <w:rStyle w:val="StyleBoldUnderline"/>
        </w:rPr>
        <w:t>ocean policy</w:t>
      </w:r>
      <w:r w:rsidRPr="000C6C5D">
        <w:rPr>
          <w:sz w:val="16"/>
        </w:rPr>
        <w:t xml:space="preserve">, outlined by the White House's Council on Environmental Quality (CEQ), and </w:t>
      </w:r>
      <w:r w:rsidRPr="00695CE2">
        <w:rPr>
          <w:rStyle w:val="StyleBoldUnderline"/>
        </w:rPr>
        <w:t>authorized by</w:t>
      </w:r>
      <w:r w:rsidRPr="000C6C5D">
        <w:rPr>
          <w:sz w:val="16"/>
        </w:rPr>
        <w:t xml:space="preserve"> Presidential </w:t>
      </w:r>
      <w:r w:rsidRPr="00695CE2">
        <w:rPr>
          <w:rStyle w:val="StyleBoldUnderline"/>
        </w:rPr>
        <w:t>executive order, provides</w:t>
      </w:r>
      <w:r w:rsidRPr="000C6C5D">
        <w:rPr>
          <w:sz w:val="16"/>
        </w:rPr>
        <w:t xml:space="preserve"> a framework </w:t>
      </w:r>
      <w:r w:rsidRPr="00695CE2">
        <w:rPr>
          <w:rStyle w:val="StyleBoldUnderline"/>
        </w:rPr>
        <w:t>for</w:t>
      </w:r>
      <w:r w:rsidRPr="000C6C5D">
        <w:rPr>
          <w:sz w:val="16"/>
        </w:rPr>
        <w:t xml:space="preserve"> the establishment of </w:t>
      </w:r>
      <w:r w:rsidRPr="00695CE2">
        <w:rPr>
          <w:rStyle w:val="StyleBoldUnderline"/>
        </w:rPr>
        <w:t>a new</w:t>
      </w:r>
      <w:r w:rsidRPr="000C6C5D">
        <w:rPr>
          <w:sz w:val="16"/>
        </w:rPr>
        <w:t xml:space="preserve"> </w:t>
      </w:r>
      <w:r w:rsidRPr="00695CE2">
        <w:rPr>
          <w:rStyle w:val="StyleBoldUnderline"/>
        </w:rPr>
        <w:t>National Ocean Council</w:t>
      </w:r>
      <w:r w:rsidRPr="000C6C5D">
        <w:rPr>
          <w:sz w:val="16"/>
        </w:rPr>
        <w:t xml:space="preserve"> (NOC) led by representatives from 24 federal agencies, and calls </w:t>
      </w:r>
      <w:r w:rsidRPr="00695CE2">
        <w:rPr>
          <w:rStyle w:val="StyleBoldUnderline"/>
        </w:rPr>
        <w:t>for the</w:t>
      </w:r>
      <w:r w:rsidRPr="000C6C5D">
        <w:rPr>
          <w:sz w:val="16"/>
        </w:rPr>
        <w:t xml:space="preserve"> federal </w:t>
      </w:r>
      <w:r w:rsidRPr="00695CE2">
        <w:rPr>
          <w:rStyle w:val="StyleBoldUnderline"/>
        </w:rPr>
        <w:t>government to consolidate management of its ocean resources</w:t>
      </w:r>
      <w:r w:rsidRPr="000C6C5D">
        <w:rPr>
          <w:sz w:val="16"/>
        </w:rPr>
        <w:t xml:space="preserve"> under one, holistic vision. </w:t>
      </w:r>
      <w:r w:rsidRPr="00695CE2">
        <w:rPr>
          <w:rStyle w:val="StyleBoldUnderline"/>
        </w:rPr>
        <w:t>It</w:t>
      </w:r>
      <w:r w:rsidRPr="000C6C5D">
        <w:rPr>
          <w:sz w:val="16"/>
        </w:rPr>
        <w:t xml:space="preserve"> also </w:t>
      </w:r>
      <w:r w:rsidRPr="00695CE2">
        <w:rPr>
          <w:rStyle w:val="StyleBoldUnderline"/>
        </w:rPr>
        <w:t>proposes</w:t>
      </w:r>
      <w:r w:rsidRPr="000C6C5D">
        <w:rPr>
          <w:sz w:val="16"/>
        </w:rPr>
        <w:t xml:space="preserve"> marine spatial </w:t>
      </w:r>
      <w:r w:rsidRPr="00695CE2">
        <w:rPr>
          <w:rStyle w:val="StyleBoldUnderline"/>
        </w:rPr>
        <w:t xml:space="preserve">planning </w:t>
      </w:r>
      <w:proofErr w:type="gramStart"/>
      <w:r w:rsidRPr="00695CE2">
        <w:rPr>
          <w:rStyle w:val="StyleBoldUnderline"/>
        </w:rPr>
        <w:t>practices which</w:t>
      </w:r>
      <w:proofErr w:type="gramEnd"/>
      <w:r w:rsidRPr="00695CE2">
        <w:rPr>
          <w:rStyle w:val="StyleBoldUnderline"/>
        </w:rPr>
        <w:t xml:space="preserve"> consider the</w:t>
      </w:r>
      <w:r w:rsidRPr="000C6C5D">
        <w:rPr>
          <w:sz w:val="16"/>
        </w:rPr>
        <w:t xml:space="preserve"> variety of </w:t>
      </w:r>
      <w:r w:rsidRPr="00695CE2">
        <w:rPr>
          <w:rStyle w:val="StyleBoldUnderline"/>
        </w:rPr>
        <w:t>ways Americans use the</w:t>
      </w:r>
      <w:r w:rsidRPr="000C6C5D">
        <w:rPr>
          <w:sz w:val="16"/>
        </w:rPr>
        <w:t xml:space="preserve"> </w:t>
      </w:r>
      <w:r w:rsidRPr="00695CE2">
        <w:rPr>
          <w:rStyle w:val="StyleBoldUnderline"/>
        </w:rPr>
        <w:t>oceans</w:t>
      </w:r>
      <w:r w:rsidRPr="000C6C5D">
        <w:rPr>
          <w:sz w:val="16"/>
        </w:rPr>
        <w:t xml:space="preserve">, from tourism and leisure to industry and fishing, and puts science at the core of decision-making. Nine unique regional planning areas are designated around U.S. coastlines said President Obama's CEQ Chair, Nancy </w:t>
      </w:r>
      <w:proofErr w:type="spellStart"/>
      <w:r w:rsidRPr="000C6C5D">
        <w:rPr>
          <w:sz w:val="16"/>
        </w:rPr>
        <w:t>Sutley</w:t>
      </w:r>
      <w:proofErr w:type="spellEnd"/>
      <w:r w:rsidRPr="000C6C5D">
        <w:rPr>
          <w:sz w:val="16"/>
        </w:rPr>
        <w:t>, who made the announcement in a call with reporters. Development of the new National Ocean Policy was launched in June of 2009, when President Obama sent a memorandum to the heads of Federal agencies establishing an Interagency Ocean Policy Task Force led by the White House CEQ, and charging that Task Force with proposing policy recommendations. CI's Senior Vice President for Science + Knowledge Dr. Andrew Rosenberg, served as an advisor to the Task Force, and added his strong support to the creation of the new National Policy. "</w:t>
      </w:r>
      <w:r w:rsidRPr="00EE7B03">
        <w:rPr>
          <w:rStyle w:val="StyleBoldUnderline"/>
        </w:rPr>
        <w:t>With science-based planning and decision-making at the core of the</w:t>
      </w:r>
      <w:r w:rsidRPr="000C6C5D">
        <w:rPr>
          <w:sz w:val="16"/>
        </w:rPr>
        <w:t xml:space="preserve"> President's new ocean </w:t>
      </w:r>
      <w:r w:rsidRPr="00EE7B03">
        <w:rPr>
          <w:rStyle w:val="StyleBoldUnderline"/>
        </w:rPr>
        <w:t>policy, it</w:t>
      </w:r>
      <w:r w:rsidRPr="000C6C5D">
        <w:rPr>
          <w:sz w:val="16"/>
        </w:rPr>
        <w:t xml:space="preserve"> </w:t>
      </w:r>
      <w:r w:rsidRPr="00EE7B03">
        <w:rPr>
          <w:rStyle w:val="StyleBoldUnderline"/>
        </w:rPr>
        <w:t>will</w:t>
      </w:r>
      <w:r w:rsidRPr="000C6C5D">
        <w:rPr>
          <w:sz w:val="16"/>
        </w:rPr>
        <w:t xml:space="preserve"> now </w:t>
      </w:r>
      <w:r w:rsidRPr="00EE7B03">
        <w:rPr>
          <w:rStyle w:val="StyleBoldUnderline"/>
        </w:rPr>
        <w:t>be possible to ensure</w:t>
      </w:r>
      <w:r w:rsidRPr="000C6C5D">
        <w:rPr>
          <w:sz w:val="16"/>
        </w:rPr>
        <w:t xml:space="preserve"> that </w:t>
      </w:r>
      <w:r w:rsidRPr="00EE7B03">
        <w:rPr>
          <w:rStyle w:val="StyleBoldUnderline"/>
        </w:rPr>
        <w:t>human activities are managed</w:t>
      </w:r>
      <w:r w:rsidRPr="000C6C5D">
        <w:rPr>
          <w:sz w:val="16"/>
        </w:rPr>
        <w:t xml:space="preserve"> in concert rather than conflict, as well as </w:t>
      </w:r>
      <w:r w:rsidRPr="00EE7B03">
        <w:rPr>
          <w:rStyle w:val="StyleBoldUnderline"/>
        </w:rPr>
        <w:t xml:space="preserve">safeguard </w:t>
      </w:r>
      <w:r w:rsidRPr="000C6C5D">
        <w:rPr>
          <w:sz w:val="16"/>
        </w:rPr>
        <w:t xml:space="preserve">the very </w:t>
      </w:r>
      <w:r w:rsidRPr="00EE7B03">
        <w:rPr>
          <w:rStyle w:val="StyleBoldUnderline"/>
        </w:rPr>
        <w:t>ecosystems</w:t>
      </w:r>
      <w:r w:rsidRPr="000C6C5D">
        <w:rPr>
          <w:sz w:val="16"/>
        </w:rPr>
        <w:t xml:space="preserve"> that we depend upon", said Dr. Rosenberg, who was recently appointed as a member of the Ocean Research and Resources Advisory Panel (ORRAP), part of the new National Ocean Council structure. Conservation International has been successfully piloting </w:t>
      </w:r>
      <w:proofErr w:type="gramStart"/>
      <w:r w:rsidRPr="000C6C5D">
        <w:rPr>
          <w:sz w:val="16"/>
        </w:rPr>
        <w:t>ocean planning</w:t>
      </w:r>
      <w:proofErr w:type="gramEnd"/>
      <w:r w:rsidRPr="000C6C5D">
        <w:rPr>
          <w:sz w:val="16"/>
        </w:rPr>
        <w:t xml:space="preserve"> strategies similar to the proposed U.S. regional planning areas, with its global Seascapes program. In the Eastern Tropical Pacific Seascape (ETPS), more than fifty partners that include fishers, conservationists, businesses and all the nations of the region, collaborate to ensure sustainable practices for the shared use of an </w:t>
      </w:r>
      <w:proofErr w:type="gramStart"/>
      <w:r w:rsidRPr="000C6C5D">
        <w:rPr>
          <w:sz w:val="16"/>
        </w:rPr>
        <w:t>area which</w:t>
      </w:r>
      <w:proofErr w:type="gramEnd"/>
      <w:r w:rsidRPr="000C6C5D">
        <w:rPr>
          <w:sz w:val="16"/>
        </w:rPr>
        <w:t xml:space="preserve"> includes the Galapagos Islands. Other Seascapes promote good ocean governance in the Southwest Atlantic </w:t>
      </w:r>
      <w:proofErr w:type="spellStart"/>
      <w:r w:rsidRPr="000C6C5D">
        <w:rPr>
          <w:sz w:val="16"/>
        </w:rPr>
        <w:t>Abrolhos</w:t>
      </w:r>
      <w:proofErr w:type="spellEnd"/>
      <w:r w:rsidRPr="000C6C5D">
        <w:rPr>
          <w:sz w:val="16"/>
        </w:rPr>
        <w:t xml:space="preserve"> region off the coast of Brazil, as well as the Papuan Bird's Head region of Indonesia, and Sulu-Sulawesi in the heart of the Coral Triangle between Indonesia, Malaysia and the Philippines where the world's highest concentrations of marine biodiversity thrive. In all of these regions, the </w:t>
      </w:r>
      <w:r w:rsidRPr="00EE7B03">
        <w:rPr>
          <w:rStyle w:val="StyleBoldUnderline"/>
        </w:rPr>
        <w:t>threats to ocean health are being</w:t>
      </w:r>
      <w:r w:rsidRPr="000C6C5D">
        <w:rPr>
          <w:sz w:val="16"/>
        </w:rPr>
        <w:t xml:space="preserve"> scientifically </w:t>
      </w:r>
      <w:r w:rsidRPr="00EE7B03">
        <w:rPr>
          <w:rStyle w:val="StyleBoldUnderline"/>
        </w:rPr>
        <w:t>assessed, and cooperatively managed</w:t>
      </w:r>
      <w:r w:rsidRPr="000C6C5D">
        <w:rPr>
          <w:sz w:val="16"/>
        </w:rPr>
        <w:t xml:space="preserve"> with positive, measurable improvements. "While we are concerned with protecting the ocean's biodiversity, we also recognize the many different people who depend on its wealth of resources for their food security, transportation needs, climate protection and business development", said Dr. Stone. "</w:t>
      </w:r>
      <w:r w:rsidRPr="00AF6017">
        <w:rPr>
          <w:rStyle w:val="StyleBoldUnderline"/>
        </w:rPr>
        <w:t>The key is cooperative, long-term management."</w:t>
      </w:r>
      <w:r>
        <w:rPr>
          <w:rStyle w:val="StyleBoldUnderline"/>
        </w:rPr>
        <w:t xml:space="preserve"> </w:t>
      </w:r>
      <w:r w:rsidRPr="000C6C5D">
        <w:rPr>
          <w:sz w:val="16"/>
        </w:rPr>
        <w:t xml:space="preserve">Just as better planning will go a long way toward improving the health of America's </w:t>
      </w:r>
      <w:proofErr w:type="gramStart"/>
      <w:r w:rsidRPr="000C6C5D">
        <w:rPr>
          <w:sz w:val="16"/>
        </w:rPr>
        <w:t>coast lines</w:t>
      </w:r>
      <w:proofErr w:type="gramEnd"/>
      <w:r w:rsidRPr="000C6C5D">
        <w:rPr>
          <w:sz w:val="16"/>
        </w:rPr>
        <w:t xml:space="preserve">, it is equally valuable to recognize the vital linkages between all of Earth's oceans and seas. Threatened species like sea turtles, tuna, and whales migrate vast distances between nations to feed, reproduce, and maintain the ocean's natural balance. Plastics accumulate from all over the world and are often ingested by fish throughout the food chain. Global fisheries continue to be nearly depleted, while industrial fishing fleets dump 84 billion pounds of marine </w:t>
      </w:r>
      <w:proofErr w:type="spellStart"/>
      <w:r w:rsidRPr="000C6C5D">
        <w:rPr>
          <w:sz w:val="16"/>
        </w:rPr>
        <w:t>bycatch</w:t>
      </w:r>
      <w:proofErr w:type="spellEnd"/>
      <w:r w:rsidRPr="000C6C5D">
        <w:rPr>
          <w:sz w:val="16"/>
        </w:rPr>
        <w:t xml:space="preserve"> that is accidentally trapped, wounded or killed in fishing gear, back into the sea each year. That amount represents more than all of the United States' collective, annual meat consumption. CI's Vice President for U.S. Government Policy, Peter Jenkins, said: "</w:t>
      </w:r>
      <w:r w:rsidRPr="000C6C5D">
        <w:rPr>
          <w:rStyle w:val="StyleBoldUnderline"/>
        </w:rPr>
        <w:t>Conservation International looks forward to seeing the</w:t>
      </w:r>
      <w:r w:rsidRPr="000C6C5D">
        <w:rPr>
          <w:sz w:val="16"/>
        </w:rPr>
        <w:t xml:space="preserve"> Obama </w:t>
      </w:r>
      <w:r w:rsidRPr="000C6C5D">
        <w:rPr>
          <w:rStyle w:val="StyleBoldUnderline"/>
        </w:rPr>
        <w:t>Administration follow through</w:t>
      </w:r>
      <w:r w:rsidRPr="000C6C5D">
        <w:rPr>
          <w:sz w:val="16"/>
        </w:rPr>
        <w:t xml:space="preserve"> on these recommendations, </w:t>
      </w:r>
      <w:r w:rsidRPr="000C6C5D">
        <w:rPr>
          <w:rStyle w:val="StyleBoldUnderline"/>
        </w:rPr>
        <w:t>and turn</w:t>
      </w:r>
      <w:r w:rsidRPr="000C6C5D">
        <w:rPr>
          <w:sz w:val="16"/>
        </w:rPr>
        <w:t xml:space="preserve"> </w:t>
      </w:r>
      <w:r w:rsidRPr="000C6C5D">
        <w:rPr>
          <w:rStyle w:val="StyleBoldUnderline"/>
        </w:rPr>
        <w:t>policy into</w:t>
      </w:r>
      <w:r w:rsidRPr="000C6C5D">
        <w:rPr>
          <w:sz w:val="16"/>
        </w:rPr>
        <w:t xml:space="preserve"> positive </w:t>
      </w:r>
      <w:r w:rsidRPr="000C6C5D">
        <w:rPr>
          <w:rStyle w:val="StyleBoldUnderline"/>
        </w:rPr>
        <w:t>conservation action</w:t>
      </w:r>
      <w:r w:rsidRPr="000C6C5D">
        <w:rPr>
          <w:sz w:val="16"/>
        </w:rPr>
        <w:t xml:space="preserve">. But just as coordinated national management is key to success here in the U.S., </w:t>
      </w:r>
      <w:r w:rsidRPr="000C6C5D">
        <w:rPr>
          <w:rStyle w:val="StyleBoldUnderline"/>
        </w:rPr>
        <w:t>the</w:t>
      </w:r>
      <w:r w:rsidRPr="000C6C5D">
        <w:rPr>
          <w:sz w:val="16"/>
        </w:rPr>
        <w:t xml:space="preserve"> most important </w:t>
      </w:r>
      <w:r w:rsidRPr="000C6C5D">
        <w:rPr>
          <w:rStyle w:val="StyleBoldUnderline"/>
        </w:rPr>
        <w:t>next step</w:t>
      </w:r>
      <w:r w:rsidRPr="000C6C5D">
        <w:rPr>
          <w:sz w:val="16"/>
        </w:rPr>
        <w:t xml:space="preserve"> for the United States </w:t>
      </w:r>
      <w:r w:rsidRPr="000C6C5D">
        <w:rPr>
          <w:rStyle w:val="StyleBoldUnderline"/>
        </w:rPr>
        <w:t>is to</w:t>
      </w:r>
      <w:r w:rsidRPr="000C6C5D">
        <w:rPr>
          <w:sz w:val="16"/>
        </w:rPr>
        <w:t xml:space="preserve"> look beyond its own shorelines, and </w:t>
      </w:r>
      <w:r w:rsidRPr="000C6C5D">
        <w:rPr>
          <w:rStyle w:val="StyleBoldUnderline"/>
        </w:rPr>
        <w:t>engage</w:t>
      </w:r>
      <w:r w:rsidRPr="000C6C5D">
        <w:rPr>
          <w:sz w:val="16"/>
        </w:rPr>
        <w:t xml:space="preserve"> more </w:t>
      </w:r>
      <w:r w:rsidRPr="000C6C5D">
        <w:rPr>
          <w:rStyle w:val="StyleBoldUnderline"/>
        </w:rPr>
        <w:t>cooperatively with other nations</w:t>
      </w:r>
      <w:r w:rsidRPr="000C6C5D">
        <w:rPr>
          <w:sz w:val="16"/>
        </w:rPr>
        <w:t xml:space="preserve"> in the shared use of the high seas."</w:t>
      </w:r>
    </w:p>
    <w:p w14:paraId="1B11B660" w14:textId="0B872ABD" w:rsidR="00C506E5" w:rsidRDefault="00C506E5" w:rsidP="00C506E5">
      <w:pPr>
        <w:pStyle w:val="Heading2"/>
      </w:pPr>
      <w:r>
        <w:t>Links</w:t>
      </w:r>
    </w:p>
    <w:p w14:paraId="3B95CD67" w14:textId="77777777" w:rsidR="00C506E5" w:rsidRDefault="00C506E5" w:rsidP="00C506E5">
      <w:pPr>
        <w:pStyle w:val="Heading3"/>
      </w:pPr>
      <w:r>
        <w:t>LNG</w:t>
      </w:r>
    </w:p>
    <w:p w14:paraId="7CF5AED9" w14:textId="77777777" w:rsidR="00C506E5" w:rsidRDefault="00C506E5" w:rsidP="00C506E5">
      <w:pPr>
        <w:pStyle w:val="Heading4"/>
      </w:pPr>
      <w:r>
        <w:t>LNG exports tank the environment and entrench fossil fuel consumption,</w:t>
      </w:r>
    </w:p>
    <w:p w14:paraId="7841B124" w14:textId="77777777" w:rsidR="00C506E5" w:rsidRPr="00547BE9" w:rsidRDefault="00C506E5" w:rsidP="00C506E5">
      <w:pPr>
        <w:rPr>
          <w:sz w:val="20"/>
          <w:szCs w:val="20"/>
        </w:rPr>
      </w:pPr>
      <w:r w:rsidRPr="00547BE9">
        <w:rPr>
          <w:sz w:val="20"/>
          <w:szCs w:val="20"/>
        </w:rPr>
        <w:t>(</w:t>
      </w:r>
      <w:r w:rsidRPr="00547BE9">
        <w:rPr>
          <w:rStyle w:val="StyleStyleBold12pt"/>
        </w:rPr>
        <w:t>Sierra Club ’13</w:t>
      </w:r>
      <w:r w:rsidRPr="00547BE9">
        <w:rPr>
          <w:sz w:val="20"/>
          <w:szCs w:val="20"/>
        </w:rPr>
        <w:t>, “Stop LNG Exports,” http://content.sierraclub.org/naturalgas/stop-lng-exports)</w:t>
      </w:r>
    </w:p>
    <w:p w14:paraId="0B35AB17" w14:textId="77777777" w:rsidR="00C506E5" w:rsidRPr="003E30BA" w:rsidRDefault="00C506E5" w:rsidP="00C506E5">
      <w:pPr>
        <w:rPr>
          <w:sz w:val="16"/>
        </w:rPr>
      </w:pPr>
      <w:r w:rsidRPr="003E30BA">
        <w:rPr>
          <w:sz w:val="16"/>
        </w:rPr>
        <w:t xml:space="preserve">While drillers continue to carve up private property and ignore basic environmental laws, </w:t>
      </w:r>
      <w:r w:rsidRPr="00547BE9">
        <w:rPr>
          <w:rStyle w:val="StyleBoldUnderline"/>
        </w:rPr>
        <w:t>the natural gas industry is pressuring</w:t>
      </w:r>
      <w:r w:rsidRPr="003E30BA">
        <w:rPr>
          <w:sz w:val="16"/>
        </w:rPr>
        <w:t xml:space="preserve"> local </w:t>
      </w:r>
      <w:r w:rsidRPr="00547BE9">
        <w:rPr>
          <w:rStyle w:val="StyleBoldUnderline"/>
        </w:rPr>
        <w:t>governments</w:t>
      </w:r>
      <w:r w:rsidRPr="003E30BA">
        <w:rPr>
          <w:sz w:val="16"/>
        </w:rPr>
        <w:t xml:space="preserve"> and coastal communities </w:t>
      </w:r>
      <w:r w:rsidRPr="00547BE9">
        <w:rPr>
          <w:rStyle w:val="StyleBoldUnderline"/>
        </w:rPr>
        <w:t>to build new pipelines and</w:t>
      </w:r>
      <w:r w:rsidRPr="003E30BA">
        <w:rPr>
          <w:sz w:val="16"/>
        </w:rPr>
        <w:t xml:space="preserve"> </w:t>
      </w:r>
      <w:r w:rsidRPr="00547BE9">
        <w:rPr>
          <w:rStyle w:val="StyleBoldUnderline"/>
        </w:rPr>
        <w:t xml:space="preserve">processing plants </w:t>
      </w:r>
      <w:r w:rsidRPr="0005194B">
        <w:rPr>
          <w:rStyle w:val="StyleBoldUnderline"/>
        </w:rPr>
        <w:t>so gas can be turned into</w:t>
      </w:r>
      <w:r w:rsidRPr="003E30BA">
        <w:rPr>
          <w:sz w:val="16"/>
        </w:rPr>
        <w:t xml:space="preserve"> a </w:t>
      </w:r>
      <w:r w:rsidRPr="0005194B">
        <w:rPr>
          <w:rStyle w:val="StyleBoldUnderline"/>
        </w:rPr>
        <w:t>liquid</w:t>
      </w:r>
      <w:r w:rsidRPr="003E30BA">
        <w:rPr>
          <w:sz w:val="16"/>
        </w:rPr>
        <w:t xml:space="preserve"> form, also known as liquefied natural gas (LNG) </w:t>
      </w:r>
      <w:r w:rsidRPr="0005194B">
        <w:rPr>
          <w:rStyle w:val="StyleBoldUnderline"/>
        </w:rPr>
        <w:t>and shipped overseas</w:t>
      </w:r>
      <w:r w:rsidRPr="003E30BA">
        <w:rPr>
          <w:sz w:val="16"/>
        </w:rPr>
        <w:t xml:space="preserve">. </w:t>
      </w:r>
      <w:r w:rsidRPr="0005194B">
        <w:rPr>
          <w:rStyle w:val="StyleBoldUnderline"/>
        </w:rPr>
        <w:t xml:space="preserve">Exporting natural gas would increase </w:t>
      </w:r>
      <w:proofErr w:type="spellStart"/>
      <w:r w:rsidRPr="0005194B">
        <w:rPr>
          <w:rStyle w:val="StyleBoldUnderline"/>
        </w:rPr>
        <w:t>fracking</w:t>
      </w:r>
      <w:proofErr w:type="spellEnd"/>
      <w:r w:rsidRPr="0005194B">
        <w:rPr>
          <w:rStyle w:val="StyleBoldUnderline"/>
        </w:rPr>
        <w:t xml:space="preserve"> and carbon emissions, put sensitive ecological areas at risk</w:t>
      </w:r>
      <w:r w:rsidRPr="003E30BA">
        <w:rPr>
          <w:sz w:val="16"/>
        </w:rPr>
        <w:t xml:space="preserve">, and do nothing to address our country's energy challenges. Natural gas companies envision a network of winding pipelines and noisy, polluting compressors that connect the drills to the docks, slicing through wild lands, rivers, and backyards. </w:t>
      </w:r>
      <w:r w:rsidRPr="0005194B">
        <w:rPr>
          <w:rStyle w:val="StyleBoldUnderline"/>
        </w:rPr>
        <w:t>Pipelines and gas wells will</w:t>
      </w:r>
      <w:r w:rsidRPr="003E30BA">
        <w:rPr>
          <w:sz w:val="16"/>
        </w:rPr>
        <w:t xml:space="preserve"> inevitably </w:t>
      </w:r>
      <w:r w:rsidRPr="0005194B">
        <w:rPr>
          <w:rStyle w:val="StyleBoldUnderline"/>
        </w:rPr>
        <w:t>leak or rupture</w:t>
      </w:r>
      <w:r w:rsidRPr="003E30BA">
        <w:rPr>
          <w:sz w:val="16"/>
        </w:rPr>
        <w:t xml:space="preserve">, </w:t>
      </w:r>
      <w:r w:rsidRPr="0005194B">
        <w:rPr>
          <w:rStyle w:val="StyleBoldUnderline"/>
        </w:rPr>
        <w:t>risking lives and fouling the environment</w:t>
      </w:r>
      <w:r w:rsidRPr="003E30BA">
        <w:rPr>
          <w:sz w:val="16"/>
        </w:rPr>
        <w:t xml:space="preserve"> where people live and further </w:t>
      </w:r>
      <w:r w:rsidRPr="0005194B">
        <w:rPr>
          <w:rStyle w:val="StyleBoldUnderline"/>
        </w:rPr>
        <w:t>polluting the air</w:t>
      </w:r>
      <w:r w:rsidRPr="003E30BA">
        <w:rPr>
          <w:sz w:val="16"/>
        </w:rPr>
        <w:t xml:space="preserve"> we breathe </w:t>
      </w:r>
      <w:r w:rsidRPr="0005194B">
        <w:rPr>
          <w:rStyle w:val="StyleBoldUnderline"/>
        </w:rPr>
        <w:t>and</w:t>
      </w:r>
      <w:r w:rsidRPr="003E30BA">
        <w:rPr>
          <w:sz w:val="16"/>
        </w:rPr>
        <w:t xml:space="preserve"> the </w:t>
      </w:r>
      <w:r w:rsidRPr="0005194B">
        <w:rPr>
          <w:rStyle w:val="StyleBoldUnderline"/>
        </w:rPr>
        <w:t>water</w:t>
      </w:r>
      <w:r w:rsidRPr="003E30BA">
        <w:rPr>
          <w:sz w:val="16"/>
        </w:rPr>
        <w:t xml:space="preserve"> we drink. Not only that, </w:t>
      </w:r>
      <w:r w:rsidRPr="0005194B">
        <w:rPr>
          <w:rStyle w:val="StyleBoldUnderline"/>
        </w:rPr>
        <w:t>the super-cooling process</w:t>
      </w:r>
      <w:r w:rsidRPr="003E30BA">
        <w:rPr>
          <w:sz w:val="16"/>
        </w:rPr>
        <w:t xml:space="preserve"> that turns fossil fuel vapor </w:t>
      </w:r>
      <w:r w:rsidRPr="0005194B">
        <w:rPr>
          <w:rStyle w:val="StyleBoldUnderline"/>
        </w:rPr>
        <w:t>into LNG requires an immense amount of energy</w:t>
      </w:r>
      <w:r w:rsidRPr="003E30BA">
        <w:rPr>
          <w:sz w:val="16"/>
        </w:rPr>
        <w:t xml:space="preserve"> -- so much energy, in fact, that the LNG lifecycle is </w:t>
      </w:r>
      <w:r w:rsidRPr="0005194B">
        <w:rPr>
          <w:rStyle w:val="StyleBoldUnderline"/>
        </w:rPr>
        <w:t>as dirty as coal</w:t>
      </w:r>
      <w:r w:rsidRPr="003E30BA">
        <w:rPr>
          <w:sz w:val="16"/>
        </w:rPr>
        <w:t xml:space="preserve">. The industry wants to build enormous shipping terminals that would pave over fields, fill wetlands, and destroy estuaries. The industry claims natural gas is the key to America’s energy independence, yet they want to export almost half of daily U.S. production, leaving our communities polluted while the gas industry profits. </w:t>
      </w:r>
      <w:r w:rsidRPr="003E30BA">
        <w:rPr>
          <w:rStyle w:val="StyleBoldUnderline"/>
        </w:rPr>
        <w:t>Preventing these facilities</w:t>
      </w:r>
      <w:r w:rsidRPr="003E30BA">
        <w:rPr>
          <w:sz w:val="16"/>
        </w:rPr>
        <w:t xml:space="preserve"> from being built </w:t>
      </w:r>
      <w:r w:rsidRPr="003E30BA">
        <w:rPr>
          <w:rStyle w:val="StyleBoldUnderline"/>
        </w:rPr>
        <w:t>will dramatically decrease the pressure to drill for more gas and</w:t>
      </w:r>
      <w:r w:rsidRPr="003E30BA">
        <w:rPr>
          <w:sz w:val="16"/>
        </w:rPr>
        <w:t xml:space="preserve"> in turn </w:t>
      </w:r>
      <w:r w:rsidRPr="003E30BA">
        <w:rPr>
          <w:rStyle w:val="StyleBoldUnderline"/>
        </w:rPr>
        <w:t>prevent more destruction of</w:t>
      </w:r>
      <w:r w:rsidRPr="003E30BA">
        <w:rPr>
          <w:sz w:val="16"/>
        </w:rPr>
        <w:t xml:space="preserve"> our </w:t>
      </w:r>
      <w:r w:rsidRPr="003E30BA">
        <w:rPr>
          <w:rStyle w:val="StyleBoldUnderline"/>
        </w:rPr>
        <w:t>land and pollution of</w:t>
      </w:r>
      <w:r w:rsidRPr="003E30BA">
        <w:rPr>
          <w:sz w:val="16"/>
        </w:rPr>
        <w:t xml:space="preserve"> our </w:t>
      </w:r>
      <w:r w:rsidRPr="003E30BA">
        <w:rPr>
          <w:rStyle w:val="StyleBoldUnderline"/>
        </w:rPr>
        <w:t>water and air</w:t>
      </w:r>
      <w:r w:rsidRPr="003E30BA">
        <w:rPr>
          <w:sz w:val="16"/>
        </w:rPr>
        <w:t xml:space="preserve">. The Sierra Club believes </w:t>
      </w:r>
      <w:r w:rsidRPr="003E30BA">
        <w:rPr>
          <w:rStyle w:val="StyleBoldUnderline"/>
        </w:rPr>
        <w:t>the Department of Energy should not authorize export facilities until a complete</w:t>
      </w:r>
      <w:r w:rsidRPr="003E30BA">
        <w:rPr>
          <w:sz w:val="16"/>
        </w:rPr>
        <w:t xml:space="preserve"> </w:t>
      </w:r>
      <w:r w:rsidRPr="003E30BA">
        <w:rPr>
          <w:rStyle w:val="StyleBoldUnderline"/>
        </w:rPr>
        <w:t>environmental assessment is completed</w:t>
      </w:r>
      <w:r w:rsidRPr="003E30BA">
        <w:rPr>
          <w:sz w:val="16"/>
        </w:rPr>
        <w:t xml:space="preserve"> and the flawed economic study is redone. Until then, the Sierra Club continues to intervene in each and every proposed LNG facility across the country.</w:t>
      </w:r>
    </w:p>
    <w:p w14:paraId="1E9CB9CD" w14:textId="77777777" w:rsidR="00C506E5" w:rsidRPr="00C506E5" w:rsidRDefault="00C506E5" w:rsidP="00C506E5"/>
    <w:p w14:paraId="2227A84B" w14:textId="6880C752" w:rsidR="004B2704" w:rsidRDefault="004B2704" w:rsidP="004B2704">
      <w:pPr>
        <w:pStyle w:val="Heading3"/>
      </w:pPr>
      <w:r>
        <w:t>Methane Hydrates</w:t>
      </w:r>
    </w:p>
    <w:p w14:paraId="6640103D" w14:textId="77777777" w:rsidR="004B2704" w:rsidRDefault="004B2704" w:rsidP="004B2704"/>
    <w:p w14:paraId="42BBF14A" w14:textId="1D58AC2D" w:rsidR="004B2704" w:rsidRDefault="004B2704" w:rsidP="004B2704">
      <w:pPr>
        <w:rPr>
          <w:b/>
        </w:rPr>
      </w:pPr>
      <w:r w:rsidRPr="004B2704">
        <w:rPr>
          <w:b/>
        </w:rPr>
        <w:t xml:space="preserve">Methane hydrates extraction accidentally releases methane into the air– 20 times more potent than CO2. </w:t>
      </w:r>
    </w:p>
    <w:p w14:paraId="6DD20892" w14:textId="38C95C40" w:rsidR="004B2704" w:rsidRPr="004B2704" w:rsidRDefault="004B2704" w:rsidP="004B2704">
      <w:r>
        <w:rPr>
          <w:b/>
        </w:rPr>
        <w:t>Lefebvre 13 (</w:t>
      </w:r>
      <w:r w:rsidRPr="004B2704">
        <w:t xml:space="preserve">Ben. July 28. </w:t>
      </w:r>
      <w:proofErr w:type="gramStart"/>
      <w:r w:rsidRPr="004B2704">
        <w:t>Critics Warn of Environmental Hazards in Extracting Methane Hydrate.</w:t>
      </w:r>
      <w:proofErr w:type="gramEnd"/>
      <w:r>
        <w:t xml:space="preserve"> Wall Street Journal. </w:t>
      </w:r>
      <w:bookmarkStart w:id="0" w:name="_GoBack"/>
      <w:bookmarkEnd w:id="0"/>
      <w:r w:rsidRPr="004B2704">
        <w:t xml:space="preserve"> http://online.wsj.com/news/articles/SB10001424127887323664204578610370550437906</w:t>
      </w:r>
    </w:p>
    <w:p w14:paraId="768F0A08" w14:textId="64FEEEE6" w:rsidR="004B2704" w:rsidRPr="004B2704" w:rsidRDefault="004B2704" w:rsidP="004B2704">
      <w:pPr>
        <w:rPr>
          <w:sz w:val="16"/>
        </w:rPr>
      </w:pPr>
      <w:r w:rsidRPr="004B2704">
        <w:rPr>
          <w:u w:val="single"/>
        </w:rPr>
        <w:t>Tapping methane hydrate for natural gas might have a positive impact on global energy production, but critics say the potential fuel source could have a negative impact on global warming</w:t>
      </w:r>
      <w:proofErr w:type="gramStart"/>
      <w:r w:rsidRPr="004B2704">
        <w:rPr>
          <w:u w:val="single"/>
        </w:rPr>
        <w:t>.</w:t>
      </w:r>
      <w:r w:rsidRPr="004B2704">
        <w:rPr>
          <w:sz w:val="12"/>
        </w:rPr>
        <w:t>¶</w:t>
      </w:r>
      <w:proofErr w:type="gramEnd"/>
      <w:r w:rsidRPr="004B2704">
        <w:rPr>
          <w:sz w:val="12"/>
          <w:u w:val="single"/>
        </w:rPr>
        <w:t xml:space="preserve"> </w:t>
      </w:r>
      <w:r w:rsidRPr="004B2704">
        <w:rPr>
          <w:u w:val="single"/>
        </w:rPr>
        <w:t>The trillions of cubic feet of methane hydrates contained in the ocean's floor are in geologically unstable areas. The fear: One wrong move and an undersea landslide in the muddy sediment containing the methane hydrates could send massive amounts of a particularly potent greenhouse gas to the ocean's surface and into the atmosphere</w:t>
      </w:r>
      <w:proofErr w:type="gramStart"/>
      <w:r w:rsidRPr="004B2704">
        <w:rPr>
          <w:sz w:val="16"/>
        </w:rPr>
        <w:t>.</w:t>
      </w:r>
      <w:r w:rsidRPr="004B2704">
        <w:rPr>
          <w:sz w:val="12"/>
        </w:rPr>
        <w:t>¶</w:t>
      </w:r>
      <w:proofErr w:type="gramEnd"/>
      <w:r w:rsidRPr="004B2704">
        <w:rPr>
          <w:sz w:val="16"/>
        </w:rPr>
        <w:t xml:space="preserve"> </w:t>
      </w:r>
      <w:r w:rsidRPr="004B2704">
        <w:rPr>
          <w:sz w:val="16"/>
        </w:rPr>
        <w:t>"</w:t>
      </w:r>
      <w:r w:rsidRPr="004B2704">
        <w:rPr>
          <w:u w:val="single"/>
        </w:rPr>
        <w:t xml:space="preserve">Adding more methane to the atmosphere is a really bad idea," said </w:t>
      </w:r>
      <w:proofErr w:type="spellStart"/>
      <w:r w:rsidRPr="004B2704">
        <w:rPr>
          <w:u w:val="single"/>
        </w:rPr>
        <w:t>Kert</w:t>
      </w:r>
      <w:proofErr w:type="spellEnd"/>
      <w:r w:rsidRPr="004B2704">
        <w:rPr>
          <w:u w:val="single"/>
        </w:rPr>
        <w:t xml:space="preserve"> Davies, research director at Greenpeace, which is known for its use of direct action as well as lobbying and research to sway public opinion on issues including global warming and commercial whaling.</w:t>
      </w:r>
      <w:r w:rsidRPr="004B2704">
        <w:rPr>
          <w:sz w:val="12"/>
        </w:rPr>
        <w:t>¶</w:t>
      </w:r>
      <w:r w:rsidRPr="004B2704">
        <w:rPr>
          <w:sz w:val="16"/>
        </w:rPr>
        <w:t xml:space="preserve"> </w:t>
      </w:r>
      <w:r w:rsidRPr="004B2704">
        <w:rPr>
          <w:sz w:val="16"/>
        </w:rPr>
        <w:t xml:space="preserve">Although methane remains in the atmosphere for a shorter time than carbon dioxide, </w:t>
      </w:r>
      <w:r w:rsidRPr="004B2704">
        <w:rPr>
          <w:u w:val="single"/>
        </w:rPr>
        <w:t>"pound for pound, the comparative impact of methane on climate change is over 20 times greater than carbon dioxide over a 100-year period</w:t>
      </w:r>
      <w:r w:rsidRPr="004B2704">
        <w:rPr>
          <w:sz w:val="16"/>
        </w:rPr>
        <w:t>," according to the U.S. Environmental Protection Agency.</w:t>
      </w:r>
      <w:r w:rsidRPr="004B2704">
        <w:rPr>
          <w:sz w:val="12"/>
        </w:rPr>
        <w:t>¶</w:t>
      </w:r>
      <w:r w:rsidRPr="004B2704">
        <w:rPr>
          <w:sz w:val="16"/>
        </w:rPr>
        <w:t xml:space="preserve"> </w:t>
      </w:r>
      <w:r w:rsidRPr="004B2704">
        <w:rPr>
          <w:sz w:val="16"/>
        </w:rPr>
        <w:t>Japan, the country making the most aggressive push into methane-hydrate development, will concentrate its efforts on relatively flat stretches of the seafloor off its coast. That will minimize the chances of a landslide, according to the Research Consortium for Methane Hydrate Resources in Japan, a group with representatives from government agencies, universities and businesses</w:t>
      </w:r>
      <w:proofErr w:type="gramStart"/>
      <w:r w:rsidRPr="004B2704">
        <w:rPr>
          <w:sz w:val="16"/>
        </w:rPr>
        <w:t>.</w:t>
      </w:r>
      <w:r w:rsidRPr="004B2704">
        <w:rPr>
          <w:sz w:val="12"/>
        </w:rPr>
        <w:t>¶</w:t>
      </w:r>
      <w:proofErr w:type="gramEnd"/>
      <w:r w:rsidRPr="004B2704">
        <w:rPr>
          <w:sz w:val="16"/>
        </w:rPr>
        <w:t xml:space="preserve"> </w:t>
      </w:r>
      <w:r w:rsidRPr="004B2704">
        <w:rPr>
          <w:sz w:val="16"/>
        </w:rPr>
        <w:t>Natural gas is being touted as a bridge fuel to replace oil and coal while strides are made in wind and solar energy, but backers of switching to renewable resources say successful development of methane hydrate could prolong dependence on carbon-based fuels.</w:t>
      </w:r>
      <w:r w:rsidRPr="004B2704">
        <w:rPr>
          <w:sz w:val="12"/>
        </w:rPr>
        <w:t>¶</w:t>
      </w:r>
      <w:r w:rsidRPr="004B2704">
        <w:rPr>
          <w:sz w:val="16"/>
        </w:rPr>
        <w:t xml:space="preserve"> </w:t>
      </w:r>
      <w:r w:rsidRPr="004B2704">
        <w:rPr>
          <w:sz w:val="16"/>
        </w:rPr>
        <w:t>"</w:t>
      </w:r>
      <w:r w:rsidRPr="004B2704">
        <w:rPr>
          <w:u w:val="single"/>
        </w:rPr>
        <w:t>Hydrates, when and if they ever turn out to be commercially extractable, will be just one more excuse to fiddle while Rome burns,"</w:t>
      </w:r>
      <w:r w:rsidRPr="004B2704">
        <w:rPr>
          <w:sz w:val="16"/>
        </w:rPr>
        <w:t xml:space="preserve"> said Richard Charter, senior researcher at the Ocean Foundation, a conservation group.</w:t>
      </w:r>
    </w:p>
    <w:p w14:paraId="2D0A51E4" w14:textId="228E1804" w:rsidR="00C346EB" w:rsidRDefault="00C506E5" w:rsidP="00C346EB">
      <w:pPr>
        <w:pStyle w:val="Heading3"/>
      </w:pPr>
      <w:r>
        <w:t xml:space="preserve">Aquaculture </w:t>
      </w:r>
    </w:p>
    <w:p w14:paraId="2E39E9B6" w14:textId="77777777" w:rsidR="0005593E" w:rsidRDefault="0005593E" w:rsidP="0005593E">
      <w:pPr>
        <w:rPr>
          <w:b/>
        </w:rPr>
      </w:pPr>
    </w:p>
    <w:p w14:paraId="0E3598F6" w14:textId="76E0EEE6" w:rsidR="0005593E" w:rsidRDefault="0005593E" w:rsidP="0005593E">
      <w:pPr>
        <w:rPr>
          <w:b/>
        </w:rPr>
      </w:pPr>
      <w:proofErr w:type="gramStart"/>
      <w:r>
        <w:rPr>
          <w:b/>
        </w:rPr>
        <w:t>Its</w:t>
      </w:r>
      <w:proofErr w:type="gramEnd"/>
      <w:r>
        <w:rPr>
          <w:b/>
        </w:rPr>
        <w:t xml:space="preserve"> not just a drop in the bucket– a drastic increase from the </w:t>
      </w:r>
      <w:proofErr w:type="spellStart"/>
      <w:r>
        <w:rPr>
          <w:b/>
        </w:rPr>
        <w:t>squo</w:t>
      </w:r>
      <w:proofErr w:type="spellEnd"/>
      <w:r>
        <w:rPr>
          <w:b/>
        </w:rPr>
        <w:t xml:space="preserve"> increases pollution dramatically</w:t>
      </w:r>
    </w:p>
    <w:p w14:paraId="7FF471A0" w14:textId="3939BBA8" w:rsidR="00C346EB" w:rsidRDefault="0005593E" w:rsidP="00010A78">
      <w:r w:rsidRPr="0005593E">
        <w:rPr>
          <w:b/>
        </w:rPr>
        <w:t>Moore 14</w:t>
      </w:r>
      <w:r>
        <w:t xml:space="preserve"> (Charles. Summer 2014. </w:t>
      </w:r>
      <w:r w:rsidRPr="00A5647B">
        <w:t>PLASTIC POLUTION: Rapidly Increasing Plastic Pollution from Aquaculture Threatens Marine Life</w:t>
      </w:r>
      <w:r>
        <w:t xml:space="preserve">. </w:t>
      </w:r>
      <w:proofErr w:type="spellStart"/>
      <w:r>
        <w:t>LexisNexus</w:t>
      </w:r>
      <w:proofErr w:type="spellEnd"/>
      <w:r>
        <w:t xml:space="preserve">. </w:t>
      </w:r>
      <w:proofErr w:type="gramStart"/>
      <w:r>
        <w:t>Tulane Environmental Law Journal.</w:t>
      </w:r>
      <w:proofErr w:type="gramEnd"/>
      <w:r>
        <w:t xml:space="preserve"> </w:t>
      </w:r>
    </w:p>
    <w:p w14:paraId="5FB80EDB" w14:textId="0A9AD240" w:rsidR="00010A78" w:rsidRPr="00C506E5" w:rsidRDefault="00010A78" w:rsidP="00010A78">
      <w:pPr>
        <w:rPr>
          <w:sz w:val="16"/>
        </w:rPr>
      </w:pPr>
      <w:r w:rsidRPr="00C506E5">
        <w:rPr>
          <w:u w:val="single"/>
        </w:rPr>
        <w:t xml:space="preserve">World seafood production, </w:t>
      </w:r>
      <w:r w:rsidRPr="00C506E5">
        <w:rPr>
          <w:sz w:val="16"/>
        </w:rPr>
        <w:t>not including plants</w:t>
      </w:r>
      <w:r w:rsidRPr="00C506E5">
        <w:rPr>
          <w:u w:val="single"/>
        </w:rPr>
        <w:t>, is near 150 million</w:t>
      </w:r>
      <w:r w:rsidR="00C506E5" w:rsidRPr="00C506E5">
        <w:rPr>
          <w:sz w:val="12"/>
        </w:rPr>
        <w:t>¶</w:t>
      </w:r>
      <w:r w:rsidRPr="00C506E5">
        <w:rPr>
          <w:sz w:val="12"/>
          <w:u w:val="single"/>
        </w:rPr>
        <w:t xml:space="preserve"> </w:t>
      </w:r>
      <w:r w:rsidRPr="00C506E5">
        <w:rPr>
          <w:u w:val="single"/>
        </w:rPr>
        <w:t>tons annually</w:t>
      </w:r>
      <w:r w:rsidRPr="00C506E5">
        <w:rPr>
          <w:sz w:val="16"/>
        </w:rPr>
        <w:t xml:space="preserve">,' which is a little </w:t>
      </w:r>
      <w:r w:rsidRPr="00C506E5">
        <w:rPr>
          <w:u w:val="single"/>
        </w:rPr>
        <w:t>more than half of the world's annual</w:t>
      </w:r>
      <w:r w:rsidR="00C506E5" w:rsidRPr="00C506E5">
        <w:rPr>
          <w:sz w:val="12"/>
        </w:rPr>
        <w:t>¶</w:t>
      </w:r>
      <w:r w:rsidRPr="00C506E5">
        <w:rPr>
          <w:sz w:val="12"/>
          <w:u w:val="single"/>
        </w:rPr>
        <w:t xml:space="preserve"> </w:t>
      </w:r>
      <w:r w:rsidRPr="00C506E5">
        <w:rPr>
          <w:u w:val="single"/>
        </w:rPr>
        <w:t>plastic production</w:t>
      </w:r>
      <w:r w:rsidRPr="00C506E5">
        <w:rPr>
          <w:sz w:val="16"/>
        </w:rPr>
        <w:t>.' World aquacul</w:t>
      </w:r>
      <w:r w:rsidRPr="00C506E5">
        <w:rPr>
          <w:u w:val="single"/>
        </w:rPr>
        <w:t>ture production, the practice of</w:t>
      </w:r>
      <w:r w:rsidR="00C506E5" w:rsidRPr="00C506E5">
        <w:rPr>
          <w:sz w:val="12"/>
        </w:rPr>
        <w:t>¶</w:t>
      </w:r>
      <w:r w:rsidRPr="00C506E5">
        <w:rPr>
          <w:sz w:val="12"/>
          <w:u w:val="single"/>
        </w:rPr>
        <w:t xml:space="preserve"> </w:t>
      </w:r>
      <w:r w:rsidRPr="00C506E5">
        <w:rPr>
          <w:u w:val="single"/>
        </w:rPr>
        <w:t>farming fish, attained an all-time high in 2010 of 60 million tons</w:t>
      </w:r>
      <w:proofErr w:type="gramStart"/>
      <w:r w:rsidRPr="00C506E5">
        <w:rPr>
          <w:u w:val="single"/>
        </w:rPr>
        <w:t>,</w:t>
      </w:r>
      <w:r w:rsidR="00C506E5" w:rsidRPr="00C506E5">
        <w:rPr>
          <w:sz w:val="12"/>
        </w:rPr>
        <w:t>¶</w:t>
      </w:r>
      <w:proofErr w:type="gramEnd"/>
      <w:r w:rsidRPr="00C506E5">
        <w:rPr>
          <w:sz w:val="12"/>
          <w:u w:val="single"/>
        </w:rPr>
        <w:t xml:space="preserve"> </w:t>
      </w:r>
      <w:r w:rsidRPr="00C506E5">
        <w:rPr>
          <w:u w:val="single"/>
        </w:rPr>
        <w:t>roughly 40% of the seafood produced in 2010</w:t>
      </w:r>
      <w:r w:rsidRPr="00C506E5">
        <w:rPr>
          <w:sz w:val="16"/>
        </w:rPr>
        <w:t xml:space="preserve">.4 About 600 aquatic </w:t>
      </w:r>
      <w:proofErr w:type="spellStart"/>
      <w:r w:rsidRPr="00C506E5">
        <w:rPr>
          <w:sz w:val="16"/>
        </w:rPr>
        <w:t>pecies</w:t>
      </w:r>
      <w:proofErr w:type="spellEnd"/>
      <w:r w:rsidRPr="00C506E5">
        <w:rPr>
          <w:sz w:val="16"/>
        </w:rPr>
        <w:t xml:space="preserve"> are raised in captivity in around 190 countries and territories.!</w:t>
      </w:r>
      <w:r w:rsidR="00C506E5" w:rsidRPr="00C506E5">
        <w:rPr>
          <w:sz w:val="12"/>
        </w:rPr>
        <w:t>¶</w:t>
      </w:r>
      <w:r w:rsidRPr="00C506E5">
        <w:rPr>
          <w:sz w:val="16"/>
        </w:rPr>
        <w:t xml:space="preserve"> While global capture fisheries production has remained stable at 90</w:t>
      </w:r>
      <w:r w:rsidR="00C506E5" w:rsidRPr="00C506E5">
        <w:rPr>
          <w:sz w:val="12"/>
        </w:rPr>
        <w:t>¶</w:t>
      </w:r>
      <w:r w:rsidRPr="00C506E5">
        <w:rPr>
          <w:sz w:val="16"/>
        </w:rPr>
        <w:t xml:space="preserve"> million tons annually, </w:t>
      </w:r>
      <w:r w:rsidRPr="00C506E5">
        <w:rPr>
          <w:u w:val="single"/>
        </w:rPr>
        <w:t>6 aquaculture is a fast-growing animal-food-producing sector and may lead to seafood consumption exceeding beef</w:t>
      </w:r>
      <w:proofErr w:type="gramStart"/>
      <w:r w:rsidRPr="00C506E5">
        <w:rPr>
          <w:u w:val="single"/>
        </w:rPr>
        <w:t>,</w:t>
      </w:r>
      <w:r w:rsidR="00C506E5" w:rsidRPr="00C506E5">
        <w:rPr>
          <w:sz w:val="12"/>
        </w:rPr>
        <w:t>¶</w:t>
      </w:r>
      <w:proofErr w:type="gramEnd"/>
      <w:r w:rsidRPr="00C506E5">
        <w:rPr>
          <w:sz w:val="12"/>
          <w:u w:val="single"/>
        </w:rPr>
        <w:t xml:space="preserve"> </w:t>
      </w:r>
      <w:r w:rsidRPr="00C506E5">
        <w:rPr>
          <w:u w:val="single"/>
        </w:rPr>
        <w:t>pork, or poultry in this decade</w:t>
      </w:r>
      <w:r w:rsidRPr="00C506E5">
        <w:rPr>
          <w:sz w:val="16"/>
        </w:rPr>
        <w:t>.</w:t>
      </w:r>
    </w:p>
    <w:p w14:paraId="331ED63B" w14:textId="77777777" w:rsidR="00010A78" w:rsidRDefault="00010A78" w:rsidP="00010A78"/>
    <w:p w14:paraId="29F9773A" w14:textId="625FBF2A" w:rsidR="0005593E" w:rsidRPr="0005593E" w:rsidRDefault="0005593E" w:rsidP="00010A78">
      <w:pPr>
        <w:rPr>
          <w:b/>
        </w:rPr>
      </w:pPr>
      <w:r w:rsidRPr="0005593E">
        <w:rPr>
          <w:b/>
        </w:rPr>
        <w:t xml:space="preserve">A major growth in aquaculture dramatically increases </w:t>
      </w:r>
    </w:p>
    <w:p w14:paraId="410D53C6" w14:textId="1570F87C" w:rsidR="00010A78" w:rsidRDefault="008610FA" w:rsidP="00010A78">
      <w:r w:rsidRPr="0005593E">
        <w:rPr>
          <w:b/>
        </w:rPr>
        <w:t>Moore 14</w:t>
      </w:r>
      <w:r>
        <w:t xml:space="preserve"> (</w:t>
      </w:r>
      <w:r w:rsidR="00A5647B">
        <w:t xml:space="preserve">Charles. Summer 2014. </w:t>
      </w:r>
      <w:r w:rsidR="00A5647B" w:rsidRPr="00A5647B">
        <w:t>PLASTIC POLUTION: Rapidly Increasing Plastic Pollution from Aquaculture Threatens Marine Life</w:t>
      </w:r>
      <w:r w:rsidR="00A5647B">
        <w:t xml:space="preserve">. </w:t>
      </w:r>
      <w:proofErr w:type="spellStart"/>
      <w:r w:rsidR="00A5647B">
        <w:t>LexisNexus</w:t>
      </w:r>
      <w:proofErr w:type="spellEnd"/>
      <w:r w:rsidR="00A5647B">
        <w:t xml:space="preserve">. </w:t>
      </w:r>
      <w:proofErr w:type="gramStart"/>
      <w:r w:rsidR="00A5647B">
        <w:t>Tulane Environmental Law Journal.</w:t>
      </w:r>
      <w:proofErr w:type="gramEnd"/>
      <w:r w:rsidR="00A5647B">
        <w:t xml:space="preserve"> </w:t>
      </w:r>
    </w:p>
    <w:p w14:paraId="3753B191" w14:textId="77777777" w:rsidR="00B45FE9" w:rsidRDefault="00010A78" w:rsidP="00010A78">
      <w:pPr>
        <w:rPr>
          <w:u w:val="single"/>
        </w:rPr>
      </w:pPr>
      <w:r>
        <w:t>Freshwater fishes dominate global aquaculture production at 33.7</w:t>
      </w:r>
      <w:r w:rsidRPr="00010A78">
        <w:rPr>
          <w:sz w:val="12"/>
        </w:rPr>
        <w:t xml:space="preserve">¶ </w:t>
      </w:r>
      <w:r>
        <w:t xml:space="preserve">million tons annually, while </w:t>
      </w:r>
      <w:proofErr w:type="spellStart"/>
      <w:r>
        <w:t>diadromous</w:t>
      </w:r>
      <w:proofErr w:type="spellEnd"/>
      <w:r>
        <w:t xml:space="preserve"> fishes (living in both fresh and</w:t>
      </w:r>
      <w:r w:rsidRPr="00010A78">
        <w:rPr>
          <w:sz w:val="12"/>
        </w:rPr>
        <w:t xml:space="preserve">¶ </w:t>
      </w:r>
      <w:r>
        <w:t>saltwater during their lifetimes) and marine fishes at a combined 5.4</w:t>
      </w:r>
      <w:r w:rsidRPr="00010A78">
        <w:rPr>
          <w:sz w:val="12"/>
        </w:rPr>
        <w:t xml:space="preserve">¶ </w:t>
      </w:r>
      <w:r>
        <w:t>million tons are at the bottom, less than either mollusks or crustaceans</w:t>
      </w:r>
      <w:proofErr w:type="gramStart"/>
      <w:r>
        <w:t>.</w:t>
      </w:r>
      <w:r w:rsidRPr="00010A78">
        <w:rPr>
          <w:sz w:val="12"/>
        </w:rPr>
        <w:t>¶</w:t>
      </w:r>
      <w:proofErr w:type="gramEnd"/>
      <w:r w:rsidRPr="00010A78">
        <w:rPr>
          <w:sz w:val="12"/>
        </w:rPr>
        <w:t xml:space="preserve"> </w:t>
      </w:r>
      <w:r>
        <w:t xml:space="preserve">As </w:t>
      </w:r>
      <w:r w:rsidRPr="00010A78">
        <w:rPr>
          <w:u w:val="single"/>
        </w:rPr>
        <w:t>space limitations force aquaculture</w:t>
      </w:r>
      <w:r>
        <w:t xml:space="preserve"> grow-out facilities </w:t>
      </w:r>
      <w:r w:rsidRPr="00010A78">
        <w:rPr>
          <w:u w:val="single"/>
        </w:rPr>
        <w:t>into</w:t>
      </w:r>
      <w:r>
        <w:t xml:space="preserve"> wetlands,</w:t>
      </w:r>
      <w:r w:rsidRPr="00010A78">
        <w:rPr>
          <w:sz w:val="12"/>
        </w:rPr>
        <w:t xml:space="preserve">¶ </w:t>
      </w:r>
      <w:r>
        <w:t xml:space="preserve">mangroves, </w:t>
      </w:r>
      <w:proofErr w:type="spellStart"/>
      <w:r>
        <w:t>embayments</w:t>
      </w:r>
      <w:proofErr w:type="spellEnd"/>
      <w:r>
        <w:t xml:space="preserve">, and </w:t>
      </w:r>
      <w:r w:rsidRPr="00010A78">
        <w:rPr>
          <w:u w:val="single"/>
        </w:rPr>
        <w:t>the open ocean</w:t>
      </w:r>
      <w:r>
        <w:t xml:space="preserve">, </w:t>
      </w:r>
      <w:r w:rsidRPr="00010A78">
        <w:rPr>
          <w:u w:val="single"/>
        </w:rPr>
        <w:t>the operators' need for</w:t>
      </w:r>
      <w:r w:rsidRPr="00010A78">
        <w:rPr>
          <w:sz w:val="12"/>
          <w:u w:val="single"/>
        </w:rPr>
        <w:t xml:space="preserve">¶ </w:t>
      </w:r>
      <w:r w:rsidRPr="00010A78">
        <w:rPr>
          <w:u w:val="single"/>
        </w:rPr>
        <w:t>floating and submerged containment and substrate infrastructure often</w:t>
      </w:r>
      <w:r w:rsidRPr="00010A78">
        <w:rPr>
          <w:sz w:val="12"/>
          <w:u w:val="single"/>
        </w:rPr>
        <w:t xml:space="preserve">¶ </w:t>
      </w:r>
      <w:r w:rsidRPr="00010A78">
        <w:rPr>
          <w:u w:val="single"/>
        </w:rPr>
        <w:t>results in routine and experimental use of plastics</w:t>
      </w:r>
      <w:r>
        <w:t xml:space="preserve">. </w:t>
      </w:r>
      <w:r w:rsidRPr="00010A78">
        <w:rPr>
          <w:u w:val="single"/>
        </w:rPr>
        <w:t>Escaped plastics from</w:t>
      </w:r>
      <w:r w:rsidRPr="00010A78">
        <w:rPr>
          <w:sz w:val="12"/>
          <w:u w:val="single"/>
        </w:rPr>
        <w:t xml:space="preserve">¶ </w:t>
      </w:r>
      <w:r w:rsidRPr="00010A78">
        <w:rPr>
          <w:u w:val="single"/>
        </w:rPr>
        <w:t>these facilities are increasingly being encountered in studies of bays</w:t>
      </w:r>
      <w:proofErr w:type="gramStart"/>
      <w:r w:rsidRPr="00010A78">
        <w:rPr>
          <w:u w:val="single"/>
        </w:rPr>
        <w:t>,</w:t>
      </w:r>
      <w:r w:rsidRPr="00010A78">
        <w:rPr>
          <w:sz w:val="12"/>
          <w:u w:val="single"/>
        </w:rPr>
        <w:t>¶</w:t>
      </w:r>
      <w:proofErr w:type="gramEnd"/>
      <w:r w:rsidRPr="00010A78">
        <w:rPr>
          <w:sz w:val="12"/>
          <w:u w:val="single"/>
        </w:rPr>
        <w:t xml:space="preserve"> </w:t>
      </w:r>
      <w:r w:rsidRPr="00010A78">
        <w:rPr>
          <w:u w:val="single"/>
        </w:rPr>
        <w:t>beaches, and the ocean</w:t>
      </w:r>
      <w:r>
        <w:t xml:space="preserve">. Many </w:t>
      </w:r>
      <w:r w:rsidRPr="00010A78">
        <w:rPr>
          <w:u w:val="single"/>
        </w:rPr>
        <w:t>aquaculture facilities are located away</w:t>
      </w:r>
      <w:r w:rsidRPr="00010A78">
        <w:rPr>
          <w:sz w:val="12"/>
          <w:u w:val="single"/>
        </w:rPr>
        <w:t xml:space="preserve">¶ </w:t>
      </w:r>
      <w:r w:rsidRPr="00010A78">
        <w:rPr>
          <w:u w:val="single"/>
        </w:rPr>
        <w:t>from population centers and consequently encounter minimal "not in my</w:t>
      </w:r>
      <w:r w:rsidRPr="00010A78">
        <w:rPr>
          <w:sz w:val="12"/>
          <w:u w:val="single"/>
        </w:rPr>
        <w:t xml:space="preserve">¶ </w:t>
      </w:r>
      <w:r w:rsidRPr="00010A78">
        <w:rPr>
          <w:u w:val="single"/>
        </w:rPr>
        <w:t>back yard" (NIMBY) pressures,</w:t>
      </w:r>
      <w:r>
        <w:t xml:space="preserve"> which arise from impaired recreation or</w:t>
      </w:r>
      <w:r w:rsidRPr="00010A78">
        <w:rPr>
          <w:sz w:val="12"/>
        </w:rPr>
        <w:t xml:space="preserve">¶ </w:t>
      </w:r>
      <w:proofErr w:type="spellStart"/>
      <w:r>
        <w:t>viewscapes</w:t>
      </w:r>
      <w:proofErr w:type="spellEnd"/>
      <w:r>
        <w:t>, changes in habitat, or from lost gear on beaches</w:t>
      </w:r>
      <w:r w:rsidRPr="00010A78">
        <w:rPr>
          <w:u w:val="single"/>
        </w:rPr>
        <w:t>. Lost gear from fishing and aquaculture is not monitored or</w:t>
      </w:r>
      <w:r w:rsidRPr="00010A78">
        <w:rPr>
          <w:sz w:val="12"/>
          <w:u w:val="single"/>
        </w:rPr>
        <w:t xml:space="preserve">¶ </w:t>
      </w:r>
      <w:r w:rsidRPr="00010A78">
        <w:rPr>
          <w:u w:val="single"/>
        </w:rPr>
        <w:t>regulated, even though most seafood production, including wild harvested and farmed, predominantly occurs near coasts</w:t>
      </w:r>
      <w:r>
        <w:t>. Knowledge of</w:t>
      </w:r>
      <w:r w:rsidRPr="00010A78">
        <w:rPr>
          <w:sz w:val="12"/>
        </w:rPr>
        <w:t xml:space="preserve">¶ </w:t>
      </w:r>
      <w:r>
        <w:t>the amount of plastic farming and fishing gear lost is important because</w:t>
      </w:r>
      <w:r w:rsidRPr="00010A78">
        <w:rPr>
          <w:sz w:val="12"/>
        </w:rPr>
        <w:t xml:space="preserve">¶ </w:t>
      </w:r>
      <w:r w:rsidRPr="00010A78">
        <w:rPr>
          <w:u w:val="single"/>
        </w:rPr>
        <w:t>the marine food web at every trophic level is being displaced by plastics</w:t>
      </w:r>
      <w:r w:rsidRPr="00010A78">
        <w:rPr>
          <w:sz w:val="12"/>
          <w:u w:val="single"/>
        </w:rPr>
        <w:t xml:space="preserve">¶ </w:t>
      </w:r>
      <w:r w:rsidRPr="00010A78">
        <w:rPr>
          <w:u w:val="single"/>
        </w:rPr>
        <w:t>that mimic natural food sources.</w:t>
      </w:r>
      <w:r>
        <w:t xml:space="preserve"> </w:t>
      </w:r>
      <w:r w:rsidRPr="00010A78">
        <w:rPr>
          <w:u w:val="single"/>
        </w:rPr>
        <w:t>In addition to being nonnutritive and</w:t>
      </w:r>
      <w:r w:rsidRPr="00010A78">
        <w:rPr>
          <w:sz w:val="12"/>
          <w:u w:val="single"/>
        </w:rPr>
        <w:t xml:space="preserve">¶ </w:t>
      </w:r>
      <w:proofErr w:type="spellStart"/>
      <w:r w:rsidRPr="00010A78">
        <w:rPr>
          <w:u w:val="single"/>
        </w:rPr>
        <w:t>nondigestible</w:t>
      </w:r>
      <w:proofErr w:type="spellEnd"/>
      <w:r w:rsidRPr="00010A78">
        <w:rPr>
          <w:u w:val="single"/>
        </w:rPr>
        <w:t>, plastics transport toxic chemicals used in manufacturing</w:t>
      </w:r>
      <w:r w:rsidRPr="00010A78">
        <w:rPr>
          <w:sz w:val="12"/>
          <w:u w:val="single"/>
        </w:rPr>
        <w:t xml:space="preserve">¶ </w:t>
      </w:r>
      <w:r w:rsidRPr="00010A78">
        <w:rPr>
          <w:u w:val="single"/>
        </w:rPr>
        <w:t>processes and absorbed from seawater</w:t>
      </w:r>
      <w:proofErr w:type="gramStart"/>
      <w:r>
        <w:t>.!</w:t>
      </w:r>
      <w:proofErr w:type="gramEnd"/>
      <w:r>
        <w:t xml:space="preserve"> </w:t>
      </w:r>
      <w:r w:rsidRPr="00010A78">
        <w:rPr>
          <w:u w:val="single"/>
        </w:rPr>
        <w:t>When these vagrant plastics</w:t>
      </w:r>
      <w:r w:rsidRPr="00010A78">
        <w:rPr>
          <w:sz w:val="12"/>
          <w:u w:val="single"/>
        </w:rPr>
        <w:t xml:space="preserve">¶ </w:t>
      </w:r>
      <w:r w:rsidRPr="00010A78">
        <w:rPr>
          <w:u w:val="single"/>
        </w:rPr>
        <w:t>mimic food and are ingested by sea life, they cause effects that include</w:t>
      </w:r>
      <w:r w:rsidRPr="00010A78">
        <w:rPr>
          <w:sz w:val="12"/>
          <w:u w:val="single"/>
        </w:rPr>
        <w:t xml:space="preserve">¶ </w:t>
      </w:r>
      <w:r w:rsidRPr="00010A78">
        <w:rPr>
          <w:u w:val="single"/>
        </w:rPr>
        <w:t>stomach blocking and laceration, starvation, and liver deterioration</w:t>
      </w:r>
      <w:proofErr w:type="gramStart"/>
      <w:r w:rsidRPr="00010A78">
        <w:rPr>
          <w:u w:val="single"/>
        </w:rPr>
        <w:t>,</w:t>
      </w:r>
      <w:r w:rsidRPr="00010A78">
        <w:rPr>
          <w:sz w:val="12"/>
          <w:u w:val="single"/>
        </w:rPr>
        <w:t>¶</w:t>
      </w:r>
      <w:proofErr w:type="gramEnd"/>
      <w:r w:rsidRPr="00010A78">
        <w:rPr>
          <w:sz w:val="12"/>
          <w:u w:val="single"/>
        </w:rPr>
        <w:t xml:space="preserve"> </w:t>
      </w:r>
      <w:r w:rsidRPr="00010A78">
        <w:rPr>
          <w:u w:val="single"/>
        </w:rPr>
        <w:t>including cancer.'</w:t>
      </w:r>
    </w:p>
    <w:p w14:paraId="20CFCAF7" w14:textId="77777777" w:rsidR="00010A78" w:rsidRDefault="00010A78" w:rsidP="00010A78">
      <w:pPr>
        <w:rPr>
          <w:u w:val="single"/>
        </w:rPr>
      </w:pPr>
    </w:p>
    <w:p w14:paraId="5EAA1D8D" w14:textId="77777777" w:rsidR="00010A78" w:rsidRPr="005043F3" w:rsidRDefault="005043F3" w:rsidP="00010A78">
      <w:r>
        <w:t>Pollution bad</w:t>
      </w:r>
    </w:p>
    <w:p w14:paraId="3F3C906D" w14:textId="77777777" w:rsidR="00010A78" w:rsidRDefault="00010A78" w:rsidP="00010A78">
      <w:pPr>
        <w:rPr>
          <w:u w:val="single"/>
        </w:rPr>
      </w:pPr>
      <w:proofErr w:type="spellStart"/>
      <w:r>
        <w:rPr>
          <w:u w:val="single"/>
        </w:rPr>
        <w:t>Jamail</w:t>
      </w:r>
      <w:proofErr w:type="spellEnd"/>
      <w:r>
        <w:rPr>
          <w:u w:val="single"/>
        </w:rPr>
        <w:t xml:space="preserve"> 12 (</w:t>
      </w:r>
      <w:proofErr w:type="spellStart"/>
      <w:r>
        <w:rPr>
          <w:u w:val="single"/>
        </w:rPr>
        <w:t>Dahr</w:t>
      </w:r>
      <w:proofErr w:type="spellEnd"/>
      <w:r>
        <w:rPr>
          <w:u w:val="single"/>
        </w:rPr>
        <w:t xml:space="preserve">. June 18 2012. </w:t>
      </w:r>
      <w:proofErr w:type="gramStart"/>
      <w:r>
        <w:rPr>
          <w:u w:val="single"/>
        </w:rPr>
        <w:t>Oceans of Pollution.</w:t>
      </w:r>
      <w:proofErr w:type="gramEnd"/>
      <w:r>
        <w:rPr>
          <w:u w:val="single"/>
        </w:rPr>
        <w:t xml:space="preserve"> Al Jazeera </w:t>
      </w:r>
      <w:r w:rsidRPr="00010A78">
        <w:rPr>
          <w:u w:val="single"/>
        </w:rPr>
        <w:t>http://www.aljazeera.com/indepth/features/2012/06/20126681156629735.html</w:t>
      </w:r>
    </w:p>
    <w:p w14:paraId="117D7626" w14:textId="77777777" w:rsidR="00010A78" w:rsidRDefault="00010A78" w:rsidP="00010A78">
      <w:pPr>
        <w:rPr>
          <w:u w:val="single"/>
        </w:rPr>
      </w:pPr>
      <w:r w:rsidRPr="00010A78">
        <w:t xml:space="preserve">The most obvious impact humans are having on the world's oceans is pollution. Though it can take myriad forms, </w:t>
      </w:r>
      <w:r w:rsidRPr="00020F42">
        <w:rPr>
          <w:u w:val="single"/>
        </w:rPr>
        <w:t>pollution is now most shockingly evident in the seas in the form of giant, swirling gyres of plastic</w:t>
      </w:r>
      <w:proofErr w:type="gramStart"/>
      <w:r w:rsidRPr="00020F42">
        <w:rPr>
          <w:u w:val="single"/>
        </w:rPr>
        <w:t>.</w:t>
      </w:r>
      <w:r w:rsidRPr="00020F42">
        <w:rPr>
          <w:sz w:val="12"/>
          <w:u w:val="single"/>
        </w:rPr>
        <w:t>¶</w:t>
      </w:r>
      <w:proofErr w:type="gramEnd"/>
      <w:r w:rsidRPr="00020F42">
        <w:rPr>
          <w:sz w:val="12"/>
          <w:u w:val="single"/>
        </w:rPr>
        <w:t xml:space="preserve"> </w:t>
      </w:r>
      <w:r w:rsidRPr="00020F42">
        <w:rPr>
          <w:u w:val="single"/>
        </w:rPr>
        <w:t>Scientists recently investigated the North Pacific Subtropical Gyre, known as the "Great Pacific Garbage Patch</w:t>
      </w:r>
      <w:r w:rsidRPr="00010A78">
        <w:t xml:space="preserve">", and found an "alarming amount" of refuse, much of it comprising individual pieces of very small size. The eastern section of the </w:t>
      </w:r>
      <w:proofErr w:type="spellStart"/>
      <w:r w:rsidRPr="00010A78">
        <w:t>spiralling</w:t>
      </w:r>
      <w:proofErr w:type="spellEnd"/>
      <w:r w:rsidRPr="00010A78">
        <w:t xml:space="preserve"> mass, between Hawaii and California, is estimated to be around twice the size of Texas, and is having ecosystem-wide impacts, according to their study released May 8</w:t>
      </w:r>
      <w:proofErr w:type="gramStart"/>
      <w:r w:rsidRPr="00010A78">
        <w:t>.</w:t>
      </w:r>
      <w:r w:rsidRPr="00010A78">
        <w:rPr>
          <w:sz w:val="12"/>
        </w:rPr>
        <w:t>¶</w:t>
      </w:r>
      <w:proofErr w:type="gramEnd"/>
      <w:r w:rsidRPr="00010A78">
        <w:rPr>
          <w:sz w:val="12"/>
        </w:rPr>
        <w:t xml:space="preserve"> </w:t>
      </w:r>
      <w:r w:rsidRPr="00010A78">
        <w:t xml:space="preserve">Miriam Goldstein, a graduate student researcher at Scripps Institution of Oceanography at University of California San Diego, and the lead author of the study, told Al Jazeera that </w:t>
      </w:r>
      <w:r w:rsidRPr="00020F42">
        <w:rPr>
          <w:u w:val="single"/>
        </w:rPr>
        <w:t>by adding this amount of plastic to the oceans, humans could be causing large-scale change to the ocean's ecological system</w:t>
      </w:r>
      <w:r w:rsidRPr="00010A78">
        <w:t>.</w:t>
      </w:r>
      <w:r w:rsidRPr="00010A78">
        <w:rPr>
          <w:sz w:val="12"/>
        </w:rPr>
        <w:t xml:space="preserve">¶ </w:t>
      </w:r>
      <w:r w:rsidRPr="00010A78">
        <w:t>"We found eggs on the pieces of plastic, and these were sea-skater [insect] eggs," Goldstein said. "Sea skaters naturally occur in the gyre and are known to lay their eggs on floating objects. So we found that the amount of eggs being laid had increased with the amount of plastic."</w:t>
      </w:r>
      <w:r w:rsidRPr="00010A78">
        <w:rPr>
          <w:sz w:val="12"/>
        </w:rPr>
        <w:t xml:space="preserve">¶ </w:t>
      </w:r>
      <w:r w:rsidRPr="00010A78">
        <w:t xml:space="preserve">Scripps' 'New Horizon' research vessel has been investigating plastic debris across the North Pacific Subtropical Gyre </w:t>
      </w:r>
      <w:r w:rsidRPr="00010A78">
        <w:rPr>
          <w:sz w:val="12"/>
        </w:rPr>
        <w:t xml:space="preserve">¶ </w:t>
      </w:r>
      <w:r w:rsidRPr="00010A78">
        <w:t>[Scripps Institution of Oceanography at UC San Diego]</w:t>
      </w:r>
      <w:r w:rsidRPr="00010A78">
        <w:rPr>
          <w:sz w:val="12"/>
        </w:rPr>
        <w:t xml:space="preserve">¶ </w:t>
      </w:r>
      <w:r w:rsidRPr="00010A78">
        <w:t xml:space="preserve">Goldstein is also concerned by the findings because, "Our work shows </w:t>
      </w:r>
      <w:r w:rsidRPr="00020F42">
        <w:rPr>
          <w:u w:val="single"/>
        </w:rPr>
        <w:t>there could be potential effects to the ocean ecosystem that we can't expect or predict.</w:t>
      </w:r>
      <w:r w:rsidRPr="00010A78">
        <w:t xml:space="preserve"> There are five subtropical gyres, one in each ocean basin, and they are natural currents. </w:t>
      </w:r>
      <w:r w:rsidRPr="00020F42">
        <w:rPr>
          <w:u w:val="single"/>
        </w:rPr>
        <w:t>They are vast areas of the oceans; together they comprise the majority of the area of the oceans. So altering them on a large scale could have unexpected results on all kinds of things."</w:t>
      </w:r>
      <w:r w:rsidRPr="00010A78">
        <w:rPr>
          <w:sz w:val="12"/>
        </w:rPr>
        <w:t xml:space="preserve">¶ </w:t>
      </w:r>
      <w:r w:rsidRPr="00010A78">
        <w:t xml:space="preserve">The study shows how </w:t>
      </w:r>
      <w:r w:rsidRPr="00020F42">
        <w:rPr>
          <w:u w:val="single"/>
        </w:rPr>
        <w:t>an increase in pollution, in this case an immense amount of plastic, may have dire consequences for animals across the entire marine food web</w:t>
      </w:r>
      <w:proofErr w:type="gramStart"/>
      <w:r w:rsidRPr="00010A78">
        <w:t>.</w:t>
      </w:r>
      <w:r w:rsidRPr="00010A78">
        <w:rPr>
          <w:sz w:val="12"/>
        </w:rPr>
        <w:t>¶</w:t>
      </w:r>
      <w:proofErr w:type="gramEnd"/>
      <w:r w:rsidRPr="00010A78">
        <w:rPr>
          <w:sz w:val="12"/>
        </w:rPr>
        <w:t xml:space="preserve"> </w:t>
      </w:r>
      <w:r w:rsidRPr="00010A78">
        <w:t xml:space="preserve">This Scripps study follows another report by colleagues at the institution that showed </w:t>
      </w:r>
      <w:r w:rsidRPr="00020F42">
        <w:rPr>
          <w:u w:val="single"/>
        </w:rPr>
        <w:t>nine per cent of the fish collected during the trip to study the gyre had plastic waste in their stomachs</w:t>
      </w:r>
      <w:r w:rsidRPr="00010A78">
        <w:t>.</w:t>
      </w:r>
      <w:r w:rsidRPr="00010A78">
        <w:rPr>
          <w:sz w:val="12"/>
        </w:rPr>
        <w:t xml:space="preserve">¶ </w:t>
      </w:r>
      <w:r w:rsidRPr="00010A78">
        <w:t>Published in Marine Ecology Progress Series, that study estimated that fish at intermediate ocean depths in the North Pacific Ocean could be ingesting plastic at the staggering</w:t>
      </w:r>
      <w:r>
        <w:t xml:space="preserve"> </w:t>
      </w:r>
      <w:r w:rsidRPr="00010A78">
        <w:t xml:space="preserve">rate of 12,000 to 24,000 </w:t>
      </w:r>
      <w:proofErr w:type="spellStart"/>
      <w:r w:rsidRPr="00010A78">
        <w:t>tonnes</w:t>
      </w:r>
      <w:proofErr w:type="spellEnd"/>
      <w:r w:rsidRPr="00010A78">
        <w:t xml:space="preserve"> per year.</w:t>
      </w:r>
      <w:r w:rsidRPr="00010A78">
        <w:rPr>
          <w:sz w:val="12"/>
        </w:rPr>
        <w:t xml:space="preserve">¶ </w:t>
      </w:r>
      <w:proofErr w:type="spellStart"/>
      <w:r w:rsidRPr="00010A78">
        <w:t>Dr</w:t>
      </w:r>
      <w:proofErr w:type="spellEnd"/>
      <w:r w:rsidRPr="00010A78">
        <w:t xml:space="preserve"> Wallace J Nichols, a research associate at the California Academy of Sciences, told Al Jazeera he finds plastic on every beach he visits across the globe, and added, "Probably every sea turtle on the planet interacts with plastic at some point in its life."</w:t>
      </w:r>
      <w:r w:rsidRPr="00010A78">
        <w:rPr>
          <w:sz w:val="12"/>
        </w:rPr>
        <w:t xml:space="preserve">¶ </w:t>
      </w:r>
      <w:r w:rsidRPr="00010A78">
        <w:t xml:space="preserve">According to the Association </w:t>
      </w:r>
      <w:proofErr w:type="spellStart"/>
      <w:r w:rsidRPr="00010A78">
        <w:t>Terranostra</w:t>
      </w:r>
      <w:proofErr w:type="spellEnd"/>
      <w:r w:rsidRPr="00010A78">
        <w:t xml:space="preserve">, Costa Rica alone produces 4,500 metric </w:t>
      </w:r>
      <w:proofErr w:type="spellStart"/>
      <w:r w:rsidRPr="00010A78">
        <w:t>tonnes</w:t>
      </w:r>
      <w:proofErr w:type="spellEnd"/>
      <w:r w:rsidRPr="00010A78">
        <w:t xml:space="preserve"> of garbage every day that ends up on beaches and in the ocean [Reuters]</w:t>
      </w:r>
      <w:r w:rsidRPr="00010A78">
        <w:rPr>
          <w:sz w:val="12"/>
        </w:rPr>
        <w:t xml:space="preserve">¶ </w:t>
      </w:r>
      <w:r w:rsidRPr="00010A78">
        <w:t xml:space="preserve">Jo </w:t>
      </w:r>
      <w:proofErr w:type="spellStart"/>
      <w:r w:rsidRPr="00010A78">
        <w:t>Royle</w:t>
      </w:r>
      <w:proofErr w:type="spellEnd"/>
      <w:r w:rsidRPr="00010A78">
        <w:t>, a trans-ocean skipper and ocean advocate, has seen the same</w:t>
      </w:r>
      <w:proofErr w:type="gramStart"/>
      <w:r w:rsidRPr="00010A78">
        <w:t>.</w:t>
      </w:r>
      <w:r w:rsidRPr="00010A78">
        <w:rPr>
          <w:sz w:val="12"/>
        </w:rPr>
        <w:t>¶</w:t>
      </w:r>
      <w:proofErr w:type="gramEnd"/>
      <w:r w:rsidRPr="00010A78">
        <w:rPr>
          <w:sz w:val="12"/>
        </w:rPr>
        <w:t xml:space="preserve"> </w:t>
      </w:r>
      <w:r w:rsidRPr="00010A78">
        <w:t>"For 13 years I've been crossing oceans," she told Al Jazeera. "I've seen plastic on the coastline of Antarctica, and over the years we've noticed plastic becoming more of an issue on remote islands. Over the last seven years we've seen it increase dramatically. I can't remember the last time I've been on a beach and not seen plastic."</w:t>
      </w:r>
      <w:r w:rsidRPr="00010A78">
        <w:rPr>
          <w:sz w:val="12"/>
        </w:rPr>
        <w:t xml:space="preserve">¶ </w:t>
      </w:r>
      <w:r w:rsidRPr="00010A78">
        <w:t xml:space="preserve">Biological oceanographer </w:t>
      </w:r>
      <w:proofErr w:type="spellStart"/>
      <w:r w:rsidRPr="00010A78">
        <w:t>Dr</w:t>
      </w:r>
      <w:proofErr w:type="spellEnd"/>
      <w:r w:rsidRPr="00010A78">
        <w:t xml:space="preserve"> Debora Iglesias-Rodriguez, with the National Oceanography Centre at Britain's University of Southampton, is also concerned</w:t>
      </w:r>
      <w:proofErr w:type="gramStart"/>
      <w:r w:rsidRPr="00010A78">
        <w:t>.</w:t>
      </w:r>
      <w:r w:rsidRPr="00010A78">
        <w:rPr>
          <w:sz w:val="12"/>
        </w:rPr>
        <w:t>¶</w:t>
      </w:r>
      <w:proofErr w:type="gramEnd"/>
      <w:r w:rsidRPr="00010A78">
        <w:rPr>
          <w:sz w:val="12"/>
        </w:rPr>
        <w:t xml:space="preserve"> </w:t>
      </w:r>
      <w:r w:rsidRPr="00010A78">
        <w:t>"</w:t>
      </w:r>
      <w:r w:rsidRPr="00020F42">
        <w:rPr>
          <w:u w:val="single"/>
        </w:rPr>
        <w:t>Marine pollution is a big issue,</w:t>
      </w:r>
      <w:r w:rsidRPr="00020F42">
        <w:t>" s</w:t>
      </w:r>
      <w:r w:rsidRPr="00010A78">
        <w:t>he told Al Jazeera. "</w:t>
      </w:r>
      <w:r w:rsidRPr="00020F42">
        <w:rPr>
          <w:u w:val="single"/>
        </w:rPr>
        <w:t xml:space="preserve">There is this idea that oceans have unlimited inertia, but </w:t>
      </w:r>
      <w:proofErr w:type="spellStart"/>
      <w:r w:rsidRPr="00020F42">
        <w:rPr>
          <w:u w:val="single"/>
        </w:rPr>
        <w:t>nano</w:t>
      </w:r>
      <w:proofErr w:type="spellEnd"/>
      <w:r w:rsidRPr="00020F42">
        <w:rPr>
          <w:u w:val="single"/>
        </w:rPr>
        <w:t>-particles of plastic getting into marine animals and the food chain are affecting fish fertility rates, and this affects food security and coastal populations. Pollution is having a huge impact on the oceans, and is urgent and needs to be dealt with."</w:t>
      </w:r>
    </w:p>
    <w:p w14:paraId="152A4D66" w14:textId="77777777" w:rsidR="005043F3" w:rsidRDefault="005043F3" w:rsidP="00010A78">
      <w:pPr>
        <w:rPr>
          <w:u w:val="single"/>
        </w:rPr>
      </w:pPr>
    </w:p>
    <w:p w14:paraId="12E8015F" w14:textId="77777777" w:rsidR="00C346EB" w:rsidRDefault="00C346EB" w:rsidP="00C346EB">
      <w:pPr>
        <w:pStyle w:val="Heading3"/>
      </w:pPr>
      <w:r>
        <w:t xml:space="preserve">Offshore Wind </w:t>
      </w:r>
    </w:p>
    <w:p w14:paraId="69895FA4" w14:textId="77777777" w:rsidR="005C744D" w:rsidRPr="005C744D" w:rsidRDefault="005C744D" w:rsidP="00010A78">
      <w:pPr>
        <w:rPr>
          <w:b/>
        </w:rPr>
      </w:pPr>
      <w:r w:rsidRPr="005C744D">
        <w:rPr>
          <w:b/>
        </w:rPr>
        <w:t>Offshore wind destroys bird populations</w:t>
      </w:r>
    </w:p>
    <w:p w14:paraId="56271761" w14:textId="77777777" w:rsidR="005043F3" w:rsidRPr="005043F3" w:rsidRDefault="005043F3" w:rsidP="00010A78">
      <w:proofErr w:type="spellStart"/>
      <w:r w:rsidRPr="005C744D">
        <w:rPr>
          <w:b/>
        </w:rPr>
        <w:t>Drewitt</w:t>
      </w:r>
      <w:proofErr w:type="spellEnd"/>
      <w:r w:rsidRPr="005C744D">
        <w:rPr>
          <w:b/>
        </w:rPr>
        <w:t xml:space="preserve"> and Langston 06</w:t>
      </w:r>
      <w:r>
        <w:t xml:space="preserve"> (Allan and Rowena. 2006. </w:t>
      </w:r>
      <w:r w:rsidRPr="005043F3">
        <w:t>Blackwell Publishing Ltd Assessing the impacts of wind farms on birds</w:t>
      </w:r>
      <w:r>
        <w:t xml:space="preserve">. </w:t>
      </w:r>
      <w:proofErr w:type="gramStart"/>
      <w:r>
        <w:t>1</w:t>
      </w:r>
      <w:r w:rsidRPr="005043F3">
        <w:rPr>
          <w:sz w:val="12"/>
        </w:rPr>
        <w:t xml:space="preserve">¶ </w:t>
      </w:r>
      <w:proofErr w:type="spellStart"/>
      <w:r>
        <w:t>Northminster</w:t>
      </w:r>
      <w:proofErr w:type="spellEnd"/>
      <w:r>
        <w:t xml:space="preserve"> House, Peterborough PE1 1UA, UK 2</w:t>
      </w:r>
      <w:r w:rsidRPr="005043F3">
        <w:rPr>
          <w:sz w:val="12"/>
        </w:rPr>
        <w:t xml:space="preserve">¶ </w:t>
      </w:r>
      <w:r>
        <w:t xml:space="preserve">The Royal Society for the Protection of Birds, Sandy, </w:t>
      </w:r>
      <w:r w:rsidRPr="005043F3">
        <w:rPr>
          <w:sz w:val="12"/>
        </w:rPr>
        <w:t xml:space="preserve">¶ </w:t>
      </w:r>
      <w:r>
        <w:t>Bedfordshire SG19 2DL, UK</w:t>
      </w:r>
      <w:r w:rsidR="005C744D">
        <w:t>.</w:t>
      </w:r>
      <w:proofErr w:type="gramEnd"/>
      <w:r w:rsidR="005C744D">
        <w:t xml:space="preserve"> </w:t>
      </w:r>
      <w:r w:rsidR="005C744D" w:rsidRPr="005C744D">
        <w:t>http://www.anev.org/wp-content/uploads/2012/05/Ibis_Assessing-the-impacts-of-wind-farms-on-birds_20061.pdf</w:t>
      </w:r>
      <w:r>
        <w:t>)</w:t>
      </w:r>
    </w:p>
    <w:p w14:paraId="34B8C74B" w14:textId="77777777" w:rsidR="005043F3" w:rsidRDefault="005043F3" w:rsidP="005043F3">
      <w:pPr>
        <w:rPr>
          <w:b/>
          <w:u w:val="single"/>
        </w:rPr>
      </w:pPr>
      <w:r w:rsidRPr="005043F3">
        <w:rPr>
          <w:u w:val="single"/>
        </w:rPr>
        <w:t>Direct mortality or lethal injury of birds can result</w:t>
      </w:r>
      <w:r w:rsidRPr="005043F3">
        <w:rPr>
          <w:sz w:val="12"/>
          <w:u w:val="single"/>
        </w:rPr>
        <w:t>¶</w:t>
      </w:r>
      <w:r w:rsidRPr="005043F3">
        <w:rPr>
          <w:u w:val="single"/>
        </w:rPr>
        <w:t xml:space="preserve"> not only from collisions with rotors, but also with</w:t>
      </w:r>
      <w:r w:rsidRPr="005043F3">
        <w:rPr>
          <w:sz w:val="12"/>
          <w:u w:val="single"/>
        </w:rPr>
        <w:t>¶</w:t>
      </w:r>
      <w:r w:rsidRPr="005043F3">
        <w:rPr>
          <w:u w:val="single"/>
        </w:rPr>
        <w:t xml:space="preserve"> towers, nacelles and associated structures such as</w:t>
      </w:r>
      <w:r w:rsidRPr="005043F3">
        <w:rPr>
          <w:sz w:val="12"/>
          <w:u w:val="single"/>
        </w:rPr>
        <w:t>¶</w:t>
      </w:r>
      <w:r w:rsidRPr="005043F3">
        <w:rPr>
          <w:u w:val="single"/>
        </w:rPr>
        <w:t xml:space="preserve"> guy cables, power lines and meteorological masts</w:t>
      </w:r>
      <w:proofErr w:type="gramStart"/>
      <w:r w:rsidRPr="005043F3">
        <w:rPr>
          <w:u w:val="single"/>
        </w:rPr>
        <w:t>.</w:t>
      </w:r>
      <w:r w:rsidRPr="005043F3">
        <w:rPr>
          <w:sz w:val="12"/>
          <w:u w:val="single"/>
        </w:rPr>
        <w:t>¶</w:t>
      </w:r>
      <w:proofErr w:type="gramEnd"/>
      <w:r w:rsidRPr="005043F3">
        <w:rPr>
          <w:u w:val="single"/>
        </w:rPr>
        <w:t xml:space="preserve"> There is also evidence of birds being forced to the</w:t>
      </w:r>
      <w:r w:rsidRPr="005043F3">
        <w:rPr>
          <w:sz w:val="12"/>
          <w:u w:val="single"/>
        </w:rPr>
        <w:t>¶</w:t>
      </w:r>
      <w:r w:rsidRPr="005043F3">
        <w:rPr>
          <w:u w:val="single"/>
        </w:rPr>
        <w:t xml:space="preserve"> ground as a result of being drawn into the vortex</w:t>
      </w:r>
      <w:r w:rsidRPr="005043F3">
        <w:rPr>
          <w:sz w:val="12"/>
          <w:u w:val="single"/>
        </w:rPr>
        <w:t>¶</w:t>
      </w:r>
      <w:r w:rsidRPr="005043F3">
        <w:rPr>
          <w:u w:val="single"/>
        </w:rPr>
        <w:t xml:space="preserve"> created by moving rotors</w:t>
      </w:r>
      <w:r w:rsidRPr="005043F3">
        <w:t xml:space="preserve"> (</w:t>
      </w:r>
      <w:proofErr w:type="spellStart"/>
      <w:r w:rsidRPr="005043F3">
        <w:t>Winkelman</w:t>
      </w:r>
      <w:proofErr w:type="spellEnd"/>
      <w:r w:rsidRPr="005043F3">
        <w:t xml:space="preserve"> 1992b). </w:t>
      </w:r>
      <w:r w:rsidRPr="005043F3">
        <w:rPr>
          <w:u w:val="single"/>
        </w:rPr>
        <w:t>The</w:t>
      </w:r>
      <w:r w:rsidRPr="005043F3">
        <w:rPr>
          <w:sz w:val="12"/>
          <w:u w:val="single"/>
        </w:rPr>
        <w:t>¶</w:t>
      </w:r>
      <w:r w:rsidRPr="005043F3">
        <w:rPr>
          <w:u w:val="single"/>
        </w:rPr>
        <w:t xml:space="preserve"> majority of studies of collisions caused by wind turbines have recorded relatively low levels of mortality</w:t>
      </w:r>
      <w:r w:rsidRPr="005043F3">
        <w:rPr>
          <w:sz w:val="12"/>
          <w:u w:val="single"/>
        </w:rPr>
        <w:t>¶</w:t>
      </w:r>
      <w:r w:rsidRPr="005043F3">
        <w:t xml:space="preserve"> (e.g. </w:t>
      </w:r>
      <w:proofErr w:type="spellStart"/>
      <w:r w:rsidRPr="005043F3">
        <w:t>Winkelman</w:t>
      </w:r>
      <w:proofErr w:type="spellEnd"/>
      <w:r w:rsidRPr="005043F3">
        <w:t xml:space="preserve"> 1992a, 1992b, Painter et al. 1999</w:t>
      </w:r>
      <w:proofErr w:type="gramStart"/>
      <w:r w:rsidRPr="005043F3">
        <w:t>,</w:t>
      </w:r>
      <w:r w:rsidRPr="005043F3">
        <w:rPr>
          <w:sz w:val="12"/>
        </w:rPr>
        <w:t>¶</w:t>
      </w:r>
      <w:proofErr w:type="gramEnd"/>
      <w:r w:rsidRPr="005043F3">
        <w:t xml:space="preserve"> Erickson et al. 2001). This is perhaps largely a reﬂection of the fact that many of the </w:t>
      </w:r>
      <w:r w:rsidRPr="005043F3">
        <w:rPr>
          <w:u w:val="single"/>
        </w:rPr>
        <w:t>studied wind farms</w:t>
      </w:r>
      <w:r w:rsidRPr="005043F3">
        <w:rPr>
          <w:sz w:val="12"/>
          <w:u w:val="single"/>
        </w:rPr>
        <w:t>¶</w:t>
      </w:r>
      <w:r w:rsidRPr="005043F3">
        <w:rPr>
          <w:u w:val="single"/>
        </w:rPr>
        <w:t xml:space="preserve"> are located away from large concentrations of birds</w:t>
      </w:r>
      <w:proofErr w:type="gramStart"/>
      <w:r w:rsidRPr="005043F3">
        <w:t>.</w:t>
      </w:r>
      <w:r w:rsidRPr="005043F3">
        <w:rPr>
          <w:sz w:val="12"/>
        </w:rPr>
        <w:t>¶</w:t>
      </w:r>
      <w:proofErr w:type="gramEnd"/>
      <w:r w:rsidRPr="005043F3">
        <w:t xml:space="preserve"> It is also important to note that </w:t>
      </w:r>
      <w:r w:rsidRPr="005043F3">
        <w:rPr>
          <w:u w:val="single"/>
        </w:rPr>
        <w:t>many records are</w:t>
      </w:r>
      <w:r w:rsidRPr="005043F3">
        <w:rPr>
          <w:sz w:val="12"/>
          <w:u w:val="single"/>
        </w:rPr>
        <w:t>¶</w:t>
      </w:r>
      <w:r w:rsidRPr="005043F3">
        <w:rPr>
          <w:u w:val="single"/>
        </w:rPr>
        <w:t xml:space="preserve"> based only on ﬁnding corpses, with no correction for</w:t>
      </w:r>
      <w:r w:rsidRPr="005043F3">
        <w:rPr>
          <w:sz w:val="12"/>
          <w:u w:val="single"/>
        </w:rPr>
        <w:t>¶</w:t>
      </w:r>
      <w:r w:rsidRPr="005043F3">
        <w:rPr>
          <w:u w:val="single"/>
        </w:rPr>
        <w:t xml:space="preserve"> corpses that are overlooked or removed by scavengers</w:t>
      </w:r>
      <w:r w:rsidRPr="005043F3">
        <w:t xml:space="preserve"> (Langston &amp; </w:t>
      </w:r>
      <w:proofErr w:type="spellStart"/>
      <w:r w:rsidRPr="005043F3">
        <w:t>Pullan</w:t>
      </w:r>
      <w:proofErr w:type="spellEnd"/>
      <w:r w:rsidRPr="005043F3">
        <w:t xml:space="preserve"> 2003).</w:t>
      </w:r>
      <w:r w:rsidRPr="005043F3">
        <w:rPr>
          <w:sz w:val="12"/>
        </w:rPr>
        <w:t>¶</w:t>
      </w:r>
      <w:r w:rsidRPr="005043F3">
        <w:t xml:space="preserve"> Accepting that </w:t>
      </w:r>
      <w:r w:rsidRPr="005043F3">
        <w:rPr>
          <w:u w:val="single"/>
        </w:rPr>
        <w:t>many wind farms result in only low</w:t>
      </w:r>
      <w:r w:rsidRPr="005043F3">
        <w:rPr>
          <w:sz w:val="12"/>
          <w:u w:val="single"/>
        </w:rPr>
        <w:t>¶</w:t>
      </w:r>
      <w:r w:rsidRPr="005043F3">
        <w:rPr>
          <w:u w:val="single"/>
        </w:rPr>
        <w:t xml:space="preserve"> levels of mortality, even these levels of additional</w:t>
      </w:r>
      <w:r w:rsidRPr="005043F3">
        <w:rPr>
          <w:sz w:val="12"/>
          <w:u w:val="single"/>
        </w:rPr>
        <w:t>¶</w:t>
      </w:r>
      <w:r w:rsidRPr="005043F3">
        <w:rPr>
          <w:u w:val="single"/>
        </w:rPr>
        <w:t xml:space="preserve"> mortality may be signiﬁcant for long-lived species with</w:t>
      </w:r>
      <w:r w:rsidRPr="005043F3">
        <w:rPr>
          <w:sz w:val="12"/>
          <w:u w:val="single"/>
        </w:rPr>
        <w:t>¶</w:t>
      </w:r>
      <w:r w:rsidRPr="005043F3">
        <w:rPr>
          <w:u w:val="single"/>
        </w:rPr>
        <w:t xml:space="preserve"> low productivity and slow maturation rates, especially when rarer species of conservation concern</w:t>
      </w:r>
      <w:r w:rsidRPr="005043F3">
        <w:rPr>
          <w:sz w:val="12"/>
          <w:u w:val="single"/>
        </w:rPr>
        <w:t>¶</w:t>
      </w:r>
      <w:r w:rsidRPr="005043F3">
        <w:rPr>
          <w:u w:val="single"/>
        </w:rPr>
        <w:t xml:space="preserve"> are affected</w:t>
      </w:r>
      <w:r w:rsidRPr="005043F3">
        <w:t xml:space="preserve">. </w:t>
      </w:r>
      <w:r w:rsidRPr="005043F3">
        <w:rPr>
          <w:b/>
          <w:u w:val="single"/>
        </w:rPr>
        <w:t>In such cases there could be signiﬁcant</w:t>
      </w:r>
      <w:r w:rsidRPr="005043F3">
        <w:rPr>
          <w:b/>
          <w:sz w:val="12"/>
          <w:u w:val="single"/>
        </w:rPr>
        <w:t>¶</w:t>
      </w:r>
      <w:r w:rsidRPr="005043F3">
        <w:rPr>
          <w:b/>
          <w:u w:val="single"/>
        </w:rPr>
        <w:t xml:space="preserve"> effects at the population level (locally, regionally or</w:t>
      </w:r>
      <w:proofErr w:type="gramStart"/>
      <w:r w:rsidRPr="005043F3">
        <w:rPr>
          <w:b/>
          <w:u w:val="single"/>
        </w:rPr>
        <w:t>,</w:t>
      </w:r>
      <w:r w:rsidRPr="005043F3">
        <w:rPr>
          <w:b/>
          <w:sz w:val="12"/>
          <w:u w:val="single"/>
        </w:rPr>
        <w:t>¶</w:t>
      </w:r>
      <w:proofErr w:type="gramEnd"/>
      <w:r w:rsidRPr="005043F3">
        <w:rPr>
          <w:b/>
          <w:u w:val="single"/>
        </w:rPr>
        <w:t xml:space="preserve"> in the case of rare and restricted species, nationally),</w:t>
      </w:r>
      <w:r w:rsidRPr="005043F3">
        <w:rPr>
          <w:b/>
          <w:sz w:val="12"/>
          <w:u w:val="single"/>
        </w:rPr>
        <w:t>¶</w:t>
      </w:r>
      <w:r w:rsidRPr="005043F3">
        <w:rPr>
          <w:b/>
          <w:u w:val="single"/>
        </w:rPr>
        <w:t xml:space="preserve"> particularly in situations where cumulative mortality takes place as a result of multiple installations.</w:t>
      </w:r>
    </w:p>
    <w:p w14:paraId="2FC26708" w14:textId="77777777" w:rsidR="005043F3" w:rsidRDefault="005043F3" w:rsidP="005043F3">
      <w:pPr>
        <w:rPr>
          <w:b/>
          <w:u w:val="single"/>
        </w:rPr>
      </w:pPr>
    </w:p>
    <w:p w14:paraId="4FF76F21" w14:textId="77777777" w:rsidR="005043F3" w:rsidRDefault="005043F3" w:rsidP="005043F3">
      <w:pPr>
        <w:rPr>
          <w:b/>
          <w:u w:val="single"/>
        </w:rPr>
      </w:pPr>
    </w:p>
    <w:p w14:paraId="626F1AEE" w14:textId="77777777" w:rsidR="005043F3" w:rsidRPr="005043F3" w:rsidRDefault="005043F3" w:rsidP="005043F3">
      <w:pPr>
        <w:rPr>
          <w:b/>
        </w:rPr>
      </w:pPr>
      <w:proofErr w:type="gramStart"/>
      <w:r w:rsidRPr="005043F3">
        <w:rPr>
          <w:b/>
        </w:rPr>
        <w:t>Birds</w:t>
      </w:r>
      <w:proofErr w:type="gramEnd"/>
      <w:r w:rsidRPr="005043F3">
        <w:rPr>
          <w:b/>
        </w:rPr>
        <w:t xml:space="preserve"> key to biodiversity</w:t>
      </w:r>
    </w:p>
    <w:p w14:paraId="5B690369" w14:textId="77777777" w:rsidR="005043F3" w:rsidRPr="005043F3" w:rsidRDefault="005043F3" w:rsidP="005043F3">
      <w:r>
        <w:t xml:space="preserve">FAO 12 </w:t>
      </w:r>
      <w:proofErr w:type="gramStart"/>
      <w:r>
        <w:t>( Food</w:t>
      </w:r>
      <w:proofErr w:type="gramEnd"/>
      <w:r>
        <w:t xml:space="preserve"> and Agriculture Organization of the United Nations. May 14. </w:t>
      </w:r>
      <w:proofErr w:type="gramStart"/>
      <w:r>
        <w:t>FAO Statement on World Migratory Bird Day- Importance of Migratory Birds.</w:t>
      </w:r>
      <w:proofErr w:type="gramEnd"/>
      <w:r>
        <w:t xml:space="preserve"> </w:t>
      </w:r>
      <w:r w:rsidRPr="005043F3">
        <w:t>http://www.fao.org/ag/againfo/programmes/en/empres/news_140512.html</w:t>
      </w:r>
      <w:r>
        <w:t>)</w:t>
      </w:r>
    </w:p>
    <w:p w14:paraId="66B4C303" w14:textId="77777777" w:rsidR="005043F3" w:rsidRPr="005043F3" w:rsidRDefault="005043F3" w:rsidP="005043F3">
      <w:pPr>
        <w:rPr>
          <w:rFonts w:ascii="Times" w:eastAsia="Times New Roman" w:hAnsi="Times" w:cs="Times New Roman"/>
          <w:sz w:val="16"/>
          <w:szCs w:val="20"/>
        </w:rPr>
      </w:pPr>
      <w:r w:rsidRPr="005043F3">
        <w:rPr>
          <w:sz w:val="16"/>
        </w:rPr>
        <w:t>14 May 2012 – On World Migratory Bird Day, celebrated 12-13 May this year, the Food and Agriculture Organization of the United Nations (</w:t>
      </w:r>
      <w:r w:rsidRPr="005043F3">
        <w:rPr>
          <w:u w:val="single"/>
        </w:rPr>
        <w:t>FAO) would like to raise awareness of the important role that migratory wild birds play as a vital part of biodiversity in all ecosystems.</w:t>
      </w:r>
      <w:r w:rsidRPr="005043F3">
        <w:rPr>
          <w:sz w:val="16"/>
        </w:rPr>
        <w:t xml:space="preserve"> </w:t>
      </w:r>
      <w:r w:rsidRPr="005043F3">
        <w:rPr>
          <w:u w:val="single"/>
        </w:rPr>
        <w:t>Migratory birds serve key functions in the interconnected systems that keep nature healthy, including pollination and seed dispersal of crops for human and livestock consumption, pest regulation and as an aesthetic source of pride for cultures across the globe.</w:t>
      </w:r>
      <w:r w:rsidRPr="005043F3">
        <w:rPr>
          <w:sz w:val="16"/>
        </w:rPr>
        <w:t xml:space="preserve"> Migratory birds are increasingly at risk due to the negative consequences of human activity including environmental pollution, toxins, pesticides, electrified power lines, wind turbines, and other physical changes to landscapes and habitats (terrestrial and aquatic). In addition, encroachment from human settlement, agriculture and poaching – be it for subsistence food, a means of income or for high profits in illegal game hunting – are destroying habitat for all wildlife species, including migratory birds. For these reasons, it is imperative that FAO and partner organizations work together to safeguard migratory birds, their migration routes and their habitats. World Migratory Bird Day was created in 2006 by the Secretariat of the African-Eurasian Migratory </w:t>
      </w:r>
      <w:proofErr w:type="spellStart"/>
      <w:r w:rsidRPr="005043F3">
        <w:rPr>
          <w:sz w:val="16"/>
        </w:rPr>
        <w:t>Waterbird</w:t>
      </w:r>
      <w:proofErr w:type="spellEnd"/>
      <w:r w:rsidRPr="005043F3">
        <w:rPr>
          <w:sz w:val="16"/>
        </w:rPr>
        <w:t xml:space="preserve"> Agreement (AEWA) in collaboration with the United Nations Environment Program Convention on Migratory Species (UNEP-CMS) as a way to raise awareness about migratory birds. This year’s theme is “Migratory Birds and People – Together through Time.” </w:t>
      </w:r>
      <w:r w:rsidRPr="005043F3">
        <w:rPr>
          <w:u w:val="single"/>
        </w:rPr>
        <w:t>Birds generally reflect the status and trends affecting wider biodiversity. They are important for monitoring changes in the environment, since they are an integral part of almost all ecosystems</w:t>
      </w:r>
      <w:r w:rsidRPr="005043F3">
        <w:rPr>
          <w:sz w:val="16"/>
        </w:rPr>
        <w:t xml:space="preserve"> in the world. According to UNEP-CMS, many sites identified as the </w:t>
      </w:r>
      <w:r w:rsidRPr="005043F3">
        <w:rPr>
          <w:u w:val="single"/>
        </w:rPr>
        <w:t>at-risk conservation areas for birds also host numerous other threatened species of plants and animals. Therefore, priority sites for wild bird conservation often represent hot spots for other biodiversity as well.</w:t>
      </w:r>
      <w:r>
        <w:rPr>
          <w:u w:val="single"/>
        </w:rPr>
        <w:t xml:space="preserve"> </w:t>
      </w:r>
      <w:r w:rsidRPr="005043F3">
        <w:rPr>
          <w:sz w:val="16"/>
        </w:rPr>
        <w:t xml:space="preserve">Throughout the year, </w:t>
      </w:r>
      <w:r w:rsidRPr="005043F3">
        <w:rPr>
          <w:u w:val="single"/>
        </w:rPr>
        <w:t xml:space="preserve">migratory birds cross countries and continents, some of them from the tundra to the tropics, covering hundreds or even thousands of miles linking different ecosystems. </w:t>
      </w:r>
      <w:r w:rsidRPr="005043F3">
        <w:rPr>
          <w:sz w:val="16"/>
        </w:rPr>
        <w:t xml:space="preserve">By conserving these birds and their environment, we ensure the conservation of biodiversity on a wider scale. This effort must take into account breeding areas, wintering areas, and stopover sites along their migratory flyways. The loss of any of the sites used by migratory birds during their annual cycle can have a dramatic impact on their chances of survival. </w:t>
      </w:r>
    </w:p>
    <w:p w14:paraId="3FAA2B32" w14:textId="77777777" w:rsidR="005043F3" w:rsidRDefault="005043F3" w:rsidP="005043F3"/>
    <w:p w14:paraId="7E480696" w14:textId="77777777" w:rsidR="005C744D" w:rsidRDefault="005C744D" w:rsidP="005043F3"/>
    <w:p w14:paraId="2C319823" w14:textId="77777777" w:rsidR="005C744D" w:rsidRPr="005C744D" w:rsidRDefault="005C744D" w:rsidP="005043F3">
      <w:pPr>
        <w:rPr>
          <w:b/>
        </w:rPr>
      </w:pPr>
      <w:r w:rsidRPr="005C744D">
        <w:rPr>
          <w:b/>
        </w:rPr>
        <w:t>Offshore wind farms disrupt migratory patterns</w:t>
      </w:r>
    </w:p>
    <w:p w14:paraId="05A64312" w14:textId="77777777" w:rsidR="005C744D" w:rsidRDefault="005C744D" w:rsidP="005043F3">
      <w:proofErr w:type="spellStart"/>
      <w:r w:rsidRPr="005C744D">
        <w:rPr>
          <w:b/>
        </w:rPr>
        <w:t>Exo</w:t>
      </w:r>
      <w:proofErr w:type="spellEnd"/>
      <w:r w:rsidRPr="005C744D">
        <w:rPr>
          <w:b/>
        </w:rPr>
        <w:t xml:space="preserve"> and </w:t>
      </w:r>
      <w:proofErr w:type="spellStart"/>
      <w:r w:rsidRPr="005C744D">
        <w:rPr>
          <w:b/>
        </w:rPr>
        <w:t>Garthe</w:t>
      </w:r>
      <w:proofErr w:type="spellEnd"/>
      <w:r w:rsidRPr="005C744D">
        <w:rPr>
          <w:b/>
        </w:rPr>
        <w:t xml:space="preserve"> 03</w:t>
      </w:r>
      <w:r>
        <w:t xml:space="preserve"> (Klaus-Michael and Stefan. 2003. Birds and offshore wind farms: a hot topic in marine ecology. </w:t>
      </w:r>
      <w:proofErr w:type="gramStart"/>
      <w:r>
        <w:t>Wader Study Group Bull.</w:t>
      </w:r>
      <w:proofErr w:type="gramEnd"/>
      <w:r>
        <w:t xml:space="preserve"> </w:t>
      </w:r>
      <w:proofErr w:type="gramStart"/>
      <w:r>
        <w:t>100: 50–53.</w:t>
      </w:r>
      <w:proofErr w:type="gramEnd"/>
      <w:r>
        <w:t xml:space="preserve"> </w:t>
      </w:r>
      <w:proofErr w:type="gramStart"/>
      <w:r>
        <w:t>Institute of Avian Research.</w:t>
      </w:r>
      <w:proofErr w:type="gramEnd"/>
      <w:r>
        <w:t xml:space="preserve"> </w:t>
      </w:r>
      <w:r w:rsidRPr="005C744D">
        <w:t>http://ontario-wind-resistance.org/wp-content/uploads/2010/06/exo_et_al_wsgbull100.pdf</w:t>
      </w:r>
      <w:r>
        <w:t>)</w:t>
      </w:r>
    </w:p>
    <w:p w14:paraId="5667C089" w14:textId="77777777" w:rsidR="005C744D" w:rsidRPr="005C744D" w:rsidRDefault="005C744D" w:rsidP="005C744D">
      <w:pPr>
        <w:rPr>
          <w:b/>
          <w:u w:val="single"/>
        </w:rPr>
      </w:pPr>
      <w:r w:rsidRPr="005C744D">
        <w:rPr>
          <w:u w:val="single"/>
        </w:rPr>
        <w:t>Disturbance by operating wind turbines can exclude birds</w:t>
      </w:r>
      <w:r w:rsidRPr="005C744D">
        <w:rPr>
          <w:sz w:val="12"/>
          <w:u w:val="single"/>
        </w:rPr>
        <w:t xml:space="preserve">¶ </w:t>
      </w:r>
      <w:r w:rsidRPr="005C744D">
        <w:rPr>
          <w:u w:val="single"/>
        </w:rPr>
        <w:t>from suitable breeding, roosting, and feeding habitats</w:t>
      </w:r>
      <w:proofErr w:type="gramStart"/>
      <w:r w:rsidRPr="005C744D">
        <w:rPr>
          <w:u w:val="single"/>
        </w:rPr>
        <w:t>.</w:t>
      </w:r>
      <w:r w:rsidRPr="005C744D">
        <w:rPr>
          <w:sz w:val="12"/>
          <w:u w:val="single"/>
        </w:rPr>
        <w:t>¶</w:t>
      </w:r>
      <w:proofErr w:type="gramEnd"/>
      <w:r w:rsidRPr="005C744D">
        <w:rPr>
          <w:sz w:val="12"/>
          <w:u w:val="single"/>
        </w:rPr>
        <w:t xml:space="preserve"> </w:t>
      </w:r>
      <w:r w:rsidRPr="005C744D">
        <w:rPr>
          <w:u w:val="single"/>
        </w:rPr>
        <w:t>Whereas direct loss of habitat due to the foundations of the</w:t>
      </w:r>
      <w:r w:rsidRPr="005C744D">
        <w:rPr>
          <w:sz w:val="12"/>
          <w:u w:val="single"/>
        </w:rPr>
        <w:t xml:space="preserve">¶ </w:t>
      </w:r>
      <w:r w:rsidRPr="005C744D">
        <w:rPr>
          <w:u w:val="single"/>
        </w:rPr>
        <w:t>turbines seems to be of no major concern for birds, numerous studies have shown that wind farms may indirectly affect</w:t>
      </w:r>
      <w:r w:rsidRPr="005C744D">
        <w:rPr>
          <w:sz w:val="12"/>
          <w:u w:val="single"/>
        </w:rPr>
        <w:t xml:space="preserve">¶ </w:t>
      </w:r>
      <w:r w:rsidRPr="005C744D">
        <w:rPr>
          <w:u w:val="single"/>
        </w:rPr>
        <w:t>a much larger area.</w:t>
      </w:r>
      <w:r w:rsidRPr="005C744D">
        <w:t xml:space="preserve"> </w:t>
      </w:r>
      <w:r>
        <w:t>In terrestrial habitats, numbers of roosting and/or feeding birds decreased around the turbines up to</w:t>
      </w:r>
      <w:r w:rsidRPr="005C744D">
        <w:rPr>
          <w:sz w:val="12"/>
        </w:rPr>
        <w:t xml:space="preserve">¶ </w:t>
      </w:r>
      <w:r>
        <w:t xml:space="preserve">a radius of 800 m (depending on the species). </w:t>
      </w:r>
      <w:r w:rsidRPr="005C744D">
        <w:rPr>
          <w:u w:val="single"/>
        </w:rPr>
        <w:t>In general</w:t>
      </w:r>
      <w:proofErr w:type="gramStart"/>
      <w:r w:rsidRPr="005C744D">
        <w:rPr>
          <w:u w:val="single"/>
        </w:rPr>
        <w:t>,</w:t>
      </w:r>
      <w:r w:rsidRPr="005C744D">
        <w:rPr>
          <w:sz w:val="12"/>
          <w:u w:val="single"/>
        </w:rPr>
        <w:t>¶</w:t>
      </w:r>
      <w:proofErr w:type="gramEnd"/>
      <w:r w:rsidRPr="005C744D">
        <w:rPr>
          <w:sz w:val="12"/>
          <w:u w:val="single"/>
        </w:rPr>
        <w:t xml:space="preserve"> </w:t>
      </w:r>
      <w:r w:rsidRPr="005C744D">
        <w:rPr>
          <w:u w:val="single"/>
        </w:rPr>
        <w:t>migrants, especially the larger species, seem to be more</w:t>
      </w:r>
      <w:r w:rsidRPr="005C744D">
        <w:rPr>
          <w:sz w:val="12"/>
          <w:u w:val="single"/>
        </w:rPr>
        <w:t xml:space="preserve">¶ </w:t>
      </w:r>
      <w:r w:rsidRPr="005C744D">
        <w:rPr>
          <w:u w:val="single"/>
        </w:rPr>
        <w:t xml:space="preserve">affected than local residents. Moreover, there </w:t>
      </w:r>
      <w:proofErr w:type="gramStart"/>
      <w:r w:rsidRPr="005C744D">
        <w:rPr>
          <w:u w:val="single"/>
        </w:rPr>
        <w:t>are</w:t>
      </w:r>
      <w:proofErr w:type="gramEnd"/>
      <w:r w:rsidRPr="005C744D">
        <w:rPr>
          <w:u w:val="single"/>
        </w:rPr>
        <w:t xml:space="preserve"> indications</w:t>
      </w:r>
      <w:r w:rsidRPr="005C744D">
        <w:rPr>
          <w:sz w:val="12"/>
          <w:u w:val="single"/>
        </w:rPr>
        <w:t xml:space="preserve">¶ </w:t>
      </w:r>
      <w:r w:rsidRPr="005C744D">
        <w:rPr>
          <w:u w:val="single"/>
        </w:rPr>
        <w:t>that wind farms may act as barriers: either between ecologically linked areas, such as roosting and feeding sites or to</w:t>
      </w:r>
      <w:r w:rsidRPr="005C744D">
        <w:rPr>
          <w:sz w:val="12"/>
          <w:u w:val="single"/>
        </w:rPr>
        <w:t xml:space="preserve">¶ </w:t>
      </w:r>
      <w:r w:rsidRPr="005C744D">
        <w:rPr>
          <w:u w:val="single"/>
        </w:rPr>
        <w:t>migrants. There are observations indicating, for example</w:t>
      </w:r>
      <w:proofErr w:type="gramStart"/>
      <w:r w:rsidRPr="005C744D">
        <w:rPr>
          <w:u w:val="single"/>
        </w:rPr>
        <w:t>,</w:t>
      </w:r>
      <w:r w:rsidRPr="005C744D">
        <w:rPr>
          <w:sz w:val="12"/>
          <w:u w:val="single"/>
        </w:rPr>
        <w:t>¶</w:t>
      </w:r>
      <w:proofErr w:type="gramEnd"/>
      <w:r w:rsidRPr="005C744D">
        <w:rPr>
          <w:sz w:val="12"/>
          <w:u w:val="single"/>
        </w:rPr>
        <w:t xml:space="preserve"> </w:t>
      </w:r>
      <w:r w:rsidRPr="005C744D">
        <w:rPr>
          <w:u w:val="single"/>
        </w:rPr>
        <w:t>that geese, waders and terns may react to the presence of</w:t>
      </w:r>
      <w:r w:rsidRPr="005C744D">
        <w:rPr>
          <w:sz w:val="12"/>
          <w:u w:val="single"/>
        </w:rPr>
        <w:t xml:space="preserve">¶ </w:t>
      </w:r>
      <w:r w:rsidRPr="005C744D">
        <w:rPr>
          <w:u w:val="single"/>
        </w:rPr>
        <w:t>turbines at distances of a few hundred meters</w:t>
      </w:r>
      <w:r>
        <w:t>. Either the birds</w:t>
      </w:r>
      <w:r w:rsidRPr="005C744D">
        <w:rPr>
          <w:sz w:val="12"/>
        </w:rPr>
        <w:t xml:space="preserve">¶ </w:t>
      </w:r>
      <w:r>
        <w:t xml:space="preserve">flew higher or, more often, changed direction. </w:t>
      </w:r>
      <w:r w:rsidRPr="005C744D">
        <w:rPr>
          <w:b/>
          <w:u w:val="single"/>
        </w:rPr>
        <w:t>Sometimes a</w:t>
      </w:r>
      <w:r w:rsidRPr="005C744D">
        <w:rPr>
          <w:b/>
          <w:sz w:val="12"/>
          <w:u w:val="single"/>
        </w:rPr>
        <w:t xml:space="preserve">¶ </w:t>
      </w:r>
      <w:r w:rsidRPr="005C744D">
        <w:rPr>
          <w:b/>
          <w:u w:val="single"/>
        </w:rPr>
        <w:t>consequence of flight adjustments to avoid collision is the</w:t>
      </w:r>
      <w:r w:rsidRPr="005C744D">
        <w:rPr>
          <w:b/>
          <w:sz w:val="12"/>
          <w:u w:val="single"/>
        </w:rPr>
        <w:t xml:space="preserve">¶ </w:t>
      </w:r>
      <w:r w:rsidRPr="005C744D">
        <w:rPr>
          <w:b/>
          <w:u w:val="single"/>
        </w:rPr>
        <w:t>disruption of flock formation.</w:t>
      </w:r>
    </w:p>
    <w:p w14:paraId="65522E0B" w14:textId="77777777" w:rsidR="005C744D" w:rsidRDefault="005C744D" w:rsidP="005C744D"/>
    <w:p w14:paraId="1CBD59E1" w14:textId="77777777" w:rsidR="005C744D" w:rsidRPr="005C744D" w:rsidRDefault="005C744D" w:rsidP="005C744D">
      <w:pPr>
        <w:rPr>
          <w:b/>
        </w:rPr>
      </w:pPr>
      <w:r w:rsidRPr="005C744D">
        <w:rPr>
          <w:b/>
        </w:rPr>
        <w:t>Terrestrial wind farms avoid the impact</w:t>
      </w:r>
    </w:p>
    <w:p w14:paraId="272DC636" w14:textId="77777777" w:rsidR="005C744D" w:rsidRDefault="005C744D" w:rsidP="005C744D">
      <w:proofErr w:type="spellStart"/>
      <w:r w:rsidRPr="005C744D">
        <w:rPr>
          <w:b/>
        </w:rPr>
        <w:t>Exo</w:t>
      </w:r>
      <w:proofErr w:type="spellEnd"/>
      <w:r w:rsidRPr="005C744D">
        <w:rPr>
          <w:b/>
        </w:rPr>
        <w:t xml:space="preserve"> and </w:t>
      </w:r>
      <w:proofErr w:type="spellStart"/>
      <w:r w:rsidRPr="005C744D">
        <w:rPr>
          <w:b/>
        </w:rPr>
        <w:t>Garthe</w:t>
      </w:r>
      <w:proofErr w:type="spellEnd"/>
      <w:r w:rsidRPr="005C744D">
        <w:rPr>
          <w:b/>
        </w:rPr>
        <w:t xml:space="preserve"> 03</w:t>
      </w:r>
      <w:r>
        <w:t xml:space="preserve"> (Klaus-Michael and Stefan. 2003. Birds and offshore wind farms: a hot topic in marine ecology. </w:t>
      </w:r>
      <w:proofErr w:type="gramStart"/>
      <w:r>
        <w:t>Wader Study Group Bull.</w:t>
      </w:r>
      <w:proofErr w:type="gramEnd"/>
      <w:r>
        <w:t xml:space="preserve"> </w:t>
      </w:r>
      <w:proofErr w:type="gramStart"/>
      <w:r>
        <w:t>100: 50–53.</w:t>
      </w:r>
      <w:proofErr w:type="gramEnd"/>
      <w:r>
        <w:t xml:space="preserve"> </w:t>
      </w:r>
      <w:proofErr w:type="gramStart"/>
      <w:r>
        <w:t>Institute of Avian Research.</w:t>
      </w:r>
      <w:proofErr w:type="gramEnd"/>
      <w:r>
        <w:t xml:space="preserve"> </w:t>
      </w:r>
      <w:r w:rsidRPr="005C744D">
        <w:t>http://ontario-wind-resistance.org/wp-content/uploads/2010/06/exo_et_al_wsgbull100.pdf</w:t>
      </w:r>
      <w:r>
        <w:t>)</w:t>
      </w:r>
    </w:p>
    <w:p w14:paraId="2219C54F" w14:textId="77777777" w:rsidR="005C744D" w:rsidRDefault="005C744D" w:rsidP="005C744D">
      <w:pPr>
        <w:rPr>
          <w:u w:val="single"/>
        </w:rPr>
      </w:pPr>
      <w:r>
        <w:t xml:space="preserve">In conclusion, it seems likely that </w:t>
      </w:r>
      <w:r w:rsidRPr="005C744D">
        <w:rPr>
          <w:u w:val="single"/>
        </w:rPr>
        <w:t>marine wind farms will</w:t>
      </w:r>
      <w:r w:rsidRPr="005C744D">
        <w:rPr>
          <w:sz w:val="12"/>
          <w:u w:val="single"/>
        </w:rPr>
        <w:t xml:space="preserve">¶ </w:t>
      </w:r>
      <w:r w:rsidRPr="005C744D">
        <w:rPr>
          <w:u w:val="single"/>
        </w:rPr>
        <w:t>cause greater problems for bird conservation than those on</w:t>
      </w:r>
      <w:r w:rsidRPr="005C744D">
        <w:rPr>
          <w:sz w:val="12"/>
          <w:u w:val="single"/>
        </w:rPr>
        <w:t xml:space="preserve">¶ </w:t>
      </w:r>
      <w:r w:rsidRPr="005C744D">
        <w:rPr>
          <w:u w:val="single"/>
        </w:rPr>
        <w:t>land. This is because offshore areas are rich in large bird</w:t>
      </w:r>
      <w:r w:rsidRPr="005C744D">
        <w:rPr>
          <w:sz w:val="12"/>
          <w:u w:val="single"/>
        </w:rPr>
        <w:t xml:space="preserve">¶ </w:t>
      </w:r>
      <w:r w:rsidRPr="005C744D">
        <w:rPr>
          <w:u w:val="single"/>
        </w:rPr>
        <w:t>species that are generally considered to be more sensitive to</w:t>
      </w:r>
      <w:r w:rsidRPr="005C744D">
        <w:rPr>
          <w:sz w:val="12"/>
          <w:u w:val="single"/>
        </w:rPr>
        <w:t xml:space="preserve">¶ </w:t>
      </w:r>
      <w:r w:rsidRPr="005C744D">
        <w:rPr>
          <w:u w:val="single"/>
        </w:rPr>
        <w:t>disturbance, and because offshore wind turbines will be substantially taller and wind farms generally larger than ones on</w:t>
      </w:r>
      <w:r w:rsidRPr="005C744D">
        <w:rPr>
          <w:sz w:val="12"/>
          <w:u w:val="single"/>
        </w:rPr>
        <w:t xml:space="preserve">¶ </w:t>
      </w:r>
      <w:r w:rsidRPr="005C744D">
        <w:rPr>
          <w:u w:val="single"/>
        </w:rPr>
        <w:t>land.</w:t>
      </w:r>
    </w:p>
    <w:p w14:paraId="51B32A4F" w14:textId="77777777" w:rsidR="00C346EB" w:rsidRDefault="00C346EB" w:rsidP="005C744D">
      <w:pPr>
        <w:rPr>
          <w:u w:val="single"/>
        </w:rPr>
      </w:pPr>
    </w:p>
    <w:p w14:paraId="616B04E5" w14:textId="77777777" w:rsidR="00C346EB" w:rsidRDefault="00C346EB" w:rsidP="00C346EB">
      <w:pPr>
        <w:pStyle w:val="Heading3"/>
      </w:pPr>
      <w:r>
        <w:t>Arctic Drilling</w:t>
      </w:r>
    </w:p>
    <w:p w14:paraId="61A7AA1E" w14:textId="77777777" w:rsidR="00C346EB" w:rsidRDefault="00C346EB" w:rsidP="00C346EB"/>
    <w:p w14:paraId="7836346F" w14:textId="6466BC31" w:rsidR="00C346EB" w:rsidRDefault="00C346EB" w:rsidP="00C346EB">
      <w:pPr>
        <w:rPr>
          <w:b/>
        </w:rPr>
      </w:pPr>
      <w:r w:rsidRPr="00C506E5">
        <w:rPr>
          <w:b/>
        </w:rPr>
        <w:t xml:space="preserve">Arctic Drilling is awful </w:t>
      </w:r>
    </w:p>
    <w:p w14:paraId="121B1B1F" w14:textId="21848C3A" w:rsidR="00C506E5" w:rsidRPr="00C506E5" w:rsidRDefault="00C506E5" w:rsidP="00C346EB">
      <w:r w:rsidRPr="00C506E5">
        <w:rPr>
          <w:b/>
        </w:rPr>
        <w:t>Schmidt 12</w:t>
      </w:r>
      <w:r>
        <w:t xml:space="preserve"> (Charles W. July. </w:t>
      </w:r>
      <w:r w:rsidRPr="00C506E5">
        <w:t>Offshore Exploration to Commence in the Arctic: Can Shell’s Oil-</w:t>
      </w:r>
      <w:r>
        <w:t>Spill Response Plans Keep Up?</w:t>
      </w:r>
      <w:proofErr w:type="gramStart"/>
      <w:r>
        <w:t>”.</w:t>
      </w:r>
      <w:proofErr w:type="gramEnd"/>
      <w:r>
        <w:t xml:space="preserve"> </w:t>
      </w:r>
      <w:proofErr w:type="gramStart"/>
      <w:r w:rsidRPr="00C506E5">
        <w:t>MS</w:t>
      </w:r>
      <w:r>
        <w:t>,</w:t>
      </w:r>
      <w:r w:rsidRPr="00C506E5">
        <w:t xml:space="preserve"> science writer for Discover Magazine, Science, and Nature Medicine.</w:t>
      </w:r>
      <w:proofErr w:type="gramEnd"/>
      <w:r>
        <w:t xml:space="preserve"> </w:t>
      </w:r>
      <w:r w:rsidRPr="00C506E5">
        <w:t>http://ehp.niehs.nih.gov/120-a194/</w:t>
      </w:r>
      <w:r>
        <w:t>)</w:t>
      </w:r>
    </w:p>
    <w:p w14:paraId="528689F9" w14:textId="77777777" w:rsidR="00C346EB" w:rsidRPr="00C346EB" w:rsidRDefault="00C346EB" w:rsidP="00C346EB">
      <w:pPr>
        <w:rPr>
          <w:u w:val="single"/>
        </w:rPr>
      </w:pPr>
      <w:r w:rsidRPr="00C346EB">
        <w:rPr>
          <w:u w:val="single"/>
        </w:rPr>
        <w:t xml:space="preserve">Access to the Alaska OCS has been blocked in recent years mainly by lawyers representing Alaska Natives, who argue that apart from its ecological consequences, offshore drilling could hurt the traditional livelihoods, health, and </w:t>
      </w:r>
      <w:proofErr w:type="gramStart"/>
      <w:r w:rsidRPr="00C346EB">
        <w:rPr>
          <w:u w:val="single"/>
        </w:rPr>
        <w:t>well-being</w:t>
      </w:r>
      <w:proofErr w:type="gramEnd"/>
      <w:r w:rsidRPr="00C346EB">
        <w:rPr>
          <w:u w:val="single"/>
        </w:rPr>
        <w:t xml:space="preserve"> of these local residents</w:t>
      </w:r>
      <w:r w:rsidRPr="00C346EB">
        <w:rPr>
          <w:sz w:val="16"/>
        </w:rPr>
        <w:t xml:space="preserve">. </w:t>
      </w:r>
      <w:r w:rsidRPr="00C346EB">
        <w:rPr>
          <w:u w:val="single"/>
        </w:rPr>
        <w:t>The Inupiat people have hunted bowhead whales and other marine species in Arctic waters for well over 2,000 years, and half their caloric intake comes from subsistence sources of meat.</w:t>
      </w:r>
      <w:r w:rsidRPr="00C346EB">
        <w:rPr>
          <w:sz w:val="16"/>
        </w:rPr>
        <w:t xml:space="preserve">9 </w:t>
      </w:r>
      <w:r w:rsidRPr="00C346EB">
        <w:rPr>
          <w:u w:val="single"/>
        </w:rPr>
        <w:t xml:space="preserve">Health studies of the native population have associated the oil industry’s expansion in the North Slope to disruption of the traditional subsistence lifestyle, </w:t>
      </w:r>
      <w:r w:rsidRPr="00C346EB">
        <w:rPr>
          <w:b/>
          <w:u w:val="single"/>
        </w:rPr>
        <w:t>contributing to rising rates of type 2 diabetes, metabolic problems from changing diets, substance abuse, suicide, and asthma</w:t>
      </w:r>
      <w:r w:rsidRPr="00C346EB">
        <w:rPr>
          <w:b/>
          <w:sz w:val="16"/>
        </w:rPr>
        <w:t>.</w:t>
      </w:r>
      <w:r w:rsidRPr="00C346EB">
        <w:rPr>
          <w:sz w:val="16"/>
        </w:rPr>
        <w:t>9</w:t>
      </w:r>
      <w:r w:rsidRPr="00C346EB">
        <w:rPr>
          <w:sz w:val="12"/>
        </w:rPr>
        <w:t>¶</w:t>
      </w:r>
      <w:r w:rsidRPr="00C346EB">
        <w:rPr>
          <w:sz w:val="16"/>
        </w:rPr>
        <w:t xml:space="preserve"> A second drill rig engaged in Beaufort Sea exploration—the </w:t>
      </w:r>
      <w:proofErr w:type="spellStart"/>
      <w:r w:rsidRPr="00C346EB">
        <w:rPr>
          <w:sz w:val="16"/>
        </w:rPr>
        <w:t>Kulluk</w:t>
      </w:r>
      <w:proofErr w:type="spellEnd"/>
      <w:r w:rsidRPr="00C346EB">
        <w:rPr>
          <w:sz w:val="16"/>
        </w:rPr>
        <w:t>—could begin drilling a relief well in the Chukchi within a week should attempts to kill a worst-case blowout fail.</w:t>
      </w:r>
      <w:r w:rsidRPr="00C346EB">
        <w:rPr>
          <w:sz w:val="12"/>
        </w:rPr>
        <w:t>¶</w:t>
      </w:r>
      <w:r w:rsidRPr="00C346EB">
        <w:rPr>
          <w:sz w:val="16"/>
        </w:rPr>
        <w:t xml:space="preserve"> Meanwhile, </w:t>
      </w:r>
      <w:r w:rsidRPr="00C346EB">
        <w:rPr>
          <w:u w:val="single"/>
        </w:rPr>
        <w:t>during fall migration bowhead whales have been documented to travel up to 18 miles to avoid sounds they don’t like,10 potentially putting them beyond safe reach of a hunt that is crucial to the Inupiat’s cultural identity</w:t>
      </w:r>
      <w:r w:rsidRPr="00C346EB">
        <w:rPr>
          <w:sz w:val="16"/>
        </w:rPr>
        <w:t xml:space="preserve">. “For every additional mile a whaler has to travel, there’s more potential for injury or a potentially catastrophic event,” says Thomas </w:t>
      </w:r>
      <w:proofErr w:type="spellStart"/>
      <w:r w:rsidRPr="00C346EB">
        <w:rPr>
          <w:sz w:val="16"/>
        </w:rPr>
        <w:t>Lohman</w:t>
      </w:r>
      <w:proofErr w:type="spellEnd"/>
      <w:r w:rsidRPr="00C346EB">
        <w:rPr>
          <w:sz w:val="16"/>
        </w:rPr>
        <w:t>, an environmental resource specialist in the North Slope Borough11 Department of Wildlife Management</w:t>
      </w:r>
      <w:proofErr w:type="gramStart"/>
      <w:r w:rsidRPr="00C346EB">
        <w:rPr>
          <w:sz w:val="16"/>
        </w:rPr>
        <w:t>.</w:t>
      </w:r>
      <w:r w:rsidRPr="00C346EB">
        <w:rPr>
          <w:sz w:val="12"/>
        </w:rPr>
        <w:t>¶</w:t>
      </w:r>
      <w:proofErr w:type="gramEnd"/>
      <w:r w:rsidRPr="00C346EB">
        <w:rPr>
          <w:sz w:val="16"/>
        </w:rPr>
        <w:t xml:space="preserve"> </w:t>
      </w:r>
      <w:r w:rsidRPr="00C346EB">
        <w:rPr>
          <w:u w:val="single"/>
        </w:rPr>
        <w:t>The 2011 exploration season was blocked in part by Alaska Native health concerns having to do with Shell’s air permits sought from the U.S. Environmental Protection Agency (E</w:t>
      </w:r>
      <w:r w:rsidRPr="00C346EB">
        <w:rPr>
          <w:sz w:val="16"/>
        </w:rPr>
        <w:t xml:space="preserve">PA).12 In that case, lawyers argued successfully </w:t>
      </w:r>
      <w:r w:rsidRPr="00C346EB">
        <w:rPr>
          <w:b/>
          <w:u w:val="single"/>
        </w:rPr>
        <w:t xml:space="preserve">that ships in the offshore drilling fleet—particularly icebreakers—would emit excessive amounts of nitrogen oxides, respiratory irritants linked with heart disease. </w:t>
      </w:r>
      <w:r w:rsidRPr="00C346EB">
        <w:rPr>
          <w:sz w:val="16"/>
        </w:rPr>
        <w:t xml:space="preserve">(That issue has been resolved by Shell and the EPA, and final air permits for the </w:t>
      </w:r>
      <w:proofErr w:type="spellStart"/>
      <w:r w:rsidRPr="00C346EB">
        <w:rPr>
          <w:sz w:val="16"/>
        </w:rPr>
        <w:t>Kulluk</w:t>
      </w:r>
      <w:proofErr w:type="spellEnd"/>
      <w:r w:rsidRPr="00C346EB">
        <w:rPr>
          <w:sz w:val="16"/>
        </w:rPr>
        <w:t xml:space="preserve"> and Noble Discoverer rigs were issued in October 2011 and February 2012, respectively.13</w:t>
      </w:r>
      <w:proofErr w:type="gramStart"/>
      <w:r w:rsidRPr="00C346EB">
        <w:rPr>
          <w:sz w:val="16"/>
        </w:rPr>
        <w:t>,14</w:t>
      </w:r>
      <w:proofErr w:type="gramEnd"/>
      <w:r w:rsidRPr="00C346EB">
        <w:rPr>
          <w:sz w:val="16"/>
        </w:rPr>
        <w:t>) According to Smith, Shell will deploy best-available pollution-control technology on its drill rigs, and all its aircraft in the region will use ultra-low-sulfur diesel fuel, which substantially cuts emissions of nitrogen oxides and particulate matter.15</w:t>
      </w:r>
      <w:r w:rsidRPr="00C346EB">
        <w:rPr>
          <w:sz w:val="12"/>
        </w:rPr>
        <w:t>¶</w:t>
      </w:r>
      <w:r w:rsidRPr="00C346EB">
        <w:rPr>
          <w:sz w:val="16"/>
        </w:rPr>
        <w:t xml:space="preserve"> </w:t>
      </w:r>
      <w:proofErr w:type="spellStart"/>
      <w:r w:rsidRPr="00C346EB">
        <w:rPr>
          <w:sz w:val="16"/>
        </w:rPr>
        <w:t>Lohman</w:t>
      </w:r>
      <w:proofErr w:type="spellEnd"/>
      <w:r w:rsidRPr="00C346EB">
        <w:rPr>
          <w:sz w:val="16"/>
        </w:rPr>
        <w:t xml:space="preserve"> concedes that Shell has worked hard and spent a lot of money to address local concerns. “There’s more of a partnership and dialogue now with the company than there used to be,” he says. “But </w:t>
      </w:r>
      <w:r w:rsidRPr="00C346EB">
        <w:rPr>
          <w:u w:val="single"/>
        </w:rPr>
        <w:t>what comes up again and again when you talk to local communities is the oil-spill scenario. People worry what will happen to their food supply if things really get out of control.”</w:t>
      </w:r>
    </w:p>
    <w:p w14:paraId="0E67F4D8" w14:textId="77777777" w:rsidR="00C346EB" w:rsidRDefault="00C346EB" w:rsidP="00C346EB"/>
    <w:p w14:paraId="4528BEB6" w14:textId="77777777" w:rsidR="00C346EB" w:rsidRPr="00C346EB" w:rsidRDefault="00C346EB" w:rsidP="00C346EB"/>
    <w:p w14:paraId="588FECDA" w14:textId="77777777" w:rsidR="00C506E5" w:rsidRDefault="00C506E5" w:rsidP="00C506E5">
      <w:pPr>
        <w:pStyle w:val="Heading4"/>
      </w:pPr>
      <w:r>
        <w:t>Arctic development leads to offshore drilling,</w:t>
      </w:r>
    </w:p>
    <w:p w14:paraId="247E3B08" w14:textId="77777777" w:rsidR="00C506E5" w:rsidRPr="002054C9" w:rsidRDefault="00C506E5" w:rsidP="00C506E5">
      <w:pPr>
        <w:rPr>
          <w:sz w:val="20"/>
          <w:szCs w:val="20"/>
        </w:rPr>
      </w:pPr>
      <w:r w:rsidRPr="002054C9">
        <w:rPr>
          <w:sz w:val="20"/>
          <w:szCs w:val="20"/>
        </w:rPr>
        <w:t>(</w:t>
      </w:r>
      <w:proofErr w:type="spellStart"/>
      <w:r w:rsidRPr="002054C9">
        <w:rPr>
          <w:sz w:val="20"/>
          <w:szCs w:val="20"/>
        </w:rPr>
        <w:t>Kira</w:t>
      </w:r>
      <w:proofErr w:type="spellEnd"/>
      <w:r w:rsidRPr="002054C9">
        <w:rPr>
          <w:sz w:val="20"/>
          <w:szCs w:val="20"/>
        </w:rPr>
        <w:t xml:space="preserve"> </w:t>
      </w:r>
      <w:proofErr w:type="spellStart"/>
      <w:r w:rsidRPr="002054C9">
        <w:rPr>
          <w:rStyle w:val="StyleStyleBold12pt"/>
        </w:rPr>
        <w:t>Zalan</w:t>
      </w:r>
      <w:proofErr w:type="spellEnd"/>
      <w:r w:rsidRPr="002054C9">
        <w:rPr>
          <w:rStyle w:val="StyleStyleBold12pt"/>
        </w:rPr>
        <w:t xml:space="preserve"> ’13</w:t>
      </w:r>
      <w:r w:rsidRPr="002054C9">
        <w:rPr>
          <w:sz w:val="20"/>
          <w:szCs w:val="20"/>
        </w:rPr>
        <w:t>, “A Rush to Expand Oil Drilling in the Arctic,” US News and World Report, 12/5/13, http://www.usnews.com/news/articles/2013/12/05/a-rush-to-expand-oil-drilling-in-the-arctic-)</w:t>
      </w:r>
    </w:p>
    <w:p w14:paraId="19AB7647" w14:textId="77777777" w:rsidR="00C506E5" w:rsidRDefault="00C506E5" w:rsidP="00C506E5">
      <w:pPr>
        <w:rPr>
          <w:sz w:val="16"/>
        </w:rPr>
      </w:pPr>
      <w:r w:rsidRPr="00EF108D">
        <w:rPr>
          <w:sz w:val="16"/>
        </w:rPr>
        <w:t xml:space="preserve">Human </w:t>
      </w:r>
      <w:r w:rsidRPr="002054C9">
        <w:rPr>
          <w:rStyle w:val="StyleBoldUnderline"/>
        </w:rPr>
        <w:t>activity in the Arctic is growing fast, as rising</w:t>
      </w:r>
      <w:r w:rsidRPr="00EF108D">
        <w:rPr>
          <w:sz w:val="16"/>
        </w:rPr>
        <w:t xml:space="preserve"> global </w:t>
      </w:r>
      <w:r w:rsidRPr="002054C9">
        <w:rPr>
          <w:rStyle w:val="StyleBoldUnderline"/>
        </w:rPr>
        <w:t>temperatures have led the</w:t>
      </w:r>
      <w:r w:rsidRPr="00EF108D">
        <w:rPr>
          <w:sz w:val="16"/>
        </w:rPr>
        <w:t xml:space="preserve"> frozen polar </w:t>
      </w:r>
      <w:r w:rsidRPr="002054C9">
        <w:rPr>
          <w:rStyle w:val="StyleBoldUnderline"/>
        </w:rPr>
        <w:t>region to warm</w:t>
      </w:r>
      <w:r w:rsidRPr="00EF108D">
        <w:rPr>
          <w:sz w:val="16"/>
        </w:rPr>
        <w:t xml:space="preserve"> faster than expected </w:t>
      </w:r>
      <w:r w:rsidRPr="002054C9">
        <w:rPr>
          <w:rStyle w:val="StyleBoldUnderline"/>
        </w:rPr>
        <w:t>and become increasingly ice free</w:t>
      </w:r>
      <w:r w:rsidRPr="00EF108D">
        <w:rPr>
          <w:sz w:val="16"/>
        </w:rPr>
        <w:t xml:space="preserve"> for longer periods of time. In the last few years, six of the eight </w:t>
      </w:r>
      <w:r w:rsidRPr="002054C9">
        <w:rPr>
          <w:rStyle w:val="StyleBoldUnderline"/>
        </w:rPr>
        <w:t>Arctic</w:t>
      </w:r>
      <w:r w:rsidRPr="00EF108D">
        <w:rPr>
          <w:sz w:val="16"/>
        </w:rPr>
        <w:t xml:space="preserve"> littoral </w:t>
      </w:r>
      <w:r w:rsidRPr="002054C9">
        <w:rPr>
          <w:rStyle w:val="StyleBoldUnderline"/>
        </w:rPr>
        <w:t>countries</w:t>
      </w:r>
      <w:r w:rsidRPr="00EF108D">
        <w:rPr>
          <w:sz w:val="16"/>
        </w:rPr>
        <w:t xml:space="preserve"> - the United States, Russia, Norway, Canada, Denmark and Iceland - </w:t>
      </w:r>
      <w:r w:rsidRPr="002054C9">
        <w:rPr>
          <w:rStyle w:val="StyleBoldUnderline"/>
        </w:rPr>
        <w:t>have granted energy companies offshore</w:t>
      </w:r>
      <w:r w:rsidRPr="00EF108D">
        <w:rPr>
          <w:sz w:val="16"/>
        </w:rPr>
        <w:t xml:space="preserve"> oil and gas </w:t>
      </w:r>
      <w:r w:rsidRPr="002054C9">
        <w:rPr>
          <w:rStyle w:val="StyleBoldUnderline"/>
        </w:rPr>
        <w:t>exploration licenses</w:t>
      </w:r>
      <w:r w:rsidRPr="00EF108D">
        <w:rPr>
          <w:sz w:val="16"/>
        </w:rPr>
        <w:t xml:space="preserve">. According to the U.S. Energy Information Administration, </w:t>
      </w:r>
      <w:r w:rsidRPr="002054C9">
        <w:rPr>
          <w:rStyle w:val="StyleBoldUnderline"/>
        </w:rPr>
        <w:t>the Arctic could hold</w:t>
      </w:r>
      <w:r w:rsidRPr="00EF108D">
        <w:rPr>
          <w:sz w:val="16"/>
        </w:rPr>
        <w:t xml:space="preserve"> about </w:t>
      </w:r>
      <w:r w:rsidRPr="002054C9">
        <w:rPr>
          <w:rStyle w:val="StyleBoldUnderline"/>
        </w:rPr>
        <w:t>22 percent of</w:t>
      </w:r>
      <w:r w:rsidRPr="00EF108D">
        <w:rPr>
          <w:sz w:val="16"/>
        </w:rPr>
        <w:t xml:space="preserve"> the world's </w:t>
      </w:r>
      <w:r w:rsidRPr="002054C9">
        <w:rPr>
          <w:rStyle w:val="StyleBoldUnderline"/>
        </w:rPr>
        <w:t>undiscovered oil and natural gas</w:t>
      </w:r>
      <w:r w:rsidRPr="00EF108D">
        <w:rPr>
          <w:sz w:val="16"/>
        </w:rPr>
        <w:t xml:space="preserve"> resources. And in addition to the estimated boost to energy production, shipping companies are exploring the potential for polar navigation routes to save transit time. In September, a Chinese container ship made headlines by reaching Europe's Rotterdam port 15 days sooner than it would have through the common route of the Suez Canal, which connects the Mediterranean Sea and the Red Sea. </w:t>
      </w:r>
      <w:r w:rsidRPr="00CA36DA">
        <w:rPr>
          <w:rStyle w:val="StyleBoldUnderline"/>
        </w:rPr>
        <w:t>Experts warn</w:t>
      </w:r>
      <w:r w:rsidRPr="00EF108D">
        <w:rPr>
          <w:sz w:val="16"/>
        </w:rPr>
        <w:t xml:space="preserve"> that </w:t>
      </w:r>
      <w:r w:rsidRPr="00CA36DA">
        <w:rPr>
          <w:rStyle w:val="StyleBoldUnderline"/>
        </w:rPr>
        <w:t>the lack of infrastructure and regulatory framework opens the door for</w:t>
      </w:r>
      <w:r w:rsidRPr="00EF108D">
        <w:rPr>
          <w:sz w:val="16"/>
        </w:rPr>
        <w:t xml:space="preserve"> conflict and potentially </w:t>
      </w:r>
      <w:r w:rsidRPr="00CA36DA">
        <w:rPr>
          <w:rStyle w:val="StyleBoldUnderline"/>
        </w:rPr>
        <w:t>devastating accidents</w:t>
      </w:r>
      <w:r w:rsidRPr="00EF108D">
        <w:rPr>
          <w:sz w:val="16"/>
        </w:rPr>
        <w:t xml:space="preserve">. In the U.S., </w:t>
      </w:r>
      <w:r w:rsidRPr="00CA36DA">
        <w:rPr>
          <w:rStyle w:val="StyleBoldUnderline"/>
        </w:rPr>
        <w:t>observers are pressing</w:t>
      </w:r>
      <w:r w:rsidRPr="00EF108D">
        <w:rPr>
          <w:sz w:val="16"/>
        </w:rPr>
        <w:t xml:space="preserve"> the </w:t>
      </w:r>
      <w:r w:rsidRPr="00CA36DA">
        <w:rPr>
          <w:rStyle w:val="StyleBoldUnderline"/>
        </w:rPr>
        <w:t>Obama</w:t>
      </w:r>
      <w:r w:rsidRPr="00EF108D">
        <w:rPr>
          <w:sz w:val="16"/>
        </w:rPr>
        <w:t xml:space="preserve"> administration </w:t>
      </w:r>
      <w:r w:rsidRPr="00CA36DA">
        <w:rPr>
          <w:rStyle w:val="StyleBoldUnderline"/>
        </w:rPr>
        <w:t>to</w:t>
      </w:r>
      <w:r w:rsidRPr="00EF108D">
        <w:rPr>
          <w:sz w:val="16"/>
        </w:rPr>
        <w:t xml:space="preserve"> urgently </w:t>
      </w:r>
      <w:r w:rsidRPr="00CA36DA">
        <w:rPr>
          <w:rStyle w:val="StyleBoldUnderline"/>
        </w:rPr>
        <w:t>develop a</w:t>
      </w:r>
      <w:r w:rsidRPr="00EF108D">
        <w:rPr>
          <w:sz w:val="16"/>
        </w:rPr>
        <w:t xml:space="preserve"> more specific </w:t>
      </w:r>
      <w:r w:rsidRPr="00CA36DA">
        <w:rPr>
          <w:rStyle w:val="StyleBoldUnderline"/>
        </w:rPr>
        <w:t>national strategy</w:t>
      </w:r>
      <w:r w:rsidRPr="00EF108D">
        <w:rPr>
          <w:sz w:val="16"/>
        </w:rPr>
        <w:t xml:space="preserve"> and to take more control internationally. In two years, the U.S. will lead the Arctic Council, an intergovernmental forum of regional governments and peoples. "The Arctic is evolving more rapidly than our policies can keep up with," says Heather Conley, senior fellow and director of the Europe Program at the Center for Strategic and International Studies. In May, President Obama released a national strategy, basically reaffirming the previous administration's 2009 presidential directive on the Arctic, says Conley. The strategy assigns federal agencies to seven areas of focus - national and homeland security, international governance, border resolution, scientific cooperation, maritime transportation, economic and energy promotion, and environmental protection. "What we need now is really a strategy that goes to the next level, details how we're going to achieve those objectives and [identifies] the funding resources necessary to achieve those directives. [It should also ensure] some accountability for how those agencies achieve those objectives," says Conley. Last month, Secretary of Defense Chuck Hagel unveiled the Pentagon's own strategy, outlining agency-specific objectives based on the White House plan. Still, experts say, the DOD's strategy lacked specifics and budgetary resources, particularly in developing the Arctic's infrastructure. "The Defense Department has a lot of capacity [such as charting and marine communications]," says Mark Rosen, a maritime law expert and senior legal adviser at CNA Corporation, a research nonprofit. "There could be mechanisms put in place where DOD can do this but get reimbursed by some of the energy companies for some of the costs." Rosen recently co-authored a policy paper, identifying gaps in Arctic governance for the Arctic Security Initiative, a project at Stanford University's Hoover Institution. The report outlines specific recommendations to usher economic development in the region and highlights a need for legally binding agreements between Arctic countries that would establish an enforceable regulatory regime. "If a serious incident involving a ship or oil rig were to occur today, it is quite likely that there would be insufficient assets to respond to that emergency, clean up the mess, and compensate those who are injured," the report reads. Establishing material and training requirements, as well as strict liability and minimum insurance limits, would help regulate international vessel activity, according to the report. But </w:t>
      </w:r>
      <w:r w:rsidRPr="00562233">
        <w:rPr>
          <w:rStyle w:val="StyleBoldUnderline"/>
        </w:rPr>
        <w:t>not everyone is convinced the rush to the region is</w:t>
      </w:r>
      <w:r w:rsidRPr="00EF108D">
        <w:rPr>
          <w:sz w:val="16"/>
        </w:rPr>
        <w:t xml:space="preserve"> warranted or </w:t>
      </w:r>
      <w:r w:rsidRPr="00562233">
        <w:rPr>
          <w:rStyle w:val="StyleBoldUnderline"/>
        </w:rPr>
        <w:t>desirable</w:t>
      </w:r>
      <w:r w:rsidRPr="00EF108D">
        <w:rPr>
          <w:sz w:val="16"/>
        </w:rPr>
        <w:t xml:space="preserve">. Despite recent news events, polar routes are not exactly commercially viable, says Jean-Paul </w:t>
      </w:r>
      <w:proofErr w:type="spellStart"/>
      <w:r w:rsidRPr="00EF108D">
        <w:rPr>
          <w:sz w:val="16"/>
        </w:rPr>
        <w:t>Rodrigue</w:t>
      </w:r>
      <w:proofErr w:type="spellEnd"/>
      <w:r w:rsidRPr="00EF108D">
        <w:rPr>
          <w:sz w:val="16"/>
        </w:rPr>
        <w:t xml:space="preserve">, professor at Hofstra University's Department of Global Studies and Geography. The harsh Arctic conditions and lack of infrastructure means the costs are high and the benefits marginal, he notes. Indeed, the </w:t>
      </w:r>
      <w:proofErr w:type="spellStart"/>
      <w:r w:rsidRPr="00EF108D">
        <w:rPr>
          <w:sz w:val="16"/>
        </w:rPr>
        <w:t>Kulluk</w:t>
      </w:r>
      <w:proofErr w:type="spellEnd"/>
      <w:r w:rsidRPr="00EF108D">
        <w:rPr>
          <w:sz w:val="16"/>
        </w:rPr>
        <w:t xml:space="preserve"> incident demonstrates this point. Royal Dutch Shell reportedly spent more than $5 billion on its Arctic drilling operation, brought in an armada of 20 vessels to support the two </w:t>
      </w:r>
      <w:proofErr w:type="gramStart"/>
      <w:r w:rsidRPr="00EF108D">
        <w:rPr>
          <w:sz w:val="16"/>
        </w:rPr>
        <w:t>oil rigs</w:t>
      </w:r>
      <w:proofErr w:type="gramEnd"/>
      <w:r w:rsidRPr="00EF108D">
        <w:rPr>
          <w:sz w:val="16"/>
        </w:rPr>
        <w:t xml:space="preserve">, and coordinated more than one thousand flights. In the end, the company wasn't able to complete even one well after being delayed by Arctic conditions. </w:t>
      </w:r>
      <w:r w:rsidRPr="00562233">
        <w:rPr>
          <w:rStyle w:val="StyleBoldUnderline"/>
        </w:rPr>
        <w:t>For environmental groups, the</w:t>
      </w:r>
      <w:r w:rsidRPr="00EF108D">
        <w:rPr>
          <w:sz w:val="16"/>
        </w:rPr>
        <w:t xml:space="preserve"> harsh </w:t>
      </w:r>
      <w:r w:rsidRPr="00562233">
        <w:rPr>
          <w:rStyle w:val="StyleBoldUnderline"/>
        </w:rPr>
        <w:t>environment and</w:t>
      </w:r>
      <w:r w:rsidRPr="00EF108D">
        <w:rPr>
          <w:sz w:val="16"/>
        </w:rPr>
        <w:t xml:space="preserve"> potential for </w:t>
      </w:r>
      <w:r w:rsidRPr="00562233">
        <w:rPr>
          <w:rStyle w:val="StyleBoldUnderline"/>
        </w:rPr>
        <w:t>accidents are reasons to avoid</w:t>
      </w:r>
      <w:r w:rsidRPr="00EF108D">
        <w:rPr>
          <w:sz w:val="16"/>
        </w:rPr>
        <w:t xml:space="preserve"> </w:t>
      </w:r>
      <w:r w:rsidRPr="00562233">
        <w:rPr>
          <w:rStyle w:val="StyleBoldUnderline"/>
        </w:rPr>
        <w:t>industrialization of the Arctic</w:t>
      </w:r>
      <w:r w:rsidRPr="00EF108D">
        <w:rPr>
          <w:sz w:val="16"/>
        </w:rPr>
        <w:t xml:space="preserve"> altogether. To Gustavo </w:t>
      </w:r>
      <w:proofErr w:type="spellStart"/>
      <w:r w:rsidRPr="00EF108D">
        <w:rPr>
          <w:sz w:val="16"/>
        </w:rPr>
        <w:t>Ampugnani</w:t>
      </w:r>
      <w:proofErr w:type="spellEnd"/>
      <w:r w:rsidRPr="00EF108D">
        <w:rPr>
          <w:sz w:val="16"/>
        </w:rPr>
        <w:t xml:space="preserve">, Arctic team leader at Greenpeace, </w:t>
      </w:r>
      <w:r w:rsidRPr="00562233">
        <w:rPr>
          <w:rStyle w:val="StyleBoldUnderline"/>
        </w:rPr>
        <w:t>last year's Shell incident demonstrated</w:t>
      </w:r>
      <w:r w:rsidRPr="00EF108D">
        <w:rPr>
          <w:sz w:val="16"/>
        </w:rPr>
        <w:t xml:space="preserve"> that </w:t>
      </w:r>
      <w:r w:rsidRPr="00562233">
        <w:rPr>
          <w:rStyle w:val="StyleBoldUnderline"/>
        </w:rPr>
        <w:t>industry is not equipped to exploit the region safely</w:t>
      </w:r>
      <w:r w:rsidRPr="00EF108D">
        <w:rPr>
          <w:sz w:val="16"/>
        </w:rPr>
        <w:t xml:space="preserve">. "Even with normal weather conditions for the Arctic, the company suffered a lot of mishaps and setbacks," says </w:t>
      </w:r>
      <w:proofErr w:type="spellStart"/>
      <w:r w:rsidRPr="00EF108D">
        <w:rPr>
          <w:sz w:val="16"/>
        </w:rPr>
        <w:t>Ampugnani</w:t>
      </w:r>
      <w:proofErr w:type="spellEnd"/>
      <w:r w:rsidRPr="00EF108D">
        <w:rPr>
          <w:sz w:val="16"/>
        </w:rPr>
        <w:t xml:space="preserve">, referring to a documented list of problems Shell encountered even before the storm grounded the </w:t>
      </w:r>
      <w:proofErr w:type="spellStart"/>
      <w:r w:rsidRPr="00EF108D">
        <w:rPr>
          <w:sz w:val="16"/>
        </w:rPr>
        <w:t>Kulluk</w:t>
      </w:r>
      <w:proofErr w:type="spellEnd"/>
      <w:r w:rsidRPr="00EF108D">
        <w:rPr>
          <w:sz w:val="16"/>
        </w:rPr>
        <w:t xml:space="preserve"> during transit. There were approximately 143,000 gallons of diesel and 12,000 gallons of other petroleum products aboard the rig, according to the U.S. Coast Guard. "</w:t>
      </w:r>
      <w:r w:rsidRPr="00562233">
        <w:rPr>
          <w:rStyle w:val="StyleBoldUnderline"/>
        </w:rPr>
        <w:t>A significant accident or spill in the remote and inhospitable</w:t>
      </w:r>
      <w:r w:rsidRPr="00EF108D">
        <w:rPr>
          <w:sz w:val="16"/>
        </w:rPr>
        <w:t xml:space="preserve"> Alaskan </w:t>
      </w:r>
      <w:r w:rsidRPr="00562233">
        <w:rPr>
          <w:rStyle w:val="StyleBoldUnderline"/>
        </w:rPr>
        <w:t>Arctic could have catastrophic consequences on fragile ecosystems</w:t>
      </w:r>
      <w:r w:rsidRPr="00EF108D">
        <w:rPr>
          <w:sz w:val="16"/>
        </w:rPr>
        <w:t xml:space="preserve"> and the people who depend on the ocean for subsistence," </w:t>
      </w:r>
      <w:r w:rsidRPr="00562233">
        <w:rPr>
          <w:rStyle w:val="StyleBoldUnderline"/>
        </w:rPr>
        <w:t>warned a</w:t>
      </w:r>
      <w:r w:rsidRPr="00EF108D">
        <w:rPr>
          <w:sz w:val="16"/>
        </w:rPr>
        <w:t xml:space="preserve"> Department of the Interior </w:t>
      </w:r>
      <w:r w:rsidRPr="00562233">
        <w:rPr>
          <w:rStyle w:val="StyleBoldUnderline"/>
        </w:rPr>
        <w:t>review</w:t>
      </w:r>
      <w:r w:rsidRPr="00EF108D">
        <w:rPr>
          <w:sz w:val="16"/>
        </w:rPr>
        <w:t xml:space="preserve"> of Shell's program.</w:t>
      </w:r>
    </w:p>
    <w:p w14:paraId="61E5497F" w14:textId="77777777" w:rsidR="00C506E5" w:rsidRDefault="00C506E5" w:rsidP="00C506E5">
      <w:pPr>
        <w:pStyle w:val="Heading4"/>
      </w:pPr>
      <w:r>
        <w:t>Arctic drilling destroys the environment,</w:t>
      </w:r>
    </w:p>
    <w:p w14:paraId="344186D2" w14:textId="77777777" w:rsidR="00C506E5" w:rsidRPr="00D7757F" w:rsidRDefault="00C506E5" w:rsidP="00C506E5">
      <w:pPr>
        <w:rPr>
          <w:sz w:val="20"/>
          <w:szCs w:val="20"/>
        </w:rPr>
      </w:pPr>
      <w:r w:rsidRPr="00D7757F">
        <w:rPr>
          <w:sz w:val="20"/>
          <w:szCs w:val="20"/>
        </w:rPr>
        <w:t xml:space="preserve">(Bobby </w:t>
      </w:r>
      <w:r w:rsidRPr="00D7757F">
        <w:rPr>
          <w:rStyle w:val="StyleStyleBold12pt"/>
        </w:rPr>
        <w:t>Magill ’14</w:t>
      </w:r>
      <w:r w:rsidRPr="00D7757F">
        <w:rPr>
          <w:sz w:val="20"/>
          <w:szCs w:val="20"/>
        </w:rPr>
        <w:t>, science writer focusing on energy and climate, “Melting Sea Ice Makes Arctic Drilling a Risky Business,” Climate Central, 2/4/14, http://www.climatecentral.org/news/melting-sea-ice-makes-arctic-drilling-a-risky-business-17018)</w:t>
      </w:r>
    </w:p>
    <w:p w14:paraId="50DDFF87" w14:textId="77777777" w:rsidR="00C506E5" w:rsidRPr="00D7757F" w:rsidRDefault="00C506E5" w:rsidP="00C506E5">
      <w:pPr>
        <w:rPr>
          <w:sz w:val="16"/>
        </w:rPr>
      </w:pPr>
      <w:r w:rsidRPr="00DB2C4D">
        <w:rPr>
          <w:rStyle w:val="StyleBoldUnderline"/>
        </w:rPr>
        <w:t>Sea ice melting</w:t>
      </w:r>
      <w:r w:rsidRPr="00D7757F">
        <w:rPr>
          <w:sz w:val="16"/>
        </w:rPr>
        <w:t xml:space="preserve"> partly </w:t>
      </w:r>
      <w:r w:rsidRPr="00DB2C4D">
        <w:rPr>
          <w:rStyle w:val="StyleBoldUnderline"/>
        </w:rPr>
        <w:t>because of</w:t>
      </w:r>
      <w:r w:rsidRPr="00D7757F">
        <w:rPr>
          <w:sz w:val="16"/>
        </w:rPr>
        <w:t xml:space="preserve"> human-caused </w:t>
      </w:r>
      <w:r w:rsidRPr="00DB2C4D">
        <w:rPr>
          <w:rStyle w:val="StyleBoldUnderline"/>
        </w:rPr>
        <w:t>climate change could open previously inaccessible</w:t>
      </w:r>
      <w:r w:rsidRPr="00D7757F">
        <w:rPr>
          <w:sz w:val="16"/>
        </w:rPr>
        <w:t xml:space="preserve"> </w:t>
      </w:r>
      <w:r w:rsidRPr="00DB2C4D">
        <w:rPr>
          <w:rStyle w:val="StyleBoldUnderline"/>
        </w:rPr>
        <w:t xml:space="preserve">Arctic Ocean waters to expanded oil </w:t>
      </w:r>
      <w:r w:rsidRPr="00BE35C5">
        <w:rPr>
          <w:rStyle w:val="StyleBoldUnderline"/>
        </w:rPr>
        <w:t>drilling, but the risks of drilling there will</w:t>
      </w:r>
      <w:r w:rsidRPr="00DB2C4D">
        <w:rPr>
          <w:rStyle w:val="StyleBoldUnderline"/>
        </w:rPr>
        <w:t xml:space="preserve"> be extremely high</w:t>
      </w:r>
      <w:r w:rsidRPr="00D7757F">
        <w:rPr>
          <w:sz w:val="16"/>
        </w:rPr>
        <w:t xml:space="preserve">. As sea ice melts in the Arctic, </w:t>
      </w:r>
      <w:r w:rsidRPr="00BE35C5">
        <w:rPr>
          <w:rStyle w:val="StyleBoldUnderline"/>
        </w:rPr>
        <w:t>the oil and gas industry has expressed</w:t>
      </w:r>
      <w:r w:rsidRPr="00D7757F">
        <w:rPr>
          <w:sz w:val="16"/>
        </w:rPr>
        <w:t xml:space="preserve"> new </w:t>
      </w:r>
      <w:r w:rsidRPr="00BE35C5">
        <w:rPr>
          <w:rStyle w:val="StyleBoldUnderline"/>
        </w:rPr>
        <w:t>interest in drilling offshore</w:t>
      </w:r>
      <w:r w:rsidRPr="00D7757F">
        <w:rPr>
          <w:sz w:val="16"/>
        </w:rPr>
        <w:t xml:space="preserve"> and is expected to invest roughly $100 billion there by 2023, according to a new paper from the Woodrow Wilson Center, a Washington-based think tank. The paper highlights an agreement between ExxonMobil and Russian oil company </w:t>
      </w:r>
      <w:proofErr w:type="spellStart"/>
      <w:r w:rsidRPr="00D7757F">
        <w:rPr>
          <w:sz w:val="16"/>
        </w:rPr>
        <w:t>Rosneft</w:t>
      </w:r>
      <w:proofErr w:type="spellEnd"/>
      <w:r w:rsidRPr="00D7757F">
        <w:rPr>
          <w:sz w:val="16"/>
        </w:rPr>
        <w:t xml:space="preserve">, which have planned to jointly explore for oil in the Kara Sea off the Arctic coast of Siberia. The paper was discussed in a Wilson Center webcast — the day before oil giant Royal Dutch Shell announced that it would suspend its Alaska offshore operations for 2014 and possibly </w:t>
      </w:r>
      <w:proofErr w:type="gramStart"/>
      <w:r w:rsidRPr="00D7757F">
        <w:rPr>
          <w:sz w:val="16"/>
        </w:rPr>
        <w:t>withdraw</w:t>
      </w:r>
      <w:proofErr w:type="gramEnd"/>
      <w:r w:rsidRPr="00D7757F">
        <w:rPr>
          <w:sz w:val="16"/>
        </w:rPr>
        <w:t xml:space="preserve"> from the region entirely. U.S. Geological Survey </w:t>
      </w:r>
      <w:r w:rsidRPr="00BE35C5">
        <w:rPr>
          <w:rStyle w:val="StyleBoldUnderline"/>
        </w:rPr>
        <w:t>estimates show</w:t>
      </w:r>
      <w:r w:rsidRPr="00D7757F">
        <w:rPr>
          <w:sz w:val="16"/>
        </w:rPr>
        <w:t xml:space="preserve"> that </w:t>
      </w:r>
      <w:r w:rsidRPr="00BE35C5">
        <w:rPr>
          <w:rStyle w:val="StyleBoldUnderline"/>
        </w:rPr>
        <w:t>the Arctic may harbor</w:t>
      </w:r>
      <w:r w:rsidRPr="00D7757F">
        <w:rPr>
          <w:sz w:val="16"/>
        </w:rPr>
        <w:t xml:space="preserve"> 1,670 trillion cubic feet of natural gas and </w:t>
      </w:r>
      <w:r w:rsidRPr="00BE35C5">
        <w:rPr>
          <w:rStyle w:val="StyleBoldUnderline"/>
        </w:rPr>
        <w:t>13 percent of</w:t>
      </w:r>
      <w:r w:rsidRPr="00D7757F">
        <w:rPr>
          <w:sz w:val="16"/>
        </w:rPr>
        <w:t xml:space="preserve"> the Earth’s </w:t>
      </w:r>
      <w:r w:rsidRPr="00BE35C5">
        <w:rPr>
          <w:rStyle w:val="StyleBoldUnderline"/>
        </w:rPr>
        <w:t>undiscovered crude oil</w:t>
      </w:r>
      <w:r w:rsidRPr="00D7757F">
        <w:rPr>
          <w:sz w:val="16"/>
        </w:rPr>
        <w:t xml:space="preserve">, which adds up to </w:t>
      </w:r>
      <w:r w:rsidRPr="00BE35C5">
        <w:rPr>
          <w:rStyle w:val="StyleBoldUnderline"/>
        </w:rPr>
        <w:t>about 90 billion barrels</w:t>
      </w:r>
      <w:r w:rsidRPr="00D7757F">
        <w:rPr>
          <w:sz w:val="16"/>
        </w:rPr>
        <w:t xml:space="preserve">, according to the paper. </w:t>
      </w:r>
      <w:r w:rsidRPr="00BE35C5">
        <w:rPr>
          <w:rStyle w:val="StyleBoldUnderline"/>
        </w:rPr>
        <w:t>Drilling has occurred in the region</w:t>
      </w:r>
      <w:r w:rsidRPr="00D7757F">
        <w:rPr>
          <w:sz w:val="16"/>
        </w:rPr>
        <w:t xml:space="preserve"> since 1968, when ARCO and Standard Oil began drilling near Prudhoe Bay </w:t>
      </w:r>
      <w:r w:rsidRPr="00BE35C5">
        <w:rPr>
          <w:rStyle w:val="StyleBoldUnderline"/>
        </w:rPr>
        <w:t>at the</w:t>
      </w:r>
      <w:r w:rsidRPr="00D7757F">
        <w:rPr>
          <w:sz w:val="16"/>
        </w:rPr>
        <w:t xml:space="preserve"> far </w:t>
      </w:r>
      <w:r w:rsidRPr="00BE35C5">
        <w:rPr>
          <w:rStyle w:val="StyleBoldUnderline"/>
        </w:rPr>
        <w:t>northern edge of Alaska</w:t>
      </w:r>
      <w:r w:rsidRPr="00D7757F">
        <w:rPr>
          <w:sz w:val="16"/>
        </w:rPr>
        <w:t xml:space="preserve">. About </w:t>
      </w:r>
      <w:r w:rsidRPr="00887EC5">
        <w:rPr>
          <w:rStyle w:val="StyleBoldUnderline"/>
        </w:rPr>
        <w:t>412 billion barrels</w:t>
      </w:r>
      <w:r w:rsidRPr="00D7757F">
        <w:rPr>
          <w:sz w:val="16"/>
        </w:rPr>
        <w:t xml:space="preserve"> of undiscovered crude </w:t>
      </w:r>
      <w:r w:rsidRPr="00887EC5">
        <w:rPr>
          <w:rStyle w:val="StyleBoldUnderline"/>
        </w:rPr>
        <w:t>are suspected to be</w:t>
      </w:r>
      <w:r w:rsidRPr="00D7757F">
        <w:rPr>
          <w:sz w:val="16"/>
        </w:rPr>
        <w:t xml:space="preserve"> eventually </w:t>
      </w:r>
      <w:r w:rsidRPr="00887EC5">
        <w:rPr>
          <w:rStyle w:val="StyleBoldUnderline"/>
        </w:rPr>
        <w:t>found in the Arctic</w:t>
      </w:r>
      <w:r w:rsidRPr="00D7757F">
        <w:rPr>
          <w:sz w:val="16"/>
        </w:rPr>
        <w:t xml:space="preserve">, about </w:t>
      </w:r>
      <w:r w:rsidRPr="00887EC5">
        <w:rPr>
          <w:rStyle w:val="StyleBoldUnderline"/>
        </w:rPr>
        <w:t>75 percent of which are in deep water</w:t>
      </w:r>
      <w:r w:rsidRPr="00D7757F">
        <w:rPr>
          <w:sz w:val="16"/>
        </w:rPr>
        <w:t xml:space="preserve"> off the coasts of Alaska, Canada, Russia and Greenland, all harboring up to 1 billion barrels of recoverable oil. But the paper says </w:t>
      </w:r>
      <w:r w:rsidRPr="00887EC5">
        <w:rPr>
          <w:rStyle w:val="StyleBoldUnderline"/>
        </w:rPr>
        <w:t>developing that crude oil is</w:t>
      </w:r>
      <w:r w:rsidRPr="00D7757F">
        <w:rPr>
          <w:sz w:val="16"/>
        </w:rPr>
        <w:t xml:space="preserve"> </w:t>
      </w:r>
      <w:r w:rsidRPr="00887EC5">
        <w:rPr>
          <w:rStyle w:val="StyleBoldUnderline"/>
        </w:rPr>
        <w:t>extremely hazardous because of</w:t>
      </w:r>
      <w:r w:rsidRPr="00D7757F">
        <w:rPr>
          <w:sz w:val="16"/>
        </w:rPr>
        <w:t xml:space="preserve"> strong ocean </w:t>
      </w:r>
      <w:r w:rsidRPr="00887EC5">
        <w:rPr>
          <w:rStyle w:val="StyleBoldUnderline"/>
        </w:rPr>
        <w:t>currents</w:t>
      </w:r>
      <w:r w:rsidRPr="00D7757F">
        <w:rPr>
          <w:sz w:val="16"/>
        </w:rPr>
        <w:t xml:space="preserve">, severe </w:t>
      </w:r>
      <w:r w:rsidRPr="00887EC5">
        <w:rPr>
          <w:rStyle w:val="StyleBoldUnderline"/>
        </w:rPr>
        <w:t>storms and</w:t>
      </w:r>
      <w:r w:rsidRPr="00D7757F">
        <w:rPr>
          <w:sz w:val="16"/>
        </w:rPr>
        <w:t xml:space="preserve"> floating </w:t>
      </w:r>
      <w:r w:rsidRPr="00887EC5">
        <w:rPr>
          <w:rStyle w:val="StyleBoldUnderline"/>
        </w:rPr>
        <w:t>ice</w:t>
      </w:r>
      <w:r w:rsidRPr="00D7757F">
        <w:rPr>
          <w:sz w:val="16"/>
        </w:rPr>
        <w:t>. Seismic oil exploration in those conditions is nearly impossible if the sea ice is too thick. “</w:t>
      </w:r>
      <w:r w:rsidRPr="00887EC5">
        <w:rPr>
          <w:rStyle w:val="StyleBoldUnderline"/>
        </w:rPr>
        <w:t>Climate change has played an important role” in expanding access to that</w:t>
      </w:r>
      <w:r w:rsidRPr="00D7757F">
        <w:rPr>
          <w:sz w:val="16"/>
        </w:rPr>
        <w:t xml:space="preserve"> untapped </w:t>
      </w:r>
      <w:r w:rsidRPr="00887EC5">
        <w:rPr>
          <w:rStyle w:val="StyleBoldUnderline"/>
        </w:rPr>
        <w:t>store of oil</w:t>
      </w:r>
      <w:r w:rsidRPr="00D7757F">
        <w:rPr>
          <w:sz w:val="16"/>
        </w:rPr>
        <w:t xml:space="preserve"> and natural gas, according to the paper. </w:t>
      </w:r>
      <w:r w:rsidRPr="00887EC5">
        <w:rPr>
          <w:rStyle w:val="StyleBoldUnderline"/>
        </w:rPr>
        <w:t>Melting sea ice</w:t>
      </w:r>
      <w:r w:rsidRPr="00D7757F">
        <w:rPr>
          <w:sz w:val="16"/>
        </w:rPr>
        <w:t xml:space="preserve"> opening more of Arctic waters for drilling </w:t>
      </w:r>
      <w:r w:rsidRPr="00D7757F">
        <w:rPr>
          <w:rStyle w:val="StyleBoldUnderline"/>
        </w:rPr>
        <w:t>doesn’t mean drilling</w:t>
      </w:r>
      <w:r w:rsidRPr="00D7757F">
        <w:rPr>
          <w:sz w:val="16"/>
        </w:rPr>
        <w:t xml:space="preserve"> for oil there </w:t>
      </w:r>
      <w:r w:rsidRPr="00D7757F">
        <w:rPr>
          <w:rStyle w:val="StyleBoldUnderline"/>
        </w:rPr>
        <w:t>is</w:t>
      </w:r>
      <w:r w:rsidRPr="00D7757F">
        <w:rPr>
          <w:sz w:val="16"/>
        </w:rPr>
        <w:t xml:space="preserve"> a </w:t>
      </w:r>
      <w:r w:rsidRPr="00D7757F">
        <w:rPr>
          <w:rStyle w:val="StyleBoldUnderline"/>
        </w:rPr>
        <w:t>risk</w:t>
      </w:r>
      <w:r w:rsidRPr="00D7757F">
        <w:rPr>
          <w:sz w:val="16"/>
        </w:rPr>
        <w:t>-</w:t>
      </w:r>
      <w:r w:rsidRPr="00D7757F">
        <w:rPr>
          <w:rStyle w:val="StyleBoldUnderline"/>
        </w:rPr>
        <w:t>free</w:t>
      </w:r>
      <w:r w:rsidRPr="00D7757F">
        <w:rPr>
          <w:sz w:val="16"/>
        </w:rPr>
        <w:t xml:space="preserve"> enterprise. The costs of drilling in hazardous areas have increased since the BP </w:t>
      </w:r>
      <w:proofErr w:type="spellStart"/>
      <w:r w:rsidRPr="00D7757F">
        <w:rPr>
          <w:sz w:val="16"/>
        </w:rPr>
        <w:t>Deepwater</w:t>
      </w:r>
      <w:proofErr w:type="spellEnd"/>
      <w:r w:rsidRPr="00D7757F">
        <w:rPr>
          <w:sz w:val="16"/>
        </w:rPr>
        <w:t xml:space="preserve"> Horizon oil spill in the Gulf of Mexico, and only the best-funded international oil companies have the expertise and the resources to operate there, according to the paper. Government </w:t>
      </w:r>
      <w:r w:rsidRPr="00D7757F">
        <w:rPr>
          <w:rStyle w:val="StyleBoldUnderline"/>
        </w:rPr>
        <w:t>regulators and environmentalists have been forceful with their concern about</w:t>
      </w:r>
      <w:r w:rsidRPr="00D7757F">
        <w:rPr>
          <w:sz w:val="16"/>
        </w:rPr>
        <w:t xml:space="preserve"> the </w:t>
      </w:r>
      <w:r w:rsidRPr="00D7757F">
        <w:rPr>
          <w:rStyle w:val="StyleBoldUnderline"/>
        </w:rPr>
        <w:t>hazards of drilling in the Arctic</w:t>
      </w:r>
      <w:r w:rsidRPr="00D7757F">
        <w:rPr>
          <w:sz w:val="16"/>
        </w:rPr>
        <w:t xml:space="preserve">, saying that the costs of </w:t>
      </w:r>
      <w:r w:rsidRPr="00D7757F">
        <w:rPr>
          <w:rStyle w:val="StyleBoldUnderline"/>
        </w:rPr>
        <w:t>cleaning an oil spill in icy conditions and the effect on the Arctic ecosystem would be extreme. Energy companies fear</w:t>
      </w:r>
      <w:r w:rsidRPr="00D7757F">
        <w:rPr>
          <w:sz w:val="16"/>
        </w:rPr>
        <w:t xml:space="preserve"> that regulators in North America will place </w:t>
      </w:r>
      <w:r w:rsidRPr="00D7757F">
        <w:rPr>
          <w:rStyle w:val="StyleBoldUnderline"/>
        </w:rPr>
        <w:t>new restrictions</w:t>
      </w:r>
      <w:r w:rsidRPr="00D7757F">
        <w:rPr>
          <w:sz w:val="16"/>
        </w:rPr>
        <w:t xml:space="preserve"> on drilling </w:t>
      </w:r>
      <w:r w:rsidRPr="00D7757F">
        <w:rPr>
          <w:rStyle w:val="StyleBoldUnderline"/>
        </w:rPr>
        <w:t>in high-risk places</w:t>
      </w:r>
      <w:r w:rsidRPr="00D7757F">
        <w:rPr>
          <w:sz w:val="16"/>
        </w:rPr>
        <w:t>, increasing the costs of operating there.</w:t>
      </w:r>
    </w:p>
    <w:p w14:paraId="47292774" w14:textId="77777777" w:rsidR="00C346EB" w:rsidRDefault="00C346EB" w:rsidP="005C744D">
      <w:pPr>
        <w:rPr>
          <w:u w:val="single"/>
        </w:rPr>
      </w:pPr>
    </w:p>
    <w:p w14:paraId="10DB7718" w14:textId="77777777" w:rsidR="00C346EB" w:rsidRDefault="00C346EB" w:rsidP="00C346EB">
      <w:pPr>
        <w:pStyle w:val="Heading3"/>
      </w:pPr>
      <w:r>
        <w:t>Offshore Drilling</w:t>
      </w:r>
    </w:p>
    <w:p w14:paraId="4E74810D" w14:textId="77777777" w:rsidR="00C346EB" w:rsidRDefault="00C346EB" w:rsidP="00C346EB"/>
    <w:p w14:paraId="6F3BD58E" w14:textId="77777777" w:rsidR="00C506E5" w:rsidRDefault="00C506E5" w:rsidP="00C506E5">
      <w:pPr>
        <w:pStyle w:val="Heading4"/>
      </w:pPr>
      <w:r>
        <w:t>Plan kills fragile ecosystems-key species,</w:t>
      </w:r>
    </w:p>
    <w:p w14:paraId="657CA231" w14:textId="77777777" w:rsidR="00C506E5" w:rsidRPr="00F645C0" w:rsidRDefault="00C506E5" w:rsidP="00C506E5">
      <w:pPr>
        <w:rPr>
          <w:sz w:val="20"/>
          <w:szCs w:val="20"/>
        </w:rPr>
      </w:pPr>
      <w:r w:rsidRPr="00F645C0">
        <w:rPr>
          <w:sz w:val="20"/>
          <w:szCs w:val="20"/>
        </w:rPr>
        <w:t>(</w:t>
      </w:r>
      <w:proofErr w:type="spellStart"/>
      <w:r w:rsidRPr="00F645C0">
        <w:rPr>
          <w:sz w:val="20"/>
          <w:szCs w:val="20"/>
        </w:rPr>
        <w:t>Roddy</w:t>
      </w:r>
      <w:proofErr w:type="spellEnd"/>
      <w:r w:rsidRPr="00F645C0">
        <w:rPr>
          <w:sz w:val="20"/>
          <w:szCs w:val="20"/>
        </w:rPr>
        <w:t xml:space="preserve"> </w:t>
      </w:r>
      <w:proofErr w:type="spellStart"/>
      <w:r w:rsidRPr="00F645C0">
        <w:rPr>
          <w:rStyle w:val="StyleStyleBold12pt"/>
        </w:rPr>
        <w:t>Scheer</w:t>
      </w:r>
      <w:proofErr w:type="spellEnd"/>
      <w:r w:rsidRPr="00F645C0">
        <w:rPr>
          <w:rStyle w:val="StyleStyleBold12pt"/>
        </w:rPr>
        <w:t xml:space="preserve"> and</w:t>
      </w:r>
      <w:r w:rsidRPr="00F645C0">
        <w:rPr>
          <w:sz w:val="20"/>
          <w:szCs w:val="20"/>
        </w:rPr>
        <w:t xml:space="preserve"> Doug </w:t>
      </w:r>
      <w:r w:rsidRPr="00F645C0">
        <w:rPr>
          <w:rStyle w:val="StyleStyleBold12pt"/>
        </w:rPr>
        <w:t>Moss ’12</w:t>
      </w:r>
      <w:r w:rsidRPr="00F645C0">
        <w:rPr>
          <w:sz w:val="20"/>
          <w:szCs w:val="20"/>
        </w:rPr>
        <w:t>, “Coming Soon: Oil Drilling on the Arctic Ocean’s Outer Continental Shelf,” Scientific American, 9/7/12, http://www.scientificamerican.com/article/oil-drilling-outer-continental-shelf/)</w:t>
      </w:r>
    </w:p>
    <w:p w14:paraId="79672A82" w14:textId="77777777" w:rsidR="00C506E5" w:rsidRDefault="00C506E5" w:rsidP="00C506E5">
      <w:pPr>
        <w:rPr>
          <w:sz w:val="16"/>
        </w:rPr>
      </w:pPr>
      <w:r w:rsidRPr="007A7F6D">
        <w:rPr>
          <w:sz w:val="16"/>
        </w:rPr>
        <w:t xml:space="preserve">In November 2011 </w:t>
      </w:r>
      <w:r w:rsidRPr="006261B6">
        <w:rPr>
          <w:rStyle w:val="StyleBoldUnderline"/>
        </w:rPr>
        <w:t xml:space="preserve">the Obama administration began lifting the moratorium on </w:t>
      </w:r>
      <w:proofErr w:type="gramStart"/>
      <w:r w:rsidRPr="006261B6">
        <w:rPr>
          <w:rStyle w:val="StyleBoldUnderline"/>
        </w:rPr>
        <w:t>off-shore</w:t>
      </w:r>
      <w:proofErr w:type="gramEnd"/>
      <w:r w:rsidRPr="006261B6">
        <w:rPr>
          <w:rStyle w:val="StyleBoldUnderline"/>
        </w:rPr>
        <w:t xml:space="preserve"> drilling</w:t>
      </w:r>
      <w:r w:rsidRPr="007A7F6D">
        <w:rPr>
          <w:sz w:val="16"/>
        </w:rPr>
        <w:t xml:space="preserve"> that had been imposed in the wake of the </w:t>
      </w:r>
      <w:proofErr w:type="spellStart"/>
      <w:r w:rsidRPr="007A7F6D">
        <w:rPr>
          <w:sz w:val="16"/>
        </w:rPr>
        <w:t>Deepwater</w:t>
      </w:r>
      <w:proofErr w:type="spellEnd"/>
      <w:r w:rsidRPr="007A7F6D">
        <w:rPr>
          <w:sz w:val="16"/>
        </w:rPr>
        <w:t xml:space="preserve"> Horizon disaster. Interior Secretary Ken </w:t>
      </w:r>
      <w:r w:rsidRPr="006261B6">
        <w:rPr>
          <w:rStyle w:val="StyleBoldUnderline"/>
        </w:rPr>
        <w:t>Salazar</w:t>
      </w:r>
      <w:r w:rsidRPr="007A7F6D">
        <w:rPr>
          <w:sz w:val="16"/>
        </w:rPr>
        <w:t xml:space="preserve"> </w:t>
      </w:r>
      <w:r w:rsidRPr="006261B6">
        <w:rPr>
          <w:rStyle w:val="StyleBoldUnderline"/>
        </w:rPr>
        <w:t xml:space="preserve">announced a </w:t>
      </w:r>
      <w:proofErr w:type="gramStart"/>
      <w:r w:rsidRPr="006261B6">
        <w:rPr>
          <w:rStyle w:val="StyleBoldUnderline"/>
        </w:rPr>
        <w:t>five year</w:t>
      </w:r>
      <w:proofErr w:type="gramEnd"/>
      <w:r w:rsidRPr="006261B6">
        <w:rPr>
          <w:rStyle w:val="StyleBoldUnderline"/>
        </w:rPr>
        <w:t xml:space="preserve"> plan including</w:t>
      </w:r>
      <w:r w:rsidRPr="007A7F6D">
        <w:rPr>
          <w:sz w:val="16"/>
        </w:rPr>
        <w:t xml:space="preserve"> 15 </w:t>
      </w:r>
      <w:r w:rsidRPr="006261B6">
        <w:rPr>
          <w:rStyle w:val="StyleBoldUnderline"/>
        </w:rPr>
        <w:t>leases for</w:t>
      </w:r>
      <w:r w:rsidRPr="007A7F6D">
        <w:rPr>
          <w:sz w:val="16"/>
        </w:rPr>
        <w:t xml:space="preserve"> oil </w:t>
      </w:r>
      <w:r w:rsidRPr="006261B6">
        <w:rPr>
          <w:rStyle w:val="StyleBoldUnderline"/>
        </w:rPr>
        <w:t>development on Alaska’s O</w:t>
      </w:r>
      <w:r w:rsidRPr="007A7F6D">
        <w:rPr>
          <w:sz w:val="16"/>
        </w:rPr>
        <w:t xml:space="preserve">uter </w:t>
      </w:r>
      <w:r w:rsidRPr="006261B6">
        <w:rPr>
          <w:rStyle w:val="StyleBoldUnderline"/>
        </w:rPr>
        <w:t>C</w:t>
      </w:r>
      <w:r w:rsidRPr="007A7F6D">
        <w:rPr>
          <w:sz w:val="16"/>
        </w:rPr>
        <w:t xml:space="preserve">ontinental </w:t>
      </w:r>
      <w:r w:rsidRPr="006261B6">
        <w:rPr>
          <w:rStyle w:val="StyleBoldUnderline"/>
        </w:rPr>
        <w:t>S</w:t>
      </w:r>
      <w:r w:rsidRPr="007A7F6D">
        <w:rPr>
          <w:sz w:val="16"/>
        </w:rPr>
        <w:t xml:space="preserve">helf </w:t>
      </w:r>
      <w:r w:rsidRPr="006261B6">
        <w:rPr>
          <w:rStyle w:val="StyleBoldUnderline"/>
        </w:rPr>
        <w:t>and in the Gulf of Mexico</w:t>
      </w:r>
      <w:r w:rsidRPr="007A7F6D">
        <w:rPr>
          <w:sz w:val="16"/>
        </w:rPr>
        <w:t xml:space="preserve">. For now </w:t>
      </w:r>
      <w:r w:rsidRPr="006261B6">
        <w:rPr>
          <w:rStyle w:val="StyleBoldUnderline"/>
        </w:rPr>
        <w:t>the</w:t>
      </w:r>
      <w:r w:rsidRPr="007A7F6D">
        <w:rPr>
          <w:sz w:val="16"/>
        </w:rPr>
        <w:t xml:space="preserve"> East and West </w:t>
      </w:r>
      <w:r w:rsidRPr="006261B6">
        <w:rPr>
          <w:rStyle w:val="StyleBoldUnderline"/>
        </w:rPr>
        <w:t>coasts of the continental U.S. have been spared</w:t>
      </w:r>
      <w:r w:rsidRPr="007A7F6D">
        <w:rPr>
          <w:sz w:val="16"/>
        </w:rPr>
        <w:t xml:space="preserve"> from drilling, but </w:t>
      </w:r>
      <w:r w:rsidRPr="006261B6">
        <w:rPr>
          <w:rStyle w:val="StyleBoldUnderline"/>
        </w:rPr>
        <w:t>environmentalists are</w:t>
      </w:r>
      <w:r w:rsidRPr="007A7F6D">
        <w:rPr>
          <w:sz w:val="16"/>
        </w:rPr>
        <w:t xml:space="preserve"> particularly </w:t>
      </w:r>
      <w:r w:rsidRPr="006261B6">
        <w:rPr>
          <w:rStyle w:val="StyleBoldUnderline"/>
        </w:rPr>
        <w:t>worried</w:t>
      </w:r>
      <w:r w:rsidRPr="007A7F6D">
        <w:rPr>
          <w:sz w:val="16"/>
        </w:rPr>
        <w:t xml:space="preserve"> about opening up the fragile Alaskan Arctic to off-shore rigs. “This five-year program will make available for development more than three-quarters of undiscovered oil and gas resources estimated on the [Outer Continental Shelf], including frontier areas such as the Arctic, where we must proceed cautiously, safely and based on the best science available,” Salazar told reporters. Republicans were incensed that more acreage was not being made available for off-shore drilling, but </w:t>
      </w:r>
      <w:r w:rsidRPr="001711FE">
        <w:rPr>
          <w:rStyle w:val="StyleBoldUnderline"/>
        </w:rPr>
        <w:t>environmentalists couldn’t believe what they were hearing</w:t>
      </w:r>
      <w:r w:rsidRPr="007A7F6D">
        <w:rPr>
          <w:sz w:val="16"/>
        </w:rPr>
        <w:t xml:space="preserve"> for different reasons: In June 2011 </w:t>
      </w:r>
      <w:r w:rsidRPr="001711FE">
        <w:rPr>
          <w:rStyle w:val="StyleBoldUnderline"/>
        </w:rPr>
        <w:t>the</w:t>
      </w:r>
      <w:r w:rsidRPr="007A7F6D">
        <w:rPr>
          <w:sz w:val="16"/>
        </w:rPr>
        <w:t xml:space="preserve"> U.S. Geological Survey (</w:t>
      </w:r>
      <w:r w:rsidRPr="001711FE">
        <w:rPr>
          <w:rStyle w:val="StyleBoldUnderline"/>
        </w:rPr>
        <w:t>USGS</w:t>
      </w:r>
      <w:r w:rsidRPr="007A7F6D">
        <w:rPr>
          <w:sz w:val="16"/>
        </w:rPr>
        <w:t xml:space="preserve">) had </w:t>
      </w:r>
      <w:r w:rsidRPr="001711FE">
        <w:rPr>
          <w:rStyle w:val="StyleBoldUnderline"/>
        </w:rPr>
        <w:t>released a</w:t>
      </w:r>
      <w:r w:rsidRPr="007A7F6D">
        <w:rPr>
          <w:sz w:val="16"/>
        </w:rPr>
        <w:t xml:space="preserve"> 292-page </w:t>
      </w:r>
      <w:r w:rsidRPr="001711FE">
        <w:rPr>
          <w:rStyle w:val="StyleBoldUnderline"/>
        </w:rPr>
        <w:t>report</w:t>
      </w:r>
      <w:r w:rsidRPr="007A7F6D">
        <w:rPr>
          <w:sz w:val="16"/>
        </w:rPr>
        <w:t xml:space="preserve"> commissioned by Interior Secretary Salazar “</w:t>
      </w:r>
      <w:r w:rsidRPr="001711FE">
        <w:rPr>
          <w:rStyle w:val="StyleBoldUnderline"/>
        </w:rPr>
        <w:t>to identify the gaps in scientific</w:t>
      </w:r>
      <w:r w:rsidRPr="007A7F6D">
        <w:rPr>
          <w:sz w:val="16"/>
        </w:rPr>
        <w:t xml:space="preserve"> or technical </w:t>
      </w:r>
      <w:r w:rsidRPr="001711FE">
        <w:rPr>
          <w:rStyle w:val="StyleBoldUnderline"/>
        </w:rPr>
        <w:t>knowledge about how drilling</w:t>
      </w:r>
      <w:r w:rsidRPr="007A7F6D">
        <w:rPr>
          <w:sz w:val="16"/>
        </w:rPr>
        <w:t xml:space="preserve"> in the Beaufort and Chukchi seas north of Alaska </w:t>
      </w:r>
      <w:r w:rsidRPr="001711FE">
        <w:rPr>
          <w:rStyle w:val="StyleBoldUnderline"/>
        </w:rPr>
        <w:t>would affect the region</w:t>
      </w:r>
      <w:r w:rsidRPr="007A7F6D">
        <w:rPr>
          <w:sz w:val="16"/>
        </w:rPr>
        <w:t xml:space="preserve">,” reports Jerry </w:t>
      </w:r>
      <w:proofErr w:type="spellStart"/>
      <w:r w:rsidRPr="007A7F6D">
        <w:rPr>
          <w:sz w:val="16"/>
        </w:rPr>
        <w:t>Bellinson</w:t>
      </w:r>
      <w:proofErr w:type="spellEnd"/>
      <w:r w:rsidRPr="007A7F6D">
        <w:rPr>
          <w:sz w:val="16"/>
        </w:rPr>
        <w:t xml:space="preserve"> in Popular Mechanics. </w:t>
      </w:r>
      <w:r w:rsidRPr="001711FE">
        <w:rPr>
          <w:rStyle w:val="StyleBoldUnderline"/>
        </w:rPr>
        <w:t>The report</w:t>
      </w:r>
      <w:r w:rsidRPr="007A7F6D">
        <w:rPr>
          <w:sz w:val="16"/>
        </w:rPr>
        <w:t xml:space="preserve">, </w:t>
      </w:r>
      <w:proofErr w:type="spellStart"/>
      <w:r w:rsidRPr="007A7F6D">
        <w:rPr>
          <w:sz w:val="16"/>
        </w:rPr>
        <w:t>Bellinson</w:t>
      </w:r>
      <w:proofErr w:type="spellEnd"/>
      <w:r w:rsidRPr="007A7F6D">
        <w:rPr>
          <w:sz w:val="16"/>
        </w:rPr>
        <w:t xml:space="preserve"> says, “</w:t>
      </w:r>
      <w:r w:rsidRPr="001711FE">
        <w:rPr>
          <w:rStyle w:val="StyleBoldUnderline"/>
        </w:rPr>
        <w:t>details several areas where those gaps exist, including oil-spill cleanup</w:t>
      </w:r>
      <w:r w:rsidRPr="007A7F6D">
        <w:rPr>
          <w:sz w:val="16"/>
        </w:rPr>
        <w:t xml:space="preserve"> technologies, basic </w:t>
      </w:r>
      <w:r w:rsidRPr="001711FE">
        <w:rPr>
          <w:rStyle w:val="StyleBoldUnderline"/>
        </w:rPr>
        <w:t>mapping of currents</w:t>
      </w:r>
      <w:r w:rsidRPr="007A7F6D">
        <w:rPr>
          <w:sz w:val="16"/>
        </w:rPr>
        <w:t xml:space="preserve"> and the effects of underwater noise on sea mammals.” Despite the USGS’s warnings, the Obama administration decided to proceed anyway. “</w:t>
      </w:r>
      <w:r w:rsidRPr="001711FE">
        <w:rPr>
          <w:rStyle w:val="StyleBoldUnderline"/>
        </w:rPr>
        <w:t>Drilling infrastructure permanently alters ocean floor habitats</w:t>
      </w:r>
      <w:r w:rsidRPr="007A7F6D">
        <w:rPr>
          <w:sz w:val="16"/>
        </w:rPr>
        <w:t xml:space="preserve">,” reports Defenders of Wildlife. “Drill </w:t>
      </w:r>
      <w:r w:rsidRPr="005108C4">
        <w:rPr>
          <w:rStyle w:val="StyleBoldUnderline"/>
        </w:rPr>
        <w:t>rig footprints</w:t>
      </w:r>
      <w:r w:rsidRPr="007A7F6D">
        <w:rPr>
          <w:sz w:val="16"/>
        </w:rPr>
        <w:t xml:space="preserve">, undersea </w:t>
      </w:r>
      <w:r w:rsidRPr="005108C4">
        <w:rPr>
          <w:rStyle w:val="StyleBoldUnderline"/>
        </w:rPr>
        <w:t>pipelines, dredging</w:t>
      </w:r>
      <w:r w:rsidRPr="007A7F6D">
        <w:rPr>
          <w:sz w:val="16"/>
        </w:rPr>
        <w:t xml:space="preserve"> ship </w:t>
      </w:r>
      <w:r w:rsidRPr="005108C4">
        <w:rPr>
          <w:rStyle w:val="StyleBoldUnderline"/>
        </w:rPr>
        <w:t>channels</w:t>
      </w:r>
      <w:r w:rsidRPr="007A7F6D">
        <w:rPr>
          <w:sz w:val="16"/>
        </w:rPr>
        <w:t>, and dumped drill cuttings—the rock material dug out of the oil or gas well—</w:t>
      </w:r>
      <w:r w:rsidRPr="005108C4">
        <w:rPr>
          <w:rStyle w:val="StyleBoldUnderline"/>
        </w:rPr>
        <w:t>are often contaminated</w:t>
      </w:r>
      <w:r w:rsidRPr="007A7F6D">
        <w:rPr>
          <w:sz w:val="16"/>
        </w:rPr>
        <w:t xml:space="preserve"> with drilling fluid used to lubricate and regulate the pressure in drilling operations.” The group adds that </w:t>
      </w:r>
      <w:r w:rsidRPr="005108C4">
        <w:rPr>
          <w:rStyle w:val="StyleBoldUnderline"/>
        </w:rPr>
        <w:t>contaminated sediments are carried</w:t>
      </w:r>
      <w:r w:rsidRPr="007A7F6D">
        <w:rPr>
          <w:sz w:val="16"/>
        </w:rPr>
        <w:t xml:space="preserve"> long distances </w:t>
      </w:r>
      <w:r w:rsidRPr="005108C4">
        <w:rPr>
          <w:rStyle w:val="StyleBoldUnderline"/>
        </w:rPr>
        <w:t>by currents and can kill important</w:t>
      </w:r>
      <w:r w:rsidRPr="007A7F6D">
        <w:rPr>
          <w:sz w:val="16"/>
        </w:rPr>
        <w:t xml:space="preserve"> small bottom-dwelling </w:t>
      </w:r>
      <w:r w:rsidRPr="005108C4">
        <w:rPr>
          <w:rStyle w:val="StyleBoldUnderline"/>
        </w:rPr>
        <w:t>creatures</w:t>
      </w:r>
      <w:r w:rsidRPr="007A7F6D">
        <w:rPr>
          <w:sz w:val="16"/>
        </w:rPr>
        <w:t xml:space="preserve"> at the bottom of the marine food chain. </w:t>
      </w:r>
      <w:proofErr w:type="gramStart"/>
      <w:r w:rsidRPr="007A7F6D">
        <w:rPr>
          <w:sz w:val="16"/>
        </w:rPr>
        <w:t>Defenders also argues</w:t>
      </w:r>
      <w:proofErr w:type="gramEnd"/>
      <w:r w:rsidRPr="007A7F6D">
        <w:rPr>
          <w:sz w:val="16"/>
        </w:rPr>
        <w:t xml:space="preserve"> that </w:t>
      </w:r>
      <w:r w:rsidRPr="005108C4">
        <w:rPr>
          <w:rStyle w:val="StyleBoldUnderline"/>
        </w:rPr>
        <w:t>spills, leaks and</w:t>
      </w:r>
      <w:r w:rsidRPr="007A7F6D">
        <w:rPr>
          <w:sz w:val="16"/>
        </w:rPr>
        <w:t xml:space="preserve"> occasional BP-like </w:t>
      </w:r>
      <w:r w:rsidRPr="005108C4">
        <w:rPr>
          <w:rStyle w:val="StyleBoldUnderline"/>
        </w:rPr>
        <w:t>catastrophes are unavoidable with off-shore oil drilling</w:t>
      </w:r>
      <w:r w:rsidRPr="007A7F6D">
        <w:rPr>
          <w:sz w:val="16"/>
        </w:rPr>
        <w:t>, if history is any guide. “</w:t>
      </w:r>
      <w:r w:rsidRPr="005108C4">
        <w:rPr>
          <w:rStyle w:val="StyleBoldUnderline"/>
        </w:rPr>
        <w:t>Even with safety protocols</w:t>
      </w:r>
      <w:r w:rsidRPr="007A7F6D">
        <w:rPr>
          <w:sz w:val="16"/>
        </w:rPr>
        <w:t xml:space="preserve"> in place, </w:t>
      </w:r>
      <w:r w:rsidRPr="005108C4">
        <w:rPr>
          <w:rStyle w:val="StyleBoldUnderline"/>
        </w:rPr>
        <w:t>leaks and spills are</w:t>
      </w:r>
      <w:r w:rsidRPr="007A7F6D">
        <w:rPr>
          <w:sz w:val="16"/>
        </w:rPr>
        <w:t xml:space="preserve"> </w:t>
      </w:r>
      <w:r w:rsidRPr="005108C4">
        <w:rPr>
          <w:rStyle w:val="StyleBoldUnderline"/>
        </w:rPr>
        <w:t>inevitable</w:t>
      </w:r>
      <w:r w:rsidRPr="007A7F6D">
        <w:rPr>
          <w:sz w:val="16"/>
        </w:rPr>
        <w:t xml:space="preserve">—each year U.S. drilling operations send an average of 880,000 gallons of oil into the ocean.” </w:t>
      </w:r>
      <w:r w:rsidRPr="005108C4">
        <w:rPr>
          <w:rStyle w:val="StyleBoldUnderline"/>
        </w:rPr>
        <w:t xml:space="preserve">As for wildlife, </w:t>
      </w:r>
      <w:proofErr w:type="gramStart"/>
      <w:r w:rsidRPr="005108C4">
        <w:rPr>
          <w:rStyle w:val="StyleBoldUnderline"/>
        </w:rPr>
        <w:t>off-shore</w:t>
      </w:r>
      <w:proofErr w:type="gramEnd"/>
      <w:r w:rsidRPr="005108C4">
        <w:rPr>
          <w:rStyle w:val="StyleBoldUnderline"/>
        </w:rPr>
        <w:t xml:space="preserve"> drilling can have devastating effects even with no spills or leaks</w:t>
      </w:r>
      <w:r w:rsidRPr="007A7F6D">
        <w:rPr>
          <w:sz w:val="16"/>
        </w:rPr>
        <w:t xml:space="preserve">. “Seismic </w:t>
      </w:r>
      <w:r w:rsidRPr="005108C4">
        <w:rPr>
          <w:rStyle w:val="StyleBoldUnderline"/>
        </w:rPr>
        <w:t>surveys conducted during</w:t>
      </w:r>
      <w:r w:rsidRPr="007A7F6D">
        <w:rPr>
          <w:sz w:val="16"/>
        </w:rPr>
        <w:t xml:space="preserve"> oil and gas </w:t>
      </w:r>
      <w:r w:rsidRPr="005108C4">
        <w:rPr>
          <w:rStyle w:val="StyleBoldUnderline"/>
        </w:rPr>
        <w:t>exploration cause</w:t>
      </w:r>
      <w:r w:rsidRPr="007A7F6D">
        <w:rPr>
          <w:sz w:val="16"/>
        </w:rPr>
        <w:t xml:space="preserve"> temporary or permanent </w:t>
      </w:r>
      <w:r w:rsidRPr="005108C4">
        <w:rPr>
          <w:rStyle w:val="StyleBoldUnderline"/>
        </w:rPr>
        <w:t>hearing loss, induce</w:t>
      </w:r>
      <w:r w:rsidRPr="007A7F6D">
        <w:rPr>
          <w:sz w:val="16"/>
        </w:rPr>
        <w:t xml:space="preserve"> behavioral </w:t>
      </w:r>
      <w:r w:rsidRPr="005108C4">
        <w:rPr>
          <w:rStyle w:val="StyleBoldUnderline"/>
        </w:rPr>
        <w:t>changes, and</w:t>
      </w:r>
      <w:r w:rsidRPr="007A7F6D">
        <w:rPr>
          <w:sz w:val="16"/>
        </w:rPr>
        <w:t xml:space="preserve"> even physically </w:t>
      </w:r>
      <w:r w:rsidRPr="005108C4">
        <w:rPr>
          <w:rStyle w:val="StyleBoldUnderline"/>
        </w:rPr>
        <w:t>injure marine mammals</w:t>
      </w:r>
      <w:r w:rsidRPr="007A7F6D">
        <w:rPr>
          <w:sz w:val="16"/>
        </w:rPr>
        <w:t xml:space="preserve"> such as whales, seals and dolphins,” reports Defenders. “</w:t>
      </w:r>
      <w:r w:rsidRPr="005108C4">
        <w:rPr>
          <w:rStyle w:val="StyleBoldUnderline"/>
        </w:rPr>
        <w:t>Construction</w:t>
      </w:r>
      <w:r w:rsidRPr="007A7F6D">
        <w:rPr>
          <w:sz w:val="16"/>
        </w:rPr>
        <w:t xml:space="preserve"> noise from new facilities and pipelines </w:t>
      </w:r>
      <w:r w:rsidRPr="007A7F6D">
        <w:rPr>
          <w:rStyle w:val="StyleBoldUnderline"/>
        </w:rPr>
        <w:t>is</w:t>
      </w:r>
      <w:r w:rsidRPr="007A7F6D">
        <w:rPr>
          <w:sz w:val="16"/>
        </w:rPr>
        <w:t xml:space="preserve"> also </w:t>
      </w:r>
      <w:r w:rsidRPr="007A7F6D">
        <w:rPr>
          <w:rStyle w:val="StyleBoldUnderline"/>
        </w:rPr>
        <w:t>likely to interfere with</w:t>
      </w:r>
      <w:r w:rsidRPr="007A7F6D">
        <w:rPr>
          <w:sz w:val="16"/>
        </w:rPr>
        <w:t xml:space="preserve"> </w:t>
      </w:r>
      <w:r w:rsidRPr="007A7F6D">
        <w:rPr>
          <w:rStyle w:val="StyleBoldUnderline"/>
        </w:rPr>
        <w:t>foraging and communication</w:t>
      </w:r>
      <w:r w:rsidRPr="007A7F6D">
        <w:rPr>
          <w:sz w:val="16"/>
        </w:rPr>
        <w:t xml:space="preserve"> behaviors of birds and mammals. </w:t>
      </w:r>
      <w:r w:rsidRPr="007A7F6D">
        <w:rPr>
          <w:rStyle w:val="StyleBoldUnderline"/>
        </w:rPr>
        <w:t>Because they are at the top of the food</w:t>
      </w:r>
      <w:r w:rsidRPr="007A7F6D">
        <w:rPr>
          <w:sz w:val="16"/>
        </w:rPr>
        <w:t xml:space="preserve"> </w:t>
      </w:r>
      <w:r w:rsidRPr="007A7F6D">
        <w:rPr>
          <w:rStyle w:val="StyleBoldUnderline"/>
        </w:rPr>
        <w:t>chain</w:t>
      </w:r>
      <w:r w:rsidRPr="007A7F6D">
        <w:rPr>
          <w:sz w:val="16"/>
        </w:rPr>
        <w:t xml:space="preserve">, many </w:t>
      </w:r>
      <w:r w:rsidRPr="007A7F6D">
        <w:rPr>
          <w:rStyle w:val="StyleBoldUnderline"/>
        </w:rPr>
        <w:t>marine mammals will be exposed to the dangers of</w:t>
      </w:r>
      <w:r w:rsidRPr="007A7F6D">
        <w:rPr>
          <w:sz w:val="16"/>
        </w:rPr>
        <w:t xml:space="preserve"> bioaccumulation of organic </w:t>
      </w:r>
      <w:r w:rsidRPr="007A7F6D">
        <w:rPr>
          <w:rStyle w:val="StyleBoldUnderline"/>
        </w:rPr>
        <w:t>pollutants and metals</w:t>
      </w:r>
      <w:r w:rsidRPr="007A7F6D">
        <w:rPr>
          <w:sz w:val="16"/>
        </w:rPr>
        <w:t xml:space="preserve">.” And </w:t>
      </w:r>
      <w:r w:rsidRPr="007A7F6D">
        <w:rPr>
          <w:rStyle w:val="StyleBoldUnderline"/>
        </w:rPr>
        <w:t>off-shore drilling only adds insult to injury</w:t>
      </w:r>
      <w:r w:rsidRPr="007A7F6D">
        <w:rPr>
          <w:sz w:val="16"/>
        </w:rPr>
        <w:t xml:space="preserve"> as far as Defenders is concerned: “</w:t>
      </w:r>
      <w:r w:rsidRPr="007A7F6D">
        <w:rPr>
          <w:rStyle w:val="StyleBoldUnderline"/>
        </w:rPr>
        <w:t>In the face of the climate crisis, the U.S. needs to</w:t>
      </w:r>
      <w:r w:rsidRPr="007A7F6D">
        <w:rPr>
          <w:sz w:val="16"/>
        </w:rPr>
        <w:t xml:space="preserve"> look for ways to </w:t>
      </w:r>
      <w:r w:rsidRPr="007A7F6D">
        <w:rPr>
          <w:rStyle w:val="StyleBoldUnderline"/>
        </w:rPr>
        <w:t>decrease petroleum</w:t>
      </w:r>
      <w:r w:rsidRPr="007A7F6D">
        <w:rPr>
          <w:sz w:val="16"/>
        </w:rPr>
        <w:t xml:space="preserve"> </w:t>
      </w:r>
      <w:r w:rsidRPr="007A7F6D">
        <w:rPr>
          <w:rStyle w:val="StyleBoldUnderline"/>
        </w:rPr>
        <w:t>consumption</w:t>
      </w:r>
      <w:r w:rsidRPr="007A7F6D">
        <w:rPr>
          <w:sz w:val="16"/>
        </w:rPr>
        <w:t>, not…increase it.”</w:t>
      </w:r>
    </w:p>
    <w:p w14:paraId="5B1106B8" w14:textId="77777777" w:rsidR="00C506E5" w:rsidRDefault="00C506E5" w:rsidP="00C506E5">
      <w:pPr>
        <w:rPr>
          <w:sz w:val="16"/>
        </w:rPr>
      </w:pPr>
    </w:p>
    <w:p w14:paraId="558B1E03" w14:textId="77777777" w:rsidR="00C506E5" w:rsidRDefault="00C506E5" w:rsidP="00C506E5">
      <w:pPr>
        <w:rPr>
          <w:sz w:val="16"/>
        </w:rPr>
      </w:pPr>
    </w:p>
    <w:p w14:paraId="10AD9300" w14:textId="6DED221E" w:rsidR="00F1095A" w:rsidRPr="00F1095A" w:rsidRDefault="00F1095A" w:rsidP="00C506E5">
      <w:pPr>
        <w:rPr>
          <w:b/>
        </w:rPr>
      </w:pPr>
      <w:r w:rsidRPr="00F1095A">
        <w:rPr>
          <w:b/>
        </w:rPr>
        <w:t>More drilling guarantees more spills</w:t>
      </w:r>
    </w:p>
    <w:p w14:paraId="550B4210" w14:textId="02625042" w:rsidR="00C506E5" w:rsidRPr="00F1095A" w:rsidRDefault="00F1095A" w:rsidP="00C506E5">
      <w:proofErr w:type="spellStart"/>
      <w:r w:rsidRPr="00F1095A">
        <w:rPr>
          <w:b/>
        </w:rPr>
        <w:t>Yakey</w:t>
      </w:r>
      <w:proofErr w:type="spellEnd"/>
      <w:r w:rsidRPr="00F1095A">
        <w:rPr>
          <w:b/>
        </w:rPr>
        <w:t xml:space="preserve"> 12 </w:t>
      </w:r>
      <w:r>
        <w:t xml:space="preserve">(Randal. April 23. </w:t>
      </w:r>
      <w:proofErr w:type="gramStart"/>
      <w:r w:rsidRPr="00F1095A">
        <w:t>McClatchy - Tribune Business News</w:t>
      </w:r>
      <w:r>
        <w:t>.</w:t>
      </w:r>
      <w:proofErr w:type="gramEnd"/>
      <w:r>
        <w:t xml:space="preserve"> </w:t>
      </w:r>
      <w:proofErr w:type="gramStart"/>
      <w:r>
        <w:t>The News Herald.</w:t>
      </w:r>
      <w:proofErr w:type="gramEnd"/>
      <w:r>
        <w:t xml:space="preserve"> </w:t>
      </w:r>
      <w:proofErr w:type="spellStart"/>
      <w:r>
        <w:t>ProQuest</w:t>
      </w:r>
      <w:proofErr w:type="spellEnd"/>
      <w:r>
        <w:t xml:space="preserve">. </w:t>
      </w:r>
      <w:r w:rsidRPr="00F1095A">
        <w:t>http://search.proquest.com/docview/863016390?pq-origsite=summon</w:t>
      </w:r>
      <w:r>
        <w:t>)</w:t>
      </w:r>
    </w:p>
    <w:p w14:paraId="24D7B218" w14:textId="6250EC6E" w:rsidR="00C506E5" w:rsidRPr="00C506E5" w:rsidRDefault="00C506E5" w:rsidP="00C506E5">
      <w:pPr>
        <w:rPr>
          <w:sz w:val="16"/>
        </w:rPr>
      </w:pPr>
      <w:r w:rsidRPr="00C506E5">
        <w:rPr>
          <w:sz w:val="12"/>
        </w:rPr>
        <w:t>¶</w:t>
      </w:r>
      <w:r w:rsidRPr="00C506E5">
        <w:rPr>
          <w:sz w:val="16"/>
        </w:rPr>
        <w:t xml:space="preserve"> </w:t>
      </w:r>
      <w:r w:rsidRPr="00C506E5">
        <w:rPr>
          <w:u w:val="single"/>
        </w:rPr>
        <w:t>According to BOEMRE, tighter regulations -- such as allowing inspectors and engineers greater independence, increased budget autonomy and freedom to make decisions -- will help prevent further oil spill disasters. Still, there has been no talk of advanced engineering advances or technological advances that would allow for safer drilling in the Gulf,</w:t>
      </w:r>
      <w:r w:rsidRPr="00C506E5">
        <w:rPr>
          <w:sz w:val="16"/>
        </w:rPr>
        <w:t xml:space="preserve"> according to Jackie </w:t>
      </w:r>
      <w:proofErr w:type="spellStart"/>
      <w:r w:rsidRPr="00C506E5">
        <w:rPr>
          <w:sz w:val="16"/>
        </w:rPr>
        <w:t>Savitz</w:t>
      </w:r>
      <w:proofErr w:type="spellEnd"/>
      <w:r w:rsidRPr="00C506E5">
        <w:rPr>
          <w:sz w:val="16"/>
        </w:rPr>
        <w:t>, director of pollution campaigns for Oceana, an environmental group that opposes offshore drilling</w:t>
      </w:r>
      <w:proofErr w:type="gramStart"/>
      <w:r w:rsidRPr="00C506E5">
        <w:rPr>
          <w:sz w:val="16"/>
        </w:rPr>
        <w:t>.</w:t>
      </w:r>
      <w:r w:rsidRPr="00C506E5">
        <w:rPr>
          <w:sz w:val="12"/>
        </w:rPr>
        <w:t>¶</w:t>
      </w:r>
      <w:proofErr w:type="gramEnd"/>
      <w:r w:rsidRPr="00C506E5">
        <w:rPr>
          <w:sz w:val="16"/>
        </w:rPr>
        <w:t xml:space="preserve"> </w:t>
      </w:r>
      <w:r w:rsidRPr="00C506E5">
        <w:rPr>
          <w:sz w:val="12"/>
        </w:rPr>
        <w:t>¶</w:t>
      </w:r>
      <w:r w:rsidRPr="00C506E5">
        <w:rPr>
          <w:sz w:val="16"/>
        </w:rPr>
        <w:t xml:space="preserve"> </w:t>
      </w:r>
      <w:proofErr w:type="spellStart"/>
      <w:r w:rsidRPr="00C506E5">
        <w:rPr>
          <w:sz w:val="16"/>
        </w:rPr>
        <w:t>Savitz</w:t>
      </w:r>
      <w:proofErr w:type="spellEnd"/>
      <w:r w:rsidRPr="00C506E5">
        <w:rPr>
          <w:sz w:val="16"/>
        </w:rPr>
        <w:t xml:space="preserve"> </w:t>
      </w:r>
      <w:r w:rsidRPr="00C506E5">
        <w:rPr>
          <w:u w:val="single"/>
        </w:rPr>
        <w:t xml:space="preserve">said the future of Gulf drilling is dotted with pitfalls, and there is no way to protect against another </w:t>
      </w:r>
      <w:proofErr w:type="spellStart"/>
      <w:r w:rsidRPr="00C506E5">
        <w:rPr>
          <w:u w:val="single"/>
        </w:rPr>
        <w:t>Deepwater</w:t>
      </w:r>
      <w:proofErr w:type="spellEnd"/>
      <w:r w:rsidRPr="00C506E5">
        <w:rPr>
          <w:u w:val="single"/>
        </w:rPr>
        <w:t xml:space="preserve"> Horizon disaster by merely instituting new regulation</w:t>
      </w:r>
      <w:r w:rsidRPr="00C506E5">
        <w:rPr>
          <w:sz w:val="16"/>
        </w:rPr>
        <w:t xml:space="preserve">s. </w:t>
      </w:r>
      <w:r w:rsidRPr="00C506E5">
        <w:rPr>
          <w:u w:val="single"/>
        </w:rPr>
        <w:t xml:space="preserve">Asked if enough was being done to stop future Gulf spills, </w:t>
      </w:r>
      <w:proofErr w:type="spellStart"/>
      <w:r w:rsidRPr="00C506E5">
        <w:rPr>
          <w:u w:val="single"/>
        </w:rPr>
        <w:t>Savitz</w:t>
      </w:r>
      <w:proofErr w:type="spellEnd"/>
      <w:r w:rsidRPr="00C506E5">
        <w:rPr>
          <w:u w:val="single"/>
        </w:rPr>
        <w:t xml:space="preserve"> was not optimistic</w:t>
      </w:r>
      <w:proofErr w:type="gramStart"/>
      <w:r w:rsidRPr="00C506E5">
        <w:rPr>
          <w:u w:val="single"/>
        </w:rPr>
        <w:t>.</w:t>
      </w:r>
      <w:r w:rsidRPr="00C506E5">
        <w:rPr>
          <w:sz w:val="12"/>
        </w:rPr>
        <w:t>¶</w:t>
      </w:r>
      <w:proofErr w:type="gramEnd"/>
      <w:r w:rsidRPr="00C506E5">
        <w:rPr>
          <w:sz w:val="18"/>
          <w:u w:val="single"/>
        </w:rPr>
        <w:t xml:space="preserve"> </w:t>
      </w:r>
      <w:r w:rsidRPr="00C506E5">
        <w:rPr>
          <w:sz w:val="12"/>
        </w:rPr>
        <w:t>¶</w:t>
      </w:r>
      <w:r w:rsidRPr="00C506E5">
        <w:rPr>
          <w:sz w:val="18"/>
          <w:u w:val="single"/>
        </w:rPr>
        <w:t xml:space="preserve"> </w:t>
      </w:r>
      <w:r w:rsidRPr="00C506E5">
        <w:rPr>
          <w:u w:val="single"/>
        </w:rPr>
        <w:t>"Absolutely not. They (government) are still putting the interest of the oil companies over those of the fisherman and hotel owners</w:t>
      </w:r>
      <w:r w:rsidRPr="00C506E5">
        <w:rPr>
          <w:sz w:val="16"/>
        </w:rPr>
        <w:t xml:space="preserve">," she said, specifically referring to losses suffered in Bay County and the vicinity. "They are issuing permits, but </w:t>
      </w:r>
      <w:r w:rsidRPr="00C506E5">
        <w:rPr>
          <w:u w:val="single"/>
        </w:rPr>
        <w:t>the regulations do not guarantee there won't be another oil spill."</w:t>
      </w:r>
      <w:r w:rsidRPr="00C506E5">
        <w:rPr>
          <w:sz w:val="12"/>
        </w:rPr>
        <w:t>¶</w:t>
      </w:r>
      <w:r w:rsidRPr="00C506E5">
        <w:rPr>
          <w:sz w:val="16"/>
        </w:rPr>
        <w:t xml:space="preserve"> </w:t>
      </w:r>
      <w:r w:rsidRPr="00C506E5">
        <w:rPr>
          <w:sz w:val="12"/>
        </w:rPr>
        <w:t>¶</w:t>
      </w:r>
      <w:r w:rsidRPr="00C506E5">
        <w:rPr>
          <w:sz w:val="16"/>
        </w:rPr>
        <w:t xml:space="preserve"> At least one lawmaker, U.S. Rep. Steve Southerland, R-Panama City, believes increased regulations aren't the answer</w:t>
      </w:r>
      <w:proofErr w:type="gramStart"/>
      <w:r w:rsidRPr="00C506E5">
        <w:rPr>
          <w:sz w:val="16"/>
        </w:rPr>
        <w:t>.</w:t>
      </w:r>
      <w:r w:rsidRPr="00C506E5">
        <w:rPr>
          <w:sz w:val="12"/>
        </w:rPr>
        <w:t>¶</w:t>
      </w:r>
      <w:proofErr w:type="gramEnd"/>
      <w:r w:rsidRPr="00C506E5">
        <w:rPr>
          <w:sz w:val="16"/>
        </w:rPr>
        <w:t xml:space="preserve"> </w:t>
      </w:r>
      <w:r w:rsidRPr="00C506E5">
        <w:rPr>
          <w:sz w:val="12"/>
        </w:rPr>
        <w:t>¶</w:t>
      </w:r>
      <w:r w:rsidRPr="00C506E5">
        <w:rPr>
          <w:sz w:val="16"/>
        </w:rPr>
        <w:t xml:space="preserve"> "</w:t>
      </w:r>
      <w:r w:rsidRPr="00C506E5">
        <w:rPr>
          <w:u w:val="single"/>
        </w:rPr>
        <w:t>The fact of the matter is that the federal government hasn't been lacking in regulations; it has been lacking in oversight. One of the great tragedies of last year's Gulf oil spill is that the federal government allowed BP to rack up over 700 safety infractions prior (to the spill)</w:t>
      </w:r>
      <w:r w:rsidRPr="00C506E5">
        <w:rPr>
          <w:sz w:val="16"/>
        </w:rPr>
        <w:t>. The federal government bears some responsibility in this devastating accident," Southerland said</w:t>
      </w:r>
      <w:proofErr w:type="gramStart"/>
      <w:r w:rsidRPr="00C506E5">
        <w:rPr>
          <w:sz w:val="16"/>
        </w:rPr>
        <w:t>.</w:t>
      </w:r>
      <w:r w:rsidRPr="00C506E5">
        <w:rPr>
          <w:sz w:val="12"/>
        </w:rPr>
        <w:t>¶</w:t>
      </w:r>
      <w:proofErr w:type="gramEnd"/>
      <w:r w:rsidRPr="00C506E5">
        <w:rPr>
          <w:sz w:val="16"/>
        </w:rPr>
        <w:t xml:space="preserve"> </w:t>
      </w:r>
      <w:r w:rsidRPr="00C506E5">
        <w:rPr>
          <w:sz w:val="12"/>
        </w:rPr>
        <w:t>¶</w:t>
      </w:r>
      <w:r w:rsidRPr="00C506E5">
        <w:rPr>
          <w:sz w:val="16"/>
        </w:rPr>
        <w:t xml:space="preserve"> "The Obama administration's reluctance to allow new drilling permits has prolonged the uncertainty that is crippling North and Northwest Florida's coastal industries," Southerland continued. "In response to the president's failure to act, House Republicans have voted to increase oversight funding, streamline the permitting process and require a safety review for new permits to reduce the likelihood of future accidents."</w:t>
      </w:r>
      <w:r w:rsidRPr="00C506E5">
        <w:rPr>
          <w:sz w:val="12"/>
        </w:rPr>
        <w:t>¶</w:t>
      </w:r>
      <w:r w:rsidRPr="00C506E5">
        <w:rPr>
          <w:sz w:val="16"/>
        </w:rPr>
        <w:t xml:space="preserve"> </w:t>
      </w:r>
      <w:r w:rsidRPr="00C506E5">
        <w:rPr>
          <w:sz w:val="12"/>
        </w:rPr>
        <w:t>¶</w:t>
      </w:r>
      <w:r w:rsidRPr="00C506E5">
        <w:rPr>
          <w:sz w:val="16"/>
        </w:rPr>
        <w:t xml:space="preserve"> Still, </w:t>
      </w:r>
      <w:proofErr w:type="spellStart"/>
      <w:r w:rsidRPr="00C506E5">
        <w:rPr>
          <w:sz w:val="16"/>
        </w:rPr>
        <w:t>Savitz</w:t>
      </w:r>
      <w:proofErr w:type="spellEnd"/>
      <w:r w:rsidRPr="00C506E5">
        <w:rPr>
          <w:sz w:val="16"/>
        </w:rPr>
        <w:t xml:space="preserve"> </w:t>
      </w:r>
      <w:r w:rsidRPr="00C506E5">
        <w:rPr>
          <w:u w:val="single"/>
        </w:rPr>
        <w:t xml:space="preserve">said current requirements </w:t>
      </w:r>
      <w:proofErr w:type="gramStart"/>
      <w:r w:rsidRPr="00C506E5">
        <w:rPr>
          <w:u w:val="single"/>
        </w:rPr>
        <w:t>will</w:t>
      </w:r>
      <w:proofErr w:type="gramEnd"/>
      <w:r w:rsidRPr="00C506E5">
        <w:rPr>
          <w:u w:val="single"/>
        </w:rPr>
        <w:t xml:space="preserve"> not protect the environment. One requirement merely demands the oil leak or spill be shut in a shorter amount of time</w:t>
      </w:r>
      <w:proofErr w:type="gramStart"/>
      <w:r w:rsidRPr="00C506E5">
        <w:rPr>
          <w:sz w:val="16"/>
        </w:rPr>
        <w:t>.</w:t>
      </w:r>
      <w:r w:rsidRPr="00C506E5">
        <w:rPr>
          <w:sz w:val="12"/>
        </w:rPr>
        <w:t>¶</w:t>
      </w:r>
      <w:proofErr w:type="gramEnd"/>
      <w:r w:rsidRPr="00C506E5">
        <w:rPr>
          <w:sz w:val="16"/>
        </w:rPr>
        <w:t xml:space="preserve"> </w:t>
      </w:r>
      <w:r w:rsidRPr="00C506E5">
        <w:rPr>
          <w:sz w:val="12"/>
        </w:rPr>
        <w:t>¶</w:t>
      </w:r>
      <w:r w:rsidRPr="00C506E5">
        <w:rPr>
          <w:sz w:val="16"/>
        </w:rPr>
        <w:t xml:space="preserve"> "Maybe 17 days is better than 87 days, but it still means 17 days of oil spilling into the Gulf," </w:t>
      </w:r>
      <w:proofErr w:type="spellStart"/>
      <w:r w:rsidRPr="00C506E5">
        <w:rPr>
          <w:sz w:val="16"/>
        </w:rPr>
        <w:t>Savitz</w:t>
      </w:r>
      <w:proofErr w:type="spellEnd"/>
      <w:r w:rsidRPr="00C506E5">
        <w:rPr>
          <w:sz w:val="16"/>
        </w:rPr>
        <w:t xml:space="preserve"> said.</w:t>
      </w:r>
      <w:r w:rsidRPr="00C506E5">
        <w:rPr>
          <w:sz w:val="12"/>
        </w:rPr>
        <w:t>¶</w:t>
      </w:r>
      <w:r w:rsidRPr="00C506E5">
        <w:rPr>
          <w:sz w:val="16"/>
        </w:rPr>
        <w:t xml:space="preserve"> </w:t>
      </w:r>
      <w:r w:rsidRPr="00C506E5">
        <w:rPr>
          <w:sz w:val="12"/>
        </w:rPr>
        <w:t>¶</w:t>
      </w:r>
      <w:r w:rsidRPr="00C506E5">
        <w:rPr>
          <w:sz w:val="16"/>
        </w:rPr>
        <w:t xml:space="preserve"> Oceana has called for a complete ban on any new drilling in the Gulf and concentration on energy alternatives. </w:t>
      </w:r>
      <w:proofErr w:type="spellStart"/>
      <w:r w:rsidRPr="00C506E5">
        <w:rPr>
          <w:sz w:val="16"/>
        </w:rPr>
        <w:t>Savitz</w:t>
      </w:r>
      <w:proofErr w:type="spellEnd"/>
      <w:r w:rsidRPr="00C506E5">
        <w:rPr>
          <w:sz w:val="16"/>
        </w:rPr>
        <w:t xml:space="preserve"> said the country should turn now to alternative fuels</w:t>
      </w:r>
      <w:proofErr w:type="gramStart"/>
      <w:r w:rsidRPr="00C506E5">
        <w:rPr>
          <w:sz w:val="16"/>
        </w:rPr>
        <w:t>.</w:t>
      </w:r>
      <w:r w:rsidRPr="00C506E5">
        <w:rPr>
          <w:sz w:val="12"/>
        </w:rPr>
        <w:t>¶</w:t>
      </w:r>
      <w:proofErr w:type="gramEnd"/>
      <w:r w:rsidRPr="00C506E5">
        <w:rPr>
          <w:sz w:val="16"/>
        </w:rPr>
        <w:t xml:space="preserve"> </w:t>
      </w:r>
      <w:r w:rsidRPr="00C506E5">
        <w:rPr>
          <w:sz w:val="12"/>
        </w:rPr>
        <w:t>¶</w:t>
      </w:r>
      <w:r w:rsidRPr="00C506E5">
        <w:rPr>
          <w:sz w:val="16"/>
        </w:rPr>
        <w:t xml:space="preserve"> Oil industry view</w:t>
      </w:r>
      <w:r w:rsidRPr="00C506E5">
        <w:rPr>
          <w:sz w:val="12"/>
        </w:rPr>
        <w:t>¶</w:t>
      </w:r>
      <w:r w:rsidRPr="00C506E5">
        <w:rPr>
          <w:sz w:val="16"/>
        </w:rPr>
        <w:t xml:space="preserve"> </w:t>
      </w:r>
      <w:r w:rsidRPr="00C506E5">
        <w:rPr>
          <w:sz w:val="12"/>
        </w:rPr>
        <w:t>¶</w:t>
      </w:r>
      <w:r w:rsidRPr="00C506E5">
        <w:rPr>
          <w:sz w:val="16"/>
        </w:rPr>
        <w:t xml:space="preserve"> The petroleum industry countered such policy is not practical. According to the American Petroleum Institute (API), the creation of the Center for Offshore Safety will promote safe Gulf of Mexico oil exploration</w:t>
      </w:r>
      <w:proofErr w:type="gramStart"/>
      <w:r w:rsidRPr="00C506E5">
        <w:rPr>
          <w:sz w:val="16"/>
        </w:rPr>
        <w:t>.</w:t>
      </w:r>
      <w:r w:rsidRPr="00C506E5">
        <w:rPr>
          <w:sz w:val="12"/>
        </w:rPr>
        <w:t>¶</w:t>
      </w:r>
      <w:proofErr w:type="gramEnd"/>
      <w:r w:rsidRPr="00C506E5">
        <w:rPr>
          <w:sz w:val="16"/>
        </w:rPr>
        <w:t xml:space="preserve"> </w:t>
      </w:r>
    </w:p>
    <w:p w14:paraId="01D7FA2B" w14:textId="77777777" w:rsidR="00C506E5" w:rsidRDefault="00C506E5" w:rsidP="00C506E5">
      <w:pPr>
        <w:rPr>
          <w:sz w:val="16"/>
        </w:rPr>
      </w:pPr>
    </w:p>
    <w:p w14:paraId="727D2ADD" w14:textId="07DC4021" w:rsidR="00F1095A" w:rsidRDefault="00F1095A" w:rsidP="00C506E5">
      <w:pPr>
        <w:rPr>
          <w:b/>
        </w:rPr>
      </w:pPr>
      <w:r>
        <w:rPr>
          <w:b/>
        </w:rPr>
        <w:t>Triggers basically every internal link to bio-d collapse – even exploration</w:t>
      </w:r>
    </w:p>
    <w:p w14:paraId="7136A0C5" w14:textId="2B93F453" w:rsidR="00F1095A" w:rsidRPr="00F1095A" w:rsidRDefault="00F1095A" w:rsidP="00C506E5">
      <w:pPr>
        <w:rPr>
          <w:b/>
        </w:rPr>
      </w:pPr>
      <w:r>
        <w:rPr>
          <w:b/>
        </w:rPr>
        <w:t xml:space="preserve">Oceana 2012 </w:t>
      </w:r>
      <w:r w:rsidRPr="00F1095A">
        <w:t>(Impacts of Offshore Drilling. International Agency focused on Conservation of the Oceans. http://oceana.org/en/our-work/stop-ocean-pollution/oil-pollution/learn-act/impacts-of-offshore-drilling</w:t>
      </w:r>
      <w:r>
        <w:rPr>
          <w:b/>
        </w:rPr>
        <w:t>)</w:t>
      </w:r>
    </w:p>
    <w:p w14:paraId="05F1AE82" w14:textId="14468A5C" w:rsidR="00C506E5" w:rsidRDefault="00F1095A" w:rsidP="00C506E5">
      <w:pPr>
        <w:rPr>
          <w:sz w:val="18"/>
          <w:u w:val="single"/>
        </w:rPr>
      </w:pPr>
      <w:r w:rsidRPr="00F1095A">
        <w:rPr>
          <w:sz w:val="12"/>
        </w:rPr>
        <w:t>¶</w:t>
      </w:r>
      <w:r w:rsidRPr="00F1095A">
        <w:rPr>
          <w:sz w:val="18"/>
          <w:u w:val="single"/>
        </w:rPr>
        <w:t xml:space="preserve"> </w:t>
      </w:r>
      <w:r w:rsidRPr="00F1095A">
        <w:rPr>
          <w:u w:val="single"/>
        </w:rPr>
        <w:t>Offshore drilling operations create various forms of pollution that have considerable negative effects on marine and other wildlife</w:t>
      </w:r>
      <w:proofErr w:type="gramStart"/>
      <w:r w:rsidRPr="00F1095A">
        <w:rPr>
          <w:u w:val="single"/>
        </w:rPr>
        <w:t>.</w:t>
      </w:r>
      <w:r w:rsidRPr="00F1095A">
        <w:rPr>
          <w:sz w:val="12"/>
        </w:rPr>
        <w:t>¶</w:t>
      </w:r>
      <w:proofErr w:type="gramEnd"/>
      <w:r w:rsidRPr="00F1095A">
        <w:rPr>
          <w:sz w:val="18"/>
          <w:u w:val="single"/>
        </w:rPr>
        <w:t xml:space="preserve"> </w:t>
      </w:r>
      <w:r w:rsidRPr="00F1095A">
        <w:rPr>
          <w:sz w:val="12"/>
        </w:rPr>
        <w:t>¶</w:t>
      </w:r>
      <w:r w:rsidRPr="00F1095A">
        <w:rPr>
          <w:sz w:val="18"/>
          <w:u w:val="single"/>
        </w:rPr>
        <w:t xml:space="preserve"> </w:t>
      </w:r>
      <w:r w:rsidRPr="00F1095A">
        <w:rPr>
          <w:u w:val="single"/>
        </w:rPr>
        <w:t xml:space="preserve">These include drilling muds, brine wastes, deck runoff water and </w:t>
      </w:r>
      <w:proofErr w:type="spellStart"/>
      <w:r w:rsidRPr="00F1095A">
        <w:rPr>
          <w:u w:val="single"/>
        </w:rPr>
        <w:t>flowline</w:t>
      </w:r>
      <w:proofErr w:type="spellEnd"/>
      <w:r w:rsidRPr="00F1095A">
        <w:rPr>
          <w:u w:val="single"/>
        </w:rPr>
        <w:t xml:space="preserve"> and pipeline leaks. Catastrophic spills and blowouts are also a threat from offshore drilling operations</w:t>
      </w:r>
      <w:r w:rsidRPr="00F1095A">
        <w:rPr>
          <w:sz w:val="16"/>
        </w:rPr>
        <w:t>. These operations also pose a threat to human health, especially to oil platform workers themselves</w:t>
      </w:r>
      <w:proofErr w:type="gramStart"/>
      <w:r w:rsidRPr="00F1095A">
        <w:rPr>
          <w:sz w:val="16"/>
        </w:rPr>
        <w:t>.</w:t>
      </w:r>
      <w:r w:rsidRPr="00F1095A">
        <w:rPr>
          <w:sz w:val="12"/>
        </w:rPr>
        <w:t>¶</w:t>
      </w:r>
      <w:proofErr w:type="gramEnd"/>
      <w:r w:rsidRPr="00F1095A">
        <w:rPr>
          <w:sz w:val="16"/>
        </w:rPr>
        <w:t xml:space="preserve"> </w:t>
      </w:r>
      <w:r w:rsidRPr="00F1095A">
        <w:rPr>
          <w:sz w:val="12"/>
        </w:rPr>
        <w:t>¶</w:t>
      </w:r>
      <w:r w:rsidRPr="00F1095A">
        <w:rPr>
          <w:sz w:val="16"/>
        </w:rPr>
        <w:t xml:space="preserve"> </w:t>
      </w:r>
      <w:r w:rsidRPr="00F1095A">
        <w:rPr>
          <w:u w:val="single"/>
        </w:rPr>
        <w:t>Drilling muds and produced water are disposed of daily by offshore rigs. Offshore rigs can dump tons of drilling fluid, metal cuttings, including toxic metals, such as lead chromium and mercury, as well as carcinogens, such as benzene, into the ocean</w:t>
      </w:r>
      <w:proofErr w:type="gramStart"/>
      <w:r w:rsidRPr="00F1095A">
        <w:rPr>
          <w:u w:val="single"/>
        </w:rPr>
        <w:t>.</w:t>
      </w:r>
      <w:r w:rsidRPr="00F1095A">
        <w:rPr>
          <w:sz w:val="12"/>
        </w:rPr>
        <w:t>¶</w:t>
      </w:r>
      <w:proofErr w:type="gramEnd"/>
      <w:r w:rsidRPr="00F1095A">
        <w:rPr>
          <w:sz w:val="16"/>
        </w:rPr>
        <w:t xml:space="preserve"> </w:t>
      </w:r>
      <w:r w:rsidRPr="00F1095A">
        <w:rPr>
          <w:sz w:val="12"/>
        </w:rPr>
        <w:t>¶</w:t>
      </w:r>
      <w:r w:rsidRPr="00F1095A">
        <w:rPr>
          <w:sz w:val="16"/>
        </w:rPr>
        <w:t xml:space="preserve"> Effects of Drilling Muds</w:t>
      </w:r>
      <w:r w:rsidRPr="00F1095A">
        <w:rPr>
          <w:sz w:val="12"/>
        </w:rPr>
        <w:t>¶</w:t>
      </w:r>
      <w:r w:rsidRPr="00F1095A">
        <w:rPr>
          <w:sz w:val="16"/>
        </w:rPr>
        <w:t xml:space="preserve"> </w:t>
      </w:r>
      <w:r w:rsidRPr="00F1095A">
        <w:rPr>
          <w:sz w:val="12"/>
        </w:rPr>
        <w:t>¶</w:t>
      </w:r>
      <w:r w:rsidRPr="00F1095A">
        <w:rPr>
          <w:sz w:val="16"/>
        </w:rPr>
        <w:t xml:space="preserve"> Drilling muds are used for the lubrication and cooling of the drill bit and pipe. The muds also remove the cuttings that come from the bottom of the oil well and help prevent blowouts by acting as a sealant. </w:t>
      </w:r>
      <w:r w:rsidRPr="00F1095A">
        <w:rPr>
          <w:u w:val="single"/>
        </w:rPr>
        <w:t>There are different types of drilling muds used in oil drilling operations, but all release toxic chemicals that can affect marine life.</w:t>
      </w:r>
      <w:r w:rsidRPr="00F1095A">
        <w:rPr>
          <w:sz w:val="16"/>
        </w:rPr>
        <w:t xml:space="preserve"> </w:t>
      </w:r>
      <w:r w:rsidRPr="00F1095A">
        <w:rPr>
          <w:u w:val="single"/>
        </w:rPr>
        <w:t>One drilling platform normally drills between seventy and one hundred wells and discharges more than 90,000 metric tons of drilling fluids and metal cuttings into the ocean</w:t>
      </w:r>
      <w:proofErr w:type="gramStart"/>
      <w:r w:rsidRPr="00F1095A">
        <w:rPr>
          <w:u w:val="single"/>
        </w:rPr>
        <w:t>.</w:t>
      </w:r>
      <w:r w:rsidRPr="00F1095A">
        <w:rPr>
          <w:sz w:val="12"/>
        </w:rPr>
        <w:t>¶</w:t>
      </w:r>
      <w:proofErr w:type="gramEnd"/>
      <w:r w:rsidRPr="00F1095A">
        <w:rPr>
          <w:sz w:val="18"/>
          <w:u w:val="single"/>
        </w:rPr>
        <w:t xml:space="preserve"> </w:t>
      </w:r>
      <w:r w:rsidRPr="00F1095A">
        <w:rPr>
          <w:sz w:val="12"/>
        </w:rPr>
        <w:t>¶</w:t>
      </w:r>
      <w:r w:rsidRPr="00F1095A">
        <w:rPr>
          <w:sz w:val="16"/>
        </w:rPr>
        <w:t xml:space="preserve"> Effects of Produced Water</w:t>
      </w:r>
      <w:r w:rsidRPr="00F1095A">
        <w:rPr>
          <w:sz w:val="12"/>
        </w:rPr>
        <w:t>¶</w:t>
      </w:r>
      <w:r w:rsidRPr="00F1095A">
        <w:rPr>
          <w:sz w:val="16"/>
        </w:rPr>
        <w:t xml:space="preserve"> </w:t>
      </w:r>
      <w:r w:rsidRPr="00F1095A">
        <w:rPr>
          <w:sz w:val="12"/>
        </w:rPr>
        <w:t>¶</w:t>
      </w:r>
      <w:r w:rsidRPr="00F1095A">
        <w:rPr>
          <w:sz w:val="16"/>
        </w:rPr>
        <w:t xml:space="preserve"> Produced water is fluid trapped underground and brought up with oil and gas. It makes up about 20 percent of the waste associated with offshore drilling. Produced waters usually have an oil content of 30 to 40 parts per million. </w:t>
      </w:r>
      <w:r w:rsidRPr="00F1095A">
        <w:rPr>
          <w:u w:val="single"/>
        </w:rPr>
        <w:t>As a result, the nearly 2 billion gallons of produced water released into the Cook Inlet in Alaska each year contain about 70,000 gallons of oil</w:t>
      </w:r>
      <w:proofErr w:type="gramStart"/>
      <w:r w:rsidRPr="00F1095A">
        <w:rPr>
          <w:sz w:val="16"/>
        </w:rPr>
        <w:t>.</w:t>
      </w:r>
      <w:r w:rsidRPr="00F1095A">
        <w:rPr>
          <w:sz w:val="12"/>
        </w:rPr>
        <w:t>¶</w:t>
      </w:r>
      <w:proofErr w:type="gramEnd"/>
      <w:r w:rsidRPr="00F1095A">
        <w:rPr>
          <w:sz w:val="16"/>
        </w:rPr>
        <w:t xml:space="preserve"> </w:t>
      </w:r>
      <w:r w:rsidRPr="00F1095A">
        <w:rPr>
          <w:sz w:val="12"/>
        </w:rPr>
        <w:t>¶</w:t>
      </w:r>
      <w:r w:rsidRPr="00F1095A">
        <w:rPr>
          <w:sz w:val="16"/>
        </w:rPr>
        <w:t xml:space="preserve"> Effects of Exploration</w:t>
      </w:r>
      <w:r w:rsidRPr="00F1095A">
        <w:rPr>
          <w:sz w:val="12"/>
        </w:rPr>
        <w:t>¶</w:t>
      </w:r>
      <w:r w:rsidRPr="00F1095A">
        <w:rPr>
          <w:sz w:val="16"/>
        </w:rPr>
        <w:t xml:space="preserve"> </w:t>
      </w:r>
      <w:r w:rsidRPr="00F1095A">
        <w:rPr>
          <w:sz w:val="12"/>
        </w:rPr>
        <w:t>¶</w:t>
      </w:r>
      <w:r w:rsidRPr="00F1095A">
        <w:rPr>
          <w:sz w:val="16"/>
        </w:rPr>
        <w:t xml:space="preserve"> </w:t>
      </w:r>
      <w:r w:rsidRPr="00F1095A">
        <w:rPr>
          <w:u w:val="single"/>
        </w:rPr>
        <w:t xml:space="preserve">Factors other than pollutants can affect marine wildlife as well. Exploration for offshore oil involves firing air guns which send a strong shock across the seabed that can decrease fish catch, damage the hearing capacity of various marine species and may lead to marine mammal </w:t>
      </w:r>
      <w:proofErr w:type="spellStart"/>
      <w:r w:rsidRPr="00F1095A">
        <w:rPr>
          <w:u w:val="single"/>
        </w:rPr>
        <w:t>strandings</w:t>
      </w:r>
      <w:proofErr w:type="spellEnd"/>
      <w:proofErr w:type="gramStart"/>
      <w:r w:rsidRPr="00F1095A">
        <w:rPr>
          <w:sz w:val="16"/>
        </w:rPr>
        <w:t>.</w:t>
      </w:r>
      <w:r w:rsidRPr="00F1095A">
        <w:rPr>
          <w:sz w:val="12"/>
        </w:rPr>
        <w:t>¶</w:t>
      </w:r>
      <w:proofErr w:type="gramEnd"/>
      <w:r w:rsidRPr="00F1095A">
        <w:rPr>
          <w:sz w:val="16"/>
        </w:rPr>
        <w:t xml:space="preserve"> </w:t>
      </w:r>
      <w:r w:rsidRPr="00F1095A">
        <w:rPr>
          <w:sz w:val="12"/>
        </w:rPr>
        <w:t>¶</w:t>
      </w:r>
      <w:r w:rsidRPr="00F1095A">
        <w:rPr>
          <w:sz w:val="16"/>
        </w:rPr>
        <w:t xml:space="preserve"> </w:t>
      </w:r>
      <w:r w:rsidRPr="00F1095A">
        <w:rPr>
          <w:u w:val="single"/>
        </w:rPr>
        <w:t>More drilling muds and fluids are discharged into the ocean during exploratory drilling than in developmental drilling because exploratory wells are generally deeper, drilled slower and are larger in diame</w:t>
      </w:r>
      <w:r w:rsidRPr="00F1095A">
        <w:rPr>
          <w:sz w:val="16"/>
        </w:rPr>
        <w:t xml:space="preserve">ter. </w:t>
      </w:r>
      <w:r w:rsidRPr="00F1095A">
        <w:rPr>
          <w:u w:val="single"/>
        </w:rPr>
        <w:t>The drilling waste, including metal cuttings, from exploratory drilling are generally dumped in the ocean, rather than being brought back up to the platform</w:t>
      </w:r>
      <w:proofErr w:type="gramStart"/>
      <w:r w:rsidRPr="00F1095A">
        <w:rPr>
          <w:sz w:val="16"/>
        </w:rPr>
        <w:t>.</w:t>
      </w:r>
      <w:r w:rsidRPr="00F1095A">
        <w:rPr>
          <w:sz w:val="12"/>
        </w:rPr>
        <w:t>¶</w:t>
      </w:r>
      <w:proofErr w:type="gramEnd"/>
      <w:r w:rsidRPr="00F1095A">
        <w:rPr>
          <w:sz w:val="16"/>
        </w:rPr>
        <w:t xml:space="preserve"> </w:t>
      </w:r>
      <w:r w:rsidRPr="00F1095A">
        <w:rPr>
          <w:sz w:val="12"/>
        </w:rPr>
        <w:t>¶</w:t>
      </w:r>
      <w:r w:rsidRPr="00F1095A">
        <w:rPr>
          <w:sz w:val="16"/>
        </w:rPr>
        <w:t xml:space="preserve"> Effects of Offshore Oil Rigs</w:t>
      </w:r>
      <w:r w:rsidRPr="00F1095A">
        <w:rPr>
          <w:sz w:val="12"/>
        </w:rPr>
        <w:t>¶</w:t>
      </w:r>
      <w:r w:rsidRPr="00F1095A">
        <w:rPr>
          <w:sz w:val="16"/>
        </w:rPr>
        <w:t xml:space="preserve"> </w:t>
      </w:r>
      <w:r w:rsidRPr="00F1095A">
        <w:rPr>
          <w:sz w:val="12"/>
        </w:rPr>
        <w:t>¶</w:t>
      </w:r>
      <w:r w:rsidRPr="00F1095A">
        <w:rPr>
          <w:sz w:val="16"/>
        </w:rPr>
        <w:t xml:space="preserve"> </w:t>
      </w:r>
      <w:r w:rsidRPr="00F1095A">
        <w:rPr>
          <w:u w:val="single"/>
        </w:rPr>
        <w:t>Offshore oil rigs may also attract seabirds at night due to their lighting and flaring and because fish aggregate near them. Bird mortality has been associated with physical collisions with the rigs, as well as incineration by the flare and oil from leaks. This process of flaring involves the burning off of fossil fuels which produces black carbon</w:t>
      </w:r>
      <w:proofErr w:type="gramStart"/>
      <w:r w:rsidRPr="00F1095A">
        <w:rPr>
          <w:u w:val="single"/>
        </w:rPr>
        <w:t>.</w:t>
      </w:r>
      <w:r w:rsidRPr="00F1095A">
        <w:rPr>
          <w:sz w:val="12"/>
        </w:rPr>
        <w:t>¶</w:t>
      </w:r>
      <w:proofErr w:type="gramEnd"/>
      <w:r w:rsidRPr="00F1095A">
        <w:rPr>
          <w:sz w:val="18"/>
          <w:u w:val="single"/>
        </w:rPr>
        <w:t xml:space="preserve"> </w:t>
      </w:r>
      <w:r w:rsidRPr="00F1095A">
        <w:rPr>
          <w:sz w:val="12"/>
        </w:rPr>
        <w:t>¶</w:t>
      </w:r>
      <w:r w:rsidRPr="00F1095A">
        <w:rPr>
          <w:sz w:val="18"/>
          <w:u w:val="single"/>
        </w:rPr>
        <w:t xml:space="preserve"> </w:t>
      </w:r>
      <w:r w:rsidRPr="00F1095A">
        <w:rPr>
          <w:u w:val="single"/>
        </w:rPr>
        <w:t>Black carbon contributes to climate change as it is a potent warmer both in the atmosphere and when deposited on snow and ice. Drilling activity around oil rigs is suspected of contributing to elevated levels of mercury in Gulf of Mexico fish</w:t>
      </w:r>
      <w:proofErr w:type="gramStart"/>
      <w:r w:rsidRPr="00F1095A">
        <w:rPr>
          <w:u w:val="single"/>
        </w:rPr>
        <w:t>.</w:t>
      </w:r>
      <w:r w:rsidRPr="00F1095A">
        <w:rPr>
          <w:sz w:val="12"/>
        </w:rPr>
        <w:t>¶</w:t>
      </w:r>
      <w:proofErr w:type="gramEnd"/>
      <w:r w:rsidRPr="00F1095A">
        <w:rPr>
          <w:sz w:val="18"/>
          <w:u w:val="single"/>
        </w:rPr>
        <w:t xml:space="preserve"> </w:t>
      </w:r>
    </w:p>
    <w:p w14:paraId="03E0B201" w14:textId="77777777" w:rsidR="00C162B0" w:rsidRDefault="00C162B0" w:rsidP="00C506E5">
      <w:pPr>
        <w:rPr>
          <w:sz w:val="18"/>
          <w:u w:val="single"/>
        </w:rPr>
      </w:pPr>
    </w:p>
    <w:p w14:paraId="5E199512" w14:textId="7D152828" w:rsidR="00C162B0" w:rsidRDefault="00C162B0" w:rsidP="00C162B0">
      <w:pPr>
        <w:pStyle w:val="Heading3"/>
      </w:pPr>
      <w:r>
        <w:t>Mapping/Exploration</w:t>
      </w:r>
    </w:p>
    <w:p w14:paraId="1678C309" w14:textId="77777777" w:rsidR="00C162B0" w:rsidRDefault="00C162B0" w:rsidP="00C162B0"/>
    <w:p w14:paraId="3A15F118" w14:textId="77777777" w:rsidR="00C162B0" w:rsidRDefault="00C162B0" w:rsidP="00C162B0">
      <w:pPr>
        <w:pStyle w:val="Heading4"/>
      </w:pPr>
      <w:r>
        <w:t>Mapping opens the door for resource development-kills the environment,</w:t>
      </w:r>
    </w:p>
    <w:p w14:paraId="76CF0387" w14:textId="77777777" w:rsidR="00C162B0" w:rsidRPr="00796D8B" w:rsidRDefault="00C162B0" w:rsidP="00C162B0">
      <w:pPr>
        <w:rPr>
          <w:sz w:val="20"/>
          <w:szCs w:val="20"/>
        </w:rPr>
      </w:pPr>
      <w:r w:rsidRPr="00796D8B">
        <w:rPr>
          <w:sz w:val="20"/>
          <w:szCs w:val="20"/>
        </w:rPr>
        <w:t>(</w:t>
      </w:r>
      <w:r w:rsidRPr="00796D8B">
        <w:rPr>
          <w:rStyle w:val="StyleStyleBold12pt"/>
        </w:rPr>
        <w:t>CAETS ‘5</w:t>
      </w:r>
      <w:r w:rsidRPr="00796D8B">
        <w:rPr>
          <w:sz w:val="20"/>
          <w:szCs w:val="20"/>
        </w:rPr>
        <w:t>, “Oceans and the World’s Future,” International Council of Academies of Engineering and Technological Sciences, 7/14/05, http://www.caets.org/cms/7319.aspx)</w:t>
      </w:r>
    </w:p>
    <w:p w14:paraId="7EC73BC3" w14:textId="77777777" w:rsidR="00C162B0" w:rsidRDefault="00C162B0" w:rsidP="00C162B0">
      <w:pPr>
        <w:rPr>
          <w:sz w:val="16"/>
        </w:rPr>
      </w:pPr>
      <w:r w:rsidRPr="002A1356">
        <w:rPr>
          <w:rStyle w:val="StyleBoldUnderline"/>
        </w:rPr>
        <w:t>Global</w:t>
      </w:r>
      <w:r w:rsidRPr="00AD2220">
        <w:rPr>
          <w:sz w:val="16"/>
        </w:rPr>
        <w:t xml:space="preserve"> petroleum </w:t>
      </w:r>
      <w:r w:rsidRPr="002A1356">
        <w:rPr>
          <w:rStyle w:val="StyleBoldUnderline"/>
        </w:rPr>
        <w:t>demand is driving</w:t>
      </w:r>
      <w:r w:rsidRPr="00AD2220">
        <w:rPr>
          <w:sz w:val="16"/>
        </w:rPr>
        <w:t xml:space="preserve"> ambitious new </w:t>
      </w:r>
      <w:r w:rsidRPr="002A1356">
        <w:rPr>
          <w:rStyle w:val="StyleBoldUnderline"/>
        </w:rPr>
        <w:t>offshore exploration</w:t>
      </w:r>
      <w:r w:rsidRPr="00AD2220">
        <w:rPr>
          <w:sz w:val="16"/>
        </w:rPr>
        <w:t xml:space="preserve"> and extraction </w:t>
      </w:r>
      <w:r w:rsidRPr="002A1356">
        <w:rPr>
          <w:rStyle w:val="StyleBoldUnderline"/>
        </w:rPr>
        <w:t>technologies</w:t>
      </w:r>
      <w:r w:rsidRPr="00AD2220">
        <w:rPr>
          <w:sz w:val="16"/>
        </w:rPr>
        <w:t xml:space="preserve"> The </w:t>
      </w:r>
      <w:r w:rsidRPr="002A1356">
        <w:rPr>
          <w:rStyle w:val="StyleBoldUnderline"/>
        </w:rPr>
        <w:t>increased demand</w:t>
      </w:r>
      <w:r w:rsidRPr="00AD2220">
        <w:rPr>
          <w:sz w:val="16"/>
        </w:rPr>
        <w:t xml:space="preserve"> for energy resources </w:t>
      </w:r>
      <w:r w:rsidRPr="002A1356">
        <w:rPr>
          <w:rStyle w:val="StyleBoldUnderline"/>
        </w:rPr>
        <w:t>will</w:t>
      </w:r>
      <w:r w:rsidRPr="00AD2220">
        <w:rPr>
          <w:sz w:val="16"/>
        </w:rPr>
        <w:t xml:space="preserve"> gradually </w:t>
      </w:r>
      <w:r w:rsidRPr="002A1356">
        <w:rPr>
          <w:rStyle w:val="StyleBoldUnderline"/>
        </w:rPr>
        <w:t>move exploration</w:t>
      </w:r>
      <w:r w:rsidRPr="00AD2220">
        <w:rPr>
          <w:sz w:val="16"/>
        </w:rPr>
        <w:t xml:space="preserve"> activity </w:t>
      </w:r>
      <w:r w:rsidRPr="002A1356">
        <w:rPr>
          <w:rStyle w:val="StyleBoldUnderline"/>
        </w:rPr>
        <w:t>to deeper waters</w:t>
      </w:r>
      <w:r w:rsidRPr="00AD2220">
        <w:rPr>
          <w:sz w:val="16"/>
        </w:rPr>
        <w:t xml:space="preserve"> </w:t>
      </w:r>
      <w:r w:rsidRPr="002A1356">
        <w:rPr>
          <w:rStyle w:val="StyleBoldUnderline"/>
        </w:rPr>
        <w:t>and</w:t>
      </w:r>
      <w:r w:rsidRPr="00AD2220">
        <w:rPr>
          <w:sz w:val="16"/>
        </w:rPr>
        <w:t xml:space="preserve"> to </w:t>
      </w:r>
      <w:r w:rsidRPr="002A1356">
        <w:rPr>
          <w:rStyle w:val="StyleBoldUnderline"/>
        </w:rPr>
        <w:t>environmentally difficult areas</w:t>
      </w:r>
      <w:r w:rsidRPr="00AD2220">
        <w:rPr>
          <w:sz w:val="16"/>
        </w:rPr>
        <w:t xml:space="preserve"> like the Arctic. Development of new and improved technology is important for sustainable and environmentally benign exploitation of oil and gas in these areas. Deeper sites up to 2000 </w:t>
      </w:r>
      <w:proofErr w:type="spellStart"/>
      <w:r w:rsidRPr="00AD2220">
        <w:rPr>
          <w:sz w:val="16"/>
        </w:rPr>
        <w:t>metres</w:t>
      </w:r>
      <w:proofErr w:type="spellEnd"/>
      <w:r w:rsidRPr="00AD2220">
        <w:rPr>
          <w:sz w:val="16"/>
        </w:rPr>
        <w:t xml:space="preserve"> are planned to yield 30% of new production, and sites to 3500 </w:t>
      </w:r>
      <w:proofErr w:type="spellStart"/>
      <w:r w:rsidRPr="00AD2220">
        <w:rPr>
          <w:sz w:val="16"/>
        </w:rPr>
        <w:t>metres</w:t>
      </w:r>
      <w:proofErr w:type="spellEnd"/>
      <w:r w:rsidRPr="00AD2220">
        <w:rPr>
          <w:sz w:val="16"/>
        </w:rPr>
        <w:t xml:space="preserve"> are being considered for the future. Ingenious new methods for remote exploration and extraction are pushing the boundaries of technology, including deviated and multiple drilling, ship and semi-submersible platforms, spars, and total sub-sea processing systems, coiled tube drilling, expandable casings and multilateral extended reach wells. Deep water production is feasible using artificial sub-surface well-heads, sub-sea down-hole processing, separation, re-injection, compression, riser-less light well intervention, multiphase flow simulation including the use of hydrates. </w:t>
      </w:r>
      <w:r w:rsidRPr="00C96B4B">
        <w:rPr>
          <w:rStyle w:val="StyleBoldUnderline"/>
        </w:rPr>
        <w:t>The cost and technical difficulty</w:t>
      </w:r>
      <w:r w:rsidRPr="00AD2220">
        <w:rPr>
          <w:sz w:val="16"/>
        </w:rPr>
        <w:t xml:space="preserve"> of developing offshore sites </w:t>
      </w:r>
      <w:r w:rsidRPr="00C96B4B">
        <w:rPr>
          <w:rStyle w:val="StyleBoldUnderline"/>
        </w:rPr>
        <w:t>demands more accurate assessment</w:t>
      </w:r>
      <w:r w:rsidRPr="00AD2220">
        <w:rPr>
          <w:sz w:val="16"/>
        </w:rPr>
        <w:t xml:space="preserve"> of their </w:t>
      </w:r>
      <w:proofErr w:type="spellStart"/>
      <w:r w:rsidRPr="00AD2220">
        <w:rPr>
          <w:sz w:val="16"/>
        </w:rPr>
        <w:t>prospectivity</w:t>
      </w:r>
      <w:proofErr w:type="spellEnd"/>
      <w:r w:rsidRPr="00AD2220">
        <w:rPr>
          <w:sz w:val="16"/>
        </w:rPr>
        <w:t xml:space="preserve"> </w:t>
      </w:r>
      <w:r w:rsidRPr="00C96B4B">
        <w:rPr>
          <w:rStyle w:val="StyleBoldUnderline"/>
        </w:rPr>
        <w:t>using</w:t>
      </w:r>
      <w:r w:rsidRPr="00AD2220">
        <w:rPr>
          <w:sz w:val="16"/>
        </w:rPr>
        <w:t xml:space="preserve"> numerical synthesis and </w:t>
      </w:r>
      <w:r w:rsidRPr="00C96B4B">
        <w:rPr>
          <w:rStyle w:val="StyleBoldUnderline"/>
        </w:rPr>
        <w:t>analysis of vast quantities of</w:t>
      </w:r>
      <w:r w:rsidRPr="00AD2220">
        <w:rPr>
          <w:sz w:val="16"/>
        </w:rPr>
        <w:t xml:space="preserve"> seismic and other </w:t>
      </w:r>
      <w:r w:rsidRPr="00C96B4B">
        <w:rPr>
          <w:rStyle w:val="StyleBoldUnderline"/>
        </w:rPr>
        <w:t>data</w:t>
      </w:r>
      <w:r w:rsidRPr="00AD2220">
        <w:rPr>
          <w:sz w:val="16"/>
        </w:rPr>
        <w:t xml:space="preserve">. </w:t>
      </w:r>
      <w:r w:rsidRPr="00C96B4B">
        <w:rPr>
          <w:rStyle w:val="StyleBoldUnderline"/>
        </w:rPr>
        <w:t>New techniques for exploration include</w:t>
      </w:r>
      <w:r w:rsidRPr="00AD2220">
        <w:rPr>
          <w:sz w:val="16"/>
        </w:rPr>
        <w:t xml:space="preserve"> electromagnetic seabed logging, </w:t>
      </w:r>
      <w:r w:rsidRPr="00C96B4B">
        <w:rPr>
          <w:rStyle w:val="StyleBoldUnderline"/>
        </w:rPr>
        <w:t>seismic exploration</w:t>
      </w:r>
      <w:r w:rsidRPr="00AD2220">
        <w:rPr>
          <w:sz w:val="16"/>
        </w:rPr>
        <w:t xml:space="preserve"> and </w:t>
      </w:r>
      <w:proofErr w:type="spellStart"/>
      <w:r w:rsidRPr="00AD2220">
        <w:rPr>
          <w:sz w:val="16"/>
        </w:rPr>
        <w:t>modelling</w:t>
      </w:r>
      <w:proofErr w:type="spellEnd"/>
      <w:r w:rsidRPr="00AD2220">
        <w:rPr>
          <w:sz w:val="16"/>
        </w:rPr>
        <w:t xml:space="preserve"> of reservoirs and super-long seismic arrays. CAETS recommends continuing encouragement for innovative new technologies for remote exploration and extraction of oil and gas. (Recommendation 5) The oceans can provide new resources of energy and minerals </w:t>
      </w:r>
      <w:proofErr w:type="gramStart"/>
      <w:r w:rsidRPr="00AD2220">
        <w:rPr>
          <w:sz w:val="16"/>
        </w:rPr>
        <w:t>The</w:t>
      </w:r>
      <w:proofErr w:type="gramEnd"/>
      <w:r w:rsidRPr="00AD2220">
        <w:rPr>
          <w:sz w:val="16"/>
        </w:rPr>
        <w:t xml:space="preserve"> increasingly high cost of energy derived from conventional sources will encourage commercial production of gas from gas hydrates. Some evaluations of future energy resources indicate that </w:t>
      </w:r>
      <w:r w:rsidRPr="00C96B4B">
        <w:rPr>
          <w:rStyle w:val="StyleBoldUnderline"/>
        </w:rPr>
        <w:t>gas hydrate may be</w:t>
      </w:r>
      <w:r w:rsidRPr="00AD2220">
        <w:rPr>
          <w:sz w:val="16"/>
        </w:rPr>
        <w:t xml:space="preserve"> just </w:t>
      </w:r>
      <w:r w:rsidRPr="00C96B4B">
        <w:rPr>
          <w:rStyle w:val="StyleBoldUnderline"/>
        </w:rPr>
        <w:t>as important a source of energy as oil</w:t>
      </w:r>
      <w:r w:rsidRPr="00AD2220">
        <w:rPr>
          <w:sz w:val="16"/>
        </w:rPr>
        <w:t xml:space="preserve"> and gas. Gas hydrates occur </w:t>
      </w:r>
      <w:r w:rsidRPr="00C96B4B">
        <w:rPr>
          <w:rStyle w:val="StyleBoldUnderline"/>
        </w:rPr>
        <w:t>in the</w:t>
      </w:r>
      <w:r w:rsidRPr="00AD2220">
        <w:rPr>
          <w:sz w:val="16"/>
        </w:rPr>
        <w:t xml:space="preserve"> upper part of the sediments or on the </w:t>
      </w:r>
      <w:r w:rsidRPr="00C96B4B">
        <w:rPr>
          <w:rStyle w:val="StyleBoldUnderline"/>
        </w:rPr>
        <w:t>seabed</w:t>
      </w:r>
      <w:r w:rsidRPr="00AD2220">
        <w:rPr>
          <w:sz w:val="16"/>
        </w:rPr>
        <w:t xml:space="preserve"> in oceans and the </w:t>
      </w:r>
      <w:r w:rsidRPr="00C96B4B">
        <w:rPr>
          <w:rStyle w:val="StyleBoldUnderline"/>
        </w:rPr>
        <w:t>study of these deposits is just beginning</w:t>
      </w:r>
      <w:r w:rsidRPr="00AD2220">
        <w:rPr>
          <w:sz w:val="16"/>
        </w:rPr>
        <w:t xml:space="preserve">. Ocean currents, waves and tidal movements represent a vast amount of energy. If successfully exploited, they could contribute a substantial supply of electricity in coastal areas in many parts of the world. On the seabed in the deeper ocean, manganese nodules occur over large areas and represent large resources of copper, cobalt and nickel for the future. These resources, together with </w:t>
      </w:r>
      <w:proofErr w:type="spellStart"/>
      <w:r w:rsidRPr="00AD2220">
        <w:rPr>
          <w:sz w:val="16"/>
        </w:rPr>
        <w:t>sulphide</w:t>
      </w:r>
      <w:proofErr w:type="spellEnd"/>
      <w:r w:rsidRPr="00AD2220">
        <w:rPr>
          <w:sz w:val="16"/>
        </w:rPr>
        <w:t xml:space="preserve"> deposits along spreading ridges and cobalt crust at some oceanic islands are now part of the resource management of the International Seabed Authority. </w:t>
      </w:r>
      <w:r w:rsidRPr="00AD2220">
        <w:rPr>
          <w:rStyle w:val="StyleBoldUnderline"/>
        </w:rPr>
        <w:t>Our knowledge about the seabed is less than</w:t>
      </w:r>
      <w:r w:rsidRPr="00AD2220">
        <w:rPr>
          <w:sz w:val="16"/>
        </w:rPr>
        <w:t xml:space="preserve"> our knowledge of </w:t>
      </w:r>
      <w:r w:rsidRPr="00AD2220">
        <w:rPr>
          <w:rStyle w:val="StyleBoldUnderline"/>
        </w:rPr>
        <w:t>the surface of Mars</w:t>
      </w:r>
      <w:r w:rsidRPr="00AD2220">
        <w:rPr>
          <w:sz w:val="16"/>
        </w:rPr>
        <w:t xml:space="preserve">, both in the high seas and in the Exclusive Economic Zones. </w:t>
      </w:r>
      <w:r w:rsidRPr="00AD2220">
        <w:rPr>
          <w:rStyle w:val="StyleBoldUnderline"/>
        </w:rPr>
        <w:t>We must increase the mapping of the seabed</w:t>
      </w:r>
      <w:r w:rsidRPr="00AD2220">
        <w:rPr>
          <w:sz w:val="16"/>
        </w:rPr>
        <w:t xml:space="preserve"> both </w:t>
      </w:r>
      <w:r w:rsidRPr="00AD2220">
        <w:rPr>
          <w:rStyle w:val="StyleBoldUnderline"/>
        </w:rPr>
        <w:t>in the</w:t>
      </w:r>
      <w:r w:rsidRPr="00AD2220">
        <w:rPr>
          <w:sz w:val="16"/>
        </w:rPr>
        <w:t xml:space="preserve"> </w:t>
      </w:r>
      <w:r w:rsidRPr="00AD2220">
        <w:rPr>
          <w:rStyle w:val="StyleBoldUnderline"/>
        </w:rPr>
        <w:t>deep oceans and</w:t>
      </w:r>
      <w:r w:rsidRPr="00AD2220">
        <w:rPr>
          <w:sz w:val="16"/>
        </w:rPr>
        <w:t xml:space="preserve"> on the </w:t>
      </w:r>
      <w:r w:rsidRPr="00AD2220">
        <w:rPr>
          <w:rStyle w:val="StyleBoldUnderline"/>
        </w:rPr>
        <w:t>continental shelves. A better geospatial knowledge base is necessary for monitoring</w:t>
      </w:r>
      <w:r w:rsidRPr="00AD2220">
        <w:rPr>
          <w:sz w:val="16"/>
        </w:rPr>
        <w:t xml:space="preserve"> and sustainable development of the </w:t>
      </w:r>
      <w:r w:rsidRPr="00AD2220">
        <w:rPr>
          <w:rStyle w:val="StyleBoldUnderline"/>
        </w:rPr>
        <w:t>resources in oceanic regions</w:t>
      </w:r>
      <w:r w:rsidRPr="00AD2220">
        <w:rPr>
          <w:sz w:val="16"/>
        </w:rPr>
        <w:t>.</w:t>
      </w:r>
    </w:p>
    <w:p w14:paraId="4F9C2487" w14:textId="77777777" w:rsidR="00C162B0" w:rsidRDefault="00C162B0" w:rsidP="00C162B0">
      <w:pPr>
        <w:rPr>
          <w:sz w:val="16"/>
        </w:rPr>
      </w:pPr>
    </w:p>
    <w:p w14:paraId="018E2C57" w14:textId="3BA20452" w:rsidR="00C162B0" w:rsidRDefault="00C162B0" w:rsidP="00C162B0">
      <w:pPr>
        <w:rPr>
          <w:b/>
        </w:rPr>
      </w:pPr>
      <w:r>
        <w:rPr>
          <w:b/>
        </w:rPr>
        <w:t>Exploration causes mass pollution</w:t>
      </w:r>
    </w:p>
    <w:p w14:paraId="4647BBB4" w14:textId="77777777" w:rsidR="00C162B0" w:rsidRPr="00F1095A" w:rsidRDefault="00C162B0" w:rsidP="00C162B0">
      <w:pPr>
        <w:rPr>
          <w:b/>
        </w:rPr>
      </w:pPr>
      <w:r>
        <w:rPr>
          <w:b/>
        </w:rPr>
        <w:t xml:space="preserve">Oceana 2012 </w:t>
      </w:r>
      <w:r w:rsidRPr="00F1095A">
        <w:t>(Impacts of Offshore Drilling. International Agency focused on Conservation of the Oceans. http://oceana.org/en/our-work/stop-ocean-pollution/oil-pollution/learn-act/impacts-of-offshore-drilling</w:t>
      </w:r>
      <w:r>
        <w:rPr>
          <w:b/>
        </w:rPr>
        <w:t>)</w:t>
      </w:r>
    </w:p>
    <w:p w14:paraId="48F8C7C6" w14:textId="77777777" w:rsidR="00C162B0" w:rsidRDefault="00C162B0" w:rsidP="00C162B0">
      <w:pPr>
        <w:rPr>
          <w:sz w:val="18"/>
          <w:u w:val="single"/>
        </w:rPr>
      </w:pPr>
      <w:r w:rsidRPr="00F1095A">
        <w:rPr>
          <w:sz w:val="12"/>
        </w:rPr>
        <w:t>¶</w:t>
      </w:r>
      <w:r w:rsidRPr="00F1095A">
        <w:rPr>
          <w:sz w:val="18"/>
          <w:u w:val="single"/>
        </w:rPr>
        <w:t xml:space="preserve"> </w:t>
      </w:r>
      <w:r w:rsidRPr="00F1095A">
        <w:rPr>
          <w:u w:val="single"/>
        </w:rPr>
        <w:t>Offshore drilling operations create various forms of pollution that have considerable negative effects on marine and other wildlife</w:t>
      </w:r>
      <w:proofErr w:type="gramStart"/>
      <w:r w:rsidRPr="00F1095A">
        <w:rPr>
          <w:u w:val="single"/>
        </w:rPr>
        <w:t>.</w:t>
      </w:r>
      <w:r w:rsidRPr="00F1095A">
        <w:rPr>
          <w:sz w:val="12"/>
        </w:rPr>
        <w:t>¶</w:t>
      </w:r>
      <w:proofErr w:type="gramEnd"/>
      <w:r w:rsidRPr="00F1095A">
        <w:rPr>
          <w:sz w:val="18"/>
          <w:u w:val="single"/>
        </w:rPr>
        <w:t xml:space="preserve"> </w:t>
      </w:r>
      <w:r w:rsidRPr="00F1095A">
        <w:rPr>
          <w:sz w:val="12"/>
        </w:rPr>
        <w:t>¶</w:t>
      </w:r>
      <w:r w:rsidRPr="00F1095A">
        <w:rPr>
          <w:sz w:val="18"/>
          <w:u w:val="single"/>
        </w:rPr>
        <w:t xml:space="preserve"> </w:t>
      </w:r>
      <w:r w:rsidRPr="00F1095A">
        <w:rPr>
          <w:u w:val="single"/>
        </w:rPr>
        <w:t xml:space="preserve">These include drilling muds, brine wastes, deck runoff water and </w:t>
      </w:r>
      <w:proofErr w:type="spellStart"/>
      <w:r w:rsidRPr="00F1095A">
        <w:rPr>
          <w:u w:val="single"/>
        </w:rPr>
        <w:t>flowline</w:t>
      </w:r>
      <w:proofErr w:type="spellEnd"/>
      <w:r w:rsidRPr="00F1095A">
        <w:rPr>
          <w:u w:val="single"/>
        </w:rPr>
        <w:t xml:space="preserve"> and pipeline leaks. Catastrophic spills and blowouts are also a threat from offshore drilling operations</w:t>
      </w:r>
      <w:r w:rsidRPr="00F1095A">
        <w:rPr>
          <w:sz w:val="16"/>
        </w:rPr>
        <w:t>. These operations also pose a threat to human health, especially to oil platform workers themselves</w:t>
      </w:r>
      <w:proofErr w:type="gramStart"/>
      <w:r w:rsidRPr="00F1095A">
        <w:rPr>
          <w:sz w:val="16"/>
        </w:rPr>
        <w:t>.</w:t>
      </w:r>
      <w:r w:rsidRPr="00F1095A">
        <w:rPr>
          <w:sz w:val="12"/>
        </w:rPr>
        <w:t>¶</w:t>
      </w:r>
      <w:proofErr w:type="gramEnd"/>
      <w:r w:rsidRPr="00F1095A">
        <w:rPr>
          <w:sz w:val="16"/>
        </w:rPr>
        <w:t xml:space="preserve"> </w:t>
      </w:r>
      <w:r w:rsidRPr="00F1095A">
        <w:rPr>
          <w:sz w:val="12"/>
        </w:rPr>
        <w:t>¶</w:t>
      </w:r>
      <w:r w:rsidRPr="00F1095A">
        <w:rPr>
          <w:sz w:val="16"/>
        </w:rPr>
        <w:t xml:space="preserve"> </w:t>
      </w:r>
      <w:r w:rsidRPr="00F1095A">
        <w:rPr>
          <w:u w:val="single"/>
        </w:rPr>
        <w:t>Drilling muds and produced water are disposed of daily by offshore rigs. Offshore rigs can dump tons of drilling fluid, metal cuttings, including toxic metals, such as lead chromium and mercury, as well as carcinogens, such as benzene, into the ocean</w:t>
      </w:r>
      <w:proofErr w:type="gramStart"/>
      <w:r w:rsidRPr="00F1095A">
        <w:rPr>
          <w:u w:val="single"/>
        </w:rPr>
        <w:t>.</w:t>
      </w:r>
      <w:r w:rsidRPr="00F1095A">
        <w:rPr>
          <w:sz w:val="12"/>
        </w:rPr>
        <w:t>¶</w:t>
      </w:r>
      <w:proofErr w:type="gramEnd"/>
      <w:r w:rsidRPr="00F1095A">
        <w:rPr>
          <w:sz w:val="16"/>
        </w:rPr>
        <w:t xml:space="preserve"> </w:t>
      </w:r>
      <w:r w:rsidRPr="00F1095A">
        <w:rPr>
          <w:sz w:val="12"/>
        </w:rPr>
        <w:t>¶</w:t>
      </w:r>
      <w:r w:rsidRPr="00F1095A">
        <w:rPr>
          <w:sz w:val="16"/>
        </w:rPr>
        <w:t xml:space="preserve"> Effects of Drilling Muds</w:t>
      </w:r>
      <w:r w:rsidRPr="00F1095A">
        <w:rPr>
          <w:sz w:val="12"/>
        </w:rPr>
        <w:t>¶</w:t>
      </w:r>
      <w:r w:rsidRPr="00F1095A">
        <w:rPr>
          <w:sz w:val="16"/>
        </w:rPr>
        <w:t xml:space="preserve"> </w:t>
      </w:r>
      <w:r w:rsidRPr="00F1095A">
        <w:rPr>
          <w:sz w:val="12"/>
        </w:rPr>
        <w:t>¶</w:t>
      </w:r>
      <w:r w:rsidRPr="00F1095A">
        <w:rPr>
          <w:sz w:val="16"/>
        </w:rPr>
        <w:t xml:space="preserve"> Drilling muds are used for the lubrication and cooling of the drill bit and pipe. The muds also remove the cuttings that come from the bottom of the oil well and help prevent blowouts by acting as a sealant. </w:t>
      </w:r>
      <w:r w:rsidRPr="00F1095A">
        <w:rPr>
          <w:u w:val="single"/>
        </w:rPr>
        <w:t>There are different types of drilling muds used in oil drilling operations, but all release toxic chemicals that can affect marine life.</w:t>
      </w:r>
      <w:r w:rsidRPr="00F1095A">
        <w:rPr>
          <w:sz w:val="16"/>
        </w:rPr>
        <w:t xml:space="preserve"> </w:t>
      </w:r>
      <w:r w:rsidRPr="00F1095A">
        <w:rPr>
          <w:u w:val="single"/>
        </w:rPr>
        <w:t>One drilling platform normally drills between seventy and one hundred wells and discharges more than 90,000 metric tons of drilling fluids and metal cuttings into the ocean</w:t>
      </w:r>
      <w:proofErr w:type="gramStart"/>
      <w:r w:rsidRPr="00F1095A">
        <w:rPr>
          <w:u w:val="single"/>
        </w:rPr>
        <w:t>.</w:t>
      </w:r>
      <w:r w:rsidRPr="00F1095A">
        <w:rPr>
          <w:sz w:val="12"/>
        </w:rPr>
        <w:t>¶</w:t>
      </w:r>
      <w:proofErr w:type="gramEnd"/>
      <w:r w:rsidRPr="00F1095A">
        <w:rPr>
          <w:sz w:val="18"/>
          <w:u w:val="single"/>
        </w:rPr>
        <w:t xml:space="preserve"> </w:t>
      </w:r>
      <w:r w:rsidRPr="00F1095A">
        <w:rPr>
          <w:sz w:val="12"/>
        </w:rPr>
        <w:t>¶</w:t>
      </w:r>
      <w:r w:rsidRPr="00F1095A">
        <w:rPr>
          <w:sz w:val="16"/>
        </w:rPr>
        <w:t xml:space="preserve"> Effects of Produced Water</w:t>
      </w:r>
      <w:r w:rsidRPr="00F1095A">
        <w:rPr>
          <w:sz w:val="12"/>
        </w:rPr>
        <w:t>¶</w:t>
      </w:r>
      <w:r w:rsidRPr="00F1095A">
        <w:rPr>
          <w:sz w:val="16"/>
        </w:rPr>
        <w:t xml:space="preserve"> </w:t>
      </w:r>
      <w:r w:rsidRPr="00F1095A">
        <w:rPr>
          <w:sz w:val="12"/>
        </w:rPr>
        <w:t>¶</w:t>
      </w:r>
      <w:r w:rsidRPr="00F1095A">
        <w:rPr>
          <w:sz w:val="16"/>
        </w:rPr>
        <w:t xml:space="preserve"> Produced water is fluid trapped underground and brought up with oil and gas. It makes up about 20 percent of the waste associated with offshore drilling. Produced waters usually have an oil content of 30 to 40 parts per million. </w:t>
      </w:r>
      <w:r w:rsidRPr="00F1095A">
        <w:rPr>
          <w:u w:val="single"/>
        </w:rPr>
        <w:t>As a result, the nearly 2 billion gallons of produced water released into the Cook Inlet in Alaska each year contain about 70,000 gallons of oil</w:t>
      </w:r>
      <w:proofErr w:type="gramStart"/>
      <w:r w:rsidRPr="00F1095A">
        <w:rPr>
          <w:sz w:val="16"/>
        </w:rPr>
        <w:t>.</w:t>
      </w:r>
      <w:r w:rsidRPr="00F1095A">
        <w:rPr>
          <w:sz w:val="12"/>
        </w:rPr>
        <w:t>¶</w:t>
      </w:r>
      <w:proofErr w:type="gramEnd"/>
      <w:r w:rsidRPr="00F1095A">
        <w:rPr>
          <w:sz w:val="16"/>
        </w:rPr>
        <w:t xml:space="preserve"> </w:t>
      </w:r>
      <w:r w:rsidRPr="00F1095A">
        <w:rPr>
          <w:sz w:val="12"/>
        </w:rPr>
        <w:t>¶</w:t>
      </w:r>
      <w:r w:rsidRPr="00F1095A">
        <w:rPr>
          <w:sz w:val="16"/>
        </w:rPr>
        <w:t xml:space="preserve"> Effects of Exploration</w:t>
      </w:r>
      <w:r w:rsidRPr="00F1095A">
        <w:rPr>
          <w:sz w:val="12"/>
        </w:rPr>
        <w:t>¶</w:t>
      </w:r>
      <w:r w:rsidRPr="00F1095A">
        <w:rPr>
          <w:sz w:val="16"/>
        </w:rPr>
        <w:t xml:space="preserve"> </w:t>
      </w:r>
      <w:r w:rsidRPr="00F1095A">
        <w:rPr>
          <w:sz w:val="12"/>
        </w:rPr>
        <w:t>¶</w:t>
      </w:r>
      <w:r w:rsidRPr="00F1095A">
        <w:rPr>
          <w:sz w:val="16"/>
        </w:rPr>
        <w:t xml:space="preserve"> </w:t>
      </w:r>
      <w:r w:rsidRPr="00F1095A">
        <w:rPr>
          <w:u w:val="single"/>
        </w:rPr>
        <w:t xml:space="preserve">Factors other than pollutants can affect marine wildlife as well. Exploration for offshore oil involves firing air guns which send a strong shock across the seabed that can decrease fish catch, damage the hearing capacity of various marine species and may lead to marine mammal </w:t>
      </w:r>
      <w:proofErr w:type="spellStart"/>
      <w:r w:rsidRPr="00F1095A">
        <w:rPr>
          <w:u w:val="single"/>
        </w:rPr>
        <w:t>strandings</w:t>
      </w:r>
      <w:proofErr w:type="spellEnd"/>
      <w:proofErr w:type="gramStart"/>
      <w:r w:rsidRPr="00F1095A">
        <w:rPr>
          <w:sz w:val="16"/>
        </w:rPr>
        <w:t>.</w:t>
      </w:r>
      <w:r w:rsidRPr="00F1095A">
        <w:rPr>
          <w:sz w:val="12"/>
        </w:rPr>
        <w:t>¶</w:t>
      </w:r>
      <w:proofErr w:type="gramEnd"/>
      <w:r w:rsidRPr="00F1095A">
        <w:rPr>
          <w:sz w:val="16"/>
        </w:rPr>
        <w:t xml:space="preserve"> </w:t>
      </w:r>
      <w:r w:rsidRPr="00F1095A">
        <w:rPr>
          <w:sz w:val="12"/>
        </w:rPr>
        <w:t>¶</w:t>
      </w:r>
      <w:r w:rsidRPr="00F1095A">
        <w:rPr>
          <w:sz w:val="16"/>
        </w:rPr>
        <w:t xml:space="preserve"> </w:t>
      </w:r>
      <w:r w:rsidRPr="00F1095A">
        <w:rPr>
          <w:u w:val="single"/>
        </w:rPr>
        <w:t>More drilling muds and fluids are discharged into the ocean during exploratory drilling than in developmental drilling because exploratory wells are generally deeper, drilled slower and are larger in diame</w:t>
      </w:r>
      <w:r w:rsidRPr="00F1095A">
        <w:rPr>
          <w:sz w:val="16"/>
        </w:rPr>
        <w:t xml:space="preserve">ter. </w:t>
      </w:r>
      <w:r w:rsidRPr="00F1095A">
        <w:rPr>
          <w:u w:val="single"/>
        </w:rPr>
        <w:t>The drilling waste, including metal cuttings, from exploratory drilling are generally dumped in the ocean, rather than being brought back up to the platform</w:t>
      </w:r>
      <w:proofErr w:type="gramStart"/>
      <w:r w:rsidRPr="00F1095A">
        <w:rPr>
          <w:sz w:val="16"/>
        </w:rPr>
        <w:t>.</w:t>
      </w:r>
      <w:r w:rsidRPr="00F1095A">
        <w:rPr>
          <w:sz w:val="12"/>
        </w:rPr>
        <w:t>¶</w:t>
      </w:r>
      <w:proofErr w:type="gramEnd"/>
      <w:r w:rsidRPr="00F1095A">
        <w:rPr>
          <w:sz w:val="16"/>
        </w:rPr>
        <w:t xml:space="preserve"> </w:t>
      </w:r>
      <w:r w:rsidRPr="00F1095A">
        <w:rPr>
          <w:sz w:val="12"/>
        </w:rPr>
        <w:t>¶</w:t>
      </w:r>
      <w:r w:rsidRPr="00F1095A">
        <w:rPr>
          <w:sz w:val="16"/>
        </w:rPr>
        <w:t xml:space="preserve"> Effects of Offshore Oil Rigs</w:t>
      </w:r>
      <w:r w:rsidRPr="00F1095A">
        <w:rPr>
          <w:sz w:val="12"/>
        </w:rPr>
        <w:t>¶</w:t>
      </w:r>
      <w:r w:rsidRPr="00F1095A">
        <w:rPr>
          <w:sz w:val="16"/>
        </w:rPr>
        <w:t xml:space="preserve"> </w:t>
      </w:r>
      <w:r w:rsidRPr="00F1095A">
        <w:rPr>
          <w:sz w:val="12"/>
        </w:rPr>
        <w:t>¶</w:t>
      </w:r>
      <w:r w:rsidRPr="00F1095A">
        <w:rPr>
          <w:sz w:val="16"/>
        </w:rPr>
        <w:t xml:space="preserve"> </w:t>
      </w:r>
      <w:r w:rsidRPr="00F1095A">
        <w:rPr>
          <w:u w:val="single"/>
        </w:rPr>
        <w:t>Offshore oil rigs may also attract seabirds at night due to their lighting and flaring and because fish aggregate near them. Bird mortality has been associated with physical collisions with the rigs, as well as incineration by the flare and oil from leaks. This process of flaring involves the burning off of fossil fuels which produces black carbon</w:t>
      </w:r>
      <w:proofErr w:type="gramStart"/>
      <w:r w:rsidRPr="00F1095A">
        <w:rPr>
          <w:u w:val="single"/>
        </w:rPr>
        <w:t>.</w:t>
      </w:r>
      <w:r w:rsidRPr="00F1095A">
        <w:rPr>
          <w:sz w:val="12"/>
        </w:rPr>
        <w:t>¶</w:t>
      </w:r>
      <w:proofErr w:type="gramEnd"/>
      <w:r w:rsidRPr="00F1095A">
        <w:rPr>
          <w:sz w:val="18"/>
          <w:u w:val="single"/>
        </w:rPr>
        <w:t xml:space="preserve"> </w:t>
      </w:r>
      <w:r w:rsidRPr="00F1095A">
        <w:rPr>
          <w:sz w:val="12"/>
        </w:rPr>
        <w:t>¶</w:t>
      </w:r>
      <w:r w:rsidRPr="00F1095A">
        <w:rPr>
          <w:sz w:val="18"/>
          <w:u w:val="single"/>
        </w:rPr>
        <w:t xml:space="preserve"> </w:t>
      </w:r>
      <w:r w:rsidRPr="00F1095A">
        <w:rPr>
          <w:u w:val="single"/>
        </w:rPr>
        <w:t>Black carbon contributes to climate change as it is a potent warmer both in the atmosphere and when deposited on snow and ice. Drilling activity around oil rigs is suspected of contributing to elevated levels of mercury in Gulf of Mexico fish</w:t>
      </w:r>
      <w:proofErr w:type="gramStart"/>
      <w:r w:rsidRPr="00F1095A">
        <w:rPr>
          <w:u w:val="single"/>
        </w:rPr>
        <w:t>.</w:t>
      </w:r>
      <w:r w:rsidRPr="00F1095A">
        <w:rPr>
          <w:sz w:val="12"/>
        </w:rPr>
        <w:t>¶</w:t>
      </w:r>
      <w:proofErr w:type="gramEnd"/>
      <w:r w:rsidRPr="00F1095A">
        <w:rPr>
          <w:sz w:val="18"/>
          <w:u w:val="single"/>
        </w:rPr>
        <w:t xml:space="preserve"> </w:t>
      </w:r>
    </w:p>
    <w:p w14:paraId="34321CF8" w14:textId="77777777" w:rsidR="00C162B0" w:rsidRPr="00AD2220" w:rsidRDefault="00C162B0" w:rsidP="00C162B0">
      <w:pPr>
        <w:rPr>
          <w:sz w:val="16"/>
        </w:rPr>
      </w:pPr>
    </w:p>
    <w:p w14:paraId="5071D56F" w14:textId="77777777" w:rsidR="00C162B0" w:rsidRPr="00C162B0" w:rsidRDefault="00C162B0" w:rsidP="00C162B0"/>
    <w:p w14:paraId="16009F5E" w14:textId="77777777" w:rsidR="00C506E5" w:rsidRDefault="00C506E5" w:rsidP="00C506E5">
      <w:pPr>
        <w:pStyle w:val="Heading2"/>
      </w:pPr>
      <w:r>
        <w:t>Internal Links</w:t>
      </w:r>
    </w:p>
    <w:p w14:paraId="30EE87FB" w14:textId="77777777" w:rsidR="00C506E5" w:rsidRDefault="00C506E5" w:rsidP="00C506E5">
      <w:pPr>
        <w:pStyle w:val="Heading4"/>
      </w:pPr>
      <w:r>
        <w:t>US credibility is key to international environmental efforts,</w:t>
      </w:r>
    </w:p>
    <w:p w14:paraId="49E36FD1" w14:textId="77777777" w:rsidR="00C506E5" w:rsidRPr="008D4E15" w:rsidRDefault="00C506E5" w:rsidP="00C506E5">
      <w:pPr>
        <w:rPr>
          <w:sz w:val="20"/>
          <w:szCs w:val="20"/>
        </w:rPr>
      </w:pPr>
      <w:r w:rsidRPr="008D4E15">
        <w:rPr>
          <w:sz w:val="20"/>
          <w:szCs w:val="20"/>
        </w:rPr>
        <w:t xml:space="preserve">(Coral </w:t>
      </w:r>
      <w:r w:rsidRPr="008D4E15">
        <w:rPr>
          <w:rStyle w:val="StyleStyleBold12pt"/>
        </w:rPr>
        <w:t>Davenport ’13</w:t>
      </w:r>
      <w:r w:rsidRPr="008D4E15">
        <w:rPr>
          <w:sz w:val="20"/>
          <w:szCs w:val="20"/>
        </w:rPr>
        <w:t>, energy and environment correspondent, “The U.S. Just Became a Global Leader in Fighting Climate Change,” National Journal, 6/27/13, http://www.nationaljournal.com/magazine/the-u-s-just-became-a-global-leader-in-fighting-climate-change-20130627)</w:t>
      </w:r>
    </w:p>
    <w:p w14:paraId="35457147" w14:textId="77777777" w:rsidR="00C506E5" w:rsidRPr="0024724B" w:rsidRDefault="00C506E5" w:rsidP="00C506E5">
      <w:pPr>
        <w:rPr>
          <w:sz w:val="16"/>
        </w:rPr>
      </w:pPr>
      <w:r w:rsidRPr="006535FA">
        <w:rPr>
          <w:rStyle w:val="StyleBoldUnderline"/>
        </w:rPr>
        <w:t>The U.S. had failed to be a world leader</w:t>
      </w:r>
      <w:r w:rsidRPr="0024724B">
        <w:rPr>
          <w:sz w:val="16"/>
        </w:rPr>
        <w:t xml:space="preserve"> in fighting global warming—</w:t>
      </w:r>
      <w:r w:rsidRPr="006535FA">
        <w:rPr>
          <w:rStyle w:val="StyleBoldUnderline"/>
        </w:rPr>
        <w:t>until</w:t>
      </w:r>
      <w:r w:rsidRPr="0024724B">
        <w:rPr>
          <w:sz w:val="16"/>
        </w:rPr>
        <w:t xml:space="preserve"> this week. President </w:t>
      </w:r>
      <w:r w:rsidRPr="006535FA">
        <w:rPr>
          <w:rStyle w:val="StyleBoldUnderline"/>
        </w:rPr>
        <w:t>Obama’s</w:t>
      </w:r>
      <w:r w:rsidRPr="0024724B">
        <w:rPr>
          <w:sz w:val="16"/>
        </w:rPr>
        <w:t xml:space="preserve"> new </w:t>
      </w:r>
      <w:r w:rsidRPr="006535FA">
        <w:rPr>
          <w:rStyle w:val="StyleBoldUnderline"/>
        </w:rPr>
        <w:t>climate-change plan</w:t>
      </w:r>
      <w:r w:rsidRPr="0024724B">
        <w:rPr>
          <w:sz w:val="16"/>
        </w:rPr>
        <w:t xml:space="preserve">, which he unfurled at a speech at Georgetown University, is a messy, second-best affair. It comes only after he failed to move an economy-wide climate-change bill through Congress, and, at its core, </w:t>
      </w:r>
      <w:r w:rsidRPr="00967BA1">
        <w:rPr>
          <w:rStyle w:val="StyleBoldUnderline"/>
        </w:rPr>
        <w:t>the plan relies on a</w:t>
      </w:r>
      <w:r w:rsidRPr="0024724B">
        <w:rPr>
          <w:sz w:val="16"/>
        </w:rPr>
        <w:t xml:space="preserve"> top-down executive </w:t>
      </w:r>
      <w:r w:rsidRPr="00967BA1">
        <w:rPr>
          <w:rStyle w:val="StyleBoldUnderline"/>
        </w:rPr>
        <w:t>mandate to force cuts of carbon pollution</w:t>
      </w:r>
      <w:r w:rsidRPr="0024724B">
        <w:rPr>
          <w:sz w:val="16"/>
        </w:rPr>
        <w:t xml:space="preserve"> from coal-fired power plants. It will face legal challenges, cost jobs in coal country, and galvanize his political opponents, from Republicans to the fossil-fuel industry. But </w:t>
      </w:r>
      <w:r w:rsidRPr="00967BA1">
        <w:rPr>
          <w:rStyle w:val="StyleBoldUnderline"/>
        </w:rPr>
        <w:t>bypassing Congress and using</w:t>
      </w:r>
      <w:r w:rsidRPr="0024724B">
        <w:rPr>
          <w:sz w:val="16"/>
        </w:rPr>
        <w:t xml:space="preserve"> the unpopular tool of </w:t>
      </w:r>
      <w:r w:rsidRPr="00967BA1">
        <w:rPr>
          <w:rStyle w:val="StyleBoldUnderline"/>
        </w:rPr>
        <w:t>executive action</w:t>
      </w:r>
      <w:r w:rsidRPr="0024724B">
        <w:rPr>
          <w:sz w:val="16"/>
        </w:rPr>
        <w:t xml:space="preserve"> also </w:t>
      </w:r>
      <w:r w:rsidRPr="00967BA1">
        <w:rPr>
          <w:rStyle w:val="StyleBoldUnderline"/>
        </w:rPr>
        <w:t>positions Obama to</w:t>
      </w:r>
      <w:r w:rsidRPr="0024724B">
        <w:rPr>
          <w:sz w:val="16"/>
        </w:rPr>
        <w:t xml:space="preserve"> do what no president before him has been able to—</w:t>
      </w:r>
      <w:r w:rsidRPr="00967BA1">
        <w:rPr>
          <w:rStyle w:val="StyleBoldUnderline"/>
        </w:rPr>
        <w:t>show up at the global</w:t>
      </w:r>
      <w:r w:rsidRPr="0024724B">
        <w:rPr>
          <w:sz w:val="16"/>
        </w:rPr>
        <w:t xml:space="preserve"> climate-change </w:t>
      </w:r>
      <w:r w:rsidRPr="00967BA1">
        <w:rPr>
          <w:rStyle w:val="StyleBoldUnderline"/>
        </w:rPr>
        <w:t>negotiating</w:t>
      </w:r>
      <w:r w:rsidRPr="0024724B">
        <w:rPr>
          <w:sz w:val="16"/>
        </w:rPr>
        <w:t xml:space="preserve"> </w:t>
      </w:r>
      <w:r w:rsidRPr="00967BA1">
        <w:rPr>
          <w:rStyle w:val="StyleBoldUnderline"/>
        </w:rPr>
        <w:t xml:space="preserve">table with a credible, concrete </w:t>
      </w:r>
      <w:r w:rsidRPr="0024724B">
        <w:rPr>
          <w:sz w:val="16"/>
        </w:rPr>
        <w:t>action</w:t>
      </w:r>
      <w:r w:rsidRPr="00967BA1">
        <w:rPr>
          <w:rStyle w:val="StyleBoldUnderline"/>
        </w:rPr>
        <w:t xml:space="preserve"> plan</w:t>
      </w:r>
      <w:r w:rsidRPr="0024724B">
        <w:rPr>
          <w:sz w:val="16"/>
        </w:rPr>
        <w:t xml:space="preserve"> in hand, one </w:t>
      </w:r>
      <w:r w:rsidRPr="00967BA1">
        <w:rPr>
          <w:rStyle w:val="StyleBoldUnderline"/>
        </w:rPr>
        <w:t>that he can use to force action</w:t>
      </w:r>
      <w:r w:rsidRPr="0024724B">
        <w:rPr>
          <w:sz w:val="16"/>
        </w:rPr>
        <w:t xml:space="preserve"> from other nations. In the past, </w:t>
      </w:r>
      <w:r w:rsidRPr="00967BA1">
        <w:rPr>
          <w:rStyle w:val="StyleBoldUnderline"/>
        </w:rPr>
        <w:t>even when U.S. leaders have had the best</w:t>
      </w:r>
      <w:r w:rsidRPr="0024724B">
        <w:rPr>
          <w:sz w:val="16"/>
        </w:rPr>
        <w:t xml:space="preserve"> of </w:t>
      </w:r>
      <w:r w:rsidRPr="00967BA1">
        <w:rPr>
          <w:rStyle w:val="StyleBoldUnderline"/>
        </w:rPr>
        <w:t>intentions</w:t>
      </w:r>
      <w:r w:rsidRPr="0024724B">
        <w:rPr>
          <w:sz w:val="16"/>
        </w:rPr>
        <w:t xml:space="preserve"> at global climate talks, </w:t>
      </w:r>
      <w:r w:rsidRPr="00967BA1">
        <w:rPr>
          <w:rStyle w:val="StyleBoldUnderline"/>
        </w:rPr>
        <w:t>they have</w:t>
      </w:r>
      <w:r w:rsidRPr="0024724B">
        <w:rPr>
          <w:sz w:val="16"/>
        </w:rPr>
        <w:t xml:space="preserve"> </w:t>
      </w:r>
      <w:r w:rsidRPr="00967BA1">
        <w:rPr>
          <w:rStyle w:val="StyleBoldUnderline"/>
        </w:rPr>
        <w:t>failed to deliver</w:t>
      </w:r>
      <w:r w:rsidRPr="0024724B">
        <w:rPr>
          <w:sz w:val="16"/>
        </w:rPr>
        <w:t xml:space="preserve"> on their promises. That’s because </w:t>
      </w:r>
      <w:r w:rsidRPr="00967BA1">
        <w:rPr>
          <w:rStyle w:val="StyleBoldUnderline"/>
        </w:rPr>
        <w:t>those pledges</w:t>
      </w:r>
      <w:r w:rsidRPr="0024724B">
        <w:rPr>
          <w:sz w:val="16"/>
        </w:rPr>
        <w:t xml:space="preserve"> have </w:t>
      </w:r>
      <w:r w:rsidRPr="00967BA1">
        <w:rPr>
          <w:rStyle w:val="StyleBoldUnderline"/>
        </w:rPr>
        <w:t>relied on action from Congress, which has failed</w:t>
      </w:r>
      <w:r w:rsidRPr="0024724B">
        <w:rPr>
          <w:sz w:val="16"/>
        </w:rPr>
        <w:t xml:space="preserve"> to follow up. In 1997, Vice President Al </w:t>
      </w:r>
      <w:r w:rsidRPr="009C0900">
        <w:rPr>
          <w:rStyle w:val="StyleBoldUnderline"/>
        </w:rPr>
        <w:t>Gore was hailed as a climate leader</w:t>
      </w:r>
      <w:r w:rsidRPr="0024724B">
        <w:rPr>
          <w:sz w:val="16"/>
        </w:rPr>
        <w:t xml:space="preserve"> at the United Nations summit in Kyoto, Japan, when he signed the historic Kyoto </w:t>
      </w:r>
      <w:proofErr w:type="gramStart"/>
      <w:r w:rsidRPr="0024724B">
        <w:rPr>
          <w:sz w:val="16"/>
        </w:rPr>
        <w:t>Protocol,</w:t>
      </w:r>
      <w:proofErr w:type="gramEnd"/>
      <w:r w:rsidRPr="0024724B">
        <w:rPr>
          <w:sz w:val="16"/>
        </w:rPr>
        <w:t xml:space="preserve"> the world’s first binding global climate-change treaty. </w:t>
      </w:r>
      <w:r w:rsidRPr="009C0900">
        <w:rPr>
          <w:rStyle w:val="StyleBoldUnderline"/>
        </w:rPr>
        <w:t>But his credibility took a nosedive after</w:t>
      </w:r>
      <w:r w:rsidRPr="0024724B">
        <w:rPr>
          <w:sz w:val="16"/>
        </w:rPr>
        <w:t xml:space="preserve"> he came home and </w:t>
      </w:r>
      <w:r w:rsidRPr="009C0900">
        <w:rPr>
          <w:rStyle w:val="StyleBoldUnderline"/>
        </w:rPr>
        <w:t>the Senate voted not to ratify the treaty</w:t>
      </w:r>
      <w:r w:rsidRPr="0024724B">
        <w:rPr>
          <w:sz w:val="16"/>
        </w:rPr>
        <w:t xml:space="preserve">—ensuring that </w:t>
      </w:r>
      <w:r w:rsidRPr="009C0900">
        <w:rPr>
          <w:rStyle w:val="StyleBoldUnderline"/>
        </w:rPr>
        <w:t>the U.S., the</w:t>
      </w:r>
      <w:r w:rsidRPr="0024724B">
        <w:rPr>
          <w:sz w:val="16"/>
        </w:rPr>
        <w:t xml:space="preserve"> world’s </w:t>
      </w:r>
      <w:r w:rsidRPr="009C0900">
        <w:rPr>
          <w:rStyle w:val="StyleBoldUnderline"/>
        </w:rPr>
        <w:t>biggest economy and</w:t>
      </w:r>
      <w:r w:rsidRPr="0024724B">
        <w:rPr>
          <w:sz w:val="16"/>
        </w:rPr>
        <w:t xml:space="preserve"> </w:t>
      </w:r>
      <w:r w:rsidRPr="009C0900">
        <w:rPr>
          <w:rStyle w:val="StyleBoldUnderline"/>
        </w:rPr>
        <w:t>largest</w:t>
      </w:r>
      <w:r w:rsidRPr="0024724B">
        <w:rPr>
          <w:sz w:val="16"/>
        </w:rPr>
        <w:t xml:space="preserve"> historic global-warming </w:t>
      </w:r>
      <w:r w:rsidRPr="009C0900">
        <w:rPr>
          <w:rStyle w:val="StyleBoldUnderline"/>
        </w:rPr>
        <w:t>polluter, would not</w:t>
      </w:r>
      <w:r w:rsidRPr="0024724B">
        <w:rPr>
          <w:sz w:val="16"/>
        </w:rPr>
        <w:t xml:space="preserve"> be able to </w:t>
      </w:r>
      <w:r w:rsidRPr="009C0900">
        <w:rPr>
          <w:rStyle w:val="StyleBoldUnderline"/>
        </w:rPr>
        <w:t>take the lead</w:t>
      </w:r>
      <w:r w:rsidRPr="0024724B">
        <w:rPr>
          <w:sz w:val="16"/>
        </w:rPr>
        <w:t xml:space="preserve"> in combatting the problem. </w:t>
      </w:r>
      <w:r w:rsidRPr="009C0900">
        <w:rPr>
          <w:rStyle w:val="StyleBoldUnderline"/>
        </w:rPr>
        <w:t>Obama fell into the same trap</w:t>
      </w:r>
      <w:r w:rsidRPr="0024724B">
        <w:rPr>
          <w:sz w:val="16"/>
        </w:rPr>
        <w:t xml:space="preserve"> in 2009 when he showed up at the U.N. climate summit </w:t>
      </w:r>
      <w:r w:rsidRPr="009C0900">
        <w:rPr>
          <w:rStyle w:val="StyleBoldUnderline"/>
        </w:rPr>
        <w:t>in Copenhagen</w:t>
      </w:r>
      <w:r w:rsidRPr="0024724B">
        <w:rPr>
          <w:sz w:val="16"/>
        </w:rPr>
        <w:t xml:space="preserve">, Denmark, at which </w:t>
      </w:r>
      <w:r w:rsidRPr="009C0900">
        <w:rPr>
          <w:rStyle w:val="StyleBoldUnderline"/>
        </w:rPr>
        <w:t>nations hoped</w:t>
      </w:r>
      <w:r w:rsidRPr="0024724B">
        <w:rPr>
          <w:sz w:val="16"/>
        </w:rPr>
        <w:t xml:space="preserve"> to forge </w:t>
      </w:r>
      <w:r w:rsidRPr="009C0900">
        <w:rPr>
          <w:rStyle w:val="StyleBoldUnderline"/>
        </w:rPr>
        <w:t>a</w:t>
      </w:r>
      <w:r w:rsidRPr="0024724B">
        <w:rPr>
          <w:sz w:val="16"/>
        </w:rPr>
        <w:t xml:space="preserve"> true </w:t>
      </w:r>
      <w:r w:rsidRPr="009C0900">
        <w:rPr>
          <w:rStyle w:val="StyleBoldUnderline"/>
        </w:rPr>
        <w:t>follow-up treaty</w:t>
      </w:r>
      <w:r w:rsidRPr="0024724B">
        <w:rPr>
          <w:sz w:val="16"/>
        </w:rPr>
        <w:t xml:space="preserve"> to Kyoto, one that </w:t>
      </w:r>
      <w:r w:rsidRPr="009C0900">
        <w:rPr>
          <w:rStyle w:val="StyleBoldUnderline"/>
        </w:rPr>
        <w:t>would include</w:t>
      </w:r>
      <w:r w:rsidRPr="0024724B">
        <w:rPr>
          <w:sz w:val="16"/>
        </w:rPr>
        <w:t xml:space="preserve"> </w:t>
      </w:r>
      <w:r w:rsidRPr="009C0900">
        <w:rPr>
          <w:rStyle w:val="StyleBoldUnderline"/>
        </w:rPr>
        <w:t>real action from</w:t>
      </w:r>
      <w:r w:rsidRPr="0024724B">
        <w:rPr>
          <w:sz w:val="16"/>
        </w:rPr>
        <w:t xml:space="preserve"> all the </w:t>
      </w:r>
      <w:r w:rsidRPr="009C0900">
        <w:rPr>
          <w:rStyle w:val="StyleBoldUnderline"/>
        </w:rPr>
        <w:t>major economies. Obama pledged</w:t>
      </w:r>
      <w:r w:rsidRPr="0024724B">
        <w:rPr>
          <w:sz w:val="16"/>
        </w:rPr>
        <w:t xml:space="preserve"> that </w:t>
      </w:r>
      <w:r w:rsidRPr="009C0900">
        <w:rPr>
          <w:rStyle w:val="StyleBoldUnderline"/>
        </w:rPr>
        <w:t>the U.S. would act</w:t>
      </w:r>
      <w:r w:rsidRPr="0024724B">
        <w:rPr>
          <w:sz w:val="16"/>
        </w:rPr>
        <w:t xml:space="preserve">—the Senate would soon pass a sweeping climate bill, he said—and standing on that pledge, </w:t>
      </w:r>
      <w:r w:rsidRPr="00E758BF">
        <w:rPr>
          <w:rStyle w:val="StyleBoldUnderline"/>
        </w:rPr>
        <w:t>he attempted to muscle China and India into</w:t>
      </w:r>
      <w:r w:rsidRPr="0024724B">
        <w:rPr>
          <w:sz w:val="16"/>
        </w:rPr>
        <w:t xml:space="preserve"> signing on to binding </w:t>
      </w:r>
      <w:r w:rsidRPr="00E758BF">
        <w:rPr>
          <w:rStyle w:val="StyleBoldUnderline"/>
        </w:rPr>
        <w:t>emissions cuts</w:t>
      </w:r>
      <w:r w:rsidRPr="0024724B">
        <w:rPr>
          <w:sz w:val="16"/>
        </w:rPr>
        <w:t xml:space="preserve">. At the time, a Chinese negotiator shared with me his skepticism about Senate passage: “There’s no way Harry Reid will get 60 votes for that,” he said then. He was right, and </w:t>
      </w:r>
      <w:r w:rsidRPr="00E758BF">
        <w:rPr>
          <w:rStyle w:val="StyleBoldUnderline"/>
        </w:rPr>
        <w:t>Obama’s promise</w:t>
      </w:r>
      <w:r w:rsidRPr="0024724B">
        <w:rPr>
          <w:sz w:val="16"/>
        </w:rPr>
        <w:t xml:space="preserve"> of action from Congress </w:t>
      </w:r>
      <w:r w:rsidRPr="00E758BF">
        <w:rPr>
          <w:rStyle w:val="StyleBoldUnderline"/>
        </w:rPr>
        <w:t>was proven wrong</w:t>
      </w:r>
      <w:r w:rsidRPr="0024724B">
        <w:rPr>
          <w:sz w:val="16"/>
        </w:rPr>
        <w:t xml:space="preserve">. Senate Majority Leader Reid couldn’t even get all the Democrats in his chamber to vote for the bill, and he abandoned the effort. </w:t>
      </w:r>
      <w:r w:rsidRPr="00E758BF">
        <w:rPr>
          <w:rStyle w:val="StyleBoldUnderline"/>
        </w:rPr>
        <w:t>Now comes round three, with the clock running out on U.S. credibility</w:t>
      </w:r>
      <w:r w:rsidRPr="0024724B">
        <w:rPr>
          <w:sz w:val="16"/>
        </w:rPr>
        <w:t xml:space="preserve">—not to mention the planet. </w:t>
      </w:r>
      <w:r w:rsidRPr="00B8038C">
        <w:rPr>
          <w:rStyle w:val="StyleBoldUnderline"/>
        </w:rPr>
        <w:t>The U.N. has scheduled a</w:t>
      </w:r>
      <w:r w:rsidRPr="0024724B">
        <w:rPr>
          <w:sz w:val="16"/>
        </w:rPr>
        <w:t xml:space="preserve"> global climate </w:t>
      </w:r>
      <w:r w:rsidRPr="00B8038C">
        <w:rPr>
          <w:rStyle w:val="StyleBoldUnderline"/>
        </w:rPr>
        <w:t>summit</w:t>
      </w:r>
      <w:r w:rsidRPr="0024724B">
        <w:rPr>
          <w:sz w:val="16"/>
        </w:rPr>
        <w:t xml:space="preserve"> in France for December 2015, at which </w:t>
      </w:r>
      <w:r w:rsidRPr="00B8038C">
        <w:rPr>
          <w:rStyle w:val="StyleBoldUnderline"/>
        </w:rPr>
        <w:t>world leaders</w:t>
      </w:r>
      <w:r w:rsidRPr="0024724B">
        <w:rPr>
          <w:sz w:val="16"/>
        </w:rPr>
        <w:t xml:space="preserve"> </w:t>
      </w:r>
      <w:r w:rsidRPr="00B8038C">
        <w:rPr>
          <w:rStyle w:val="StyleBoldUnderline"/>
        </w:rPr>
        <w:t>will attempt</w:t>
      </w:r>
      <w:r w:rsidRPr="0024724B">
        <w:rPr>
          <w:sz w:val="16"/>
        </w:rPr>
        <w:t xml:space="preserve">, once again, </w:t>
      </w:r>
      <w:r w:rsidRPr="00B8038C">
        <w:rPr>
          <w:rStyle w:val="StyleBoldUnderline"/>
        </w:rPr>
        <w:t>to forge a meaningful</w:t>
      </w:r>
      <w:r w:rsidRPr="0024724B">
        <w:rPr>
          <w:sz w:val="16"/>
        </w:rPr>
        <w:t xml:space="preserve">, legally binding </w:t>
      </w:r>
      <w:r w:rsidRPr="00B8038C">
        <w:rPr>
          <w:rStyle w:val="StyleBoldUnderline"/>
        </w:rPr>
        <w:t>climate-change treaty</w:t>
      </w:r>
      <w:r w:rsidRPr="0024724B">
        <w:rPr>
          <w:sz w:val="16"/>
        </w:rPr>
        <w:t xml:space="preserve"> committing them to fundamentally changing their economies, moving away from fossil fuels, and cutting carbon pollution enough to save the planet from an average temperature increase of 2 degrees Celsius, at which point scientists say we’ll see a devastating surge in sea levels, debilitating droughts, deadlier storms, extreme water shortages, and more. </w:t>
      </w:r>
      <w:r w:rsidRPr="00B8038C">
        <w:rPr>
          <w:rStyle w:val="StyleBoldUnderline"/>
        </w:rPr>
        <w:t>There’s no way the U.S. can walk in</w:t>
      </w:r>
      <w:r w:rsidRPr="0024724B">
        <w:rPr>
          <w:sz w:val="16"/>
        </w:rPr>
        <w:t xml:space="preserve">to the talks </w:t>
      </w:r>
      <w:r w:rsidRPr="00B8038C">
        <w:rPr>
          <w:rStyle w:val="StyleBoldUnderline"/>
        </w:rPr>
        <w:t>with</w:t>
      </w:r>
      <w:r w:rsidRPr="0024724B">
        <w:rPr>
          <w:sz w:val="16"/>
        </w:rPr>
        <w:t xml:space="preserve"> only </w:t>
      </w:r>
      <w:r w:rsidRPr="00B8038C">
        <w:rPr>
          <w:rStyle w:val="StyleBoldUnderline"/>
        </w:rPr>
        <w:t>a shaky promise of future action</w:t>
      </w:r>
      <w:r w:rsidRPr="0024724B">
        <w:rPr>
          <w:sz w:val="16"/>
        </w:rPr>
        <w:t xml:space="preserve"> by Congress. That’s why </w:t>
      </w:r>
      <w:r w:rsidRPr="00B8038C">
        <w:rPr>
          <w:rStyle w:val="StyleBoldUnderline"/>
        </w:rPr>
        <w:t>Obama’s new plan</w:t>
      </w:r>
      <w:r w:rsidRPr="0024724B">
        <w:rPr>
          <w:sz w:val="16"/>
        </w:rPr>
        <w:t xml:space="preserve">, as inadequate as it may be as a piece of domestic policy, </w:t>
      </w:r>
      <w:r w:rsidRPr="00B8038C">
        <w:rPr>
          <w:rStyle w:val="StyleBoldUnderline"/>
        </w:rPr>
        <w:t>could allow him to</w:t>
      </w:r>
      <w:r w:rsidRPr="0024724B">
        <w:rPr>
          <w:sz w:val="16"/>
        </w:rPr>
        <w:t xml:space="preserve"> fundamentally </w:t>
      </w:r>
      <w:r w:rsidRPr="00B8038C">
        <w:rPr>
          <w:rStyle w:val="StyleBoldUnderline"/>
        </w:rPr>
        <w:t>change global policy on climate change</w:t>
      </w:r>
      <w:r w:rsidRPr="0024724B">
        <w:rPr>
          <w:sz w:val="16"/>
        </w:rPr>
        <w:t xml:space="preserve">. It’s clear from the timetable Obama laid out in his speech earlier this week that </w:t>
      </w:r>
      <w:r w:rsidRPr="00B8038C">
        <w:rPr>
          <w:rStyle w:val="StyleBoldUnderline"/>
        </w:rPr>
        <w:t>that’s what he intends to do</w:t>
      </w:r>
      <w:r w:rsidRPr="0024724B">
        <w:rPr>
          <w:sz w:val="16"/>
        </w:rPr>
        <w:t xml:space="preserve">. The president said the Environmental Protection Agency </w:t>
      </w:r>
      <w:proofErr w:type="gramStart"/>
      <w:r w:rsidRPr="0024724B">
        <w:rPr>
          <w:sz w:val="16"/>
        </w:rPr>
        <w:t>will</w:t>
      </w:r>
      <w:proofErr w:type="gramEnd"/>
      <w:r w:rsidRPr="0024724B">
        <w:rPr>
          <w:sz w:val="16"/>
        </w:rPr>
        <w:t xml:space="preserve"> release a draft climate-change rule on cutting pollution from existing coal-fired power plants by June 2014, finishing the rule in June 2015. </w:t>
      </w:r>
      <w:r w:rsidRPr="009A6B76">
        <w:rPr>
          <w:rStyle w:val="StyleBoldUnderline"/>
        </w:rPr>
        <w:t>That will arm U.S. negotiators with a concrete action</w:t>
      </w:r>
      <w:r w:rsidRPr="0024724B">
        <w:rPr>
          <w:sz w:val="16"/>
        </w:rPr>
        <w:t xml:space="preserve"> to bring to the table when they head to a </w:t>
      </w:r>
      <w:proofErr w:type="spellStart"/>
      <w:r w:rsidRPr="0024724B">
        <w:rPr>
          <w:sz w:val="16"/>
        </w:rPr>
        <w:t>presummit</w:t>
      </w:r>
      <w:proofErr w:type="spellEnd"/>
      <w:r w:rsidRPr="0024724B">
        <w:rPr>
          <w:sz w:val="16"/>
        </w:rPr>
        <w:t xml:space="preserve"> meeting in fall 2014, at which nations are expected to offer up their bids and set the table for a final agreement in 2015, just as the EPA rule goes online. “</w:t>
      </w:r>
      <w:r w:rsidRPr="009A6B76">
        <w:rPr>
          <w:rStyle w:val="StyleBoldUnderline"/>
        </w:rPr>
        <w:t>This can show the U.S. is delivering</w:t>
      </w:r>
      <w:r w:rsidRPr="0024724B">
        <w:rPr>
          <w:sz w:val="16"/>
        </w:rPr>
        <w:t xml:space="preserve"> on its goals,” said Michael Levi, an energy- and climate-policy analyst at the Council on Foreign Relations. “</w:t>
      </w:r>
      <w:r w:rsidRPr="009A6B76">
        <w:rPr>
          <w:rStyle w:val="StyleBoldUnderline"/>
        </w:rPr>
        <w:t>It gives the U.S. credibility</w:t>
      </w:r>
      <w:r w:rsidRPr="0024724B">
        <w:rPr>
          <w:sz w:val="16"/>
        </w:rPr>
        <w:t xml:space="preserve">, whether </w:t>
      </w:r>
      <w:r w:rsidRPr="009A6B76">
        <w:rPr>
          <w:rStyle w:val="StyleBoldUnderline"/>
        </w:rPr>
        <w:t>on</w:t>
      </w:r>
      <w:r w:rsidRPr="0024724B">
        <w:rPr>
          <w:sz w:val="16"/>
        </w:rPr>
        <w:t xml:space="preserve"> getting </w:t>
      </w:r>
      <w:r w:rsidRPr="009A6B76">
        <w:rPr>
          <w:rStyle w:val="StyleBoldUnderline"/>
        </w:rPr>
        <w:t>a</w:t>
      </w:r>
      <w:r w:rsidRPr="0024724B">
        <w:rPr>
          <w:sz w:val="16"/>
        </w:rPr>
        <w:t xml:space="preserve"> binding </w:t>
      </w:r>
      <w:r w:rsidRPr="009A6B76">
        <w:rPr>
          <w:rStyle w:val="StyleBoldUnderline"/>
        </w:rPr>
        <w:t>treaty or</w:t>
      </w:r>
      <w:r w:rsidRPr="0024724B">
        <w:rPr>
          <w:sz w:val="16"/>
        </w:rPr>
        <w:t xml:space="preserve"> getting more juice </w:t>
      </w:r>
      <w:r w:rsidRPr="009A6B76">
        <w:rPr>
          <w:rStyle w:val="StyleBoldUnderline"/>
        </w:rPr>
        <w:t>to pursue an international strategy</w:t>
      </w:r>
      <w:r w:rsidRPr="0024724B">
        <w:rPr>
          <w:sz w:val="16"/>
        </w:rPr>
        <w:t xml:space="preserve">.” Analysts say that the </w:t>
      </w:r>
      <w:r w:rsidRPr="00D54728">
        <w:rPr>
          <w:rStyle w:val="StyleBoldUnderline"/>
        </w:rPr>
        <w:t>executive action takes away the excuse other countries have</w:t>
      </w:r>
      <w:r w:rsidRPr="0024724B">
        <w:rPr>
          <w:sz w:val="16"/>
        </w:rPr>
        <w:t xml:space="preserve"> long </w:t>
      </w:r>
      <w:r w:rsidRPr="00D54728">
        <w:rPr>
          <w:rStyle w:val="StyleBoldUnderline"/>
        </w:rPr>
        <w:t>used</w:t>
      </w:r>
      <w:r w:rsidRPr="0024724B">
        <w:rPr>
          <w:sz w:val="16"/>
        </w:rPr>
        <w:t xml:space="preserve"> for sitting on their hands. Specifically, the move could </w:t>
      </w:r>
      <w:r w:rsidRPr="00D54728">
        <w:rPr>
          <w:rStyle w:val="StyleBoldUnderline"/>
        </w:rPr>
        <w:t>ramp up U.S. leverage</w:t>
      </w:r>
      <w:r w:rsidRPr="0024724B">
        <w:rPr>
          <w:sz w:val="16"/>
        </w:rPr>
        <w:t xml:space="preserve"> in its push </w:t>
      </w:r>
      <w:r w:rsidRPr="00D54728">
        <w:rPr>
          <w:rStyle w:val="StyleBoldUnderline"/>
        </w:rPr>
        <w:t>to extract</w:t>
      </w:r>
      <w:r w:rsidRPr="0024724B">
        <w:rPr>
          <w:sz w:val="16"/>
        </w:rPr>
        <w:t xml:space="preserve"> climate </w:t>
      </w:r>
      <w:r w:rsidRPr="00D54728">
        <w:rPr>
          <w:rStyle w:val="StyleBoldUnderline"/>
        </w:rPr>
        <w:t>concessions from China</w:t>
      </w:r>
      <w:r w:rsidRPr="0024724B">
        <w:rPr>
          <w:sz w:val="16"/>
        </w:rPr>
        <w:t xml:space="preserve">, now the world’s largest global-warming polluter. “This will put a lot more pressure on China,” said </w:t>
      </w:r>
      <w:proofErr w:type="spellStart"/>
      <w:r w:rsidRPr="0024724B">
        <w:rPr>
          <w:sz w:val="16"/>
        </w:rPr>
        <w:t>Ailun</w:t>
      </w:r>
      <w:proofErr w:type="spellEnd"/>
      <w:r w:rsidRPr="0024724B">
        <w:rPr>
          <w:sz w:val="16"/>
        </w:rPr>
        <w:t xml:space="preserve"> Yang, an analyst with the World Resources Institute, a think tank. </w:t>
      </w:r>
      <w:r w:rsidRPr="00D54728">
        <w:rPr>
          <w:rStyle w:val="StyleBoldUnderline"/>
        </w:rPr>
        <w:t>Europeans are also encouraged. France</w:t>
      </w:r>
      <w:r w:rsidRPr="0024724B">
        <w:rPr>
          <w:sz w:val="16"/>
        </w:rPr>
        <w:t xml:space="preserve">, as host of what it hopes will be a historic summit, </w:t>
      </w:r>
      <w:r w:rsidRPr="00D54728">
        <w:rPr>
          <w:rStyle w:val="StyleBoldUnderline"/>
        </w:rPr>
        <w:t>has been</w:t>
      </w:r>
      <w:r w:rsidRPr="0024724B">
        <w:rPr>
          <w:sz w:val="16"/>
        </w:rPr>
        <w:t xml:space="preserve"> </w:t>
      </w:r>
      <w:r w:rsidRPr="00D54728">
        <w:rPr>
          <w:rStyle w:val="StyleBoldUnderline"/>
        </w:rPr>
        <w:t>watching Obama closely</w:t>
      </w:r>
      <w:r w:rsidRPr="0024724B">
        <w:rPr>
          <w:sz w:val="16"/>
        </w:rPr>
        <w:t xml:space="preserve">. “What makes a difference is that </w:t>
      </w:r>
      <w:r w:rsidRPr="00D54728">
        <w:rPr>
          <w:rStyle w:val="StyleBoldUnderline"/>
        </w:rPr>
        <w:t>he’s no longer delaying</w:t>
      </w:r>
      <w:r w:rsidRPr="0024724B">
        <w:rPr>
          <w:sz w:val="16"/>
        </w:rPr>
        <w:t xml:space="preserve">,” said a French official who spoke on condition of anonymity because the French government had released a separate formal statement about Obama’s speech. “Had he not moved now, it would have been quite clear that the U.S. would not be in a position to do something meaningful in 2015. </w:t>
      </w:r>
      <w:r w:rsidRPr="00D54728">
        <w:rPr>
          <w:rStyle w:val="StyleBoldUnderline"/>
        </w:rPr>
        <w:t>It gives credibility</w:t>
      </w:r>
      <w:r w:rsidRPr="0024724B">
        <w:rPr>
          <w:sz w:val="16"/>
        </w:rPr>
        <w:t xml:space="preserve">, for sure. Everyone’s trying to make a calculation about how the U.S. is going to act: </w:t>
      </w:r>
      <w:r w:rsidRPr="00D54728">
        <w:rPr>
          <w:rStyle w:val="StyleBoldUnderline"/>
        </w:rPr>
        <w:t>If the Americans are</w:t>
      </w:r>
      <w:r w:rsidRPr="0024724B">
        <w:rPr>
          <w:sz w:val="16"/>
        </w:rPr>
        <w:t xml:space="preserve"> </w:t>
      </w:r>
      <w:r w:rsidRPr="00D54728">
        <w:rPr>
          <w:rStyle w:val="StyleBoldUnderline"/>
        </w:rPr>
        <w:t>serious</w:t>
      </w:r>
      <w:r w:rsidRPr="0024724B">
        <w:rPr>
          <w:sz w:val="16"/>
        </w:rPr>
        <w:t xml:space="preserve"> about it, </w:t>
      </w:r>
      <w:r w:rsidRPr="00D54728">
        <w:rPr>
          <w:rStyle w:val="StyleBoldUnderline"/>
        </w:rPr>
        <w:t>everyone else has to be</w:t>
      </w:r>
      <w:r w:rsidRPr="0024724B">
        <w:rPr>
          <w:sz w:val="16"/>
        </w:rPr>
        <w:t xml:space="preserve">, too. </w:t>
      </w:r>
      <w:r w:rsidRPr="00D54728">
        <w:rPr>
          <w:rStyle w:val="StyleBoldUnderline"/>
        </w:rPr>
        <w:t>It kick-starts the international discussion</w:t>
      </w:r>
      <w:r w:rsidRPr="0024724B">
        <w:rPr>
          <w:sz w:val="16"/>
        </w:rPr>
        <w:t xml:space="preserve">.” Opponents of U.S. climate action often point out—correctly—that if Washington moves to cut its emissions but no one else does, it won’t be enough to stop serious global warming. But in the eyes of the rest of the world, </w:t>
      </w:r>
      <w:r w:rsidRPr="0024724B">
        <w:rPr>
          <w:rStyle w:val="StyleBoldUnderline"/>
        </w:rPr>
        <w:t>action is impossible without</w:t>
      </w:r>
      <w:r w:rsidRPr="0024724B">
        <w:rPr>
          <w:sz w:val="16"/>
        </w:rPr>
        <w:t xml:space="preserve"> a move by </w:t>
      </w:r>
      <w:r w:rsidRPr="0024724B">
        <w:rPr>
          <w:rStyle w:val="StyleBoldUnderline"/>
        </w:rPr>
        <w:t>the</w:t>
      </w:r>
      <w:r w:rsidRPr="0024724B">
        <w:rPr>
          <w:sz w:val="16"/>
        </w:rPr>
        <w:t xml:space="preserve"> world’s </w:t>
      </w:r>
      <w:r w:rsidRPr="0024724B">
        <w:rPr>
          <w:rStyle w:val="StyleBoldUnderline"/>
        </w:rPr>
        <w:t>largest superpower</w:t>
      </w:r>
      <w:r w:rsidRPr="0024724B">
        <w:rPr>
          <w:sz w:val="16"/>
        </w:rPr>
        <w:t xml:space="preserve">. </w:t>
      </w:r>
      <w:r w:rsidRPr="0024724B">
        <w:rPr>
          <w:rStyle w:val="StyleBoldUnderline"/>
        </w:rPr>
        <w:t>Obama’s</w:t>
      </w:r>
      <w:r w:rsidRPr="0024724B">
        <w:rPr>
          <w:sz w:val="16"/>
        </w:rPr>
        <w:t xml:space="preserve"> </w:t>
      </w:r>
      <w:r w:rsidRPr="0024724B">
        <w:rPr>
          <w:rStyle w:val="StyleBoldUnderline"/>
        </w:rPr>
        <w:t>climate plan</w:t>
      </w:r>
      <w:r w:rsidRPr="0024724B">
        <w:rPr>
          <w:sz w:val="16"/>
        </w:rPr>
        <w:t xml:space="preserve"> faces many hurdles; it could be delayed or felled in the courts. But if it stands, it </w:t>
      </w:r>
      <w:r w:rsidRPr="0024724B">
        <w:rPr>
          <w:rStyle w:val="StyleBoldUnderline"/>
        </w:rPr>
        <w:t>could</w:t>
      </w:r>
      <w:r w:rsidRPr="0024724B">
        <w:rPr>
          <w:sz w:val="16"/>
        </w:rPr>
        <w:t xml:space="preserve"> </w:t>
      </w:r>
      <w:r w:rsidRPr="0024724B">
        <w:rPr>
          <w:rStyle w:val="StyleBoldUnderline"/>
        </w:rPr>
        <w:t>trigger change on a global scale</w:t>
      </w:r>
      <w:r w:rsidRPr="0024724B">
        <w:rPr>
          <w:sz w:val="16"/>
        </w:rPr>
        <w:t>.</w:t>
      </w:r>
    </w:p>
    <w:p w14:paraId="44178E27" w14:textId="77777777" w:rsidR="00C506E5" w:rsidRDefault="00C506E5" w:rsidP="00C506E5">
      <w:pPr>
        <w:pStyle w:val="Heading4"/>
      </w:pPr>
      <w:r>
        <w:t>International cooperation is key to solve-leadership maintains momentum,</w:t>
      </w:r>
    </w:p>
    <w:p w14:paraId="56B55472" w14:textId="77777777" w:rsidR="00C506E5" w:rsidRPr="00473D82" w:rsidRDefault="00C506E5" w:rsidP="00C506E5">
      <w:pPr>
        <w:rPr>
          <w:sz w:val="20"/>
          <w:szCs w:val="20"/>
        </w:rPr>
      </w:pPr>
      <w:r w:rsidRPr="00473D82">
        <w:rPr>
          <w:sz w:val="20"/>
          <w:szCs w:val="20"/>
        </w:rPr>
        <w:t>(</w:t>
      </w:r>
      <w:r w:rsidRPr="00473D82">
        <w:rPr>
          <w:rStyle w:val="StyleStyleBold12pt"/>
        </w:rPr>
        <w:t>CFR ’13</w:t>
      </w:r>
      <w:r w:rsidRPr="00473D82">
        <w:rPr>
          <w:sz w:val="20"/>
          <w:szCs w:val="20"/>
        </w:rPr>
        <w:t>, “The Global Climate Change Regime,” Council on Foreign Relations, last updated 6/19/13, http://www.cfr.org/climate-change/global-climate-change-regime/p21831)</w:t>
      </w:r>
    </w:p>
    <w:p w14:paraId="057570EF" w14:textId="77777777" w:rsidR="00C506E5" w:rsidRDefault="00C506E5" w:rsidP="00C506E5">
      <w:pPr>
        <w:rPr>
          <w:sz w:val="16"/>
        </w:rPr>
      </w:pPr>
      <w:r w:rsidRPr="00543AE1">
        <w:rPr>
          <w:rStyle w:val="StyleBoldUnderline"/>
        </w:rPr>
        <w:t>Distribution of global emissions reinforces the need for broad multilateral cooperation in mitigating climate change</w:t>
      </w:r>
      <w:r w:rsidRPr="007417BF">
        <w:rPr>
          <w:sz w:val="16"/>
        </w:rPr>
        <w:t xml:space="preserve">. Fifteen to twenty countries are responsible for roughly 75 percent of global emissions, but </w:t>
      </w:r>
      <w:r w:rsidRPr="00543AE1">
        <w:rPr>
          <w:rStyle w:val="StyleBoldUnderline"/>
        </w:rPr>
        <w:t>no</w:t>
      </w:r>
      <w:r w:rsidRPr="007417BF">
        <w:rPr>
          <w:sz w:val="16"/>
        </w:rPr>
        <w:t xml:space="preserve"> one </w:t>
      </w:r>
      <w:r w:rsidRPr="00543AE1">
        <w:rPr>
          <w:rStyle w:val="StyleBoldUnderline"/>
        </w:rPr>
        <w:t>country accounts for more than</w:t>
      </w:r>
      <w:r w:rsidRPr="007417BF">
        <w:rPr>
          <w:sz w:val="16"/>
        </w:rPr>
        <w:t xml:space="preserve"> about </w:t>
      </w:r>
      <w:r w:rsidRPr="00543AE1">
        <w:rPr>
          <w:rStyle w:val="StyleBoldUnderline"/>
        </w:rPr>
        <w:t>26 percent</w:t>
      </w:r>
      <w:r w:rsidRPr="007417BF">
        <w:rPr>
          <w:sz w:val="16"/>
        </w:rPr>
        <w:t>. Efforts to cut emissions—</w:t>
      </w:r>
      <w:r w:rsidRPr="00543AE1">
        <w:rPr>
          <w:rStyle w:val="StyleBoldUnderline"/>
        </w:rPr>
        <w:t>mitigation</w:t>
      </w:r>
      <w:r w:rsidRPr="007417BF">
        <w:rPr>
          <w:sz w:val="16"/>
        </w:rPr>
        <w:t>—</w:t>
      </w:r>
      <w:r w:rsidRPr="00543AE1">
        <w:rPr>
          <w:rStyle w:val="StyleBoldUnderline"/>
        </w:rPr>
        <w:t>must</w:t>
      </w:r>
      <w:r w:rsidRPr="007417BF">
        <w:rPr>
          <w:sz w:val="16"/>
        </w:rPr>
        <w:t xml:space="preserve"> therefore </w:t>
      </w:r>
      <w:r w:rsidRPr="00543AE1">
        <w:rPr>
          <w:rStyle w:val="StyleBoldUnderline"/>
        </w:rPr>
        <w:t>be global. Without international cooperation and coordination, some states may free</w:t>
      </w:r>
      <w:r w:rsidRPr="007417BF">
        <w:rPr>
          <w:sz w:val="16"/>
        </w:rPr>
        <w:t xml:space="preserve"> </w:t>
      </w:r>
      <w:r w:rsidRPr="00543AE1">
        <w:rPr>
          <w:rStyle w:val="StyleBoldUnderline"/>
        </w:rPr>
        <w:t>ride</w:t>
      </w:r>
      <w:r w:rsidRPr="007417BF">
        <w:rPr>
          <w:sz w:val="16"/>
        </w:rPr>
        <w:t xml:space="preserve"> on others' efforts, </w:t>
      </w:r>
      <w:r w:rsidRPr="00543AE1">
        <w:rPr>
          <w:rStyle w:val="StyleBoldUnderline"/>
        </w:rPr>
        <w:t>or</w:t>
      </w:r>
      <w:r w:rsidRPr="007417BF">
        <w:rPr>
          <w:sz w:val="16"/>
        </w:rPr>
        <w:t xml:space="preserve"> even </w:t>
      </w:r>
      <w:r w:rsidRPr="00543AE1">
        <w:rPr>
          <w:rStyle w:val="StyleBoldUnderline"/>
        </w:rPr>
        <w:t>exploit uneven emissions controls</w:t>
      </w:r>
      <w:r w:rsidRPr="007417BF">
        <w:rPr>
          <w:sz w:val="16"/>
        </w:rPr>
        <w:t xml:space="preserve"> to gain competitive advantage. And </w:t>
      </w:r>
      <w:r w:rsidRPr="00543AE1">
        <w:rPr>
          <w:rStyle w:val="StyleBoldUnderline"/>
        </w:rPr>
        <w:t>because the impacts of climate change will be felt around the world, efforts to adapt</w:t>
      </w:r>
      <w:r w:rsidRPr="007417BF">
        <w:rPr>
          <w:sz w:val="16"/>
        </w:rPr>
        <w:t xml:space="preserve"> to climate change—adaptation—</w:t>
      </w:r>
      <w:r w:rsidRPr="00543AE1">
        <w:rPr>
          <w:rStyle w:val="StyleBoldUnderline"/>
        </w:rPr>
        <w:t>will need to be global too</w:t>
      </w:r>
      <w:r w:rsidRPr="007417BF">
        <w:rPr>
          <w:sz w:val="16"/>
        </w:rPr>
        <w:t xml:space="preserve">. </w:t>
      </w:r>
      <w:r w:rsidRPr="001D6490">
        <w:rPr>
          <w:rStyle w:val="StyleBoldUnderline"/>
        </w:rPr>
        <w:t>At the launch of</w:t>
      </w:r>
      <w:r w:rsidRPr="007417BF">
        <w:rPr>
          <w:sz w:val="16"/>
        </w:rPr>
        <w:t xml:space="preserve"> the United Nations Framework Convention on Climate </w:t>
      </w:r>
      <w:proofErr w:type="spellStart"/>
      <w:r w:rsidRPr="007417BF">
        <w:rPr>
          <w:sz w:val="16"/>
        </w:rPr>
        <w:t>Changeseventeenth</w:t>
      </w:r>
      <w:proofErr w:type="spellEnd"/>
      <w:r w:rsidRPr="007417BF">
        <w:rPr>
          <w:sz w:val="16"/>
        </w:rPr>
        <w:t xml:space="preserve"> Conference of Parties (</w:t>
      </w:r>
      <w:r w:rsidRPr="001D6490">
        <w:rPr>
          <w:rStyle w:val="StyleBoldUnderline"/>
        </w:rPr>
        <w:t>COP-17</w:t>
      </w:r>
      <w:r w:rsidRPr="007417BF">
        <w:rPr>
          <w:sz w:val="16"/>
        </w:rPr>
        <w:t xml:space="preserve">) in Durban, South Africa, </w:t>
      </w:r>
      <w:r w:rsidRPr="001D6490">
        <w:rPr>
          <w:rStyle w:val="StyleBoldUnderline"/>
        </w:rPr>
        <w:t>many climate change experts were concerned</w:t>
      </w:r>
      <w:r w:rsidRPr="007417BF">
        <w:rPr>
          <w:sz w:val="16"/>
        </w:rPr>
        <w:t xml:space="preserve"> that </w:t>
      </w:r>
      <w:r w:rsidRPr="001D6490">
        <w:rPr>
          <w:rStyle w:val="StyleBoldUnderline"/>
        </w:rPr>
        <w:t>the Kyoto Protocol could expire in 2012 with no secondary</w:t>
      </w:r>
      <w:r w:rsidRPr="007417BF">
        <w:rPr>
          <w:sz w:val="16"/>
        </w:rPr>
        <w:t xml:space="preserve"> legally binding </w:t>
      </w:r>
      <w:r w:rsidRPr="001D6490">
        <w:rPr>
          <w:rStyle w:val="StyleBoldUnderline"/>
        </w:rPr>
        <w:t>accord on limiting</w:t>
      </w:r>
      <w:r w:rsidRPr="007417BF">
        <w:rPr>
          <w:sz w:val="16"/>
        </w:rPr>
        <w:t xml:space="preserve"> global </w:t>
      </w:r>
      <w:r w:rsidRPr="001D6490">
        <w:rPr>
          <w:rStyle w:val="StyleBoldUnderline"/>
        </w:rPr>
        <w:t>emissions</w:t>
      </w:r>
      <w:r w:rsidRPr="007417BF">
        <w:rPr>
          <w:sz w:val="16"/>
        </w:rPr>
        <w:t xml:space="preserve"> in place. </w:t>
      </w:r>
      <w:r w:rsidRPr="001D6490">
        <w:rPr>
          <w:rStyle w:val="StyleBoldUnderline"/>
        </w:rPr>
        <w:t>This</w:t>
      </w:r>
      <w:r w:rsidRPr="007417BF">
        <w:rPr>
          <w:sz w:val="16"/>
        </w:rPr>
        <w:t xml:space="preserve"> fear, however, </w:t>
      </w:r>
      <w:r w:rsidRPr="001D6490">
        <w:rPr>
          <w:rStyle w:val="StyleBoldUnderline"/>
        </w:rPr>
        <w:t>was</w:t>
      </w:r>
      <w:r w:rsidRPr="007417BF">
        <w:rPr>
          <w:sz w:val="16"/>
        </w:rPr>
        <w:t xml:space="preserve"> somewhat </w:t>
      </w:r>
      <w:r w:rsidRPr="001D6490">
        <w:rPr>
          <w:rStyle w:val="StyleBoldUnderline"/>
        </w:rPr>
        <w:t>assuaged as</w:t>
      </w:r>
      <w:r w:rsidRPr="007417BF">
        <w:rPr>
          <w:sz w:val="16"/>
        </w:rPr>
        <w:t xml:space="preserve"> the nearly two hundred </w:t>
      </w:r>
      <w:r w:rsidRPr="001D6490">
        <w:rPr>
          <w:rStyle w:val="StyleBoldUnderline"/>
        </w:rPr>
        <w:t>countries</w:t>
      </w:r>
      <w:r w:rsidRPr="007417BF">
        <w:rPr>
          <w:sz w:val="16"/>
        </w:rPr>
        <w:t xml:space="preserve"> present at the COP-17 </w:t>
      </w:r>
      <w:r w:rsidRPr="001D6490">
        <w:rPr>
          <w:rStyle w:val="StyleBoldUnderline"/>
        </w:rPr>
        <w:t>approved an extension of the protocol</w:t>
      </w:r>
      <w:r w:rsidRPr="007417BF">
        <w:rPr>
          <w:sz w:val="16"/>
        </w:rPr>
        <w:t xml:space="preserve"> through 2017 and potentially 2020. </w:t>
      </w:r>
      <w:r w:rsidRPr="001D6490">
        <w:rPr>
          <w:rStyle w:val="StyleBoldUnderline"/>
        </w:rPr>
        <w:t>A decision was</w:t>
      </w:r>
      <w:r w:rsidRPr="007417BF">
        <w:rPr>
          <w:sz w:val="16"/>
        </w:rPr>
        <w:t xml:space="preserve"> also </w:t>
      </w:r>
      <w:r w:rsidRPr="001D6490">
        <w:rPr>
          <w:rStyle w:val="StyleBoldUnderline"/>
        </w:rPr>
        <w:t>reached</w:t>
      </w:r>
      <w:r w:rsidRPr="007417BF">
        <w:rPr>
          <w:sz w:val="16"/>
        </w:rPr>
        <w:t xml:space="preserve"> at the meeting </w:t>
      </w:r>
      <w:r w:rsidRPr="001D6490">
        <w:rPr>
          <w:rStyle w:val="StyleBoldUnderline"/>
        </w:rPr>
        <w:t>to draft a successor</w:t>
      </w:r>
      <w:r w:rsidRPr="007417BF">
        <w:rPr>
          <w:sz w:val="16"/>
        </w:rPr>
        <w:t xml:space="preserve"> accord to the Kyoto Protocol by 2015, which would ultimately come into force in 2020. Delegates also envisioned that the new accord would include greenhouse gas emissions targets for all countries, regardless of their level of economic development. This framework notably contrasts with that of the Kyoto Protocol, which primarily focuses on reducing emissions emanating from developed countries. </w:t>
      </w:r>
      <w:r w:rsidRPr="001D6490">
        <w:rPr>
          <w:rStyle w:val="StyleBoldUnderline"/>
        </w:rPr>
        <w:t>Despite these</w:t>
      </w:r>
      <w:r w:rsidRPr="007417BF">
        <w:rPr>
          <w:sz w:val="16"/>
        </w:rPr>
        <w:t xml:space="preserve"> and other marked </w:t>
      </w:r>
      <w:r w:rsidRPr="001D6490">
        <w:rPr>
          <w:rStyle w:val="StyleBoldUnderline"/>
        </w:rPr>
        <w:t>successes</w:t>
      </w:r>
      <w:r w:rsidRPr="007417BF">
        <w:rPr>
          <w:sz w:val="16"/>
        </w:rPr>
        <w:t xml:space="preserve"> during the COP-17, </w:t>
      </w:r>
      <w:r w:rsidRPr="001D6490">
        <w:rPr>
          <w:rStyle w:val="StyleBoldUnderline"/>
        </w:rPr>
        <w:t>the perceived lack of leadership by</w:t>
      </w:r>
      <w:r w:rsidRPr="007417BF">
        <w:rPr>
          <w:sz w:val="16"/>
        </w:rPr>
        <w:t xml:space="preserve"> </w:t>
      </w:r>
      <w:r w:rsidRPr="001D6490">
        <w:rPr>
          <w:rStyle w:val="StyleBoldUnderline"/>
        </w:rPr>
        <w:t>central players</w:t>
      </w:r>
      <w:r w:rsidRPr="007417BF">
        <w:rPr>
          <w:sz w:val="16"/>
        </w:rPr>
        <w:t xml:space="preserve"> in the climate change debate—especially the United States—</w:t>
      </w:r>
      <w:r w:rsidRPr="001D6490">
        <w:rPr>
          <w:rStyle w:val="StyleBoldUnderline"/>
        </w:rPr>
        <w:t>has elicited</w:t>
      </w:r>
      <w:r w:rsidRPr="007417BF">
        <w:rPr>
          <w:sz w:val="16"/>
        </w:rPr>
        <w:t xml:space="preserve"> increasing </w:t>
      </w:r>
      <w:r w:rsidRPr="001D6490">
        <w:rPr>
          <w:rStyle w:val="StyleBoldUnderline"/>
        </w:rPr>
        <w:t>concern about the</w:t>
      </w:r>
      <w:r w:rsidRPr="007417BF">
        <w:rPr>
          <w:sz w:val="16"/>
        </w:rPr>
        <w:t xml:space="preserve"> </w:t>
      </w:r>
      <w:proofErr w:type="gramStart"/>
      <w:r w:rsidRPr="007417BF">
        <w:rPr>
          <w:sz w:val="16"/>
        </w:rPr>
        <w:t>long term</w:t>
      </w:r>
      <w:proofErr w:type="gramEnd"/>
      <w:r w:rsidRPr="007417BF">
        <w:rPr>
          <w:sz w:val="16"/>
        </w:rPr>
        <w:t xml:space="preserve"> </w:t>
      </w:r>
      <w:r w:rsidRPr="001D6490">
        <w:rPr>
          <w:rStyle w:val="StyleBoldUnderline"/>
        </w:rPr>
        <w:t>prospects of the global</w:t>
      </w:r>
      <w:r w:rsidRPr="007417BF">
        <w:rPr>
          <w:sz w:val="16"/>
        </w:rPr>
        <w:t xml:space="preserve"> climate change </w:t>
      </w:r>
      <w:r w:rsidRPr="001D6490">
        <w:rPr>
          <w:rStyle w:val="StyleBoldUnderline"/>
        </w:rPr>
        <w:t>regime</w:t>
      </w:r>
      <w:r w:rsidRPr="007417BF">
        <w:rPr>
          <w:sz w:val="16"/>
        </w:rPr>
        <w:t xml:space="preserve">. Additionally, </w:t>
      </w:r>
      <w:r w:rsidRPr="009A672B">
        <w:rPr>
          <w:rStyle w:val="StyleBoldUnderline"/>
        </w:rPr>
        <w:t>Canada's</w:t>
      </w:r>
      <w:r w:rsidRPr="007417BF">
        <w:rPr>
          <w:sz w:val="16"/>
        </w:rPr>
        <w:t xml:space="preserve"> December 2011 </w:t>
      </w:r>
      <w:r w:rsidRPr="009A672B">
        <w:rPr>
          <w:rStyle w:val="StyleBoldUnderline"/>
        </w:rPr>
        <w:t>decision to withdraw</w:t>
      </w:r>
      <w:r w:rsidRPr="007417BF">
        <w:rPr>
          <w:sz w:val="16"/>
        </w:rPr>
        <w:t xml:space="preserve"> from the Kyoto Protocol—based on domestic economic concerns as well as its view that the world's top greenhouse gas emitters have refused to ratify the accord—</w:t>
      </w:r>
      <w:r w:rsidRPr="009A672B">
        <w:rPr>
          <w:rStyle w:val="StyleBoldUnderline"/>
        </w:rPr>
        <w:t>has generated concerns that the</w:t>
      </w:r>
      <w:r w:rsidRPr="007417BF">
        <w:rPr>
          <w:sz w:val="16"/>
        </w:rPr>
        <w:t xml:space="preserve"> Kyoto </w:t>
      </w:r>
      <w:r w:rsidRPr="009A672B">
        <w:rPr>
          <w:rStyle w:val="StyleBoldUnderline"/>
        </w:rPr>
        <w:t>Protocol</w:t>
      </w:r>
      <w:r w:rsidRPr="007417BF">
        <w:rPr>
          <w:sz w:val="16"/>
        </w:rPr>
        <w:t xml:space="preserve"> itself </w:t>
      </w:r>
      <w:r w:rsidRPr="009A672B">
        <w:rPr>
          <w:rStyle w:val="StyleBoldUnderline"/>
        </w:rPr>
        <w:t>may be in danger</w:t>
      </w:r>
      <w:r w:rsidRPr="007417BF">
        <w:rPr>
          <w:sz w:val="16"/>
        </w:rPr>
        <w:t xml:space="preserve"> of collapse. Both of these concerns and many other issues will likely be a part of the agenda for the COP-18, scheduled for November 2012 in Qatar.</w:t>
      </w:r>
    </w:p>
    <w:p w14:paraId="057A3A4C" w14:textId="77777777" w:rsidR="00C506E5" w:rsidRDefault="00C506E5" w:rsidP="00C506E5">
      <w:pPr>
        <w:pStyle w:val="Heading4"/>
      </w:pPr>
      <w:r>
        <w:t>Solves a laundry list of climate impacts,</w:t>
      </w:r>
    </w:p>
    <w:p w14:paraId="3D1B354D" w14:textId="77777777" w:rsidR="00C506E5" w:rsidRPr="00BD628C" w:rsidRDefault="00C506E5" w:rsidP="00C506E5">
      <w:pPr>
        <w:rPr>
          <w:sz w:val="20"/>
          <w:szCs w:val="20"/>
        </w:rPr>
      </w:pPr>
      <w:r w:rsidRPr="00BD628C">
        <w:rPr>
          <w:sz w:val="20"/>
          <w:szCs w:val="20"/>
        </w:rPr>
        <w:t xml:space="preserve">(Daniel </w:t>
      </w:r>
      <w:proofErr w:type="spellStart"/>
      <w:r w:rsidRPr="00BD628C">
        <w:rPr>
          <w:rStyle w:val="StyleStyleBold12pt"/>
        </w:rPr>
        <w:t>Bodansky</w:t>
      </w:r>
      <w:proofErr w:type="spellEnd"/>
      <w:r w:rsidRPr="00BD628C">
        <w:rPr>
          <w:rStyle w:val="StyleStyleBold12pt"/>
        </w:rPr>
        <w:t xml:space="preserve"> ‘9</w:t>
      </w:r>
      <w:r w:rsidRPr="00BD628C">
        <w:rPr>
          <w:sz w:val="20"/>
          <w:szCs w:val="20"/>
        </w:rPr>
        <w:t>, professor of international law at the University of Georgia law school, “Climate Change: Top 10 Precepts for U.S. Foreign Policy,” Resources for the Future, January 2009, http://www.rff.org/RFF/Documents/IB%2009-01.pdf)</w:t>
      </w:r>
    </w:p>
    <w:p w14:paraId="57D88D95" w14:textId="77777777" w:rsidR="00C506E5" w:rsidRPr="00BD628C" w:rsidRDefault="00C506E5" w:rsidP="00C506E5">
      <w:pPr>
        <w:rPr>
          <w:sz w:val="16"/>
        </w:rPr>
      </w:pPr>
      <w:r w:rsidRPr="00C23F46">
        <w:rPr>
          <w:rStyle w:val="StyleBoldUnderline"/>
        </w:rPr>
        <w:t>Climate change presents</w:t>
      </w:r>
      <w:r w:rsidRPr="00BD628C">
        <w:rPr>
          <w:sz w:val="16"/>
        </w:rPr>
        <w:t xml:space="preserve"> both </w:t>
      </w:r>
      <w:r w:rsidRPr="00C23F46">
        <w:rPr>
          <w:rStyle w:val="StyleBoldUnderline"/>
        </w:rPr>
        <w:t>a challenge and</w:t>
      </w:r>
      <w:r w:rsidRPr="00BD628C">
        <w:rPr>
          <w:sz w:val="16"/>
        </w:rPr>
        <w:t xml:space="preserve"> an </w:t>
      </w:r>
      <w:r w:rsidRPr="00C23F46">
        <w:rPr>
          <w:rStyle w:val="StyleBoldUnderline"/>
        </w:rPr>
        <w:t>opportunity for U.S. foreign policy</w:t>
      </w:r>
      <w:r w:rsidRPr="00BD628C">
        <w:rPr>
          <w:sz w:val="16"/>
        </w:rPr>
        <w:t xml:space="preserve">. Because </w:t>
      </w:r>
      <w:r w:rsidRPr="00C23F46">
        <w:rPr>
          <w:rStyle w:val="StyleBoldUnderline"/>
        </w:rPr>
        <w:t>the</w:t>
      </w:r>
      <w:r w:rsidRPr="00BD628C">
        <w:rPr>
          <w:sz w:val="16"/>
        </w:rPr>
        <w:t xml:space="preserve"> </w:t>
      </w:r>
      <w:r w:rsidRPr="00C23F46">
        <w:rPr>
          <w:rStyle w:val="StyleBoldUnderline"/>
        </w:rPr>
        <w:t>benefits</w:t>
      </w:r>
      <w:r w:rsidRPr="00BD628C">
        <w:rPr>
          <w:sz w:val="16"/>
        </w:rPr>
        <w:t xml:space="preserve"> </w:t>
      </w:r>
      <w:r w:rsidRPr="00C23F46">
        <w:rPr>
          <w:rStyle w:val="StyleBoldUnderline"/>
        </w:rPr>
        <w:t>of taking action depend on reciprocal efforts</w:t>
      </w:r>
      <w:r w:rsidRPr="00BD628C">
        <w:rPr>
          <w:sz w:val="16"/>
        </w:rPr>
        <w:t xml:space="preserve"> by others, </w:t>
      </w:r>
      <w:r w:rsidRPr="00C23F46">
        <w:rPr>
          <w:rStyle w:val="StyleBoldUnderline"/>
        </w:rPr>
        <w:t>international cooperation is essential</w:t>
      </w:r>
      <w:r w:rsidRPr="00BD628C">
        <w:rPr>
          <w:sz w:val="16"/>
        </w:rPr>
        <w:t xml:space="preserve">. </w:t>
      </w:r>
      <w:r w:rsidRPr="00C23F46">
        <w:rPr>
          <w:rStyle w:val="StyleBoldUnderline"/>
        </w:rPr>
        <w:t>Resolving the</w:t>
      </w:r>
      <w:r>
        <w:rPr>
          <w:rStyle w:val="StyleBoldUnderline"/>
        </w:rPr>
        <w:t xml:space="preserve"> </w:t>
      </w:r>
      <w:r w:rsidRPr="00C23F46">
        <w:rPr>
          <w:rStyle w:val="StyleBoldUnderline"/>
        </w:rPr>
        <w:t>problem will require a global effort</w:t>
      </w:r>
      <w:r w:rsidRPr="00BD628C">
        <w:rPr>
          <w:sz w:val="16"/>
        </w:rPr>
        <w:t xml:space="preserve"> of unprecedented scale, </w:t>
      </w:r>
      <w:r w:rsidRPr="00C23F46">
        <w:rPr>
          <w:rStyle w:val="StyleBoldUnderline"/>
        </w:rPr>
        <w:t>involving fundamental changes</w:t>
      </w:r>
      <w:r w:rsidRPr="00BD628C">
        <w:rPr>
          <w:sz w:val="16"/>
        </w:rPr>
        <w:t xml:space="preserve"> in the ways that countries produce energy, transport people and products, grow food, and manufacture goods. But </w:t>
      </w:r>
      <w:r w:rsidRPr="00C23F46">
        <w:rPr>
          <w:rStyle w:val="StyleBoldUnderline"/>
        </w:rPr>
        <w:t>many</w:t>
      </w:r>
      <w:r>
        <w:rPr>
          <w:rStyle w:val="StyleBoldUnderline"/>
        </w:rPr>
        <w:t xml:space="preserve"> </w:t>
      </w:r>
      <w:r w:rsidRPr="00C23F46">
        <w:rPr>
          <w:rStyle w:val="StyleBoldUnderline"/>
        </w:rPr>
        <w:t>are still reluctant to act</w:t>
      </w:r>
      <w:r w:rsidRPr="00BD628C">
        <w:rPr>
          <w:sz w:val="16"/>
        </w:rPr>
        <w:t xml:space="preserve">, and </w:t>
      </w:r>
      <w:r w:rsidRPr="00C23F46">
        <w:rPr>
          <w:rStyle w:val="StyleBoldUnderline"/>
        </w:rPr>
        <w:t>existing</w:t>
      </w:r>
      <w:r w:rsidRPr="00BD628C">
        <w:rPr>
          <w:sz w:val="16"/>
        </w:rPr>
        <w:t xml:space="preserve"> international </w:t>
      </w:r>
      <w:r w:rsidRPr="00A93151">
        <w:rPr>
          <w:rStyle w:val="StyleBoldUnderline"/>
        </w:rPr>
        <w:t>institutions to organize and enforce cooperation</w:t>
      </w:r>
      <w:r w:rsidRPr="00BD628C">
        <w:rPr>
          <w:sz w:val="16"/>
        </w:rPr>
        <w:t xml:space="preserve"> </w:t>
      </w:r>
      <w:r w:rsidRPr="00A93151">
        <w:rPr>
          <w:rStyle w:val="StyleBoldUnderline"/>
        </w:rPr>
        <w:t>remain</w:t>
      </w:r>
      <w:r>
        <w:rPr>
          <w:rStyle w:val="StyleBoldUnderline"/>
        </w:rPr>
        <w:t xml:space="preserve"> </w:t>
      </w:r>
      <w:r w:rsidRPr="00A93151">
        <w:rPr>
          <w:rStyle w:val="StyleBoldUnderline"/>
        </w:rPr>
        <w:t>weak</w:t>
      </w:r>
      <w:r w:rsidRPr="00BD628C">
        <w:rPr>
          <w:sz w:val="16"/>
        </w:rPr>
        <w:t xml:space="preserve">. Therefore, </w:t>
      </w:r>
      <w:r w:rsidRPr="00A93151">
        <w:rPr>
          <w:rStyle w:val="StyleBoldUnderline"/>
        </w:rPr>
        <w:t>breaking the</w:t>
      </w:r>
      <w:r w:rsidRPr="00BD628C">
        <w:rPr>
          <w:sz w:val="16"/>
        </w:rPr>
        <w:t xml:space="preserve"> international </w:t>
      </w:r>
      <w:r w:rsidRPr="00A93151">
        <w:rPr>
          <w:rStyle w:val="StyleBoldUnderline"/>
        </w:rPr>
        <w:t>logjam</w:t>
      </w:r>
      <w:r w:rsidRPr="00BD628C">
        <w:rPr>
          <w:sz w:val="16"/>
        </w:rPr>
        <w:t xml:space="preserve"> on climate change </w:t>
      </w:r>
      <w:r w:rsidRPr="00A93151">
        <w:rPr>
          <w:rStyle w:val="StyleBoldUnderline"/>
        </w:rPr>
        <w:t>poses a</w:t>
      </w:r>
      <w:r w:rsidRPr="00BD628C">
        <w:rPr>
          <w:sz w:val="16"/>
        </w:rPr>
        <w:t xml:space="preserve"> major </w:t>
      </w:r>
      <w:r w:rsidRPr="00A93151">
        <w:rPr>
          <w:rStyle w:val="StyleBoldUnderline"/>
        </w:rPr>
        <w:t>challenge</w:t>
      </w:r>
      <w:r w:rsidRPr="00BD628C">
        <w:rPr>
          <w:sz w:val="16"/>
        </w:rPr>
        <w:t xml:space="preserve">. At the same time, </w:t>
      </w:r>
      <w:r w:rsidRPr="00A93151">
        <w:rPr>
          <w:rStyle w:val="StyleBoldUnderline"/>
        </w:rPr>
        <w:t>a successful U.S. climate change policy promises enormous rewards</w:t>
      </w:r>
      <w:r w:rsidRPr="00BD628C">
        <w:rPr>
          <w:sz w:val="16"/>
        </w:rPr>
        <w:t xml:space="preserve">. Most importantly, </w:t>
      </w:r>
      <w:r w:rsidRPr="00A93151">
        <w:rPr>
          <w:rStyle w:val="StyleBoldUnderline"/>
        </w:rPr>
        <w:t>it</w:t>
      </w:r>
      <w:r w:rsidRPr="00BD628C">
        <w:rPr>
          <w:sz w:val="16"/>
        </w:rPr>
        <w:t xml:space="preserve"> </w:t>
      </w:r>
      <w:r w:rsidRPr="00A93151">
        <w:rPr>
          <w:rStyle w:val="StyleBoldUnderline"/>
        </w:rPr>
        <w:t>would benefit the environment and human welfare</w:t>
      </w:r>
      <w:r w:rsidRPr="00BD628C">
        <w:rPr>
          <w:sz w:val="16"/>
        </w:rPr>
        <w:t xml:space="preserve">. But such a policy could also </w:t>
      </w:r>
      <w:r w:rsidRPr="00A93151">
        <w:rPr>
          <w:rStyle w:val="StyleBoldUnderline"/>
        </w:rPr>
        <w:t>be a boon to our</w:t>
      </w:r>
      <w:r w:rsidRPr="00BD628C">
        <w:rPr>
          <w:sz w:val="16"/>
        </w:rPr>
        <w:t xml:space="preserve"> </w:t>
      </w:r>
      <w:r w:rsidRPr="00A93151">
        <w:rPr>
          <w:rStyle w:val="StyleBoldUnderline"/>
        </w:rPr>
        <w:t>energy</w:t>
      </w:r>
      <w:r>
        <w:rPr>
          <w:rStyle w:val="StyleBoldUnderline"/>
        </w:rPr>
        <w:t xml:space="preserve"> </w:t>
      </w:r>
      <w:r w:rsidRPr="00A93151">
        <w:rPr>
          <w:rStyle w:val="StyleBoldUnderline"/>
        </w:rPr>
        <w:t>security and</w:t>
      </w:r>
      <w:r w:rsidRPr="00BD628C">
        <w:rPr>
          <w:sz w:val="16"/>
        </w:rPr>
        <w:t xml:space="preserve"> even our </w:t>
      </w:r>
      <w:r w:rsidRPr="00A93151">
        <w:rPr>
          <w:rStyle w:val="StyleBoldUnderline"/>
        </w:rPr>
        <w:t>national security because</w:t>
      </w:r>
      <w:r w:rsidRPr="00BD628C">
        <w:rPr>
          <w:sz w:val="16"/>
        </w:rPr>
        <w:t xml:space="preserve"> the </w:t>
      </w:r>
      <w:r w:rsidRPr="00A93151">
        <w:rPr>
          <w:rStyle w:val="StyleBoldUnderline"/>
        </w:rPr>
        <w:t>droughts, floods, and other</w:t>
      </w:r>
      <w:r w:rsidRPr="00BD628C">
        <w:rPr>
          <w:sz w:val="16"/>
        </w:rPr>
        <w:t xml:space="preserve"> ecological </w:t>
      </w:r>
      <w:r w:rsidRPr="00A93151">
        <w:rPr>
          <w:rStyle w:val="StyleBoldUnderline"/>
        </w:rPr>
        <w:t>catastrophes</w:t>
      </w:r>
      <w:r>
        <w:rPr>
          <w:rStyle w:val="StyleBoldUnderline"/>
        </w:rPr>
        <w:t xml:space="preserve"> </w:t>
      </w:r>
      <w:r w:rsidRPr="00A93151">
        <w:rPr>
          <w:rStyle w:val="StyleBoldUnderline"/>
        </w:rPr>
        <w:t>expected</w:t>
      </w:r>
      <w:r w:rsidRPr="00BD628C">
        <w:rPr>
          <w:sz w:val="16"/>
        </w:rPr>
        <w:t xml:space="preserve"> to result from climate change </w:t>
      </w:r>
      <w:r w:rsidRPr="00A93151">
        <w:rPr>
          <w:rStyle w:val="StyleBoldUnderline"/>
        </w:rPr>
        <w:t>could exacerbate regional conflicts</w:t>
      </w:r>
      <w:r w:rsidRPr="00BD628C">
        <w:rPr>
          <w:sz w:val="16"/>
        </w:rPr>
        <w:t xml:space="preserve"> and cause states to fail. In addition, </w:t>
      </w:r>
      <w:r w:rsidRPr="00A93151">
        <w:rPr>
          <w:rStyle w:val="StyleBoldUnderline"/>
        </w:rPr>
        <w:t>addressing climate change would provide economic benefits to</w:t>
      </w:r>
      <w:r w:rsidRPr="00BD628C">
        <w:rPr>
          <w:sz w:val="16"/>
        </w:rPr>
        <w:t xml:space="preserve"> domestic producers of </w:t>
      </w:r>
      <w:r w:rsidRPr="00A93151">
        <w:rPr>
          <w:rStyle w:val="StyleBoldUnderline"/>
        </w:rPr>
        <w:t>clean</w:t>
      </w:r>
      <w:r w:rsidRPr="00BD628C">
        <w:rPr>
          <w:sz w:val="16"/>
        </w:rPr>
        <w:t xml:space="preserve"> </w:t>
      </w:r>
      <w:r w:rsidRPr="00A93151">
        <w:rPr>
          <w:rStyle w:val="StyleBoldUnderline"/>
        </w:rPr>
        <w:t>energy</w:t>
      </w:r>
      <w:r w:rsidRPr="00BD628C">
        <w:rPr>
          <w:sz w:val="16"/>
        </w:rPr>
        <w:t xml:space="preserve"> technologies. And </w:t>
      </w:r>
      <w:r w:rsidRPr="00BD628C">
        <w:rPr>
          <w:rStyle w:val="StyleBoldUnderline"/>
        </w:rPr>
        <w:t>U.S. leadership to avert</w:t>
      </w:r>
      <w:r w:rsidRPr="00BD628C">
        <w:rPr>
          <w:sz w:val="16"/>
        </w:rPr>
        <w:t xml:space="preserve"> what has become the world’s preeminent </w:t>
      </w:r>
      <w:r w:rsidRPr="00BD628C">
        <w:rPr>
          <w:rStyle w:val="StyleBoldUnderline"/>
        </w:rPr>
        <w:t>environmental</w:t>
      </w:r>
      <w:r>
        <w:rPr>
          <w:rStyle w:val="StyleBoldUnderline"/>
        </w:rPr>
        <w:t xml:space="preserve"> </w:t>
      </w:r>
      <w:r w:rsidRPr="00BD628C">
        <w:rPr>
          <w:rStyle w:val="StyleBoldUnderline"/>
        </w:rPr>
        <w:t xml:space="preserve">threat would </w:t>
      </w:r>
      <w:r w:rsidRPr="00BD628C">
        <w:rPr>
          <w:sz w:val="16"/>
        </w:rPr>
        <w:t xml:space="preserve">yield significant reputational dividends by helping to </w:t>
      </w:r>
      <w:r w:rsidRPr="00BD628C">
        <w:rPr>
          <w:rStyle w:val="StyleBoldUnderline"/>
        </w:rPr>
        <w:t>rehabilitate an international image</w:t>
      </w:r>
      <w:r w:rsidRPr="00BD628C">
        <w:rPr>
          <w:sz w:val="16"/>
        </w:rPr>
        <w:t xml:space="preserve"> </w:t>
      </w:r>
      <w:r w:rsidRPr="00BD628C">
        <w:rPr>
          <w:rStyle w:val="StyleBoldUnderline"/>
        </w:rPr>
        <w:t>battered by</w:t>
      </w:r>
      <w:r w:rsidRPr="00BD628C">
        <w:rPr>
          <w:sz w:val="16"/>
        </w:rPr>
        <w:t xml:space="preserve"> the Bush administration’s actions, such as its </w:t>
      </w:r>
      <w:r w:rsidRPr="00BD628C">
        <w:rPr>
          <w:rStyle w:val="StyleBoldUnderline"/>
        </w:rPr>
        <w:t>rejection of the Kyoto Protocol</w:t>
      </w:r>
      <w:r w:rsidRPr="00BD628C">
        <w:rPr>
          <w:sz w:val="16"/>
        </w:rPr>
        <w:t xml:space="preserve">. In December 2007, the international community embarked on a new round of climate negotiations under the U.N. Framework Convention on Climate Change (UNFCCC) to address the period after 2012, when the Kyoto Protocol’s first commitment period ends.1 The aim is to reach agreement by the Copenhagen Climate Conference scheduled for December 2009. Meanwhile, </w:t>
      </w:r>
      <w:r w:rsidRPr="00BD628C">
        <w:rPr>
          <w:rStyle w:val="StyleBoldUnderline"/>
        </w:rPr>
        <w:t>climate change has become a prominent issue in</w:t>
      </w:r>
      <w:r>
        <w:rPr>
          <w:rStyle w:val="StyleBoldUnderline"/>
        </w:rPr>
        <w:t xml:space="preserve"> </w:t>
      </w:r>
      <w:r w:rsidRPr="00BD628C">
        <w:rPr>
          <w:rStyle w:val="StyleBoldUnderline"/>
        </w:rPr>
        <w:t>other forums, including the</w:t>
      </w:r>
      <w:r w:rsidRPr="00BD628C">
        <w:rPr>
          <w:sz w:val="16"/>
        </w:rPr>
        <w:t xml:space="preserve"> Group of Eight (</w:t>
      </w:r>
      <w:r w:rsidRPr="00BD628C">
        <w:rPr>
          <w:rStyle w:val="StyleBoldUnderline"/>
        </w:rPr>
        <w:t>G8</w:t>
      </w:r>
      <w:r w:rsidRPr="00BD628C">
        <w:rPr>
          <w:sz w:val="16"/>
        </w:rPr>
        <w:t xml:space="preserve">), the World Bank, the major economies process initiated by the Bush administration, and environmental regimes such as the Montreal Ozone Protocol. </w:t>
      </w:r>
    </w:p>
    <w:p w14:paraId="29BC7954" w14:textId="77777777" w:rsidR="00C506E5" w:rsidRPr="007417BF" w:rsidRDefault="00C506E5" w:rsidP="00C506E5"/>
    <w:p w14:paraId="3E874A15" w14:textId="77777777" w:rsidR="00C506E5" w:rsidRDefault="00C506E5" w:rsidP="00C506E5">
      <w:pPr>
        <w:pStyle w:val="Heading2"/>
      </w:pPr>
      <w:r>
        <w:t>Impacts</w:t>
      </w:r>
    </w:p>
    <w:p w14:paraId="0301CF11" w14:textId="77717FE9" w:rsidR="00C506E5" w:rsidRDefault="00C506E5" w:rsidP="00C506E5">
      <w:pPr>
        <w:pStyle w:val="Heading3"/>
      </w:pPr>
      <w:r>
        <w:t>1NC - Econ</w:t>
      </w:r>
    </w:p>
    <w:p w14:paraId="6731D4CE" w14:textId="77777777" w:rsidR="00C506E5" w:rsidRDefault="00C506E5" w:rsidP="00C506E5">
      <w:pPr>
        <w:pStyle w:val="Heading4"/>
      </w:pPr>
      <w:r>
        <w:t>Marine biodiversity controls the global economy,</w:t>
      </w:r>
    </w:p>
    <w:p w14:paraId="7DBDC01E" w14:textId="77777777" w:rsidR="00C506E5" w:rsidRPr="00814F46" w:rsidRDefault="00C506E5" w:rsidP="00C506E5">
      <w:pPr>
        <w:rPr>
          <w:sz w:val="20"/>
          <w:szCs w:val="20"/>
        </w:rPr>
      </w:pPr>
      <w:r w:rsidRPr="00814F46">
        <w:rPr>
          <w:sz w:val="20"/>
          <w:szCs w:val="20"/>
        </w:rPr>
        <w:t xml:space="preserve">(Gilles </w:t>
      </w:r>
      <w:r w:rsidRPr="00814F46">
        <w:rPr>
          <w:rStyle w:val="StyleStyleBold12pt"/>
        </w:rPr>
        <w:t>Boeuf et al ’14</w:t>
      </w:r>
      <w:r w:rsidRPr="00814F46">
        <w:rPr>
          <w:sz w:val="20"/>
          <w:szCs w:val="20"/>
        </w:rPr>
        <w:t>, citing a collective expertise group of scientists; Boeuf is chairman of the group, biologist, physiologist, professor at Pierre &amp; Marie Curie University and president of the French national museum of history, member of the Biodiversity Task Force, “Biodiversity in the Marine Environment,” Springer, 2014, pp. 5-6)</w:t>
      </w:r>
    </w:p>
    <w:p w14:paraId="73804491" w14:textId="77777777" w:rsidR="00C506E5" w:rsidRDefault="00C506E5" w:rsidP="00C506E5">
      <w:pPr>
        <w:rPr>
          <w:sz w:val="14"/>
        </w:rPr>
      </w:pPr>
      <w:r w:rsidRPr="00AA7EC4">
        <w:rPr>
          <w:sz w:val="14"/>
        </w:rPr>
        <w:t xml:space="preserve">And thirdly, </w:t>
      </w:r>
      <w:r w:rsidRPr="00C572CD">
        <w:rPr>
          <w:rStyle w:val="StyleBoldUnderline"/>
        </w:rPr>
        <w:t xml:space="preserve">marine biodiversity underpins the </w:t>
      </w:r>
      <w:r w:rsidRPr="00AA7EC4">
        <w:rPr>
          <w:sz w:val="14"/>
        </w:rPr>
        <w:t xml:space="preserve">scope and </w:t>
      </w:r>
      <w:r w:rsidRPr="00C572CD">
        <w:rPr>
          <w:rStyle w:val="StyleBoldUnderline"/>
        </w:rPr>
        <w:t>dynamics of ecosystem</w:t>
      </w:r>
      <w:r>
        <w:rPr>
          <w:rStyle w:val="StyleBoldUnderline"/>
        </w:rPr>
        <w:t xml:space="preserve"> </w:t>
      </w:r>
      <w:r w:rsidRPr="00C572CD">
        <w:rPr>
          <w:rStyle w:val="StyleBoldUnderline"/>
        </w:rPr>
        <w:t>functioning. Marine biota play a key role</w:t>
      </w:r>
      <w:r w:rsidRPr="00AA7EC4">
        <w:rPr>
          <w:sz w:val="14"/>
        </w:rPr>
        <w:t xml:space="preserve">, for example, </w:t>
      </w:r>
      <w:r w:rsidRPr="00C572CD">
        <w:rPr>
          <w:rStyle w:val="StyleBoldUnderline"/>
        </w:rPr>
        <w:t>in global nutrient recycling,</w:t>
      </w:r>
      <w:r>
        <w:rPr>
          <w:rStyle w:val="StyleBoldUnderline"/>
        </w:rPr>
        <w:t xml:space="preserve"> </w:t>
      </w:r>
      <w:r w:rsidRPr="00C572CD">
        <w:rPr>
          <w:rStyle w:val="StyleBoldUnderline"/>
        </w:rPr>
        <w:t>and supply</w:t>
      </w:r>
      <w:r w:rsidRPr="00AA7EC4">
        <w:rPr>
          <w:sz w:val="14"/>
        </w:rPr>
        <w:t xml:space="preserve"> people with </w:t>
      </w:r>
      <w:r w:rsidRPr="00C572CD">
        <w:rPr>
          <w:rStyle w:val="StyleBoldUnderline"/>
        </w:rPr>
        <w:t>a multitude of resources and ecosystem services (products</w:t>
      </w:r>
      <w:r w:rsidRPr="00AA7EC4">
        <w:rPr>
          <w:sz w:val="14"/>
        </w:rPr>
        <w:t xml:space="preserve"> and processes </w:t>
      </w:r>
      <w:r w:rsidRPr="00C572CD">
        <w:rPr>
          <w:rStyle w:val="StyleBoldUnderline"/>
        </w:rPr>
        <w:t>provided by the</w:t>
      </w:r>
      <w:r w:rsidRPr="00AA7EC4">
        <w:rPr>
          <w:sz w:val="14"/>
        </w:rPr>
        <w:t xml:space="preserve"> natural </w:t>
      </w:r>
      <w:r w:rsidRPr="00C572CD">
        <w:rPr>
          <w:rStyle w:val="StyleBoldUnderline"/>
        </w:rPr>
        <w:t>environment</w:t>
      </w:r>
      <w:r w:rsidRPr="00AA7EC4">
        <w:rPr>
          <w:sz w:val="14"/>
        </w:rPr>
        <w:t xml:space="preserve">), including carbon storage, atmospheric gas regulation, waste processing and </w:t>
      </w:r>
      <w:r w:rsidRPr="00855CBE">
        <w:rPr>
          <w:rStyle w:val="StyleBoldUnderline"/>
        </w:rPr>
        <w:t>provision of food and raw materials</w:t>
      </w:r>
      <w:r w:rsidRPr="00AA7EC4">
        <w:rPr>
          <w:sz w:val="14"/>
        </w:rPr>
        <w:t xml:space="preserve"> (MA 2005). Current estimates suggest that </w:t>
      </w:r>
      <w:r w:rsidRPr="00855CBE">
        <w:rPr>
          <w:rStyle w:val="StyleBoldUnderline"/>
        </w:rPr>
        <w:t>marine microalgae contribute to 40 % of</w:t>
      </w:r>
      <w:r w:rsidRPr="00AA7EC4">
        <w:rPr>
          <w:sz w:val="14"/>
        </w:rPr>
        <w:t xml:space="preserve"> global </w:t>
      </w:r>
      <w:r w:rsidRPr="00855CBE">
        <w:rPr>
          <w:rStyle w:val="StyleBoldUnderline"/>
        </w:rPr>
        <w:t>photosynthesis</w:t>
      </w:r>
      <w:r w:rsidRPr="00AA7EC4">
        <w:rPr>
          <w:sz w:val="14"/>
        </w:rPr>
        <w:t xml:space="preserve">. For instance, </w:t>
      </w:r>
      <w:proofErr w:type="spellStart"/>
      <w:r w:rsidRPr="00AA7EC4">
        <w:rPr>
          <w:sz w:val="14"/>
        </w:rPr>
        <w:t>coccolithophorids</w:t>
      </w:r>
      <w:proofErr w:type="spellEnd"/>
      <w:r w:rsidRPr="00AA7EC4">
        <w:rPr>
          <w:sz w:val="14"/>
        </w:rPr>
        <w:t xml:space="preserve"> play a vital role in ocean </w:t>
      </w:r>
      <w:proofErr w:type="spellStart"/>
      <w:r w:rsidRPr="00AA7EC4">
        <w:rPr>
          <w:sz w:val="14"/>
        </w:rPr>
        <w:t>exchanges</w:t>
      </w:r>
      <w:proofErr w:type="gramStart"/>
      <w:r w:rsidRPr="00AA7EC4">
        <w:rPr>
          <w:sz w:val="14"/>
        </w:rPr>
        <w:t>,sedimentology</w:t>
      </w:r>
      <w:proofErr w:type="spellEnd"/>
      <w:proofErr w:type="gramEnd"/>
      <w:r w:rsidRPr="00AA7EC4">
        <w:rPr>
          <w:sz w:val="14"/>
        </w:rPr>
        <w:t xml:space="preserve"> and, generally speaking, in climate processes (Tyrrell and </w:t>
      </w:r>
      <w:proofErr w:type="spellStart"/>
      <w:r w:rsidRPr="00AA7EC4">
        <w:rPr>
          <w:sz w:val="14"/>
        </w:rPr>
        <w:t>Merico</w:t>
      </w:r>
      <w:proofErr w:type="spellEnd"/>
      <w:r w:rsidRPr="00AA7EC4">
        <w:rPr>
          <w:sz w:val="14"/>
        </w:rPr>
        <w:t xml:space="preserve"> 2004). </w:t>
      </w:r>
      <w:r w:rsidRPr="00855CBE">
        <w:rPr>
          <w:rStyle w:val="StyleBoldUnderline"/>
        </w:rPr>
        <w:t>The same holds</w:t>
      </w:r>
      <w:r w:rsidRPr="00AA7EC4">
        <w:rPr>
          <w:sz w:val="14"/>
        </w:rPr>
        <w:t xml:space="preserve"> true </w:t>
      </w:r>
      <w:r w:rsidRPr="00855CBE">
        <w:rPr>
          <w:rStyle w:val="StyleBoldUnderline"/>
        </w:rPr>
        <w:t>for deep-sea ecosystems</w:t>
      </w:r>
      <w:r w:rsidRPr="00AA7EC4">
        <w:rPr>
          <w:sz w:val="14"/>
        </w:rPr>
        <w:t xml:space="preserve">. In a widely debated publication by </w:t>
      </w:r>
      <w:proofErr w:type="spellStart"/>
      <w:r w:rsidRPr="00AA7EC4">
        <w:rPr>
          <w:sz w:val="14"/>
        </w:rPr>
        <w:t>Costanza</w:t>
      </w:r>
      <w:proofErr w:type="spellEnd"/>
      <w:r w:rsidRPr="00AA7EC4">
        <w:rPr>
          <w:sz w:val="14"/>
        </w:rPr>
        <w:t xml:space="preserve"> et al. 1997, </w:t>
      </w:r>
      <w:r w:rsidRPr="00855CBE">
        <w:rPr>
          <w:rStyle w:val="StyleBoldUnderline"/>
        </w:rPr>
        <w:t>the economic value of</w:t>
      </w:r>
      <w:r w:rsidRPr="00AA7EC4">
        <w:rPr>
          <w:sz w:val="14"/>
        </w:rPr>
        <w:t xml:space="preserve"> all </w:t>
      </w:r>
      <w:proofErr w:type="gramStart"/>
      <w:r w:rsidRPr="00AA7EC4">
        <w:rPr>
          <w:sz w:val="14"/>
        </w:rPr>
        <w:t xml:space="preserve">17 </w:t>
      </w:r>
      <w:r w:rsidRPr="00855CBE">
        <w:rPr>
          <w:rStyle w:val="StyleBoldUnderline"/>
        </w:rPr>
        <w:t>biosphere</w:t>
      </w:r>
      <w:proofErr w:type="gramEnd"/>
      <w:r w:rsidRPr="00855CBE">
        <w:rPr>
          <w:rStyle w:val="StyleBoldUnderline"/>
        </w:rPr>
        <w:t xml:space="preserve"> services</w:t>
      </w:r>
      <w:r w:rsidRPr="00AA7EC4">
        <w:rPr>
          <w:sz w:val="14"/>
        </w:rPr>
        <w:t xml:space="preserve"> (major </w:t>
      </w:r>
      <w:r w:rsidRPr="0061452C">
        <w:rPr>
          <w:rStyle w:val="StyleBoldUnderline"/>
        </w:rPr>
        <w:t>nutrient cycle, regulation of</w:t>
      </w:r>
      <w:r w:rsidRPr="00AA7EC4">
        <w:rPr>
          <w:sz w:val="14"/>
        </w:rPr>
        <w:t xml:space="preserve"> environmental </w:t>
      </w:r>
      <w:r w:rsidRPr="0061452C">
        <w:rPr>
          <w:rStyle w:val="StyleBoldUnderline"/>
        </w:rPr>
        <w:t>disturbances, exploitable biological production and recreational activities</w:t>
      </w:r>
      <w:r w:rsidRPr="00AA7EC4">
        <w:rPr>
          <w:sz w:val="14"/>
        </w:rPr>
        <w:t xml:space="preserve"> amongst others) </w:t>
      </w:r>
      <w:r w:rsidRPr="0061452C">
        <w:rPr>
          <w:rStyle w:val="StyleBoldUnderline"/>
        </w:rPr>
        <w:t>was estimated at</w:t>
      </w:r>
      <w:r w:rsidRPr="00AA7EC4">
        <w:rPr>
          <w:sz w:val="14"/>
        </w:rPr>
        <w:t xml:space="preserve"> between $ 16 to 54 trillion—mostly likely reaching US$ </w:t>
      </w:r>
      <w:r w:rsidRPr="0061452C">
        <w:rPr>
          <w:rStyle w:val="StyleBoldUnderline"/>
        </w:rPr>
        <w:t>33 trillion. Two-thirds</w:t>
      </w:r>
      <w:r w:rsidRPr="00AA7EC4">
        <w:rPr>
          <w:sz w:val="14"/>
        </w:rPr>
        <w:t xml:space="preserve"> of these services </w:t>
      </w:r>
      <w:r w:rsidRPr="0061452C">
        <w:rPr>
          <w:rStyle w:val="StyleBoldUnderline"/>
        </w:rPr>
        <w:t>can</w:t>
      </w:r>
      <w:r>
        <w:rPr>
          <w:rStyle w:val="StyleBoldUnderline"/>
        </w:rPr>
        <w:t xml:space="preserve"> </w:t>
      </w:r>
      <w:r w:rsidRPr="0061452C">
        <w:rPr>
          <w:rStyle w:val="StyleBoldUnderline"/>
        </w:rPr>
        <w:t>be attributed to marine ecosystems</w:t>
      </w:r>
      <w:r w:rsidRPr="00AA7EC4">
        <w:rPr>
          <w:sz w:val="14"/>
        </w:rPr>
        <w:t xml:space="preserve"> (US$ 21 trillion per year, with 12.6 for coastal and continental shelf ecosystems and 8.4 for the open and deep sea). </w:t>
      </w:r>
      <w:r w:rsidRPr="0061452C">
        <w:rPr>
          <w:rStyle w:val="StyleBoldUnderline"/>
        </w:rPr>
        <w:t>This</w:t>
      </w:r>
      <w:r w:rsidRPr="00AA7EC4">
        <w:rPr>
          <w:sz w:val="14"/>
        </w:rPr>
        <w:t xml:space="preserve"> further </w:t>
      </w:r>
      <w:r w:rsidRPr="0061452C">
        <w:rPr>
          <w:rStyle w:val="StyleBoldUnderline"/>
        </w:rPr>
        <w:t>confirms that conservation of marine biodiversity is a priority to secure sustainable</w:t>
      </w:r>
      <w:r>
        <w:rPr>
          <w:rStyle w:val="StyleBoldUnderline"/>
        </w:rPr>
        <w:t xml:space="preserve"> </w:t>
      </w:r>
      <w:r w:rsidRPr="0061452C">
        <w:rPr>
          <w:rStyle w:val="StyleBoldUnderline"/>
        </w:rPr>
        <w:t>functioning of</w:t>
      </w:r>
      <w:r w:rsidRPr="00AA7EC4">
        <w:rPr>
          <w:sz w:val="14"/>
        </w:rPr>
        <w:t xml:space="preserve"> the world’s </w:t>
      </w:r>
      <w:r w:rsidRPr="0061452C">
        <w:rPr>
          <w:rStyle w:val="StyleBoldUnderline"/>
        </w:rPr>
        <w:t>oceans</w:t>
      </w:r>
      <w:r w:rsidRPr="00AA7EC4">
        <w:rPr>
          <w:sz w:val="14"/>
        </w:rPr>
        <w:t>.</w:t>
      </w:r>
    </w:p>
    <w:p w14:paraId="58450B73" w14:textId="77777777" w:rsidR="00C506E5" w:rsidRDefault="00C506E5" w:rsidP="00C506E5">
      <w:pPr>
        <w:rPr>
          <w:sz w:val="14"/>
        </w:rPr>
      </w:pPr>
    </w:p>
    <w:p w14:paraId="1AD370AE" w14:textId="77777777" w:rsidR="00C506E5" w:rsidRDefault="00C506E5" w:rsidP="00C506E5">
      <w:pPr>
        <w:rPr>
          <w:sz w:val="14"/>
        </w:rPr>
      </w:pPr>
    </w:p>
    <w:p w14:paraId="47202351" w14:textId="40FBF10D" w:rsidR="00C506E5" w:rsidRDefault="00C506E5" w:rsidP="00C506E5">
      <w:pPr>
        <w:pStyle w:val="Heading3"/>
      </w:pPr>
      <w:r>
        <w:t>1NC – Ecosystem Conservation Impact</w:t>
      </w:r>
    </w:p>
    <w:p w14:paraId="36F7B5D7" w14:textId="77777777" w:rsidR="00C506E5" w:rsidRPr="00617EDE" w:rsidRDefault="00C506E5" w:rsidP="00C506E5"/>
    <w:p w14:paraId="5807C3A8" w14:textId="77777777" w:rsidR="00C506E5" w:rsidRPr="000B3638" w:rsidRDefault="00C506E5" w:rsidP="00C506E5">
      <w:pPr>
        <w:rPr>
          <w:b/>
        </w:rPr>
      </w:pPr>
      <w:r>
        <w:rPr>
          <w:b/>
        </w:rPr>
        <w:t>Marine ecosystem conservation is necessary for human survival – toxins destroy necessary resources</w:t>
      </w:r>
    </w:p>
    <w:p w14:paraId="3CE9F9F8" w14:textId="77777777" w:rsidR="00C506E5" w:rsidRPr="00BF5238" w:rsidRDefault="00C506E5" w:rsidP="00C506E5">
      <w:proofErr w:type="spellStart"/>
      <w:r>
        <w:rPr>
          <w:b/>
        </w:rPr>
        <w:t>Ponnampalam</w:t>
      </w:r>
      <w:proofErr w:type="spellEnd"/>
      <w:r>
        <w:rPr>
          <w:b/>
        </w:rPr>
        <w:t>, 14</w:t>
      </w:r>
      <w:r>
        <w:t xml:space="preserve"> – Institute of Ocean and Earth Sciences, University of Malaya (Louisa </w:t>
      </w:r>
      <w:proofErr w:type="spellStart"/>
      <w:r>
        <w:t>Shobhini</w:t>
      </w:r>
      <w:proofErr w:type="spellEnd"/>
      <w:r>
        <w:t>, “Medics and Marine Mammals – An Unlikely but Important Connection for Humanity’s Survival”, The Malaysian Journal of Medical Sciences, March 2014, Vol. 21, No. 2, pp. 1-3)//SJF</w:t>
      </w:r>
    </w:p>
    <w:p w14:paraId="7727752F" w14:textId="77777777" w:rsidR="00C506E5" w:rsidRDefault="00C506E5" w:rsidP="00C506E5"/>
    <w:p w14:paraId="3FC780F6" w14:textId="77777777" w:rsidR="00C506E5" w:rsidRPr="00110DB0" w:rsidRDefault="00C506E5" w:rsidP="00C506E5">
      <w:pPr>
        <w:rPr>
          <w:sz w:val="16"/>
        </w:rPr>
      </w:pPr>
      <w:r w:rsidRPr="00CD3AB9">
        <w:rPr>
          <w:rStyle w:val="StyleBoldUnderline"/>
        </w:rPr>
        <w:t>Marine mammals</w:t>
      </w:r>
      <w:r w:rsidRPr="00110DB0">
        <w:rPr>
          <w:sz w:val="16"/>
        </w:rPr>
        <w:t xml:space="preserve">, as top predators in the marine food web, </w:t>
      </w:r>
      <w:r w:rsidRPr="00CD3AB9">
        <w:rPr>
          <w:rStyle w:val="StyleBoldUnderline"/>
        </w:rPr>
        <w:t>are sentinels of changes in the oceans and public health. Pollution</w:t>
      </w:r>
      <w:r w:rsidRPr="00110DB0">
        <w:rPr>
          <w:sz w:val="16"/>
        </w:rPr>
        <w:t xml:space="preserve"> in the sea </w:t>
      </w:r>
      <w:r w:rsidRPr="00CD3AB9">
        <w:rPr>
          <w:rStyle w:val="StyleBoldUnderline"/>
        </w:rPr>
        <w:t>and overfishing</w:t>
      </w:r>
      <w:r w:rsidRPr="00110DB0">
        <w:rPr>
          <w:sz w:val="16"/>
        </w:rPr>
        <w:t xml:space="preserve"> of seafood resources </w:t>
      </w:r>
      <w:r w:rsidRPr="00CD3AB9">
        <w:rPr>
          <w:rStyle w:val="StyleBoldUnderline"/>
        </w:rPr>
        <w:t>affects these organisms just as much as it affects human beings.</w:t>
      </w:r>
      <w:r w:rsidRPr="00110DB0">
        <w:rPr>
          <w:sz w:val="16"/>
        </w:rPr>
        <w:t xml:space="preserve"> </w:t>
      </w:r>
      <w:r w:rsidRPr="00CD3AB9">
        <w:rPr>
          <w:rStyle w:val="StyleBoldUnderline"/>
        </w:rPr>
        <w:t>Medics</w:t>
      </w:r>
      <w:r w:rsidRPr="00110DB0">
        <w:rPr>
          <w:sz w:val="16"/>
        </w:rPr>
        <w:t xml:space="preserve">, especially doctors, </w:t>
      </w:r>
      <w:r w:rsidRPr="00CD3AB9">
        <w:rPr>
          <w:rStyle w:val="StyleBoldUnderline"/>
        </w:rPr>
        <w:t>have an influential reach to patients</w:t>
      </w:r>
      <w:r w:rsidRPr="00110DB0">
        <w:rPr>
          <w:sz w:val="16"/>
        </w:rPr>
        <w:t xml:space="preserve">, and are in an ideal position to get better acquainted with ongoing marine environmental issues and subsequently disseminating such information to them. While seemingly an out-of-the-box approach, it is one </w:t>
      </w:r>
      <w:r w:rsidRPr="00CD3AB9">
        <w:rPr>
          <w:rStyle w:val="StyleBoldUnderline"/>
        </w:rPr>
        <w:t xml:space="preserve">that can help with environmental conservation and preservation for </w:t>
      </w:r>
      <w:r w:rsidRPr="00CD3AB9">
        <w:rPr>
          <w:rStyle w:val="Emphasis"/>
        </w:rPr>
        <w:t>the future of humanity</w:t>
      </w:r>
      <w:r w:rsidRPr="00110DB0">
        <w:rPr>
          <w:sz w:val="16"/>
        </w:rPr>
        <w:t>.</w:t>
      </w:r>
    </w:p>
    <w:p w14:paraId="63AB44FE" w14:textId="77777777" w:rsidR="00C506E5" w:rsidRPr="001D0930" w:rsidRDefault="00C506E5" w:rsidP="00C506E5">
      <w:pPr>
        <w:rPr>
          <w:sz w:val="16"/>
          <w:szCs w:val="16"/>
        </w:rPr>
      </w:pPr>
      <w:r w:rsidRPr="001D0930">
        <w:rPr>
          <w:sz w:val="16"/>
          <w:szCs w:val="16"/>
        </w:rPr>
        <w:t xml:space="preserve">Marine mammals, one of the most charismatic </w:t>
      </w:r>
      <w:proofErr w:type="gramStart"/>
      <w:r w:rsidRPr="001D0930">
        <w:rPr>
          <w:sz w:val="16"/>
          <w:szCs w:val="16"/>
        </w:rPr>
        <w:t>group</w:t>
      </w:r>
      <w:proofErr w:type="gramEnd"/>
      <w:r w:rsidRPr="001D0930">
        <w:rPr>
          <w:sz w:val="16"/>
          <w:szCs w:val="16"/>
        </w:rPr>
        <w:t xml:space="preserve"> of animals on earth, comprise the </w:t>
      </w:r>
      <w:proofErr w:type="spellStart"/>
      <w:r w:rsidRPr="001D0930">
        <w:rPr>
          <w:sz w:val="16"/>
          <w:szCs w:val="16"/>
        </w:rPr>
        <w:t>pinnipeds</w:t>
      </w:r>
      <w:proofErr w:type="spellEnd"/>
      <w:r w:rsidRPr="001D0930">
        <w:rPr>
          <w:sz w:val="16"/>
          <w:szCs w:val="16"/>
        </w:rPr>
        <w:t xml:space="preserve"> (seals, sea lions, walrus), cetaceans (whales, dolphins, porpoises), </w:t>
      </w:r>
      <w:proofErr w:type="spellStart"/>
      <w:r w:rsidRPr="001D0930">
        <w:rPr>
          <w:sz w:val="16"/>
          <w:szCs w:val="16"/>
        </w:rPr>
        <w:t>sirenians</w:t>
      </w:r>
      <w:proofErr w:type="spellEnd"/>
      <w:r w:rsidRPr="001D0930">
        <w:rPr>
          <w:sz w:val="16"/>
          <w:szCs w:val="16"/>
        </w:rPr>
        <w:t xml:space="preserve"> (manatees, dugongs), sea otter and polar bear. In Malaysian seas, at least 26 species of cetaceans and one species of </w:t>
      </w:r>
      <w:proofErr w:type="spellStart"/>
      <w:r w:rsidRPr="001D0930">
        <w:rPr>
          <w:sz w:val="16"/>
          <w:szCs w:val="16"/>
        </w:rPr>
        <w:t>sirenian</w:t>
      </w:r>
      <w:proofErr w:type="spellEnd"/>
      <w:r w:rsidRPr="001D0930">
        <w:rPr>
          <w:sz w:val="16"/>
          <w:szCs w:val="16"/>
        </w:rPr>
        <w:t xml:space="preserve"> (dugong) has been recorded, either from live sighting or stranded dead animal records (1). These endothermic, air-breathing organisms, as their name suggests, spend most, if not their entire lives in the marine environment. Being mammals, they sit at the top of the marine food web, feeding on fish, crustaceans, cephalopods (cuttlefish and squid), and even their own kind (e.g., some populations of killer whales prey on whales, porpoises, and seals). Due to their prime position within the food web, marine mammals therefore have the ability to </w:t>
      </w:r>
      <w:proofErr w:type="spellStart"/>
      <w:r w:rsidRPr="001D0930">
        <w:rPr>
          <w:sz w:val="16"/>
          <w:szCs w:val="16"/>
        </w:rPr>
        <w:t>bioaccumulate</w:t>
      </w:r>
      <w:proofErr w:type="spellEnd"/>
      <w:r w:rsidRPr="001D0930">
        <w:rPr>
          <w:sz w:val="16"/>
          <w:szCs w:val="16"/>
        </w:rPr>
        <w:t xml:space="preserve"> pollutants and anthropogenic toxic compounds in the marine environment such as </w:t>
      </w:r>
      <w:proofErr w:type="spellStart"/>
      <w:r w:rsidRPr="001D0930">
        <w:rPr>
          <w:sz w:val="16"/>
          <w:szCs w:val="16"/>
        </w:rPr>
        <w:t>polybrominated</w:t>
      </w:r>
      <w:proofErr w:type="spellEnd"/>
      <w:r w:rsidRPr="001D0930">
        <w:rPr>
          <w:sz w:val="16"/>
          <w:szCs w:val="16"/>
        </w:rPr>
        <w:t xml:space="preserve"> </w:t>
      </w:r>
      <w:proofErr w:type="spellStart"/>
      <w:r w:rsidRPr="001D0930">
        <w:rPr>
          <w:sz w:val="16"/>
          <w:szCs w:val="16"/>
        </w:rPr>
        <w:t>diphenyl</w:t>
      </w:r>
      <w:proofErr w:type="spellEnd"/>
      <w:r w:rsidRPr="001D0930">
        <w:rPr>
          <w:sz w:val="16"/>
          <w:szCs w:val="16"/>
        </w:rPr>
        <w:t xml:space="preserve"> </w:t>
      </w:r>
      <w:proofErr w:type="spellStart"/>
      <w:r w:rsidRPr="001D0930">
        <w:rPr>
          <w:sz w:val="16"/>
          <w:szCs w:val="16"/>
        </w:rPr>
        <w:t>esthers</w:t>
      </w:r>
      <w:proofErr w:type="spellEnd"/>
      <w:r w:rsidRPr="001D0930">
        <w:rPr>
          <w:sz w:val="16"/>
          <w:szCs w:val="16"/>
        </w:rPr>
        <w:t xml:space="preserve"> (PBDEs) and polychlorinated biphenyls (PCBs) through a process called bio-magnification. In summary, these compounds progressively move through the food chain and increase in amounts each time they enter a new trophic level, which means that by the time they reach the top (i.e., in marine mammals), their concentrations are generally quite high.</w:t>
      </w:r>
    </w:p>
    <w:p w14:paraId="3C82A621" w14:textId="77777777" w:rsidR="00C506E5" w:rsidRPr="001D0930" w:rsidRDefault="00C506E5" w:rsidP="00C506E5">
      <w:pPr>
        <w:rPr>
          <w:sz w:val="16"/>
        </w:rPr>
      </w:pPr>
      <w:r w:rsidRPr="00110DB0">
        <w:rPr>
          <w:rStyle w:val="StyleBoldUnderline"/>
        </w:rPr>
        <w:t>Marine mammals</w:t>
      </w:r>
      <w:r w:rsidRPr="001D0930">
        <w:rPr>
          <w:sz w:val="16"/>
        </w:rPr>
        <w:t xml:space="preserve">, therefore, </w:t>
      </w:r>
      <w:r w:rsidRPr="00110DB0">
        <w:rPr>
          <w:rStyle w:val="StyleBoldUnderline"/>
        </w:rPr>
        <w:t>with their commanding position at the top of the food web, long lifespans and unique fat reserves</w:t>
      </w:r>
      <w:r w:rsidRPr="001D0930">
        <w:rPr>
          <w:sz w:val="16"/>
        </w:rPr>
        <w:t xml:space="preserve"> that have high ability </w:t>
      </w:r>
      <w:r w:rsidRPr="00110DB0">
        <w:rPr>
          <w:rStyle w:val="StyleBoldUnderline"/>
        </w:rPr>
        <w:t>to store toxic compounds are deemed as indicators of change in the marine environment</w:t>
      </w:r>
      <w:r w:rsidRPr="001D0930">
        <w:rPr>
          <w:sz w:val="16"/>
        </w:rPr>
        <w:t xml:space="preserve"> and sentinels for public health and the health of our oceans (2). Studies on </w:t>
      </w:r>
      <w:r w:rsidRPr="00110DB0">
        <w:rPr>
          <w:rStyle w:val="StyleBoldUnderline"/>
        </w:rPr>
        <w:t>the presence</w:t>
      </w:r>
      <w:r w:rsidRPr="001D0930">
        <w:rPr>
          <w:sz w:val="16"/>
        </w:rPr>
        <w:t xml:space="preserve"> and levels </w:t>
      </w:r>
      <w:r w:rsidRPr="00110DB0">
        <w:rPr>
          <w:rStyle w:val="StyleBoldUnderline"/>
        </w:rPr>
        <w:t>of organic contaminants</w:t>
      </w:r>
      <w:r w:rsidRPr="001D0930">
        <w:rPr>
          <w:sz w:val="16"/>
        </w:rPr>
        <w:t xml:space="preserve"> in marine mammals essentially pr</w:t>
      </w:r>
      <w:r w:rsidRPr="00110DB0">
        <w:rPr>
          <w:rStyle w:val="StyleBoldUnderline"/>
        </w:rPr>
        <w:t xml:space="preserve">ovide us with a means to assess the potential risks and exposures to our species </w:t>
      </w:r>
      <w:r w:rsidRPr="001D0930">
        <w:rPr>
          <w:sz w:val="16"/>
        </w:rPr>
        <w:t xml:space="preserve">(3). A recent </w:t>
      </w:r>
      <w:proofErr w:type="spellStart"/>
      <w:r w:rsidRPr="001D0930">
        <w:rPr>
          <w:sz w:val="16"/>
        </w:rPr>
        <w:t>ecotoxicological</w:t>
      </w:r>
      <w:proofErr w:type="spellEnd"/>
      <w:r w:rsidRPr="001D0930">
        <w:rPr>
          <w:sz w:val="16"/>
        </w:rPr>
        <w:t xml:space="preserve"> study on a species of coastal dolphin in Brazil showed that </w:t>
      </w:r>
      <w:proofErr w:type="spellStart"/>
      <w:r w:rsidRPr="001D0930">
        <w:rPr>
          <w:sz w:val="16"/>
        </w:rPr>
        <w:t>octocrylene</w:t>
      </w:r>
      <w:proofErr w:type="spellEnd"/>
      <w:r w:rsidRPr="001D0930">
        <w:rPr>
          <w:sz w:val="16"/>
        </w:rPr>
        <w:t xml:space="preserve"> (OCT), an ultraviolet (UV) filtering agent found in commercially manufactured sunscreen products, was detected in high concentrations in the dolphins’ livers (4). In the southeastern estuarine waters of the United States of America, two dolphin populations were found to carry a high load of chlorinated pesticides and </w:t>
      </w:r>
      <w:proofErr w:type="spellStart"/>
      <w:r w:rsidRPr="001D0930">
        <w:rPr>
          <w:sz w:val="16"/>
        </w:rPr>
        <w:t>polyaromatic</w:t>
      </w:r>
      <w:proofErr w:type="spellEnd"/>
      <w:r w:rsidRPr="001D0930">
        <w:rPr>
          <w:sz w:val="16"/>
        </w:rPr>
        <w:t xml:space="preserve"> hydrocarbons (PAHs), amongst other organic contaminants, at levels that have reported adverse effects on wildlife and humans (5). In Kuala </w:t>
      </w:r>
      <w:proofErr w:type="spellStart"/>
      <w:r w:rsidRPr="001D0930">
        <w:rPr>
          <w:sz w:val="16"/>
        </w:rPr>
        <w:t>Sepetang</w:t>
      </w:r>
      <w:proofErr w:type="spellEnd"/>
      <w:r w:rsidRPr="001D0930">
        <w:rPr>
          <w:sz w:val="16"/>
        </w:rPr>
        <w:t xml:space="preserve">, Perak, extensive </w:t>
      </w:r>
      <w:proofErr w:type="spellStart"/>
      <w:r w:rsidRPr="001D0930">
        <w:rPr>
          <w:sz w:val="16"/>
        </w:rPr>
        <w:t>exophytic</w:t>
      </w:r>
      <w:proofErr w:type="spellEnd"/>
      <w:r w:rsidRPr="001D0930">
        <w:rPr>
          <w:sz w:val="16"/>
        </w:rPr>
        <w:t xml:space="preserve"> cutaneous lesions and cutaneous nodules have been observed on the skin of coastal dolphins inhabiting the area (6), some similar to the cases reported by Van </w:t>
      </w:r>
      <w:proofErr w:type="spellStart"/>
      <w:r w:rsidRPr="001D0930">
        <w:rPr>
          <w:sz w:val="16"/>
        </w:rPr>
        <w:t>Bressem</w:t>
      </w:r>
      <w:proofErr w:type="spellEnd"/>
      <w:r w:rsidRPr="001D0930">
        <w:rPr>
          <w:sz w:val="16"/>
        </w:rPr>
        <w:t xml:space="preserve"> et al. (7,8). Such are possible indicators of a compromised and degraded marine environment (7). A decline in fisheries resources has also had an impact on certain marine mammal populations. For example, in the Mediterranean Sea, heavy human exploitation of prey species such as anchovies and sardines also saw a 25-fold decrease in the number of common dolphins that were encountered over a seven years period (9).</w:t>
      </w:r>
    </w:p>
    <w:p w14:paraId="7B2C225E" w14:textId="77777777" w:rsidR="00C506E5" w:rsidRPr="00110DB0" w:rsidRDefault="00C506E5" w:rsidP="00C506E5">
      <w:pPr>
        <w:rPr>
          <w:sz w:val="16"/>
        </w:rPr>
      </w:pPr>
      <w:r w:rsidRPr="00110DB0">
        <w:rPr>
          <w:rStyle w:val="StyleBoldUnderline"/>
        </w:rPr>
        <w:t>Let’s</w:t>
      </w:r>
      <w:r w:rsidRPr="00110DB0">
        <w:rPr>
          <w:sz w:val="16"/>
        </w:rPr>
        <w:t xml:space="preserve"> take a moment to </w:t>
      </w:r>
      <w:r w:rsidRPr="00110DB0">
        <w:rPr>
          <w:rStyle w:val="StyleBoldUnderline"/>
        </w:rPr>
        <w:t>consider what such results</w:t>
      </w:r>
      <w:r w:rsidRPr="00110DB0">
        <w:rPr>
          <w:sz w:val="16"/>
        </w:rPr>
        <w:t xml:space="preserve"> of these toxicological studies and prey resource depletion of marine mammals </w:t>
      </w:r>
      <w:r w:rsidRPr="00110DB0">
        <w:rPr>
          <w:rStyle w:val="StyleBoldUnderline"/>
        </w:rPr>
        <w:t xml:space="preserve">imply for the human race. Marine mammals live in an environment so heavily </w:t>
      </w:r>
      <w:proofErr w:type="spellStart"/>
      <w:r w:rsidRPr="00110DB0">
        <w:rPr>
          <w:rStyle w:val="StyleBoldUnderline"/>
        </w:rPr>
        <w:t>utilised</w:t>
      </w:r>
      <w:proofErr w:type="spellEnd"/>
      <w:r w:rsidRPr="00110DB0">
        <w:rPr>
          <w:rStyle w:val="StyleBoldUnderline"/>
        </w:rPr>
        <w:t xml:space="preserve"> and shared by humans. We put development in coastal and offshore areas</w:t>
      </w:r>
      <w:r w:rsidRPr="00110DB0">
        <w:rPr>
          <w:sz w:val="16"/>
        </w:rPr>
        <w:t xml:space="preserve">, fish in all zones of the seas, </w:t>
      </w:r>
      <w:r w:rsidRPr="00110DB0">
        <w:rPr>
          <w:rStyle w:val="StyleBoldUnderline"/>
        </w:rPr>
        <w:t>discharge anthropogenic pollutants</w:t>
      </w:r>
      <w:r w:rsidRPr="00110DB0">
        <w:rPr>
          <w:sz w:val="16"/>
        </w:rPr>
        <w:t xml:space="preserve"> into the waters, and convert sea areas into our recreational playgrounds. In the simplest and most essential sense of public health and food security, </w:t>
      </w:r>
      <w:r w:rsidRPr="00B5592A">
        <w:rPr>
          <w:rStyle w:val="StyleBoldUnderline"/>
        </w:rPr>
        <w:t xml:space="preserve">if contaminants are showing up in the bodies of marine mammals, and various populations of marine mammals around the world are declining as a result of a lack of food resources, then, surely it </w:t>
      </w:r>
      <w:r w:rsidRPr="00B5592A">
        <w:rPr>
          <w:rStyle w:val="Emphasis"/>
        </w:rPr>
        <w:t>cannot bode well for our species’ viability</w:t>
      </w:r>
      <w:r w:rsidRPr="00110DB0">
        <w:rPr>
          <w:sz w:val="16"/>
        </w:rPr>
        <w:t xml:space="preserve">. In an age where the notion “You are what you eat” is quite an obsession, we have to question that </w:t>
      </w:r>
      <w:r w:rsidRPr="00B5592A">
        <w:rPr>
          <w:rStyle w:val="StyleBoldUnderline"/>
        </w:rPr>
        <w:t>if dolphins are accumulating toxic compounds in their bodies, then, the fish they are eating</w:t>
      </w:r>
      <w:r w:rsidRPr="00110DB0">
        <w:rPr>
          <w:sz w:val="16"/>
        </w:rPr>
        <w:t xml:space="preserve">, which for the most part is also the fish that we eat, also </w:t>
      </w:r>
      <w:r w:rsidRPr="00B5592A">
        <w:rPr>
          <w:rStyle w:val="StyleBoldUnderline"/>
        </w:rPr>
        <w:t>contains the same toxins.</w:t>
      </w:r>
      <w:r w:rsidRPr="00110DB0">
        <w:rPr>
          <w:sz w:val="16"/>
        </w:rPr>
        <w:t xml:space="preserve"> According to information presented by the World Wide Fund for Nature in Malaysia (WWF-Malaysia) on their “Save Our Seafood (SOS)” campaign website (10), Malaysians are found to be the top consumers of seafood in Southeast Asia, and within the top five in Asia. At the same time, WWF-Malaysia also reported in their SOS website that our fishery resources have declined by 82% over the last 40 years.</w:t>
      </w:r>
    </w:p>
    <w:p w14:paraId="672F5CF1" w14:textId="376CD306" w:rsidR="00C506E5" w:rsidRDefault="00C506E5" w:rsidP="00C506E5">
      <w:pPr>
        <w:pStyle w:val="Heading3"/>
      </w:pPr>
      <w:r>
        <w:t>2NC – Oceans impact</w:t>
      </w:r>
    </w:p>
    <w:p w14:paraId="1F0D7FDD" w14:textId="77777777" w:rsidR="00C506E5" w:rsidRPr="004128AF" w:rsidRDefault="00C506E5" w:rsidP="00C506E5"/>
    <w:p w14:paraId="63EF13DB" w14:textId="77777777" w:rsidR="00C506E5" w:rsidRPr="00956AD0" w:rsidRDefault="00C506E5" w:rsidP="00C506E5">
      <w:pPr>
        <w:rPr>
          <w:b/>
        </w:rPr>
      </w:pPr>
      <w:r>
        <w:rPr>
          <w:b/>
        </w:rPr>
        <w:t>The ocean is the gatekeeper of humanity’s fate</w:t>
      </w:r>
    </w:p>
    <w:p w14:paraId="65D998D7" w14:textId="77777777" w:rsidR="00C506E5" w:rsidRDefault="00C506E5" w:rsidP="00C506E5">
      <w:r w:rsidRPr="00EB6D3F">
        <w:rPr>
          <w:b/>
        </w:rPr>
        <w:t>Mitchell, 9</w:t>
      </w:r>
      <w:r>
        <w:t xml:space="preserve"> – award-winning Canadian journalist, and author, who writes about science and social trends, won the Grantham Prize for excellence in environmental journalism for this book (</w:t>
      </w:r>
      <w:proofErr w:type="spellStart"/>
      <w:r>
        <w:t>Alanna</w:t>
      </w:r>
      <w:proofErr w:type="spellEnd"/>
      <w:r>
        <w:t xml:space="preserve">, </w:t>
      </w:r>
      <w:r w:rsidRPr="00FB4D67">
        <w:rPr>
          <w:i/>
        </w:rPr>
        <w:t>Seasick: Ocean Change and the Extinction of Life on Earth</w:t>
      </w:r>
      <w:r>
        <w:t>, Ch. 1, pp. 1-2)//SJF</w:t>
      </w:r>
    </w:p>
    <w:p w14:paraId="67C9599A" w14:textId="77777777" w:rsidR="00C506E5" w:rsidRDefault="00C506E5" w:rsidP="00C506E5"/>
    <w:p w14:paraId="327F5F8F" w14:textId="77777777" w:rsidR="00C506E5" w:rsidRPr="00827239" w:rsidRDefault="00C506E5" w:rsidP="00C506E5">
      <w:pPr>
        <w:rPr>
          <w:rStyle w:val="StyleBoldUnderline"/>
        </w:rPr>
      </w:pPr>
      <w:r w:rsidRPr="00103E50">
        <w:rPr>
          <w:sz w:val="16"/>
        </w:rPr>
        <w:t xml:space="preserve">Now. </w:t>
      </w:r>
      <w:proofErr w:type="gramStart"/>
      <w:r w:rsidRPr="00103E50">
        <w:rPr>
          <w:sz w:val="16"/>
        </w:rPr>
        <w:t>though</w:t>
      </w:r>
      <w:proofErr w:type="gramEnd"/>
      <w:r w:rsidRPr="00103E50">
        <w:rPr>
          <w:sz w:val="16"/>
        </w:rPr>
        <w:t xml:space="preserve">, it does matter. After millennia of insignificance, human actions and belief systems—what we do and how we think—have effected change on a scale that is damaging the ocean. </w:t>
      </w:r>
      <w:r w:rsidRPr="00827239">
        <w:rPr>
          <w:rStyle w:val="StyleBoldUnderline"/>
        </w:rPr>
        <w:t>Our actions are dangerous</w:t>
      </w:r>
      <w:r>
        <w:rPr>
          <w:rStyle w:val="StyleBoldUnderline"/>
        </w:rPr>
        <w:t xml:space="preserve"> </w:t>
      </w:r>
      <w:r w:rsidRPr="00827239">
        <w:rPr>
          <w:rStyle w:val="StyleBoldUnderline"/>
        </w:rPr>
        <w:t>to us and to millions of other living things. We arc altering not just bits of</w:t>
      </w:r>
      <w:r w:rsidRPr="00103E50">
        <w:rPr>
          <w:sz w:val="16"/>
        </w:rPr>
        <w:t xml:space="preserve"> </w:t>
      </w:r>
      <w:r w:rsidRPr="00827239">
        <w:rPr>
          <w:rStyle w:val="StyleBoldUnderline"/>
        </w:rPr>
        <w:t>the sea with dreadful oil spills or eroding shores or vast extinctions offish</w:t>
      </w:r>
      <w:r w:rsidRPr="00103E50">
        <w:rPr>
          <w:sz w:val="16"/>
        </w:rPr>
        <w:t xml:space="preserve">, </w:t>
      </w:r>
      <w:r w:rsidRPr="00827239">
        <w:rPr>
          <w:rStyle w:val="StyleBoldUnderline"/>
        </w:rPr>
        <w:t>but the whole, interconnected global system that is the ocean, the main</w:t>
      </w:r>
      <w:r w:rsidRPr="00103E50">
        <w:rPr>
          <w:sz w:val="16"/>
        </w:rPr>
        <w:t xml:space="preserve"> </w:t>
      </w:r>
      <w:r w:rsidRPr="00827239">
        <w:rPr>
          <w:rStyle w:val="Emphasis"/>
        </w:rPr>
        <w:t>medium of life on earth.</w:t>
      </w:r>
    </w:p>
    <w:p w14:paraId="5B81B907" w14:textId="77777777" w:rsidR="00C506E5" w:rsidRPr="009E63E0" w:rsidRDefault="00C506E5" w:rsidP="00C506E5">
      <w:pPr>
        <w:rPr>
          <w:rStyle w:val="StyleBoldUnderline"/>
        </w:rPr>
      </w:pPr>
      <w:r w:rsidRPr="00956AD0">
        <w:rPr>
          <w:rStyle w:val="StyleBoldUnderline"/>
        </w:rPr>
        <w:t>As goes the ocean, so goes life.</w:t>
      </w:r>
      <w:r w:rsidRPr="00463720">
        <w:rPr>
          <w:sz w:val="16"/>
        </w:rPr>
        <w:t xml:space="preserve"> This is the axiom that, in our hubris, we have refused to acknowledge. </w:t>
      </w:r>
      <w:r w:rsidRPr="00956AD0">
        <w:rPr>
          <w:rStyle w:val="StyleBoldUnderline"/>
        </w:rPr>
        <w:t>We have regarded the ocean’s mysteries</w:t>
      </w:r>
      <w:r w:rsidRPr="00463720">
        <w:rPr>
          <w:sz w:val="16"/>
        </w:rPr>
        <w:t xml:space="preserve"> </w:t>
      </w:r>
      <w:r w:rsidRPr="00956AD0">
        <w:rPr>
          <w:rStyle w:val="StyleBoldUnderline"/>
        </w:rPr>
        <w:t>as elemental, immutable</w:t>
      </w:r>
      <w:r w:rsidRPr="00463720">
        <w:rPr>
          <w:sz w:val="16"/>
        </w:rPr>
        <w:t xml:space="preserve">. Now, though, we must understand its </w:t>
      </w:r>
      <w:proofErr w:type="spellStart"/>
      <w:r w:rsidRPr="00463720">
        <w:rPr>
          <w:sz w:val="16"/>
        </w:rPr>
        <w:t>mecha</w:t>
      </w:r>
      <w:proofErr w:type="spellEnd"/>
      <w:r w:rsidRPr="00463720">
        <w:rPr>
          <w:sz w:val="16"/>
        </w:rPr>
        <w:t xml:space="preserve">- </w:t>
      </w:r>
      <w:proofErr w:type="spellStart"/>
      <w:r w:rsidRPr="00463720">
        <w:rPr>
          <w:sz w:val="16"/>
        </w:rPr>
        <w:t>nisms</w:t>
      </w:r>
      <w:proofErr w:type="spellEnd"/>
      <w:r w:rsidRPr="00463720">
        <w:rPr>
          <w:sz w:val="16"/>
        </w:rPr>
        <w:t xml:space="preserve">. Only then will we be equipped to alter our actions and stop the damage, to stand back and let the sea heal if it can. </w:t>
      </w:r>
      <w:r w:rsidRPr="009E63E0">
        <w:rPr>
          <w:rStyle w:val="StyleBoldUnderline"/>
        </w:rPr>
        <w:t xml:space="preserve">This is, in the view of many scientists, </w:t>
      </w:r>
      <w:r w:rsidRPr="009E63E0">
        <w:rPr>
          <w:rStyle w:val="Emphasis"/>
        </w:rPr>
        <w:t>our only hope for survival.</w:t>
      </w:r>
    </w:p>
    <w:p w14:paraId="1AA437B5" w14:textId="77777777" w:rsidR="00C506E5" w:rsidRPr="00103E50" w:rsidRDefault="00C506E5" w:rsidP="00C506E5">
      <w:pPr>
        <w:rPr>
          <w:sz w:val="16"/>
          <w:szCs w:val="16"/>
        </w:rPr>
      </w:pPr>
      <w:r w:rsidRPr="00103E50">
        <w:rPr>
          <w:sz w:val="16"/>
          <w:szCs w:val="16"/>
        </w:rPr>
        <w:t xml:space="preserve">One of the best places to see how the ocean should work is the Great Bar- </w:t>
      </w:r>
      <w:proofErr w:type="spellStart"/>
      <w:r w:rsidRPr="00103E50">
        <w:rPr>
          <w:sz w:val="16"/>
          <w:szCs w:val="16"/>
        </w:rPr>
        <w:t>rier</w:t>
      </w:r>
      <w:proofErr w:type="spellEnd"/>
      <w:r w:rsidRPr="00103E50">
        <w:rPr>
          <w:sz w:val="16"/>
          <w:szCs w:val="16"/>
        </w:rPr>
        <w:t xml:space="preserve"> Reef, which runs down the east coast of Australia, and that's why I'm on a lurching catamaran with a few dozen seasick tourists, braving high winds and roiling waves. To me this is the mother ecosystem, a modem proxy for where life must have begun, one piece of the ocean that is still gloriously intact. I have traveled around the world to savor it, as if it were a watery Paradise before the </w:t>
      </w:r>
      <w:proofErr w:type="gramStart"/>
      <w:r w:rsidRPr="00103E50">
        <w:rPr>
          <w:sz w:val="16"/>
          <w:szCs w:val="16"/>
        </w:rPr>
        <w:t>Fall</w:t>
      </w:r>
      <w:proofErr w:type="gramEnd"/>
      <w:r w:rsidRPr="00103E50">
        <w:rPr>
          <w:sz w:val="16"/>
          <w:szCs w:val="16"/>
        </w:rPr>
        <w:t>, the last best place on earth.</w:t>
      </w:r>
    </w:p>
    <w:p w14:paraId="28F9DF64" w14:textId="77777777" w:rsidR="00C506E5" w:rsidRPr="00103E50" w:rsidRDefault="00C506E5" w:rsidP="00C506E5">
      <w:pPr>
        <w:rPr>
          <w:sz w:val="16"/>
          <w:szCs w:val="16"/>
        </w:rPr>
      </w:pPr>
      <w:r w:rsidRPr="00103E50">
        <w:rPr>
          <w:sz w:val="16"/>
          <w:szCs w:val="16"/>
        </w:rPr>
        <w:t>Considered one of the seven natural wonders of the world, the Great Barrier Reef is by far the largest coral reef, an intertwined collection of more than 2,900 smaller reefs, including some of the oldest coral colonies on the planet. They make up a long, bony structure so substantial it can be seen from space.</w:t>
      </w:r>
    </w:p>
    <w:p w14:paraId="14FBC17E" w14:textId="77777777" w:rsidR="00C506E5" w:rsidRPr="00103E50" w:rsidRDefault="00C506E5" w:rsidP="00C506E5">
      <w:pPr>
        <w:rPr>
          <w:rStyle w:val="StyleBoldUnderline"/>
        </w:rPr>
      </w:pPr>
      <w:r w:rsidRPr="00103E50">
        <w:rPr>
          <w:rStyle w:val="StyleBoldUnderline"/>
        </w:rPr>
        <w:t>It is a biological gold mine</w:t>
      </w:r>
      <w:r w:rsidRPr="00103E50">
        <w:rPr>
          <w:sz w:val="16"/>
        </w:rPr>
        <w:t xml:space="preserve">, more productive even than tropical rain- forests. </w:t>
      </w:r>
      <w:r w:rsidRPr="004128AF">
        <w:rPr>
          <w:rStyle w:val="StyleBoldUnderline"/>
        </w:rPr>
        <w:t>Within</w:t>
      </w:r>
      <w:r w:rsidRPr="00103E50">
        <w:rPr>
          <w:rStyle w:val="StyleBoldUnderline"/>
        </w:rPr>
        <w:t xml:space="preserve"> earth's most important medium for life, the Great Barrier Reef is arguably the most important part. </w:t>
      </w:r>
      <w:r w:rsidRPr="00103E50">
        <w:rPr>
          <w:sz w:val="16"/>
        </w:rPr>
        <w:t xml:space="preserve">It is the marine equivalent of the biggest city in the world, a vast maternity ward, the lushest, most pro- </w:t>
      </w:r>
      <w:proofErr w:type="spellStart"/>
      <w:r w:rsidRPr="00103E50">
        <w:rPr>
          <w:sz w:val="16"/>
        </w:rPr>
        <w:t>ductive</w:t>
      </w:r>
      <w:proofErr w:type="spellEnd"/>
      <w:r w:rsidRPr="00103E50">
        <w:rPr>
          <w:sz w:val="16"/>
        </w:rPr>
        <w:t xml:space="preserve">, and probably most complex biological system on the planet. </w:t>
      </w:r>
      <w:r w:rsidRPr="00103E50">
        <w:rPr>
          <w:rStyle w:val="StyleBoldUnderline"/>
        </w:rPr>
        <w:t>In- numerable different types of plants and animals live here. It is an engine of evolution.</w:t>
      </w:r>
    </w:p>
    <w:p w14:paraId="193AC12A" w14:textId="77777777" w:rsidR="00C506E5" w:rsidRPr="00103E50" w:rsidRDefault="00C506E5" w:rsidP="00C506E5">
      <w:pPr>
        <w:rPr>
          <w:sz w:val="16"/>
          <w:szCs w:val="16"/>
        </w:rPr>
      </w:pPr>
      <w:r w:rsidRPr="00103E50">
        <w:rPr>
          <w:sz w:val="16"/>
          <w:szCs w:val="16"/>
        </w:rPr>
        <w:t>How does it work?</w:t>
      </w:r>
    </w:p>
    <w:p w14:paraId="7E11192F" w14:textId="77777777" w:rsidR="00C506E5" w:rsidRPr="00103E50" w:rsidRDefault="00C506E5" w:rsidP="00C506E5">
      <w:pPr>
        <w:rPr>
          <w:sz w:val="16"/>
        </w:rPr>
      </w:pPr>
      <w:r w:rsidRPr="00C557EA">
        <w:rPr>
          <w:rStyle w:val="StyleBoldUnderline"/>
        </w:rPr>
        <w:t>The ocean is impossibly complicated, interconnected, turbulent, and nonlinear, and it touches every part of life</w:t>
      </w:r>
      <w:r w:rsidRPr="00103E50">
        <w:rPr>
          <w:sz w:val="16"/>
        </w:rPr>
        <w:t xml:space="preserve">. Humans can grasp its import only in terms of far simpler, smaller-scale phenomena: Every tear you cry, for example, ends up back in the ocean system. Every third molecule of carbon dioxide you exhale is absorbed into the ocean. Every second </w:t>
      </w:r>
      <w:proofErr w:type="gramStart"/>
      <w:r w:rsidRPr="00103E50">
        <w:rPr>
          <w:sz w:val="16"/>
        </w:rPr>
        <w:t>breathe</w:t>
      </w:r>
      <w:proofErr w:type="gramEnd"/>
      <w:r w:rsidRPr="00103E50">
        <w:rPr>
          <w:sz w:val="16"/>
        </w:rPr>
        <w:t xml:space="preserve"> you take comes from the oxygen produced by plankton.</w:t>
      </w:r>
    </w:p>
    <w:p w14:paraId="7100115D" w14:textId="77777777" w:rsidR="00C506E5" w:rsidRPr="00463720" w:rsidRDefault="00C506E5" w:rsidP="00C506E5">
      <w:pPr>
        <w:rPr>
          <w:sz w:val="16"/>
          <w:szCs w:val="16"/>
        </w:rPr>
      </w:pPr>
      <w:r w:rsidRPr="00463720">
        <w:rPr>
          <w:sz w:val="16"/>
          <w:szCs w:val="16"/>
        </w:rPr>
        <w:t>Think of a jigsaw puzzle whose pieces interlock in five or six dimensions instead of just two. Take the fierce winds today off the coast of Australia.</w:t>
      </w:r>
    </w:p>
    <w:p w14:paraId="2AA70F34" w14:textId="77777777" w:rsidR="00C506E5" w:rsidRPr="00463720" w:rsidRDefault="00C506E5" w:rsidP="00C506E5">
      <w:pPr>
        <w:rPr>
          <w:sz w:val="16"/>
          <w:szCs w:val="16"/>
        </w:rPr>
      </w:pPr>
      <w:r w:rsidRPr="00463720">
        <w:rPr>
          <w:sz w:val="16"/>
          <w:szCs w:val="16"/>
        </w:rPr>
        <w:t xml:space="preserve">They have kept every single tourist boat along the reef at dock, except this massive, fast catamaran. As we boarded this morning, the crew issued stem warnings about how rough the seas would be and insisted that </w:t>
      </w:r>
      <w:proofErr w:type="spellStart"/>
      <w:r w:rsidRPr="00463720">
        <w:rPr>
          <w:sz w:val="16"/>
          <w:szCs w:val="16"/>
        </w:rPr>
        <w:t>ev</w:t>
      </w:r>
      <w:proofErr w:type="spellEnd"/>
      <w:r w:rsidRPr="00463720">
        <w:rPr>
          <w:sz w:val="16"/>
          <w:szCs w:val="16"/>
        </w:rPr>
        <w:t xml:space="preserve">- </w:t>
      </w:r>
      <w:proofErr w:type="spellStart"/>
      <w:r w:rsidRPr="00463720">
        <w:rPr>
          <w:sz w:val="16"/>
          <w:szCs w:val="16"/>
        </w:rPr>
        <w:t>eryone</w:t>
      </w:r>
      <w:proofErr w:type="spellEnd"/>
      <w:r w:rsidRPr="00463720">
        <w:rPr>
          <w:sz w:val="16"/>
          <w:szCs w:val="16"/>
        </w:rPr>
        <w:t xml:space="preserve"> take seasickness pills—either Dramamine or ginger tablets—for the hour-long journey.</w:t>
      </w:r>
    </w:p>
    <w:p w14:paraId="65FEFF73" w14:textId="77777777" w:rsidR="00C506E5" w:rsidRPr="00463720" w:rsidRDefault="00C506E5" w:rsidP="00C506E5">
      <w:pPr>
        <w:rPr>
          <w:sz w:val="16"/>
          <w:szCs w:val="16"/>
        </w:rPr>
      </w:pPr>
      <w:r w:rsidRPr="00463720">
        <w:rPr>
          <w:sz w:val="16"/>
          <w:szCs w:val="16"/>
        </w:rPr>
        <w:t xml:space="preserve">To humans these high winds are an annoyance or a danger. One woman is crying as the catamaran heaves, clutching a white paper bag in case she throws up. A young man vanishes to the rear of the ship, a slight sweat on his upper lip. Looking at the horizon is supposed to calm a seasick stomach, but for him and many other passengers on this boat, the trick is decidedly not working. Even the </w:t>
      </w:r>
      <w:proofErr w:type="gramStart"/>
      <w:r w:rsidRPr="00463720">
        <w:rPr>
          <w:sz w:val="16"/>
          <w:szCs w:val="16"/>
        </w:rPr>
        <w:t>crew members</w:t>
      </w:r>
      <w:proofErr w:type="gramEnd"/>
      <w:r w:rsidRPr="00463720">
        <w:rPr>
          <w:sz w:val="16"/>
          <w:szCs w:val="16"/>
        </w:rPr>
        <w:t xml:space="preserve"> are sighing deeply and trying to remain cheerful.</w:t>
      </w:r>
    </w:p>
    <w:p w14:paraId="029ADC83" w14:textId="77777777" w:rsidR="00C506E5" w:rsidRPr="00103E50" w:rsidRDefault="00C506E5" w:rsidP="00C506E5">
      <w:pPr>
        <w:rPr>
          <w:rStyle w:val="StyleBoldUnderline"/>
        </w:rPr>
      </w:pPr>
      <w:r w:rsidRPr="00197509">
        <w:rPr>
          <w:rStyle w:val="StyleBoldUnderline"/>
        </w:rPr>
        <w:t>Throughout the ocean</w:t>
      </w:r>
      <w:r w:rsidRPr="00103E50">
        <w:rPr>
          <w:sz w:val="16"/>
        </w:rPr>
        <w:t xml:space="preserve">, the </w:t>
      </w:r>
      <w:r w:rsidRPr="00197509">
        <w:rPr>
          <w:rStyle w:val="StyleBoldUnderline"/>
        </w:rPr>
        <w:t>winds drive currents</w:t>
      </w:r>
      <w:r w:rsidRPr="00103E50">
        <w:rPr>
          <w:sz w:val="16"/>
        </w:rPr>
        <w:t xml:space="preserve"> on the surface. Together </w:t>
      </w:r>
      <w:r w:rsidRPr="00197509">
        <w:rPr>
          <w:rStyle w:val="StyleBoldUnderline"/>
        </w:rPr>
        <w:t>these</w:t>
      </w:r>
      <w:r w:rsidRPr="00103E50">
        <w:rPr>
          <w:sz w:val="16"/>
        </w:rPr>
        <w:t xml:space="preserve"> air and </w:t>
      </w:r>
      <w:r w:rsidRPr="00197509">
        <w:rPr>
          <w:rStyle w:val="StyleBoldUnderline"/>
        </w:rPr>
        <w:t>water currents circulate the sun's energy</w:t>
      </w:r>
      <w:r w:rsidRPr="00103E50">
        <w:rPr>
          <w:sz w:val="16"/>
        </w:rPr>
        <w:t>—its heat—</w:t>
      </w:r>
      <w:r w:rsidRPr="00197509">
        <w:rPr>
          <w:rStyle w:val="StyleBoldUnderline"/>
        </w:rPr>
        <w:t>making the planet habitable</w:t>
      </w:r>
      <w:r w:rsidRPr="00103E50">
        <w:rPr>
          <w:sz w:val="16"/>
        </w:rPr>
        <w:t xml:space="preserve">. Some of that heat moves in great, snaking submarine rivers through the ocean basins. In the north, for example, when the warm water, heavy with salt, loses enough of its heat close to the pole, it falls to the abyss, and then meanders back toward the Antarctic in a massive hemispheric conveyor belt. </w:t>
      </w:r>
      <w:r w:rsidRPr="00103E50">
        <w:rPr>
          <w:rStyle w:val="StyleBoldUnderline"/>
        </w:rPr>
        <w:t>This is a major way that the sun's energy—the source of all life—is distributed throughout the planet.</w:t>
      </w:r>
    </w:p>
    <w:p w14:paraId="0A0A3920" w14:textId="77777777" w:rsidR="00C506E5" w:rsidRPr="00103E50" w:rsidRDefault="00C506E5" w:rsidP="00C506E5">
      <w:pPr>
        <w:rPr>
          <w:sz w:val="16"/>
          <w:szCs w:val="16"/>
        </w:rPr>
      </w:pPr>
      <w:r w:rsidRPr="00103E50">
        <w:rPr>
          <w:sz w:val="16"/>
          <w:szCs w:val="16"/>
        </w:rPr>
        <w:t>It's a system in perpetual motion. In any bucket of water you collect at the seashore, there may be molecules that originated near the south pole— where the planet's deep, cold waters are mixed as if in a huge bowl—at the equator, or anywhere else in the vast ocean system.</w:t>
      </w:r>
    </w:p>
    <w:p w14:paraId="453E488F" w14:textId="77777777" w:rsidR="00C506E5" w:rsidRPr="00C557EA" w:rsidRDefault="00C506E5" w:rsidP="00C506E5">
      <w:pPr>
        <w:rPr>
          <w:rStyle w:val="StyleBoldUnderline"/>
        </w:rPr>
      </w:pPr>
      <w:r w:rsidRPr="00103E50">
        <w:rPr>
          <w:sz w:val="16"/>
        </w:rPr>
        <w:t xml:space="preserve">Like the blood in your body, </w:t>
      </w:r>
      <w:r w:rsidRPr="00C557EA">
        <w:rPr>
          <w:rStyle w:val="StyleBoldUnderline"/>
        </w:rPr>
        <w:t>the ocean waters are constantly on the move.</w:t>
      </w:r>
      <w:r w:rsidRPr="00103E50">
        <w:rPr>
          <w:sz w:val="16"/>
        </w:rPr>
        <w:t xml:space="preserve"> You have no blood that is only of the brain or only of the thumb. Nor is there </w:t>
      </w:r>
      <w:proofErr w:type="spellStart"/>
      <w:r w:rsidRPr="00103E50">
        <w:rPr>
          <w:sz w:val="16"/>
        </w:rPr>
        <w:t>scawater</w:t>
      </w:r>
      <w:proofErr w:type="spellEnd"/>
      <w:r w:rsidRPr="00103E50">
        <w:rPr>
          <w:sz w:val="16"/>
        </w:rPr>
        <w:t xml:space="preserve"> that is only of the Pacific or only of the Indian Ocean. </w:t>
      </w:r>
      <w:r w:rsidRPr="00C557EA">
        <w:rPr>
          <w:rStyle w:val="StyleBoldUnderline"/>
        </w:rPr>
        <w:t>There is only one ocean and it is a single system, chemically, physically, and biologically.</w:t>
      </w:r>
    </w:p>
    <w:p w14:paraId="01726ECF" w14:textId="77777777" w:rsidR="00C506E5" w:rsidRPr="00103E50" w:rsidRDefault="00C506E5" w:rsidP="00C506E5">
      <w:pPr>
        <w:rPr>
          <w:sz w:val="16"/>
        </w:rPr>
      </w:pPr>
      <w:r w:rsidRPr="00103E50">
        <w:rPr>
          <w:sz w:val="16"/>
        </w:rPr>
        <w:t xml:space="preserve">While the ocean has different surface temperatures at different </w:t>
      </w:r>
      <w:proofErr w:type="spellStart"/>
      <w:r w:rsidRPr="00103E50">
        <w:rPr>
          <w:sz w:val="16"/>
        </w:rPr>
        <w:t>lati</w:t>
      </w:r>
      <w:proofErr w:type="spellEnd"/>
      <w:r w:rsidRPr="00103E50">
        <w:rPr>
          <w:sz w:val="16"/>
        </w:rPr>
        <w:t xml:space="preserve">- </w:t>
      </w:r>
      <w:proofErr w:type="spellStart"/>
      <w:r w:rsidRPr="00103E50">
        <w:rPr>
          <w:sz w:val="16"/>
        </w:rPr>
        <w:t>tudes</w:t>
      </w:r>
      <w:proofErr w:type="spellEnd"/>
      <w:r w:rsidRPr="00103E50">
        <w:rPr>
          <w:sz w:val="16"/>
        </w:rPr>
        <w:t xml:space="preserve">, and therefore supports distinct groupings of creatures, </w:t>
      </w:r>
      <w:r w:rsidRPr="00C557EA">
        <w:rPr>
          <w:rStyle w:val="StyleBoldUnderline"/>
        </w:rPr>
        <w:t>each col- lection of life supports all the others</w:t>
      </w:r>
      <w:r w:rsidRPr="00103E50">
        <w:rPr>
          <w:sz w:val="16"/>
        </w:rPr>
        <w:t xml:space="preserve">. For example, and in simplified terms, </w:t>
      </w:r>
      <w:r w:rsidRPr="00D46088">
        <w:rPr>
          <w:rStyle w:val="StyleBoldUnderline"/>
        </w:rPr>
        <w:t>phytoplankton</w:t>
      </w:r>
      <w:r w:rsidRPr="00103E50">
        <w:rPr>
          <w:sz w:val="16"/>
        </w:rPr>
        <w:t xml:space="preserve"> (plant plankton) </w:t>
      </w:r>
      <w:r w:rsidRPr="00D46088">
        <w:rPr>
          <w:rStyle w:val="StyleBoldUnderline"/>
        </w:rPr>
        <w:t>like the cold waters of the high latitudes. They reproduce more abundantly there.</w:t>
      </w:r>
      <w:r w:rsidRPr="00103E50">
        <w:rPr>
          <w:sz w:val="16"/>
        </w:rPr>
        <w:t xml:space="preserve"> But the </w:t>
      </w:r>
      <w:r w:rsidRPr="00D46088">
        <w:rPr>
          <w:rStyle w:val="StyleBoldUnderline"/>
        </w:rPr>
        <w:t>creatures they feed</w:t>
      </w:r>
      <w:r w:rsidRPr="00103E50">
        <w:rPr>
          <w:sz w:val="16"/>
        </w:rPr>
        <w:t xml:space="preserve">, such as larger zooplankton (animal plankton), </w:t>
      </w:r>
      <w:r w:rsidRPr="00D46088">
        <w:rPr>
          <w:rStyle w:val="StyleBoldUnderline"/>
        </w:rPr>
        <w:t>are food for krill and other little crustaceans,</w:t>
      </w:r>
      <w:r w:rsidRPr="00103E50">
        <w:rPr>
          <w:sz w:val="16"/>
        </w:rPr>
        <w:t xml:space="preserve"> and </w:t>
      </w:r>
      <w:r w:rsidRPr="00D46088">
        <w:rPr>
          <w:rStyle w:val="StyleBoldUnderline"/>
        </w:rPr>
        <w:t>these are food for little fish</w:t>
      </w:r>
      <w:r w:rsidRPr="00103E50">
        <w:rPr>
          <w:sz w:val="16"/>
        </w:rPr>
        <w:t>, which in turn nourish the long-distance swimmers of the ocean, such as tuna, marlin, and sharks.</w:t>
      </w:r>
    </w:p>
    <w:p w14:paraId="1E11AFBA" w14:textId="77777777" w:rsidR="00C506E5" w:rsidRPr="00AF625C" w:rsidRDefault="00C506E5" w:rsidP="00C506E5">
      <w:pPr>
        <w:rPr>
          <w:rStyle w:val="StyleBoldUnderline"/>
        </w:rPr>
      </w:pPr>
      <w:r w:rsidRPr="00103E50">
        <w:rPr>
          <w:sz w:val="16"/>
        </w:rPr>
        <w:t xml:space="preserve">Moreover, at any given latitude, </w:t>
      </w:r>
      <w:r w:rsidRPr="00AF625C">
        <w:rPr>
          <w:rStyle w:val="StyleBoldUnderline"/>
        </w:rPr>
        <w:t>the surface of the ocean and its lower</w:t>
      </w:r>
      <w:r w:rsidRPr="00103E50">
        <w:rPr>
          <w:sz w:val="16"/>
        </w:rPr>
        <w:t xml:space="preserve"> </w:t>
      </w:r>
      <w:r w:rsidRPr="00AF625C">
        <w:rPr>
          <w:rStyle w:val="StyleBoldUnderline"/>
        </w:rPr>
        <w:t>levels are at different temperatures and so support different creatures</w:t>
      </w:r>
      <w:r w:rsidRPr="00103E50">
        <w:rPr>
          <w:sz w:val="16"/>
        </w:rPr>
        <w:t xml:space="preserve">. Here again </w:t>
      </w:r>
      <w:r w:rsidRPr="00AF625C">
        <w:rPr>
          <w:rStyle w:val="StyleBoldUnderline"/>
        </w:rPr>
        <w:t>the winds are crucial. Powerful winds</w:t>
      </w:r>
      <w:r w:rsidRPr="00103E50">
        <w:rPr>
          <w:sz w:val="16"/>
        </w:rPr>
        <w:t xml:space="preserve">—including </w:t>
      </w:r>
      <w:proofErr w:type="spellStart"/>
      <w:r w:rsidRPr="00103E50">
        <w:rPr>
          <w:sz w:val="16"/>
        </w:rPr>
        <w:t>hurri</w:t>
      </w:r>
      <w:proofErr w:type="spellEnd"/>
      <w:r w:rsidRPr="00103E50">
        <w:rPr>
          <w:sz w:val="16"/>
        </w:rPr>
        <w:t>- canes—</w:t>
      </w:r>
      <w:r w:rsidRPr="00AF625C">
        <w:rPr>
          <w:rStyle w:val="StyleBoldUnderline"/>
        </w:rPr>
        <w:t>help mix water in the surface layer with water further below.</w:t>
      </w:r>
    </w:p>
    <w:p w14:paraId="278F32B6" w14:textId="77777777" w:rsidR="00C506E5" w:rsidRPr="00103E50" w:rsidRDefault="00C506E5" w:rsidP="00C506E5">
      <w:pPr>
        <w:rPr>
          <w:sz w:val="16"/>
        </w:rPr>
      </w:pPr>
      <w:r w:rsidRPr="00AF625C">
        <w:rPr>
          <w:rStyle w:val="StyleBoldUnderline"/>
        </w:rPr>
        <w:t>Deep water contains nutrients and chemicals essential to creatures</w:t>
      </w:r>
      <w:r w:rsidRPr="00103E50">
        <w:rPr>
          <w:sz w:val="16"/>
        </w:rPr>
        <w:t xml:space="preserve"> nearer the surface, </w:t>
      </w:r>
      <w:r w:rsidRPr="00AF625C">
        <w:rPr>
          <w:rStyle w:val="StyleBoldUnderline"/>
        </w:rPr>
        <w:t xml:space="preserve">particularly plankton. </w:t>
      </w:r>
      <w:r w:rsidRPr="00103E50">
        <w:rPr>
          <w:sz w:val="16"/>
        </w:rPr>
        <w:t xml:space="preserve">Without wind the water would remain stratified: </w:t>
      </w:r>
      <w:r w:rsidRPr="00AF625C">
        <w:rPr>
          <w:rStyle w:val="StyleBoldUnderline"/>
        </w:rPr>
        <w:t>nutrients would stay in the deep, and the plankton would be un</w:t>
      </w:r>
      <w:r w:rsidRPr="00103E50">
        <w:rPr>
          <w:sz w:val="16"/>
        </w:rPr>
        <w:t xml:space="preserve">- </w:t>
      </w:r>
      <w:r w:rsidRPr="00AF625C">
        <w:rPr>
          <w:rStyle w:val="StyleBoldUnderline"/>
        </w:rPr>
        <w:t xml:space="preserve">able to grow. </w:t>
      </w:r>
      <w:r w:rsidRPr="00103E50">
        <w:rPr>
          <w:sz w:val="16"/>
        </w:rPr>
        <w:t xml:space="preserve">Without plankton, </w:t>
      </w:r>
      <w:r w:rsidRPr="00AF625C">
        <w:rPr>
          <w:rStyle w:val="StyleBoldUnderline"/>
        </w:rPr>
        <w:t>the food web of the ocean would collapse.</w:t>
      </w:r>
      <w:r w:rsidRPr="00103E50">
        <w:rPr>
          <w:sz w:val="16"/>
        </w:rPr>
        <w:t xml:space="preserve"> </w:t>
      </w:r>
      <w:r w:rsidRPr="009E63E0">
        <w:rPr>
          <w:rStyle w:val="StyleBoldUnderline"/>
        </w:rPr>
        <w:t>All the</w:t>
      </w:r>
      <w:r w:rsidRPr="00103E50">
        <w:rPr>
          <w:sz w:val="16"/>
        </w:rPr>
        <w:t xml:space="preserve"> larger </w:t>
      </w:r>
      <w:r w:rsidRPr="009E63E0">
        <w:rPr>
          <w:rStyle w:val="StyleBoldUnderline"/>
        </w:rPr>
        <w:t>creatures in the sea depend on plankton,</w:t>
      </w:r>
      <w:r w:rsidRPr="00103E50">
        <w:rPr>
          <w:sz w:val="16"/>
        </w:rPr>
        <w:t xml:space="preserve"> either as their own food or as food for the creatures they eat</w:t>
      </w:r>
    </w:p>
    <w:p w14:paraId="3B9941AD" w14:textId="77777777" w:rsidR="00C506E5" w:rsidRPr="002E30C8" w:rsidRDefault="00C506E5" w:rsidP="00C506E5">
      <w:pPr>
        <w:rPr>
          <w:rStyle w:val="StyleBoldUnderline"/>
        </w:rPr>
      </w:pPr>
      <w:r w:rsidRPr="002E30C8">
        <w:rPr>
          <w:rStyle w:val="StyleBoldUnderline"/>
        </w:rPr>
        <w:t>Plankton may be at the bottom of the food chain</w:t>
      </w:r>
      <w:r w:rsidRPr="00103E50">
        <w:rPr>
          <w:sz w:val="16"/>
        </w:rPr>
        <w:t xml:space="preserve"> in the ocean, but (hey are at the top of the biogeochemical system of the planet, helping to con- </w:t>
      </w:r>
      <w:proofErr w:type="spellStart"/>
      <w:r w:rsidRPr="00103E50">
        <w:rPr>
          <w:sz w:val="16"/>
        </w:rPr>
        <w:t>trol</w:t>
      </w:r>
      <w:proofErr w:type="spellEnd"/>
      <w:r w:rsidRPr="00103E50">
        <w:rPr>
          <w:sz w:val="16"/>
        </w:rPr>
        <w:t xml:space="preserve"> its carbon and oxygen cycles. </w:t>
      </w:r>
      <w:r w:rsidRPr="004128AF">
        <w:rPr>
          <w:rStyle w:val="StyleBoldUnderline"/>
        </w:rPr>
        <w:t>They</w:t>
      </w:r>
      <w:r w:rsidRPr="002E30C8">
        <w:rPr>
          <w:rStyle w:val="StyleBoldUnderline"/>
        </w:rPr>
        <w:t xml:space="preserve"> are the key to how these elements move through living creatures and through their nonliving surroundings so that </w:t>
      </w:r>
      <w:proofErr w:type="gramStart"/>
      <w:r w:rsidRPr="002E30C8">
        <w:rPr>
          <w:rStyle w:val="StyleBoldUnderline"/>
        </w:rPr>
        <w:t>they can be used again by the living</w:t>
      </w:r>
      <w:proofErr w:type="gramEnd"/>
      <w:r w:rsidRPr="002E30C8">
        <w:rPr>
          <w:rStyle w:val="StyleBoldUnderline"/>
        </w:rPr>
        <w:t>.</w:t>
      </w:r>
    </w:p>
    <w:p w14:paraId="01796BF8" w14:textId="77777777" w:rsidR="00C506E5" w:rsidRPr="00463720" w:rsidRDefault="00C506E5" w:rsidP="00C506E5">
      <w:pPr>
        <w:rPr>
          <w:sz w:val="16"/>
          <w:szCs w:val="16"/>
        </w:rPr>
      </w:pPr>
      <w:r w:rsidRPr="00463720">
        <w:rPr>
          <w:sz w:val="16"/>
          <w:szCs w:val="16"/>
        </w:rPr>
        <w:t xml:space="preserve">Winds also help foster the exchange that occurs when the top layer of the ocean's surface meets the bottom layer of the atmosphere. This bound- </w:t>
      </w:r>
      <w:proofErr w:type="spellStart"/>
      <w:r w:rsidRPr="00463720">
        <w:rPr>
          <w:sz w:val="16"/>
          <w:szCs w:val="16"/>
        </w:rPr>
        <w:t>ary</w:t>
      </w:r>
      <w:proofErr w:type="spellEnd"/>
      <w:r w:rsidRPr="00463720">
        <w:rPr>
          <w:sz w:val="16"/>
          <w:szCs w:val="16"/>
        </w:rPr>
        <w:t>, only molecules thick, is a vast entry point where carbon and oxygen, heal and cold, and gassy water move between sea and air.</w:t>
      </w:r>
    </w:p>
    <w:p w14:paraId="2A2FCA48" w14:textId="77777777" w:rsidR="00C506E5" w:rsidRPr="002E30C8" w:rsidRDefault="00C506E5" w:rsidP="00C506E5">
      <w:pPr>
        <w:rPr>
          <w:sz w:val="16"/>
        </w:rPr>
      </w:pPr>
      <w:r w:rsidRPr="002E30C8">
        <w:rPr>
          <w:rStyle w:val="StyleBoldUnderline"/>
        </w:rPr>
        <w:t xml:space="preserve">The whole system works within an astonishingly narrow set of </w:t>
      </w:r>
      <w:proofErr w:type="spellStart"/>
      <w:r w:rsidRPr="002E30C8">
        <w:rPr>
          <w:rStyle w:val="StyleBoldUnderline"/>
        </w:rPr>
        <w:t>lim</w:t>
      </w:r>
      <w:proofErr w:type="spellEnd"/>
      <w:r w:rsidRPr="002E30C8">
        <w:rPr>
          <w:rStyle w:val="StyleBoldUnderline"/>
        </w:rPr>
        <w:t>- its and norms that have been unchanged</w:t>
      </w:r>
      <w:r w:rsidRPr="002E30C8">
        <w:rPr>
          <w:sz w:val="16"/>
        </w:rPr>
        <w:t xml:space="preserve">, in some cases, </w:t>
      </w:r>
      <w:r w:rsidRPr="002E30C8">
        <w:rPr>
          <w:rStyle w:val="StyleBoldUnderline"/>
        </w:rPr>
        <w:t>for millions of years.</w:t>
      </w:r>
      <w:r w:rsidRPr="002E30C8">
        <w:rPr>
          <w:sz w:val="16"/>
        </w:rPr>
        <w:t xml:space="preserve"> For example, the acid-base balance of the ocean, which is intimately connected with the concentration of carbon dioxide in the atmosphere, has been about the same for some twenty million years. A pH of 7 is con- </w:t>
      </w:r>
      <w:proofErr w:type="spellStart"/>
      <w:r w:rsidRPr="002E30C8">
        <w:rPr>
          <w:sz w:val="16"/>
        </w:rPr>
        <w:t>sidered</w:t>
      </w:r>
      <w:proofErr w:type="spellEnd"/>
      <w:r w:rsidRPr="002E30C8">
        <w:rPr>
          <w:sz w:val="16"/>
        </w:rPr>
        <w:t xml:space="preserve"> neutral. The open ocean has historically registered 8,a on the pH scale, meaning that the water is slightly basic. At the coasts, where fresh- water runs into the sea, readings sometimes hover around 7.5 before mix- </w:t>
      </w:r>
      <w:proofErr w:type="spellStart"/>
      <w:r w:rsidRPr="002E30C8">
        <w:rPr>
          <w:sz w:val="16"/>
        </w:rPr>
        <w:t>ing</w:t>
      </w:r>
      <w:proofErr w:type="spellEnd"/>
      <w:r w:rsidRPr="002E30C8">
        <w:rPr>
          <w:sz w:val="16"/>
        </w:rPr>
        <w:t xml:space="preserve"> with the rest of the ocean, and the assemblage of living creatures is attuned to this different, more acidic pH</w:t>
      </w:r>
    </w:p>
    <w:p w14:paraId="0670070D" w14:textId="77777777" w:rsidR="00C506E5" w:rsidRPr="006A714C" w:rsidRDefault="00C506E5" w:rsidP="00C506E5">
      <w:pPr>
        <w:rPr>
          <w:bCs/>
          <w:u w:val="single"/>
        </w:rPr>
      </w:pPr>
      <w:r w:rsidRPr="002E30C8">
        <w:rPr>
          <w:rStyle w:val="StyleBoldUnderline"/>
        </w:rPr>
        <w:t>Outside of that range of acidity,</w:t>
      </w:r>
      <w:r w:rsidRPr="00463720">
        <w:rPr>
          <w:sz w:val="16"/>
        </w:rPr>
        <w:t xml:space="preserve"> however, </w:t>
      </w:r>
      <w:r w:rsidRPr="002E30C8">
        <w:rPr>
          <w:rStyle w:val="StyleBoldUnderline"/>
        </w:rPr>
        <w:t xml:space="preserve">the biological and chemical functions of the ocean don't work as well, at least not for all of the different types of creatures that are needed for the ocean system to do what it has </w:t>
      </w:r>
      <w:r>
        <w:rPr>
          <w:rStyle w:val="StyleBoldUnderline"/>
        </w:rPr>
        <w:t>done over time.</w:t>
      </w:r>
    </w:p>
    <w:p w14:paraId="12CB2301" w14:textId="77777777" w:rsidR="00C506E5" w:rsidRDefault="00C506E5" w:rsidP="00C506E5"/>
    <w:p w14:paraId="160A8BB6" w14:textId="77777777" w:rsidR="00C506E5" w:rsidRDefault="00C506E5" w:rsidP="00C506E5">
      <w:pPr>
        <w:rPr>
          <w:b/>
        </w:rPr>
      </w:pPr>
    </w:p>
    <w:p w14:paraId="2D9E72A3" w14:textId="77777777" w:rsidR="00C506E5" w:rsidRPr="00A7040F" w:rsidRDefault="00C506E5" w:rsidP="00C506E5">
      <w:r w:rsidRPr="00A7040F">
        <w:rPr>
          <w:b/>
        </w:rPr>
        <w:t>Worm et al, 6</w:t>
      </w:r>
      <w:r>
        <w:t xml:space="preserve"> – *Marine Research Ecologist and Associate Professor of Biology at Dalhousie University, **John S </w:t>
      </w:r>
      <w:proofErr w:type="spellStart"/>
      <w:r>
        <w:t>Bugas</w:t>
      </w:r>
      <w:proofErr w:type="spellEnd"/>
      <w:r>
        <w:t xml:space="preserve"> Professor of Economics, Department of Economics and Finance, University of Wyoming, ***environmental economist at Plymouth Marine Laboratory, interdisciplinary scientist, combining marine science with environmental economics, ****</w:t>
      </w:r>
      <w:proofErr w:type="spellStart"/>
      <w:r>
        <w:t>Gluckman</w:t>
      </w:r>
      <w:proofErr w:type="spellEnd"/>
      <w:r>
        <w:t xml:space="preserve"> Professor of Marine Science at the College of William &amp; Mary in Virginia, director of the Smithsonian’s </w:t>
      </w:r>
      <w:proofErr w:type="spellStart"/>
      <w:r>
        <w:t>Tennenbaum</w:t>
      </w:r>
      <w:proofErr w:type="spellEnd"/>
      <w:r>
        <w:t xml:space="preserve"> Marine Observatories Network, (Boris, Edward B. </w:t>
      </w:r>
      <w:proofErr w:type="spellStart"/>
      <w:r>
        <w:t>Barbier</w:t>
      </w:r>
      <w:proofErr w:type="spellEnd"/>
      <w:r>
        <w:t xml:space="preserve">, Nicola Beaumont, J. Emmett Duffy, Carl </w:t>
      </w:r>
      <w:proofErr w:type="spellStart"/>
      <w:r>
        <w:t>Folke</w:t>
      </w:r>
      <w:proofErr w:type="spellEnd"/>
      <w:r>
        <w:t xml:space="preserve">, Benjamin S. Halpern, Jeremy B. C. Jackson, Heike K. </w:t>
      </w:r>
      <w:proofErr w:type="spellStart"/>
      <w:r>
        <w:t>Lotze</w:t>
      </w:r>
      <w:proofErr w:type="spellEnd"/>
      <w:r>
        <w:t xml:space="preserve">, </w:t>
      </w:r>
      <w:proofErr w:type="spellStart"/>
      <w:r>
        <w:t>Fiorenza</w:t>
      </w:r>
      <w:proofErr w:type="spellEnd"/>
      <w:r>
        <w:t xml:space="preserve"> </w:t>
      </w:r>
      <w:proofErr w:type="spellStart"/>
      <w:r>
        <w:t>Micheli</w:t>
      </w:r>
      <w:proofErr w:type="spellEnd"/>
      <w:r>
        <w:t xml:space="preserve">, Stephen R. </w:t>
      </w:r>
      <w:proofErr w:type="spellStart"/>
      <w:r>
        <w:t>Palumbi</w:t>
      </w:r>
      <w:proofErr w:type="spellEnd"/>
      <w:r>
        <w:t xml:space="preserve">, </w:t>
      </w:r>
      <w:proofErr w:type="spellStart"/>
      <w:r>
        <w:t>Enric</w:t>
      </w:r>
      <w:proofErr w:type="spellEnd"/>
      <w:r>
        <w:t xml:space="preserve"> </w:t>
      </w:r>
      <w:proofErr w:type="spellStart"/>
      <w:r>
        <w:t>Sala</w:t>
      </w:r>
      <w:proofErr w:type="spellEnd"/>
      <w:r>
        <w:t xml:space="preserve">, Kimberley A. </w:t>
      </w:r>
      <w:proofErr w:type="spellStart"/>
      <w:r>
        <w:t>Selkoe</w:t>
      </w:r>
      <w:proofErr w:type="spellEnd"/>
      <w:r>
        <w:t xml:space="preserve">, John J. </w:t>
      </w:r>
      <w:proofErr w:type="spellStart"/>
      <w:r>
        <w:t>Stachowicz</w:t>
      </w:r>
      <w:proofErr w:type="spellEnd"/>
      <w:r>
        <w:t xml:space="preserve">, </w:t>
      </w:r>
      <w:proofErr w:type="spellStart"/>
      <w:r>
        <w:t>Reg</w:t>
      </w:r>
      <w:proofErr w:type="spellEnd"/>
      <w:r>
        <w:t xml:space="preserve"> Watson, “Impacts of Biodiversity Loss on Ocean Ecosystem Services”, </w:t>
      </w:r>
      <w:r>
        <w:rPr>
          <w:i/>
        </w:rPr>
        <w:t>Science</w:t>
      </w:r>
      <w:r>
        <w:t>, Vol. 314, No. 787, 2006, lexis)//SJF</w:t>
      </w:r>
    </w:p>
    <w:p w14:paraId="32A0AB2C" w14:textId="77777777" w:rsidR="00C506E5" w:rsidRDefault="00C506E5" w:rsidP="00C506E5"/>
    <w:p w14:paraId="58D391E9" w14:textId="77777777" w:rsidR="00C506E5" w:rsidRDefault="00C506E5" w:rsidP="00C506E5">
      <w:r>
        <w:t xml:space="preserve">What is the role of biodiversity in maintaining the ecosystem services on which a growing human population depends? Recent surveys of the terrestrial literature suggest that local species richness may enhance ecosystem productivity and stability (1–3). However, the importance of biodiversity changes at the landscape level is less clear, and the lessons from local experiments and theory do not seem to easily extend to </w:t>
      </w:r>
      <w:proofErr w:type="spellStart"/>
      <w:r>
        <w:t>longterm</w:t>
      </w:r>
      <w:proofErr w:type="spellEnd"/>
      <w:r>
        <w:t>, large-scale management decisions (3).</w:t>
      </w:r>
    </w:p>
    <w:p w14:paraId="47916E73" w14:textId="77777777" w:rsidR="00C506E5" w:rsidRDefault="00C506E5" w:rsidP="00C506E5">
      <w:r>
        <w:t>These issues are particularly enigmatic for the</w:t>
      </w:r>
      <w:r>
        <w:rPr>
          <w:sz w:val="12"/>
        </w:rPr>
        <w:t xml:space="preserve"> </w:t>
      </w:r>
      <w:r>
        <w:t>world’s oceans, which are geographically large</w:t>
      </w:r>
      <w:r>
        <w:rPr>
          <w:sz w:val="12"/>
        </w:rPr>
        <w:t xml:space="preserve"> </w:t>
      </w:r>
      <w:r>
        <w:t>and taxonomically complex, making the scaling</w:t>
      </w:r>
      <w:r>
        <w:rPr>
          <w:sz w:val="12"/>
        </w:rPr>
        <w:t xml:space="preserve"> </w:t>
      </w:r>
      <w:r>
        <w:t>up from local to global scales potentially</w:t>
      </w:r>
      <w:r>
        <w:rPr>
          <w:sz w:val="12"/>
        </w:rPr>
        <w:t xml:space="preserve"> </w:t>
      </w:r>
      <w:r>
        <w:t>more difficult (4). Marine ecosystems provide a</w:t>
      </w:r>
      <w:r>
        <w:rPr>
          <w:sz w:val="12"/>
        </w:rPr>
        <w:t xml:space="preserve"> </w:t>
      </w:r>
      <w:r>
        <w:t>wide variety of goods and services, including</w:t>
      </w:r>
      <w:r>
        <w:rPr>
          <w:sz w:val="12"/>
        </w:rPr>
        <w:t xml:space="preserve"> </w:t>
      </w:r>
      <w:r>
        <w:t>vital food resources for millions of people (5, 6).</w:t>
      </w:r>
      <w:r>
        <w:rPr>
          <w:sz w:val="12"/>
        </w:rPr>
        <w:t xml:space="preserve"> </w:t>
      </w:r>
      <w:r>
        <w:t>A large and increasing proportion of our population</w:t>
      </w:r>
      <w:r>
        <w:rPr>
          <w:sz w:val="12"/>
        </w:rPr>
        <w:t xml:space="preserve"> </w:t>
      </w:r>
      <w:r>
        <w:t>lives close to the coast; thus the loss of</w:t>
      </w:r>
      <w:r>
        <w:rPr>
          <w:sz w:val="12"/>
        </w:rPr>
        <w:t xml:space="preserve"> </w:t>
      </w:r>
      <w:r>
        <w:t>services such as flood control and waste detoxification</w:t>
      </w:r>
      <w:r>
        <w:rPr>
          <w:sz w:val="12"/>
        </w:rPr>
        <w:t xml:space="preserve"> </w:t>
      </w:r>
      <w:r>
        <w:t>can have disastrous consequences</w:t>
      </w:r>
      <w:r>
        <w:rPr>
          <w:sz w:val="12"/>
        </w:rPr>
        <w:t xml:space="preserve"> </w:t>
      </w:r>
      <w:r>
        <w:t>(7, 8). Changes in marine biodiversity are</w:t>
      </w:r>
      <w:r>
        <w:rPr>
          <w:sz w:val="12"/>
        </w:rPr>
        <w:t xml:space="preserve"> </w:t>
      </w:r>
      <w:r>
        <w:t>directly caused by exploitation, pollution, and</w:t>
      </w:r>
      <w:r>
        <w:rPr>
          <w:sz w:val="12"/>
        </w:rPr>
        <w:t xml:space="preserve"> </w:t>
      </w:r>
      <w:r>
        <w:t>habitat destruction, or indirectly through climate</w:t>
      </w:r>
      <w:r>
        <w:rPr>
          <w:sz w:val="12"/>
        </w:rPr>
        <w:t xml:space="preserve"> </w:t>
      </w:r>
      <w:r>
        <w:t>change and related perturbations of ocean</w:t>
      </w:r>
      <w:r>
        <w:rPr>
          <w:sz w:val="12"/>
        </w:rPr>
        <w:t xml:space="preserve"> </w:t>
      </w:r>
      <w:r>
        <w:t>biogeochemistry (9–13). Although marine</w:t>
      </w:r>
      <w:r>
        <w:rPr>
          <w:sz w:val="12"/>
        </w:rPr>
        <w:t xml:space="preserve"> </w:t>
      </w:r>
      <w:r>
        <w:t>extinctions are only slowly uncovered at the</w:t>
      </w:r>
      <w:r>
        <w:rPr>
          <w:sz w:val="12"/>
        </w:rPr>
        <w:t xml:space="preserve"> </w:t>
      </w:r>
      <w:r>
        <w:t>global scale (9), regional ecosystems such as</w:t>
      </w:r>
      <w:r>
        <w:rPr>
          <w:sz w:val="12"/>
        </w:rPr>
        <w:t xml:space="preserve"> </w:t>
      </w:r>
      <w:r>
        <w:t>estuaries (10), coral reefs (11), and coastal (12)</w:t>
      </w:r>
      <w:r>
        <w:rPr>
          <w:sz w:val="12"/>
        </w:rPr>
        <w:t xml:space="preserve"> </w:t>
      </w:r>
      <w:r>
        <w:t>and oceanic fish communities (13) are rapidly</w:t>
      </w:r>
      <w:r>
        <w:rPr>
          <w:sz w:val="12"/>
        </w:rPr>
        <w:t xml:space="preserve"> </w:t>
      </w:r>
      <w:r>
        <w:t>losing populations, species, or entire functional</w:t>
      </w:r>
      <w:r>
        <w:rPr>
          <w:sz w:val="12"/>
        </w:rPr>
        <w:t xml:space="preserve"> </w:t>
      </w:r>
      <w:r>
        <w:t>groups. Although it is clear that particular</w:t>
      </w:r>
      <w:r>
        <w:rPr>
          <w:sz w:val="12"/>
        </w:rPr>
        <w:t xml:space="preserve"> </w:t>
      </w:r>
      <w:r>
        <w:t>species provide critical services to society (6),</w:t>
      </w:r>
      <w:r>
        <w:rPr>
          <w:sz w:val="12"/>
        </w:rPr>
        <w:t xml:space="preserve"> </w:t>
      </w:r>
      <w:r>
        <w:t>the role of biodiversity per se remains untested</w:t>
      </w:r>
      <w:r>
        <w:rPr>
          <w:sz w:val="12"/>
        </w:rPr>
        <w:t xml:space="preserve"> </w:t>
      </w:r>
      <w:r>
        <w:t>at the ecosystem level (14). We analyzed the</w:t>
      </w:r>
      <w:r>
        <w:rPr>
          <w:sz w:val="12"/>
        </w:rPr>
        <w:t xml:space="preserve"> </w:t>
      </w:r>
      <w:r>
        <w:t>effects of changes in marine biodiversity on</w:t>
      </w:r>
      <w:r>
        <w:rPr>
          <w:sz w:val="12"/>
        </w:rPr>
        <w:t xml:space="preserve"> </w:t>
      </w:r>
      <w:r>
        <w:t>fundamental ecosystem services by combining</w:t>
      </w:r>
      <w:r>
        <w:rPr>
          <w:sz w:val="12"/>
        </w:rPr>
        <w:t xml:space="preserve"> </w:t>
      </w:r>
      <w:r>
        <w:t xml:space="preserve">available data from sources ranging from </w:t>
      </w:r>
      <w:proofErr w:type="spellStart"/>
      <w:r>
        <w:t>smallscale</w:t>
      </w:r>
      <w:proofErr w:type="spellEnd"/>
      <w:r>
        <w:rPr>
          <w:sz w:val="12"/>
        </w:rPr>
        <w:t xml:space="preserve"> </w:t>
      </w:r>
      <w:r>
        <w:t>experiments to global fisheries.</w:t>
      </w:r>
    </w:p>
    <w:p w14:paraId="314708FF" w14:textId="77777777" w:rsidR="00C506E5" w:rsidRDefault="00C506E5" w:rsidP="00C506E5">
      <w:r>
        <w:t>Experiments. We first used meta-analysis</w:t>
      </w:r>
      <w:r>
        <w:rPr>
          <w:sz w:val="12"/>
        </w:rPr>
        <w:t xml:space="preserve"> </w:t>
      </w:r>
      <w:r>
        <w:t>of published data to examine the effects of</w:t>
      </w:r>
      <w:r>
        <w:rPr>
          <w:sz w:val="12"/>
        </w:rPr>
        <w:t xml:space="preserve"> </w:t>
      </w:r>
      <w:r>
        <w:t>variation in marine diversity (genetic or species</w:t>
      </w:r>
      <w:r>
        <w:rPr>
          <w:sz w:val="12"/>
        </w:rPr>
        <w:t xml:space="preserve"> </w:t>
      </w:r>
      <w:r>
        <w:t>richness) on primary and secondary productivity,</w:t>
      </w:r>
      <w:r>
        <w:rPr>
          <w:sz w:val="12"/>
        </w:rPr>
        <w:t xml:space="preserve"> </w:t>
      </w:r>
      <w:r>
        <w:t>resource use, nutrient cycling, and ecosystem</w:t>
      </w:r>
      <w:r>
        <w:rPr>
          <w:sz w:val="12"/>
        </w:rPr>
        <w:t xml:space="preserve"> </w:t>
      </w:r>
      <w:r>
        <w:t>stability in 32 controlled experiments.</w:t>
      </w:r>
      <w:r>
        <w:rPr>
          <w:sz w:val="12"/>
        </w:rPr>
        <w:t xml:space="preserve"> </w:t>
      </w:r>
      <w:r>
        <w:t>Such effects have been contentiously debated,</w:t>
      </w:r>
      <w:r>
        <w:rPr>
          <w:sz w:val="12"/>
        </w:rPr>
        <w:t xml:space="preserve"> </w:t>
      </w:r>
      <w:r>
        <w:t>particularly in the marine realm, where high</w:t>
      </w:r>
      <w:r>
        <w:rPr>
          <w:sz w:val="12"/>
        </w:rPr>
        <w:t xml:space="preserve"> </w:t>
      </w:r>
      <w:r>
        <w:t>diversity and connectivity may blur any deterministic</w:t>
      </w:r>
      <w:r>
        <w:rPr>
          <w:sz w:val="12"/>
        </w:rPr>
        <w:t xml:space="preserve"> </w:t>
      </w:r>
      <w:r>
        <w:t>effect of local biodiversity on ecosystem</w:t>
      </w:r>
      <w:r>
        <w:rPr>
          <w:sz w:val="12"/>
        </w:rPr>
        <w:t xml:space="preserve"> </w:t>
      </w:r>
      <w:r>
        <w:t>functioning (1). Yet when the available</w:t>
      </w:r>
      <w:r>
        <w:rPr>
          <w:sz w:val="12"/>
        </w:rPr>
        <w:t xml:space="preserve"> </w:t>
      </w:r>
      <w:r>
        <w:t>experimental data are combined (15), they</w:t>
      </w:r>
      <w:r>
        <w:rPr>
          <w:sz w:val="12"/>
        </w:rPr>
        <w:t xml:space="preserve"> </w:t>
      </w:r>
      <w:r>
        <w:t>reveal a strikingly general picture (Fig. 1). Increased</w:t>
      </w:r>
      <w:r>
        <w:rPr>
          <w:sz w:val="12"/>
        </w:rPr>
        <w:t xml:space="preserve"> </w:t>
      </w:r>
      <w:r>
        <w:t>diversity of both primary producers</w:t>
      </w:r>
      <w:r>
        <w:rPr>
          <w:sz w:val="12"/>
        </w:rPr>
        <w:t xml:space="preserve"> </w:t>
      </w:r>
      <w:r>
        <w:t>(Fig. 1A) and consumers (Fig. 1B) enhanced</w:t>
      </w:r>
      <w:r>
        <w:rPr>
          <w:sz w:val="12"/>
        </w:rPr>
        <w:t xml:space="preserve"> </w:t>
      </w:r>
      <w:r>
        <w:t>all examined ecosystem processes. Observed</w:t>
      </w:r>
      <w:r>
        <w:rPr>
          <w:sz w:val="12"/>
        </w:rPr>
        <w:t xml:space="preserve"> </w:t>
      </w:r>
      <w:r>
        <w:t>effect sizes corresponded to a 78 to 80%</w:t>
      </w:r>
      <w:r>
        <w:rPr>
          <w:sz w:val="12"/>
        </w:rPr>
        <w:t xml:space="preserve"> </w:t>
      </w:r>
      <w:r>
        <w:t>enhancement of primary and secondary production</w:t>
      </w:r>
      <w:r>
        <w:rPr>
          <w:sz w:val="12"/>
        </w:rPr>
        <w:t xml:space="preserve"> </w:t>
      </w:r>
      <w:r>
        <w:t>in diverse mixtures relative to monocultures</w:t>
      </w:r>
      <w:r>
        <w:rPr>
          <w:sz w:val="12"/>
        </w:rPr>
        <w:t xml:space="preserve"> </w:t>
      </w:r>
      <w:r>
        <w:t>and a 20 to 36% enhancement of</w:t>
      </w:r>
      <w:r>
        <w:rPr>
          <w:sz w:val="12"/>
        </w:rPr>
        <w:t xml:space="preserve"> </w:t>
      </w:r>
      <w:r>
        <w:t>resource use efficiency (Fig. 1, A and B).</w:t>
      </w:r>
    </w:p>
    <w:p w14:paraId="0D30E29A" w14:textId="77777777" w:rsidR="00C506E5" w:rsidRDefault="00C506E5" w:rsidP="00C506E5">
      <w:r>
        <w:t>Experiments that manipulated species diversity</w:t>
      </w:r>
      <w:r>
        <w:rPr>
          <w:sz w:val="12"/>
        </w:rPr>
        <w:t xml:space="preserve"> </w:t>
      </w:r>
      <w:r>
        <w:t>(Fig. 1B) or genetic diversity (Fig. 1C)</w:t>
      </w:r>
      <w:r>
        <w:rPr>
          <w:sz w:val="12"/>
        </w:rPr>
        <w:t xml:space="preserve"> </w:t>
      </w:r>
      <w:r>
        <w:t>both found that diversity enhanced ecosystem</w:t>
      </w:r>
      <w:r>
        <w:rPr>
          <w:sz w:val="12"/>
        </w:rPr>
        <w:t xml:space="preserve"> </w:t>
      </w:r>
      <w:r>
        <w:t>stability, here defined as the ability to withstand</w:t>
      </w:r>
      <w:r>
        <w:rPr>
          <w:sz w:val="12"/>
        </w:rPr>
        <w:t xml:space="preserve"> </w:t>
      </w:r>
      <w:r>
        <w:t>recurrent perturbations. This effect was linked to either increased resistance to disturbance (16) or</w:t>
      </w:r>
      <w:r>
        <w:rPr>
          <w:sz w:val="12"/>
        </w:rPr>
        <w:t xml:space="preserve"> </w:t>
      </w:r>
      <w:r>
        <w:t>enhanced recovery afterward (17). A number of</w:t>
      </w:r>
      <w:r>
        <w:rPr>
          <w:sz w:val="12"/>
        </w:rPr>
        <w:t xml:space="preserve"> </w:t>
      </w:r>
      <w:r>
        <w:t>experiments on diet mixing further demonstrated</w:t>
      </w:r>
      <w:r>
        <w:rPr>
          <w:sz w:val="12"/>
        </w:rPr>
        <w:t xml:space="preserve"> </w:t>
      </w:r>
      <w:r>
        <w:t>the importance of diverse food sources for</w:t>
      </w:r>
      <w:r>
        <w:rPr>
          <w:sz w:val="12"/>
        </w:rPr>
        <w:t xml:space="preserve"> </w:t>
      </w:r>
      <w:r>
        <w:t>secondary production and the channeling of that</w:t>
      </w:r>
      <w:r>
        <w:rPr>
          <w:sz w:val="12"/>
        </w:rPr>
        <w:t xml:space="preserve"> </w:t>
      </w:r>
      <w:r>
        <w:t>energy to higher levels in the food web (Fig. 1D).</w:t>
      </w:r>
    </w:p>
    <w:p w14:paraId="2771D7C2" w14:textId="77777777" w:rsidR="00C506E5" w:rsidRDefault="00C506E5" w:rsidP="00C506E5">
      <w:r>
        <w:t>Different diet items were required to optimize</w:t>
      </w:r>
      <w:r>
        <w:rPr>
          <w:sz w:val="12"/>
        </w:rPr>
        <w:t xml:space="preserve"> </w:t>
      </w:r>
      <w:r>
        <w:t>different life-history processes (growth, survival,</w:t>
      </w:r>
      <w:r>
        <w:rPr>
          <w:sz w:val="12"/>
        </w:rPr>
        <w:t xml:space="preserve"> </w:t>
      </w:r>
      <w:r>
        <w:t>and fecundity), leading to maximum total production</w:t>
      </w:r>
      <w:r>
        <w:rPr>
          <w:sz w:val="12"/>
        </w:rPr>
        <w:t xml:space="preserve"> </w:t>
      </w:r>
      <w:r>
        <w:t>in the mixed diet. In summary, experimental</w:t>
      </w:r>
      <w:r>
        <w:rPr>
          <w:sz w:val="12"/>
        </w:rPr>
        <w:t xml:space="preserve"> </w:t>
      </w:r>
      <w:r>
        <w:t>results indicate robust positive linkages between</w:t>
      </w:r>
      <w:r>
        <w:rPr>
          <w:sz w:val="12"/>
        </w:rPr>
        <w:t xml:space="preserve"> </w:t>
      </w:r>
      <w:r>
        <w:t>biodiversity, productivity, and stability across</w:t>
      </w:r>
      <w:r>
        <w:rPr>
          <w:sz w:val="12"/>
        </w:rPr>
        <w:t xml:space="preserve"> </w:t>
      </w:r>
      <w:r>
        <w:t>trophic levels in marine ecosystems. Identified</w:t>
      </w:r>
      <w:r>
        <w:rPr>
          <w:sz w:val="12"/>
        </w:rPr>
        <w:t xml:space="preserve"> </w:t>
      </w:r>
      <w:r>
        <w:t>mechanisms from the original studies include complementary</w:t>
      </w:r>
      <w:r>
        <w:rPr>
          <w:sz w:val="12"/>
        </w:rPr>
        <w:t xml:space="preserve"> </w:t>
      </w:r>
      <w:r>
        <w:t>resource use, positive interactions, and</w:t>
      </w:r>
      <w:r>
        <w:rPr>
          <w:sz w:val="12"/>
        </w:rPr>
        <w:t xml:space="preserve"> </w:t>
      </w:r>
      <w:r>
        <w:t>increased selection of highly performing species</w:t>
      </w:r>
      <w:r>
        <w:rPr>
          <w:sz w:val="12"/>
        </w:rPr>
        <w:t xml:space="preserve"> </w:t>
      </w:r>
      <w:r>
        <w:t>at high diversity.</w:t>
      </w:r>
    </w:p>
    <w:p w14:paraId="556EEE97" w14:textId="77777777" w:rsidR="00C506E5" w:rsidRDefault="00C506E5" w:rsidP="00C506E5">
      <w:r>
        <w:t>Coastal ecosystems. To test whether experimental</w:t>
      </w:r>
      <w:r>
        <w:rPr>
          <w:sz w:val="12"/>
        </w:rPr>
        <w:t xml:space="preserve"> </w:t>
      </w:r>
      <w:r>
        <w:t>results scale up in both space and time,</w:t>
      </w:r>
      <w:r>
        <w:rPr>
          <w:sz w:val="12"/>
        </w:rPr>
        <w:t xml:space="preserve"> </w:t>
      </w:r>
      <w:r>
        <w:t>we compiled long-term trends in regional biodiversity</w:t>
      </w:r>
      <w:r>
        <w:rPr>
          <w:sz w:val="12"/>
        </w:rPr>
        <w:t xml:space="preserve"> </w:t>
      </w:r>
      <w:r>
        <w:t>and services from a detailed database of</w:t>
      </w:r>
      <w:r>
        <w:rPr>
          <w:sz w:val="12"/>
        </w:rPr>
        <w:t xml:space="preserve"> </w:t>
      </w:r>
      <w:r>
        <w:t>12 coastal and estuarine ecosystems (10) and</w:t>
      </w:r>
      <w:r>
        <w:rPr>
          <w:sz w:val="12"/>
        </w:rPr>
        <w:t xml:space="preserve"> </w:t>
      </w:r>
      <w:r>
        <w:t>other sources (15)</w:t>
      </w:r>
      <w:proofErr w:type="gramStart"/>
      <w:r>
        <w:t>.We</w:t>
      </w:r>
      <w:proofErr w:type="gramEnd"/>
      <w:r>
        <w:t xml:space="preserve"> examined trends in 30 to</w:t>
      </w:r>
      <w:r>
        <w:rPr>
          <w:sz w:val="12"/>
        </w:rPr>
        <w:t xml:space="preserve"> </w:t>
      </w:r>
      <w:r>
        <w:t>80 (average, 48) economically and ecologically</w:t>
      </w:r>
      <w:r>
        <w:rPr>
          <w:sz w:val="12"/>
        </w:rPr>
        <w:t xml:space="preserve"> </w:t>
      </w:r>
      <w:r>
        <w:t>important species per ecosystem. Records over</w:t>
      </w:r>
      <w:r>
        <w:rPr>
          <w:sz w:val="12"/>
        </w:rPr>
        <w:t xml:space="preserve"> </w:t>
      </w:r>
      <w:r>
        <w:t>the past millennium revealed a rapid decline of</w:t>
      </w:r>
      <w:r>
        <w:rPr>
          <w:sz w:val="12"/>
        </w:rPr>
        <w:t xml:space="preserve"> </w:t>
      </w:r>
      <w:r>
        <w:t>native species diversity since the onset of</w:t>
      </w:r>
      <w:r>
        <w:rPr>
          <w:sz w:val="12"/>
        </w:rPr>
        <w:t xml:space="preserve"> </w:t>
      </w:r>
      <w:r>
        <w:t>industrialization (Fig. 2A). As predicted by</w:t>
      </w:r>
      <w:r>
        <w:rPr>
          <w:sz w:val="12"/>
        </w:rPr>
        <w:t xml:space="preserve"> </w:t>
      </w:r>
      <w:r>
        <w:t>experiments, systems with higher regional</w:t>
      </w:r>
      <w:r>
        <w:rPr>
          <w:sz w:val="12"/>
        </w:rPr>
        <w:t xml:space="preserve"> </w:t>
      </w:r>
      <w:r>
        <w:t>species richness appeared more stable, showing</w:t>
      </w:r>
      <w:r>
        <w:rPr>
          <w:sz w:val="12"/>
        </w:rPr>
        <w:t xml:space="preserve"> </w:t>
      </w:r>
      <w:r>
        <w:t>lower rates of collapse and extinction of</w:t>
      </w:r>
      <w:r>
        <w:rPr>
          <w:sz w:val="12"/>
        </w:rPr>
        <w:t xml:space="preserve"> </w:t>
      </w:r>
      <w:r>
        <w:t>commercially important fish and invertebrate</w:t>
      </w:r>
      <w:r>
        <w:rPr>
          <w:sz w:val="12"/>
        </w:rPr>
        <w:t xml:space="preserve"> </w:t>
      </w:r>
      <w:r>
        <w:t>taxa over time (Fig. 2B, linear regression, P &lt;</w:t>
      </w:r>
      <w:r>
        <w:rPr>
          <w:sz w:val="12"/>
        </w:rPr>
        <w:t xml:space="preserve"> </w:t>
      </w:r>
      <w:r>
        <w:t>0.01). Overall, historical trends led to the present</w:t>
      </w:r>
      <w:r>
        <w:rPr>
          <w:sz w:val="12"/>
        </w:rPr>
        <w:t xml:space="preserve"> </w:t>
      </w:r>
      <w:r>
        <w:t>depletion (here defined as &gt;50% decline over</w:t>
      </w:r>
      <w:r>
        <w:rPr>
          <w:sz w:val="12"/>
        </w:rPr>
        <w:t xml:space="preserve"> </w:t>
      </w:r>
      <w:r>
        <w:t>baseline abundance), collapse (&gt;90% decline),</w:t>
      </w:r>
      <w:r>
        <w:rPr>
          <w:sz w:val="12"/>
        </w:rPr>
        <w:t xml:space="preserve"> </w:t>
      </w:r>
      <w:r>
        <w:t>or extinction (100% decline) of 91, 38, or 7%</w:t>
      </w:r>
      <w:r>
        <w:rPr>
          <w:sz w:val="12"/>
        </w:rPr>
        <w:t xml:space="preserve"> </w:t>
      </w:r>
      <w:r>
        <w:t>of species, on average (Fig. 2C). Only 14%</w:t>
      </w:r>
      <w:r>
        <w:rPr>
          <w:sz w:val="12"/>
        </w:rPr>
        <w:t xml:space="preserve"> </w:t>
      </w:r>
      <w:r>
        <w:t>recovered from collapse (Fig. 2C); these species</w:t>
      </w:r>
      <w:r>
        <w:rPr>
          <w:sz w:val="12"/>
        </w:rPr>
        <w:t xml:space="preserve"> </w:t>
      </w:r>
      <w:r>
        <w:t>were mostly protected birds and mammals.</w:t>
      </w:r>
      <w:r>
        <w:rPr>
          <w:sz w:val="12"/>
        </w:rPr>
        <w:t xml:space="preserve"> </w:t>
      </w:r>
      <w:r>
        <w:t>These regional biodiversity losses impaired</w:t>
      </w:r>
      <w:r>
        <w:rPr>
          <w:sz w:val="12"/>
        </w:rPr>
        <w:t xml:space="preserve"> </w:t>
      </w:r>
      <w:r>
        <w:t>at least three critical ecosystem services (Fig.</w:t>
      </w:r>
      <w:r>
        <w:rPr>
          <w:sz w:val="12"/>
        </w:rPr>
        <w:t xml:space="preserve"> </w:t>
      </w:r>
      <w:r>
        <w:t>2D): number of viable (</w:t>
      </w:r>
      <w:proofErr w:type="spellStart"/>
      <w:r>
        <w:t>noncollapsed</w:t>
      </w:r>
      <w:proofErr w:type="spellEnd"/>
      <w:r>
        <w:t>) fisheries</w:t>
      </w:r>
      <w:r>
        <w:rPr>
          <w:sz w:val="12"/>
        </w:rPr>
        <w:t xml:space="preserve"> </w:t>
      </w:r>
      <w:r>
        <w:t>(–33%); provision of nursery habitats such as</w:t>
      </w:r>
      <w:r>
        <w:rPr>
          <w:sz w:val="12"/>
        </w:rPr>
        <w:t xml:space="preserve"> </w:t>
      </w:r>
      <w:r>
        <w:t xml:space="preserve">oyster reefs, </w:t>
      </w:r>
      <w:proofErr w:type="spellStart"/>
      <w:r>
        <w:t>seagrass</w:t>
      </w:r>
      <w:proofErr w:type="spellEnd"/>
      <w:r>
        <w:t xml:space="preserve"> beds, and wetlands (–69%);</w:t>
      </w:r>
      <w:r>
        <w:rPr>
          <w:sz w:val="12"/>
        </w:rPr>
        <w:t xml:space="preserve"> </w:t>
      </w:r>
      <w:r>
        <w:t>and filtering and detoxification services provided</w:t>
      </w:r>
      <w:r>
        <w:rPr>
          <w:sz w:val="12"/>
        </w:rPr>
        <w:t xml:space="preserve"> </w:t>
      </w:r>
      <w:r>
        <w:t>by suspension feeders, submerged vegetation,</w:t>
      </w:r>
      <w:r>
        <w:rPr>
          <w:sz w:val="12"/>
        </w:rPr>
        <w:t xml:space="preserve"> </w:t>
      </w:r>
      <w:r>
        <w:t>and wetlands (–63%). Loss of filtering services</w:t>
      </w:r>
      <w:r>
        <w:rPr>
          <w:sz w:val="12"/>
        </w:rPr>
        <w:t xml:space="preserve"> </w:t>
      </w:r>
      <w:r>
        <w:t>probably contributed to declining water quality</w:t>
      </w:r>
      <w:r>
        <w:rPr>
          <w:sz w:val="12"/>
        </w:rPr>
        <w:t xml:space="preserve"> </w:t>
      </w:r>
      <w:r>
        <w:t>(18) and the increasing occurrence of harmful</w:t>
      </w:r>
      <w:r>
        <w:rPr>
          <w:sz w:val="12"/>
        </w:rPr>
        <w:t xml:space="preserve"> </w:t>
      </w:r>
      <w:r>
        <w:t>algal blooms, fish kills, shellfish and beach</w:t>
      </w:r>
      <w:r>
        <w:rPr>
          <w:sz w:val="12"/>
        </w:rPr>
        <w:t xml:space="preserve"> </w:t>
      </w:r>
      <w:r>
        <w:t>closures, and oxygen depletion (Fig. 2E).</w:t>
      </w:r>
    </w:p>
    <w:p w14:paraId="1BC3EAC7" w14:textId="77777777" w:rsidR="00C506E5" w:rsidRDefault="00C506E5" w:rsidP="00C506E5">
      <w:r>
        <w:t>Increasing coastal flooding events (Fig. 2E) are</w:t>
      </w:r>
      <w:r>
        <w:rPr>
          <w:sz w:val="12"/>
        </w:rPr>
        <w:t xml:space="preserve"> </w:t>
      </w:r>
      <w:r>
        <w:t>linked to sea level rise but were probably</w:t>
      </w:r>
      <w:r>
        <w:rPr>
          <w:sz w:val="12"/>
        </w:rPr>
        <w:t xml:space="preserve"> </w:t>
      </w:r>
      <w:r>
        <w:t>accelerated by historical losses of floodplains</w:t>
      </w:r>
      <w:r>
        <w:rPr>
          <w:sz w:val="12"/>
        </w:rPr>
        <w:t xml:space="preserve"> </w:t>
      </w:r>
      <w:r>
        <w:t>and erosion control provided by coastal wetlands,</w:t>
      </w:r>
      <w:r>
        <w:rPr>
          <w:sz w:val="12"/>
        </w:rPr>
        <w:t xml:space="preserve"> </w:t>
      </w:r>
      <w:r>
        <w:t>reefs, and submerged vegetation (7). An</w:t>
      </w:r>
      <w:r>
        <w:rPr>
          <w:sz w:val="12"/>
        </w:rPr>
        <w:t xml:space="preserve"> </w:t>
      </w:r>
      <w:r>
        <w:t>increased number of species invasions over time</w:t>
      </w:r>
      <w:r>
        <w:rPr>
          <w:sz w:val="12"/>
        </w:rPr>
        <w:t xml:space="preserve"> </w:t>
      </w:r>
      <w:r>
        <w:t>(Fig. 2E) also coincided with the loss of native</w:t>
      </w:r>
      <w:r>
        <w:rPr>
          <w:sz w:val="12"/>
        </w:rPr>
        <w:t xml:space="preserve"> </w:t>
      </w:r>
      <w:r>
        <w:t>biodiversity; again, this is consistent with experimental</w:t>
      </w:r>
      <w:r>
        <w:rPr>
          <w:sz w:val="12"/>
        </w:rPr>
        <w:t xml:space="preserve"> </w:t>
      </w:r>
      <w:r>
        <w:t>results (19). Invasions did not compensate</w:t>
      </w:r>
      <w:r>
        <w:rPr>
          <w:sz w:val="12"/>
        </w:rPr>
        <w:t xml:space="preserve"> </w:t>
      </w:r>
      <w:r>
        <w:t>for the loss of native biodiversity and</w:t>
      </w:r>
      <w:r>
        <w:rPr>
          <w:sz w:val="12"/>
        </w:rPr>
        <w:t xml:space="preserve"> </w:t>
      </w:r>
      <w:r>
        <w:t>services, because they comprised other species</w:t>
      </w:r>
      <w:r>
        <w:rPr>
          <w:sz w:val="12"/>
        </w:rPr>
        <w:t xml:space="preserve"> </w:t>
      </w:r>
      <w:r>
        <w:t>groups, mostly microbial, plankton, and small</w:t>
      </w:r>
      <w:r>
        <w:rPr>
          <w:sz w:val="12"/>
        </w:rPr>
        <w:t xml:space="preserve"> </w:t>
      </w:r>
      <w:r>
        <w:t>invertebrate taxa (10). Although causal relationships</w:t>
      </w:r>
      <w:r>
        <w:rPr>
          <w:sz w:val="12"/>
        </w:rPr>
        <w:t xml:space="preserve"> </w:t>
      </w:r>
      <w:r>
        <w:t>are difficult to infer, these data suggest that</w:t>
      </w:r>
      <w:r>
        <w:rPr>
          <w:sz w:val="12"/>
        </w:rPr>
        <w:t xml:space="preserve"> </w:t>
      </w:r>
      <w:r>
        <w:t>substantial loss of biodiversity (Fig. 2, A and C)</w:t>
      </w:r>
      <w:r>
        <w:rPr>
          <w:sz w:val="12"/>
        </w:rPr>
        <w:t xml:space="preserve"> </w:t>
      </w:r>
      <w:r>
        <w:t>is closely associated with regional loss of</w:t>
      </w:r>
      <w:r>
        <w:rPr>
          <w:sz w:val="12"/>
        </w:rPr>
        <w:t xml:space="preserve"> </w:t>
      </w:r>
      <w:r>
        <w:t>ecosystem services (Fig. 2D) and increasing risks</w:t>
      </w:r>
      <w:r>
        <w:rPr>
          <w:sz w:val="12"/>
        </w:rPr>
        <w:t xml:space="preserve"> </w:t>
      </w:r>
      <w:r>
        <w:t>for coastal inhabitants (Fig. 2E). Experimentally</w:t>
      </w:r>
      <w:r>
        <w:rPr>
          <w:sz w:val="12"/>
        </w:rPr>
        <w:t xml:space="preserve"> </w:t>
      </w:r>
      <w:r>
        <w:t>derived predictions that more species-rich systems</w:t>
      </w:r>
      <w:r>
        <w:rPr>
          <w:sz w:val="12"/>
        </w:rPr>
        <w:t xml:space="preserve"> </w:t>
      </w:r>
      <w:r>
        <w:t>should be more stable in delivering</w:t>
      </w:r>
      <w:r>
        <w:rPr>
          <w:sz w:val="12"/>
        </w:rPr>
        <w:t xml:space="preserve"> </w:t>
      </w:r>
      <w:r>
        <w:t>services (Fig. 1) are also supported at the</w:t>
      </w:r>
      <w:r>
        <w:rPr>
          <w:sz w:val="12"/>
        </w:rPr>
        <w:t xml:space="preserve"> </w:t>
      </w:r>
      <w:r>
        <w:t>regional scale (Fig. 2B).</w:t>
      </w:r>
    </w:p>
    <w:p w14:paraId="4612988D" w14:textId="77777777" w:rsidR="00C506E5" w:rsidRDefault="00C506E5" w:rsidP="00C506E5">
      <w:proofErr w:type="gramStart"/>
      <w:r>
        <w:t>Large marine ecosystems.</w:t>
      </w:r>
      <w:proofErr w:type="gramEnd"/>
      <w:r>
        <w:t xml:space="preserve"> At the largest</w:t>
      </w:r>
      <w:r>
        <w:rPr>
          <w:sz w:val="12"/>
        </w:rPr>
        <w:t xml:space="preserve"> </w:t>
      </w:r>
      <w:r>
        <w:t>scales, we analyzed relationships between biodiversity</w:t>
      </w:r>
      <w:r>
        <w:rPr>
          <w:sz w:val="12"/>
        </w:rPr>
        <w:t xml:space="preserve"> </w:t>
      </w:r>
      <w:r>
        <w:t>and ecosystem services using the global</w:t>
      </w:r>
      <w:r>
        <w:rPr>
          <w:sz w:val="12"/>
        </w:rPr>
        <w:t xml:space="preserve"> </w:t>
      </w:r>
      <w:r>
        <w:t>catch database from the United Nations Food and</w:t>
      </w:r>
      <w:r>
        <w:rPr>
          <w:sz w:val="12"/>
        </w:rPr>
        <w:t xml:space="preserve"> </w:t>
      </w:r>
      <w:proofErr w:type="spellStart"/>
      <w:r>
        <w:t>AgricultureOrganization</w:t>
      </w:r>
      <w:proofErr w:type="spellEnd"/>
      <w:r>
        <w:t xml:space="preserve"> (FAO) and other sources</w:t>
      </w:r>
      <w:r>
        <w:rPr>
          <w:sz w:val="12"/>
        </w:rPr>
        <w:t xml:space="preserve"> </w:t>
      </w:r>
      <w:r>
        <w:t>(15, 20). We extracted all data on fish and invertebrate</w:t>
      </w:r>
      <w:r>
        <w:rPr>
          <w:sz w:val="12"/>
        </w:rPr>
        <w:t xml:space="preserve"> </w:t>
      </w:r>
      <w:r>
        <w:t>catches from 1950 to 2003 within all</w:t>
      </w:r>
      <w:r>
        <w:rPr>
          <w:sz w:val="12"/>
        </w:rPr>
        <w:t xml:space="preserve"> </w:t>
      </w:r>
      <w:r>
        <w:t>64 large marine ecosystems (LMEs) worldwide.</w:t>
      </w:r>
      <w:r>
        <w:rPr>
          <w:sz w:val="12"/>
        </w:rPr>
        <w:t xml:space="preserve"> </w:t>
      </w:r>
      <w:r>
        <w:t>LMEs are large (&gt;150,000 km2) ocean regions</w:t>
      </w:r>
      <w:r>
        <w:rPr>
          <w:sz w:val="12"/>
        </w:rPr>
        <w:t xml:space="preserve"> </w:t>
      </w:r>
      <w:r>
        <w:t>reaching from estuaries and coastal areas to the</w:t>
      </w:r>
      <w:r>
        <w:rPr>
          <w:sz w:val="12"/>
        </w:rPr>
        <w:t xml:space="preserve"> </w:t>
      </w:r>
      <w:r>
        <w:t>seaward boundaries of continental shelves and</w:t>
      </w:r>
      <w:r>
        <w:rPr>
          <w:sz w:val="12"/>
        </w:rPr>
        <w:t xml:space="preserve"> </w:t>
      </w:r>
      <w:r>
        <w:t>the outer margins of the major current systems</w:t>
      </w:r>
      <w:r>
        <w:rPr>
          <w:sz w:val="12"/>
        </w:rPr>
        <w:t xml:space="preserve"> </w:t>
      </w:r>
      <w:r>
        <w:t>(21). They are characterized by distinct bathymetry,</w:t>
      </w:r>
      <w:r>
        <w:rPr>
          <w:sz w:val="12"/>
        </w:rPr>
        <w:t xml:space="preserve"> </w:t>
      </w:r>
      <w:r>
        <w:t>hydrography, productivity, and food webs.</w:t>
      </w:r>
    </w:p>
    <w:p w14:paraId="52734545" w14:textId="77777777" w:rsidR="00C506E5" w:rsidRDefault="00C506E5" w:rsidP="00C506E5">
      <w:r>
        <w:t>Collectively, these areas produced 83% of global</w:t>
      </w:r>
      <w:r>
        <w:rPr>
          <w:sz w:val="12"/>
        </w:rPr>
        <w:t xml:space="preserve"> </w:t>
      </w:r>
      <w:r>
        <w:t>fisheries yields over the past 50 years. Fish diversity</w:t>
      </w:r>
      <w:r>
        <w:rPr>
          <w:sz w:val="12"/>
        </w:rPr>
        <w:t xml:space="preserve"> </w:t>
      </w:r>
      <w:r>
        <w:t>data for each LME were derived independently</w:t>
      </w:r>
      <w:r>
        <w:rPr>
          <w:sz w:val="12"/>
        </w:rPr>
        <w:t xml:space="preserve"> </w:t>
      </w:r>
      <w:r>
        <w:t>from a comprehensive fish taxonomic</w:t>
      </w:r>
      <w:r>
        <w:rPr>
          <w:sz w:val="12"/>
        </w:rPr>
        <w:t xml:space="preserve"> </w:t>
      </w:r>
      <w:r>
        <w:t>database (22).</w:t>
      </w:r>
    </w:p>
    <w:p w14:paraId="2B353F0F" w14:textId="77777777" w:rsidR="00C506E5" w:rsidRDefault="00C506E5" w:rsidP="00C506E5">
      <w:r>
        <w:t>Globally, the rate of fisheries collapses, defined</w:t>
      </w:r>
      <w:r>
        <w:rPr>
          <w:sz w:val="12"/>
        </w:rPr>
        <w:t xml:space="preserve"> </w:t>
      </w:r>
      <w:r>
        <w:t>here as catches dropping below 10% of the</w:t>
      </w:r>
      <w:r>
        <w:rPr>
          <w:sz w:val="12"/>
        </w:rPr>
        <w:t xml:space="preserve"> </w:t>
      </w:r>
      <w:r>
        <w:t>recorded maximum (23), has been accelerating</w:t>
      </w:r>
      <w:r>
        <w:rPr>
          <w:sz w:val="12"/>
        </w:rPr>
        <w:t xml:space="preserve"> </w:t>
      </w:r>
      <w:r>
        <w:t>over time, with 29% of currently fished species</w:t>
      </w:r>
      <w:r>
        <w:rPr>
          <w:sz w:val="12"/>
        </w:rPr>
        <w:t xml:space="preserve"> </w:t>
      </w:r>
      <w:r>
        <w:t>considered collapsed in 2003 (Fig. 3A, diamonds).</w:t>
      </w:r>
    </w:p>
    <w:p w14:paraId="34C0F7DE" w14:textId="77777777" w:rsidR="00C506E5" w:rsidRDefault="00C506E5" w:rsidP="00C506E5">
      <w:r>
        <w:t>This accelerating trend is best described by a power</w:t>
      </w:r>
      <w:r>
        <w:rPr>
          <w:sz w:val="12"/>
        </w:rPr>
        <w:t xml:space="preserve"> </w:t>
      </w:r>
      <w:r>
        <w:t>relation (y = 0.0168x1.8992, r = 0.96, P &lt; 0.0001),</w:t>
      </w:r>
      <w:r>
        <w:rPr>
          <w:sz w:val="12"/>
        </w:rPr>
        <w:t xml:space="preserve"> </w:t>
      </w:r>
      <w:r>
        <w:t>which predicts the percentage of currently collapsed</w:t>
      </w:r>
      <w:r>
        <w:rPr>
          <w:sz w:val="12"/>
        </w:rPr>
        <w:t xml:space="preserve"> </w:t>
      </w:r>
      <w:r>
        <w:t>taxa as a function of years elapsed since</w:t>
      </w:r>
      <w:r>
        <w:rPr>
          <w:sz w:val="12"/>
        </w:rPr>
        <w:t xml:space="preserve"> </w:t>
      </w:r>
      <w:r>
        <w:t>1950. Cumulative collapses (including recovered</w:t>
      </w:r>
      <w:r>
        <w:rPr>
          <w:sz w:val="12"/>
        </w:rPr>
        <w:t xml:space="preserve"> </w:t>
      </w:r>
      <w:r>
        <w:t>species) amounted to 65% of recorded taxa (Fig.</w:t>
      </w:r>
      <w:r>
        <w:rPr>
          <w:sz w:val="12"/>
        </w:rPr>
        <w:t xml:space="preserve"> </w:t>
      </w:r>
      <w:r>
        <w:t>3A, triangles; regression fit: y = 0.0227x2.0035,</w:t>
      </w:r>
      <w:r>
        <w:rPr>
          <w:sz w:val="12"/>
        </w:rPr>
        <w:t xml:space="preserve"> </w:t>
      </w:r>
      <w:r>
        <w:t>r = 0.96, P &lt; 0.0001). The data further revealed</w:t>
      </w:r>
      <w:r>
        <w:rPr>
          <w:sz w:val="12"/>
        </w:rPr>
        <w:t xml:space="preserve"> </w:t>
      </w:r>
      <w:r>
        <w:t>that despite large increases in global fishing</w:t>
      </w:r>
      <w:r>
        <w:rPr>
          <w:sz w:val="12"/>
        </w:rPr>
        <w:t xml:space="preserve"> </w:t>
      </w:r>
      <w:r>
        <w:t>effort, cumulative yields across all species and</w:t>
      </w:r>
      <w:r>
        <w:rPr>
          <w:sz w:val="12"/>
        </w:rPr>
        <w:t xml:space="preserve"> </w:t>
      </w:r>
      <w:r>
        <w:t>LMEs had declined by 13% (or 10.6 million</w:t>
      </w:r>
      <w:r>
        <w:rPr>
          <w:sz w:val="12"/>
        </w:rPr>
        <w:t xml:space="preserve"> </w:t>
      </w:r>
      <w:r>
        <w:t>metric tons) since passing a maximum in 1994.</w:t>
      </w:r>
    </w:p>
    <w:p w14:paraId="69F1DC2F" w14:textId="77777777" w:rsidR="00C506E5" w:rsidRDefault="00C506E5" w:rsidP="00C506E5">
      <w:r>
        <w:t>Consistent with the results from estuaries and</w:t>
      </w:r>
      <w:r>
        <w:rPr>
          <w:sz w:val="12"/>
        </w:rPr>
        <w:t xml:space="preserve"> </w:t>
      </w:r>
      <w:r>
        <w:t>coastal seas (Fig. 2B), we observed that these</w:t>
      </w:r>
      <w:r>
        <w:rPr>
          <w:sz w:val="12"/>
        </w:rPr>
        <w:t xml:space="preserve"> </w:t>
      </w:r>
      <w:r>
        <w:t>collapses of LME fisheries occurred at a higher</w:t>
      </w:r>
      <w:r>
        <w:rPr>
          <w:sz w:val="12"/>
        </w:rPr>
        <w:t xml:space="preserve"> </w:t>
      </w:r>
      <w:r>
        <w:t>rate in species-poor ecosystems, as compared</w:t>
      </w:r>
      <w:r>
        <w:rPr>
          <w:sz w:val="12"/>
        </w:rPr>
        <w:t xml:space="preserve"> </w:t>
      </w:r>
      <w:r>
        <w:t>with species-rich ones (Fig. 3A). Fish diversity</w:t>
      </w:r>
      <w:r>
        <w:rPr>
          <w:sz w:val="12"/>
        </w:rPr>
        <w:t xml:space="preserve"> </w:t>
      </w:r>
      <w:r>
        <w:t>varied widely across LMEs, ranging from ~20 to</w:t>
      </w:r>
      <w:r>
        <w:rPr>
          <w:sz w:val="12"/>
        </w:rPr>
        <w:t xml:space="preserve"> </w:t>
      </w:r>
      <w:r>
        <w:t xml:space="preserve">4000 species (Fig. 3B), and influenced </w:t>
      </w:r>
      <w:proofErr w:type="spellStart"/>
      <w:r>
        <w:t>fisheryrelated</w:t>
      </w:r>
      <w:proofErr w:type="spellEnd"/>
      <w:r>
        <w:rPr>
          <w:sz w:val="12"/>
        </w:rPr>
        <w:t xml:space="preserve"> </w:t>
      </w:r>
      <w:r>
        <w:t>services in several ways. First, the</w:t>
      </w:r>
      <w:r>
        <w:rPr>
          <w:sz w:val="12"/>
        </w:rPr>
        <w:t xml:space="preserve"> </w:t>
      </w:r>
      <w:r>
        <w:t>proportion of collapsed fisheries decayed exponentially</w:t>
      </w:r>
      <w:r>
        <w:rPr>
          <w:sz w:val="12"/>
        </w:rPr>
        <w:t xml:space="preserve"> </w:t>
      </w:r>
      <w:r>
        <w:t>with increasing species richness (Fig.</w:t>
      </w:r>
      <w:r>
        <w:rPr>
          <w:sz w:val="12"/>
        </w:rPr>
        <w:t xml:space="preserve"> </w:t>
      </w:r>
      <w:r>
        <w:t xml:space="preserve">3C). Furthermore, the average catches of </w:t>
      </w:r>
      <w:proofErr w:type="spellStart"/>
      <w:r>
        <w:t>noncollapsed</w:t>
      </w:r>
      <w:proofErr w:type="spellEnd"/>
      <w:r>
        <w:rPr>
          <w:sz w:val="12"/>
        </w:rPr>
        <w:t xml:space="preserve"> </w:t>
      </w:r>
      <w:r>
        <w:t>fisheries were higher in species-rich</w:t>
      </w:r>
      <w:r>
        <w:rPr>
          <w:sz w:val="12"/>
        </w:rPr>
        <w:t xml:space="preserve"> </w:t>
      </w:r>
      <w:r>
        <w:t>systems (Fig. 3D). Diversity also seemed to</w:t>
      </w:r>
      <w:r>
        <w:rPr>
          <w:sz w:val="12"/>
        </w:rPr>
        <w:t xml:space="preserve"> </w:t>
      </w:r>
      <w:r>
        <w:t>increase robustness to overexploitation. Rates of</w:t>
      </w:r>
      <w:r>
        <w:rPr>
          <w:sz w:val="12"/>
        </w:rPr>
        <w:t xml:space="preserve"> </w:t>
      </w:r>
      <w:r>
        <w:t>recovery, here defined as any post-collapse</w:t>
      </w:r>
      <w:r>
        <w:rPr>
          <w:sz w:val="12"/>
        </w:rPr>
        <w:t xml:space="preserve"> </w:t>
      </w:r>
      <w:r>
        <w:t>increase above the 10% threshold, were positively</w:t>
      </w:r>
      <w:r>
        <w:rPr>
          <w:sz w:val="12"/>
        </w:rPr>
        <w:t xml:space="preserve"> </w:t>
      </w:r>
      <w:r>
        <w:t>correlated with fish diversity (Fig. 3E). This</w:t>
      </w:r>
      <w:r>
        <w:rPr>
          <w:sz w:val="12"/>
        </w:rPr>
        <w:t xml:space="preserve"> </w:t>
      </w:r>
      <w:r>
        <w:t>positive relationship between diversity and recovery</w:t>
      </w:r>
      <w:r>
        <w:rPr>
          <w:sz w:val="12"/>
        </w:rPr>
        <w:t xml:space="preserve"> </w:t>
      </w:r>
      <w:r>
        <w:t>became stronger with time after a collapse</w:t>
      </w:r>
      <w:r>
        <w:rPr>
          <w:sz w:val="12"/>
        </w:rPr>
        <w:t xml:space="preserve"> </w:t>
      </w:r>
      <w:r>
        <w:t>(5 years, r = 0.10; 10 years, r = 0.39; 15 years, r =</w:t>
      </w:r>
      <w:r>
        <w:rPr>
          <w:sz w:val="12"/>
        </w:rPr>
        <w:t xml:space="preserve"> </w:t>
      </w:r>
      <w:r>
        <w:t>0.48). Higher taxonomic units (genus and family)</w:t>
      </w:r>
      <w:r>
        <w:rPr>
          <w:sz w:val="12"/>
        </w:rPr>
        <w:t xml:space="preserve"> </w:t>
      </w:r>
      <w:r>
        <w:t>produced very similar relationships as species</w:t>
      </w:r>
      <w:r>
        <w:rPr>
          <w:sz w:val="12"/>
        </w:rPr>
        <w:t xml:space="preserve"> </w:t>
      </w:r>
      <w:r>
        <w:t>richness in Fig. 3; typically, relationships became</w:t>
      </w:r>
      <w:r>
        <w:rPr>
          <w:sz w:val="12"/>
        </w:rPr>
        <w:t xml:space="preserve"> </w:t>
      </w:r>
      <w:r>
        <w:t>stronger with increased taxonomic aggregation.</w:t>
      </w:r>
    </w:p>
    <w:p w14:paraId="7E98DD6C" w14:textId="77777777" w:rsidR="00C506E5" w:rsidRDefault="00C506E5" w:rsidP="00C506E5">
      <w:r>
        <w:t>This may suggest that taxonomically related</w:t>
      </w:r>
      <w:r>
        <w:rPr>
          <w:sz w:val="12"/>
        </w:rPr>
        <w:t xml:space="preserve"> </w:t>
      </w:r>
      <w:r>
        <w:t>species play complementary functional roles in</w:t>
      </w:r>
      <w:r>
        <w:rPr>
          <w:sz w:val="12"/>
        </w:rPr>
        <w:t xml:space="preserve"> </w:t>
      </w:r>
      <w:r>
        <w:t>supporting fisheries productivity and recovery.</w:t>
      </w:r>
    </w:p>
    <w:p w14:paraId="49737D15" w14:textId="77777777" w:rsidR="00C506E5" w:rsidRDefault="00C506E5" w:rsidP="00C506E5">
      <w:r>
        <w:t>A mechanism that may explain enhanced</w:t>
      </w:r>
      <w:r>
        <w:rPr>
          <w:sz w:val="12"/>
        </w:rPr>
        <w:t xml:space="preserve"> </w:t>
      </w:r>
      <w:r>
        <w:t>recovery at high diversity is that fishers can</w:t>
      </w:r>
      <w:r>
        <w:rPr>
          <w:sz w:val="12"/>
        </w:rPr>
        <w:t xml:space="preserve"> </w:t>
      </w:r>
      <w:r>
        <w:t>switch more readily among target species,</w:t>
      </w:r>
      <w:r>
        <w:rPr>
          <w:sz w:val="12"/>
        </w:rPr>
        <w:t xml:space="preserve"> </w:t>
      </w:r>
      <w:r>
        <w:t>potentially providing overfished taxa with a</w:t>
      </w:r>
      <w:r>
        <w:rPr>
          <w:sz w:val="12"/>
        </w:rPr>
        <w:t xml:space="preserve"> </w:t>
      </w:r>
      <w:r>
        <w:t>chance to recover. Indeed, the number of fished</w:t>
      </w:r>
      <w:r>
        <w:rPr>
          <w:sz w:val="12"/>
        </w:rPr>
        <w:t xml:space="preserve"> </w:t>
      </w:r>
      <w:r>
        <w:t>taxa was a log-linear function of species richness</w:t>
      </w:r>
      <w:r>
        <w:rPr>
          <w:sz w:val="12"/>
        </w:rPr>
        <w:t xml:space="preserve"> </w:t>
      </w:r>
      <w:r>
        <w:t>(Fig. 3F). Fished taxa richness was negatively</w:t>
      </w:r>
      <w:r>
        <w:rPr>
          <w:sz w:val="12"/>
        </w:rPr>
        <w:t xml:space="preserve"> </w:t>
      </w:r>
      <w:r>
        <w:t>related to the variation in catch from year to year</w:t>
      </w:r>
      <w:r>
        <w:rPr>
          <w:sz w:val="12"/>
        </w:rPr>
        <w:t xml:space="preserve"> </w:t>
      </w:r>
      <w:r>
        <w:t>(Fig. 3G) and positively correlated with the total</w:t>
      </w:r>
      <w:r>
        <w:rPr>
          <w:sz w:val="12"/>
        </w:rPr>
        <w:t xml:space="preserve"> </w:t>
      </w:r>
      <w:r>
        <w:t>production of catch per year (Fig. 3H). This</w:t>
      </w:r>
      <w:r>
        <w:rPr>
          <w:sz w:val="12"/>
        </w:rPr>
        <w:t xml:space="preserve"> </w:t>
      </w:r>
      <w:r>
        <w:t>increased stability and productivity are likely due</w:t>
      </w:r>
      <w:r>
        <w:rPr>
          <w:sz w:val="12"/>
        </w:rPr>
        <w:t xml:space="preserve"> </w:t>
      </w:r>
      <w:r>
        <w:t>to the portfolio effect (24, 25), whereby a more</w:t>
      </w:r>
      <w:r>
        <w:rPr>
          <w:sz w:val="12"/>
        </w:rPr>
        <w:t xml:space="preserve"> </w:t>
      </w:r>
      <w:r>
        <w:t>diverse array of species provides a larger number</w:t>
      </w:r>
      <w:r>
        <w:rPr>
          <w:sz w:val="12"/>
        </w:rPr>
        <w:t xml:space="preserve"> </w:t>
      </w:r>
      <w:r>
        <w:t>of ecological functions and economic opportunities,</w:t>
      </w:r>
      <w:r>
        <w:rPr>
          <w:sz w:val="12"/>
        </w:rPr>
        <w:t xml:space="preserve"> </w:t>
      </w:r>
      <w:r>
        <w:t>leading to a more stable trajectory and</w:t>
      </w:r>
      <w:r>
        <w:rPr>
          <w:sz w:val="12"/>
        </w:rPr>
        <w:t xml:space="preserve"> </w:t>
      </w:r>
      <w:r>
        <w:t>better performance over time. This portfolio</w:t>
      </w:r>
      <w:r>
        <w:rPr>
          <w:sz w:val="12"/>
        </w:rPr>
        <w:t xml:space="preserve"> </w:t>
      </w:r>
      <w:r>
        <w:t>effect has independently been confirmed by economic</w:t>
      </w:r>
      <w:r>
        <w:rPr>
          <w:sz w:val="12"/>
        </w:rPr>
        <w:t xml:space="preserve"> </w:t>
      </w:r>
      <w:r>
        <w:t>studies of multispecies harvesting relationships</w:t>
      </w:r>
      <w:r>
        <w:rPr>
          <w:sz w:val="12"/>
        </w:rPr>
        <w:t xml:space="preserve"> </w:t>
      </w:r>
      <w:r>
        <w:t>in marine ecosystems (26, 27). Linear</w:t>
      </w:r>
      <w:r>
        <w:rPr>
          <w:sz w:val="12"/>
        </w:rPr>
        <w:t xml:space="preserve"> </w:t>
      </w:r>
      <w:r>
        <w:t>(or log-linear) relationships indicate steady increases</w:t>
      </w:r>
      <w:r>
        <w:rPr>
          <w:sz w:val="12"/>
        </w:rPr>
        <w:t xml:space="preserve"> </w:t>
      </w:r>
      <w:r>
        <w:t>in services up to the highest levels of</w:t>
      </w:r>
      <w:r>
        <w:rPr>
          <w:sz w:val="12"/>
        </w:rPr>
        <w:t xml:space="preserve"> </w:t>
      </w:r>
      <w:r>
        <w:t xml:space="preserve">biodiversity. </w:t>
      </w:r>
      <w:proofErr w:type="spellStart"/>
      <w:r>
        <w:t>Thismeans</w:t>
      </w:r>
      <w:proofErr w:type="spellEnd"/>
      <w:r>
        <w:t xml:space="preserve"> </w:t>
      </w:r>
      <w:proofErr w:type="gramStart"/>
      <w:r>
        <w:t>that proportional species</w:t>
      </w:r>
      <w:r>
        <w:rPr>
          <w:sz w:val="12"/>
        </w:rPr>
        <w:t xml:space="preserve"> </w:t>
      </w:r>
      <w:r>
        <w:t>losses</w:t>
      </w:r>
      <w:proofErr w:type="gramEnd"/>
      <w:r>
        <w:t xml:space="preserve"> are predicted to have similar effects at low</w:t>
      </w:r>
      <w:r>
        <w:rPr>
          <w:sz w:val="12"/>
        </w:rPr>
        <w:t xml:space="preserve"> </w:t>
      </w:r>
      <w:r>
        <w:t>and high levels of native biodiversity.</w:t>
      </w:r>
    </w:p>
    <w:p w14:paraId="52990CA8" w14:textId="77777777" w:rsidR="00C506E5" w:rsidRDefault="00C506E5" w:rsidP="00C506E5"/>
    <w:p w14:paraId="54875E86" w14:textId="77777777" w:rsidR="00C506E5" w:rsidRDefault="00C506E5" w:rsidP="00C506E5"/>
    <w:p w14:paraId="4B8CD34E" w14:textId="77777777" w:rsidR="00C506E5" w:rsidRDefault="00C506E5" w:rsidP="00C506E5">
      <w:pPr>
        <w:pStyle w:val="Heading4"/>
      </w:pPr>
      <w:r>
        <w:t>Ocean biodiversity is structurally critical to ecosystem functioning,</w:t>
      </w:r>
    </w:p>
    <w:p w14:paraId="74933631" w14:textId="77777777" w:rsidR="00C506E5" w:rsidRPr="00147E63" w:rsidRDefault="00C506E5" w:rsidP="00C506E5">
      <w:pPr>
        <w:rPr>
          <w:sz w:val="20"/>
          <w:szCs w:val="20"/>
        </w:rPr>
      </w:pPr>
      <w:r w:rsidRPr="00814F46">
        <w:rPr>
          <w:sz w:val="20"/>
          <w:szCs w:val="20"/>
        </w:rPr>
        <w:t xml:space="preserve">(Gilles </w:t>
      </w:r>
      <w:r w:rsidRPr="00814F46">
        <w:rPr>
          <w:rStyle w:val="StyleStyleBold12pt"/>
        </w:rPr>
        <w:t>Boeuf et al ’14</w:t>
      </w:r>
      <w:r w:rsidRPr="00814F46">
        <w:rPr>
          <w:sz w:val="20"/>
          <w:szCs w:val="20"/>
        </w:rPr>
        <w:t xml:space="preserve">, citing a collective expertise group of scientists; Boeuf is chairman of the group, biologist, physiologist, professor at Pierre &amp; Marie Curie University and president of the French national museum of history, member of the Biodiversity Task Force, “Biodiversity in the Marine Environment,” Springer, 2014, pp. </w:t>
      </w:r>
      <w:r>
        <w:rPr>
          <w:sz w:val="20"/>
          <w:szCs w:val="20"/>
        </w:rPr>
        <w:t>7-10</w:t>
      </w:r>
      <w:r w:rsidRPr="00814F46">
        <w:rPr>
          <w:sz w:val="20"/>
          <w:szCs w:val="20"/>
        </w:rPr>
        <w:t>)</w:t>
      </w:r>
    </w:p>
    <w:p w14:paraId="4E92F45B" w14:textId="77777777" w:rsidR="00C506E5" w:rsidRPr="00147E63" w:rsidRDefault="00C506E5" w:rsidP="00C506E5">
      <w:pPr>
        <w:rPr>
          <w:sz w:val="16"/>
        </w:rPr>
      </w:pPr>
      <w:r w:rsidRPr="00147E63">
        <w:rPr>
          <w:sz w:val="16"/>
        </w:rPr>
        <w:t xml:space="preserve">The Functional Significance of Biodiversity </w:t>
      </w:r>
      <w:r w:rsidRPr="00283DAC">
        <w:rPr>
          <w:rStyle w:val="StyleBoldUnderline"/>
        </w:rPr>
        <w:t>There is</w:t>
      </w:r>
      <w:r w:rsidRPr="00147E63">
        <w:rPr>
          <w:sz w:val="16"/>
        </w:rPr>
        <w:t xml:space="preserve"> growing and </w:t>
      </w:r>
      <w:r w:rsidRPr="00283DAC">
        <w:rPr>
          <w:rStyle w:val="StyleBoldUnderline"/>
        </w:rPr>
        <w:t>compelling evidence that</w:t>
      </w:r>
      <w:r w:rsidRPr="00147E63">
        <w:rPr>
          <w:sz w:val="16"/>
        </w:rPr>
        <w:t xml:space="preserve"> the sustainability of </w:t>
      </w:r>
      <w:r w:rsidRPr="00283DAC">
        <w:rPr>
          <w:rStyle w:val="StyleBoldUnderline"/>
        </w:rPr>
        <w:t>ecosystem</w:t>
      </w:r>
      <w:r w:rsidRPr="00147E63">
        <w:rPr>
          <w:sz w:val="16"/>
        </w:rPr>
        <w:t xml:space="preserve"> </w:t>
      </w:r>
      <w:r w:rsidRPr="00283DAC">
        <w:rPr>
          <w:rStyle w:val="StyleBoldUnderline"/>
        </w:rPr>
        <w:t>services depend</w:t>
      </w:r>
      <w:r w:rsidRPr="00147E63">
        <w:rPr>
          <w:sz w:val="16"/>
        </w:rPr>
        <w:t xml:space="preserve">s </w:t>
      </w:r>
      <w:r w:rsidRPr="00283DAC">
        <w:rPr>
          <w:rStyle w:val="StyleBoldUnderline"/>
        </w:rPr>
        <w:t>upon diversified biotopes</w:t>
      </w:r>
      <w:r w:rsidRPr="00147E63">
        <w:rPr>
          <w:sz w:val="16"/>
        </w:rPr>
        <w:t xml:space="preserve"> (reviewed by </w:t>
      </w:r>
      <w:proofErr w:type="spellStart"/>
      <w:r w:rsidRPr="00147E63">
        <w:rPr>
          <w:sz w:val="16"/>
        </w:rPr>
        <w:t>Palumbi</w:t>
      </w:r>
      <w:proofErr w:type="spellEnd"/>
      <w:r w:rsidRPr="00147E63">
        <w:rPr>
          <w:sz w:val="16"/>
        </w:rPr>
        <w:t xml:space="preserve"> et al. 2008). For example, using several independent indicators of ecosystem functioning and efficiency, </w:t>
      </w:r>
      <w:r w:rsidRPr="00283DAC">
        <w:rPr>
          <w:rStyle w:val="StyleBoldUnderline"/>
        </w:rPr>
        <w:t>a global-scale</w:t>
      </w:r>
      <w:r w:rsidRPr="00147E63">
        <w:rPr>
          <w:sz w:val="16"/>
        </w:rPr>
        <w:t xml:space="preserve"> case </w:t>
      </w:r>
      <w:r w:rsidRPr="00283DAC">
        <w:rPr>
          <w:rStyle w:val="StyleBoldUnderline"/>
        </w:rPr>
        <w:t>study</w:t>
      </w:r>
      <w:r w:rsidRPr="00147E63">
        <w:rPr>
          <w:sz w:val="16"/>
        </w:rPr>
        <w:t xml:space="preserve"> from 116 deep-sea sites </w:t>
      </w:r>
      <w:r w:rsidRPr="00283DAC">
        <w:rPr>
          <w:rStyle w:val="StyleBoldUnderline"/>
        </w:rPr>
        <w:t>showed that ecosystem</w:t>
      </w:r>
      <w:r w:rsidRPr="00147E63">
        <w:rPr>
          <w:sz w:val="16"/>
        </w:rPr>
        <w:t xml:space="preserve"> </w:t>
      </w:r>
      <w:r w:rsidRPr="00283DAC">
        <w:rPr>
          <w:rStyle w:val="StyleBoldUnderline"/>
        </w:rPr>
        <w:t>functioning was exponentially related to deep-sea biodiversity</w:t>
      </w:r>
      <w:r w:rsidRPr="00147E63">
        <w:rPr>
          <w:sz w:val="16"/>
        </w:rPr>
        <w:t xml:space="preserve"> (</w:t>
      </w:r>
      <w:proofErr w:type="spellStart"/>
      <w:r w:rsidRPr="00147E63">
        <w:rPr>
          <w:sz w:val="16"/>
        </w:rPr>
        <w:t>Danovaro</w:t>
      </w:r>
      <w:proofErr w:type="spellEnd"/>
      <w:r w:rsidRPr="00147E63">
        <w:rPr>
          <w:sz w:val="16"/>
        </w:rPr>
        <w:t xml:space="preserve"> et al. 2008, Fig. 1.3). </w:t>
      </w:r>
      <w:proofErr w:type="gramStart"/>
      <w:r w:rsidRPr="00147E63">
        <w:rPr>
          <w:sz w:val="16"/>
        </w:rPr>
        <w:t xml:space="preserve">This relationship, and those shown in related </w:t>
      </w:r>
      <w:r w:rsidRPr="00C553E0">
        <w:rPr>
          <w:rStyle w:val="StyleBoldUnderline"/>
        </w:rPr>
        <w:t>studies</w:t>
      </w:r>
      <w:r w:rsidRPr="00147E63">
        <w:rPr>
          <w:sz w:val="16"/>
        </w:rPr>
        <w:t xml:space="preserve"> (</w:t>
      </w:r>
      <w:proofErr w:type="spellStart"/>
      <w:r w:rsidRPr="00147E63">
        <w:rPr>
          <w:sz w:val="16"/>
        </w:rPr>
        <w:t>Palumbi</w:t>
      </w:r>
      <w:proofErr w:type="spellEnd"/>
      <w:r w:rsidRPr="00147E63">
        <w:rPr>
          <w:sz w:val="16"/>
        </w:rPr>
        <w:t xml:space="preserve"> et al. 2008), </w:t>
      </w:r>
      <w:r w:rsidRPr="00C553E0">
        <w:rPr>
          <w:rStyle w:val="StyleBoldUnderline"/>
        </w:rPr>
        <w:t>indicate</w:t>
      </w:r>
      <w:proofErr w:type="gramEnd"/>
      <w:r w:rsidRPr="00C553E0">
        <w:rPr>
          <w:rStyle w:val="StyleBoldUnderline"/>
        </w:rPr>
        <w:t xml:space="preserve"> that</w:t>
      </w:r>
      <w:r w:rsidRPr="00147E63">
        <w:rPr>
          <w:sz w:val="16"/>
        </w:rPr>
        <w:t xml:space="preserve"> greater </w:t>
      </w:r>
      <w:r w:rsidRPr="00C553E0">
        <w:rPr>
          <w:rStyle w:val="StyleBoldUnderline"/>
        </w:rPr>
        <w:t>biodiversity can support higher rates of</w:t>
      </w:r>
      <w:r w:rsidRPr="00147E63">
        <w:rPr>
          <w:sz w:val="16"/>
        </w:rPr>
        <w:t xml:space="preserve"> ecosystem </w:t>
      </w:r>
      <w:r w:rsidRPr="00C553E0">
        <w:rPr>
          <w:rStyle w:val="StyleBoldUnderline"/>
        </w:rPr>
        <w:t>processes like organic matter production and biogeochemical cycling</w:t>
      </w:r>
      <w:r w:rsidRPr="00147E63">
        <w:rPr>
          <w:sz w:val="16"/>
        </w:rPr>
        <w:t xml:space="preserve"> (Fig. 1.2). </w:t>
      </w:r>
      <w:r w:rsidRPr="00C553E0">
        <w:rPr>
          <w:rStyle w:val="StyleBoldUnderline"/>
        </w:rPr>
        <w:t>A loss of biodiversity</w:t>
      </w:r>
      <w:r w:rsidRPr="00147E63">
        <w:rPr>
          <w:sz w:val="16"/>
        </w:rPr>
        <w:t xml:space="preserve">, at least in these cases, </w:t>
      </w:r>
      <w:r w:rsidRPr="00C553E0">
        <w:rPr>
          <w:rStyle w:val="StyleBoldUnderline"/>
        </w:rPr>
        <w:t>is likely</w:t>
      </w:r>
      <w:r w:rsidRPr="00147E63">
        <w:rPr>
          <w:sz w:val="16"/>
        </w:rPr>
        <w:t xml:space="preserve"> therefore </w:t>
      </w:r>
      <w:r w:rsidRPr="00C553E0">
        <w:rPr>
          <w:rStyle w:val="StyleBoldUnderline"/>
        </w:rPr>
        <w:t>to bring</w:t>
      </w:r>
      <w:r w:rsidRPr="00147E63">
        <w:rPr>
          <w:sz w:val="16"/>
        </w:rPr>
        <w:t xml:space="preserve"> about a </w:t>
      </w:r>
      <w:r w:rsidRPr="00C553E0">
        <w:rPr>
          <w:rStyle w:val="StyleBoldUnderline"/>
        </w:rPr>
        <w:t>marked decline in ecosystem function</w:t>
      </w:r>
      <w:r w:rsidRPr="00147E63">
        <w:rPr>
          <w:sz w:val="16"/>
        </w:rPr>
        <w:t xml:space="preserve">. Several </w:t>
      </w:r>
      <w:r w:rsidRPr="00C553E0">
        <w:rPr>
          <w:rStyle w:val="StyleBoldUnderline"/>
        </w:rPr>
        <w:t>studies</w:t>
      </w:r>
      <w:r w:rsidRPr="00147E63">
        <w:rPr>
          <w:sz w:val="16"/>
        </w:rPr>
        <w:t xml:space="preserve"> have now </w:t>
      </w:r>
      <w:r w:rsidRPr="00C553E0">
        <w:rPr>
          <w:rStyle w:val="StyleBoldUnderline"/>
        </w:rPr>
        <w:t>demonstrated that high biodiversity</w:t>
      </w:r>
      <w:r w:rsidRPr="00147E63">
        <w:rPr>
          <w:sz w:val="16"/>
        </w:rPr>
        <w:t xml:space="preserve">—including within-species diversity—also </w:t>
      </w:r>
      <w:r w:rsidRPr="00C553E0">
        <w:rPr>
          <w:rStyle w:val="StyleBoldUnderline"/>
        </w:rPr>
        <w:t>supports</w:t>
      </w:r>
      <w:r w:rsidRPr="00147E63">
        <w:rPr>
          <w:sz w:val="16"/>
        </w:rPr>
        <w:t xml:space="preserve"> either </w:t>
      </w:r>
      <w:r w:rsidRPr="00C553E0">
        <w:rPr>
          <w:rStyle w:val="StyleBoldUnderline"/>
        </w:rPr>
        <w:t>higher productivity, greater resilience</w:t>
      </w:r>
      <w:r w:rsidRPr="00147E63">
        <w:rPr>
          <w:sz w:val="16"/>
        </w:rPr>
        <w:t xml:space="preserve"> or both, for example, for sessile invertebrates, large seaweeds and marine plants (</w:t>
      </w:r>
      <w:proofErr w:type="spellStart"/>
      <w:r w:rsidRPr="00147E63">
        <w:rPr>
          <w:sz w:val="16"/>
        </w:rPr>
        <w:t>Stachowicz</w:t>
      </w:r>
      <w:proofErr w:type="spellEnd"/>
      <w:r w:rsidRPr="00147E63">
        <w:rPr>
          <w:sz w:val="16"/>
        </w:rPr>
        <w:t xml:space="preserve"> et al. 2002; Allison 2004, Hughes and </w:t>
      </w:r>
      <w:proofErr w:type="spellStart"/>
      <w:r w:rsidRPr="00147E63">
        <w:rPr>
          <w:sz w:val="16"/>
        </w:rPr>
        <w:t>Stachowicz</w:t>
      </w:r>
      <w:proofErr w:type="spellEnd"/>
      <w:r w:rsidRPr="00147E63">
        <w:rPr>
          <w:sz w:val="16"/>
        </w:rPr>
        <w:t xml:space="preserve"> 2004; </w:t>
      </w:r>
      <w:proofErr w:type="spellStart"/>
      <w:r w:rsidRPr="00147E63">
        <w:rPr>
          <w:sz w:val="16"/>
        </w:rPr>
        <w:t>Reusch</w:t>
      </w:r>
      <w:proofErr w:type="spellEnd"/>
      <w:r w:rsidRPr="00147E63">
        <w:rPr>
          <w:sz w:val="16"/>
        </w:rPr>
        <w:t xml:space="preserve"> et al. 2005), grazing crustaceans (Byrnes et al. 2006), salmon populations (</w:t>
      </w:r>
      <w:proofErr w:type="spellStart"/>
      <w:r w:rsidRPr="00147E63">
        <w:rPr>
          <w:sz w:val="16"/>
        </w:rPr>
        <w:t>Hilborn</w:t>
      </w:r>
      <w:proofErr w:type="spellEnd"/>
      <w:r w:rsidRPr="00147E63">
        <w:rPr>
          <w:sz w:val="16"/>
        </w:rPr>
        <w:t xml:space="preserve"> et al. 2003), and oceanic cyanobacteria (Coleman et al. 2006). Moreover, </w:t>
      </w:r>
      <w:r w:rsidRPr="00C553E0">
        <w:rPr>
          <w:rStyle w:val="StyleBoldUnderline"/>
        </w:rPr>
        <w:t xml:space="preserve">some </w:t>
      </w:r>
      <w:proofErr w:type="gramStart"/>
      <w:r w:rsidRPr="00C553E0">
        <w:rPr>
          <w:rStyle w:val="StyleBoldUnderline"/>
        </w:rPr>
        <w:t>processes</w:t>
      </w:r>
      <w:r w:rsidRPr="00147E63">
        <w:rPr>
          <w:sz w:val="16"/>
        </w:rPr>
        <w:t xml:space="preserve"> which</w:t>
      </w:r>
      <w:proofErr w:type="gramEnd"/>
      <w:r w:rsidRPr="00147E63">
        <w:rPr>
          <w:sz w:val="16"/>
        </w:rPr>
        <w:t xml:space="preserve"> are </w:t>
      </w:r>
      <w:r w:rsidRPr="00C553E0">
        <w:rPr>
          <w:rStyle w:val="StyleBoldUnderline"/>
        </w:rPr>
        <w:t>key to</w:t>
      </w:r>
      <w:r w:rsidRPr="00147E63">
        <w:rPr>
          <w:sz w:val="16"/>
        </w:rPr>
        <w:t xml:space="preserve"> ecosystem </w:t>
      </w:r>
      <w:r w:rsidRPr="00C553E0">
        <w:rPr>
          <w:rStyle w:val="StyleBoldUnderline"/>
        </w:rPr>
        <w:t>resilience</w:t>
      </w:r>
      <w:r w:rsidRPr="00147E63">
        <w:rPr>
          <w:sz w:val="16"/>
        </w:rPr>
        <w:t xml:space="preserve">, such as recovery, resistance and reversibility, </w:t>
      </w:r>
      <w:r w:rsidRPr="0052389A">
        <w:rPr>
          <w:rStyle w:val="StyleBoldUnderline"/>
        </w:rPr>
        <w:t>are enhanced by</w:t>
      </w:r>
      <w:r w:rsidRPr="00147E63">
        <w:rPr>
          <w:sz w:val="16"/>
        </w:rPr>
        <w:t xml:space="preserve"> natural levels of </w:t>
      </w:r>
      <w:r w:rsidRPr="0052389A">
        <w:rPr>
          <w:rStyle w:val="StyleBoldUnderline"/>
        </w:rPr>
        <w:t>biodiversity</w:t>
      </w:r>
      <w:r w:rsidRPr="00147E63">
        <w:rPr>
          <w:sz w:val="16"/>
        </w:rPr>
        <w:t xml:space="preserve"> (</w:t>
      </w:r>
      <w:proofErr w:type="spellStart"/>
      <w:r w:rsidRPr="00147E63">
        <w:rPr>
          <w:sz w:val="16"/>
        </w:rPr>
        <w:t>Palumbi</w:t>
      </w:r>
      <w:proofErr w:type="spellEnd"/>
      <w:r w:rsidRPr="00147E63">
        <w:rPr>
          <w:sz w:val="16"/>
        </w:rPr>
        <w:t xml:space="preserve"> 2001; </w:t>
      </w:r>
      <w:proofErr w:type="spellStart"/>
      <w:r w:rsidRPr="00147E63">
        <w:rPr>
          <w:sz w:val="16"/>
        </w:rPr>
        <w:t>Palumbi</w:t>
      </w:r>
      <w:proofErr w:type="spellEnd"/>
      <w:r w:rsidRPr="00147E63">
        <w:rPr>
          <w:sz w:val="16"/>
        </w:rPr>
        <w:t xml:space="preserve"> et al. 2008, 2009). </w:t>
      </w:r>
      <w:r w:rsidRPr="0052389A">
        <w:rPr>
          <w:rStyle w:val="StyleBoldUnderline"/>
        </w:rPr>
        <w:t>These studies indicate a</w:t>
      </w:r>
      <w:r w:rsidRPr="00147E63">
        <w:rPr>
          <w:sz w:val="16"/>
        </w:rPr>
        <w:t xml:space="preserve"> strong positive </w:t>
      </w:r>
      <w:r w:rsidRPr="0052389A">
        <w:rPr>
          <w:rStyle w:val="StyleBoldUnderline"/>
        </w:rPr>
        <w:t>relationship between biodiversity and ecosystem</w:t>
      </w:r>
      <w:r w:rsidRPr="00147E63">
        <w:rPr>
          <w:sz w:val="16"/>
        </w:rPr>
        <w:t xml:space="preserve"> processes and </w:t>
      </w:r>
      <w:r w:rsidRPr="0052389A">
        <w:rPr>
          <w:rStyle w:val="StyleBoldUnderline"/>
        </w:rPr>
        <w:t>services</w:t>
      </w:r>
      <w:r w:rsidRPr="00147E63">
        <w:rPr>
          <w:sz w:val="16"/>
        </w:rPr>
        <w:t xml:space="preserve"> (Fig. 1.4). The ecological </w:t>
      </w:r>
      <w:r w:rsidRPr="0052389A">
        <w:rPr>
          <w:rStyle w:val="StyleBoldUnderline"/>
        </w:rPr>
        <w:t>mechanisms</w:t>
      </w:r>
      <w:r w:rsidRPr="00147E63">
        <w:rPr>
          <w:sz w:val="16"/>
        </w:rPr>
        <w:t xml:space="preserve"> </w:t>
      </w:r>
      <w:r w:rsidRPr="0052389A">
        <w:rPr>
          <w:rStyle w:val="StyleBoldUnderline"/>
        </w:rPr>
        <w:t>that generate</w:t>
      </w:r>
      <w:r w:rsidRPr="00147E63">
        <w:rPr>
          <w:sz w:val="16"/>
        </w:rPr>
        <w:t xml:space="preserve"> such </w:t>
      </w:r>
      <w:r w:rsidRPr="0052389A">
        <w:rPr>
          <w:rStyle w:val="StyleBoldUnderline"/>
        </w:rPr>
        <w:t>correlations are well established</w:t>
      </w:r>
      <w:r w:rsidRPr="00147E63">
        <w:rPr>
          <w:sz w:val="16"/>
        </w:rPr>
        <w:t xml:space="preserve"> (Bruno et al. 2003) </w:t>
      </w:r>
      <w:r w:rsidRPr="0052389A">
        <w:rPr>
          <w:rStyle w:val="StyleBoldUnderline"/>
        </w:rPr>
        <w:t>and include</w:t>
      </w:r>
      <w:r w:rsidRPr="00147E63">
        <w:rPr>
          <w:sz w:val="16"/>
        </w:rPr>
        <w:t xml:space="preserve"> complementary </w:t>
      </w:r>
      <w:r w:rsidRPr="0052389A">
        <w:rPr>
          <w:rStyle w:val="StyleBoldUnderline"/>
        </w:rPr>
        <w:t>resource use, positive interactions</w:t>
      </w:r>
      <w:r w:rsidRPr="00147E63">
        <w:rPr>
          <w:sz w:val="16"/>
        </w:rPr>
        <w:t xml:space="preserve"> among species </w:t>
      </w:r>
      <w:r w:rsidRPr="0052389A">
        <w:rPr>
          <w:rStyle w:val="StyleBoldUnderline"/>
        </w:rPr>
        <w:t>and</w:t>
      </w:r>
      <w:r w:rsidRPr="00147E63">
        <w:rPr>
          <w:sz w:val="16"/>
        </w:rPr>
        <w:t xml:space="preserve"> the increased likelihood of </w:t>
      </w:r>
      <w:r w:rsidRPr="0052389A">
        <w:rPr>
          <w:rStyle w:val="StyleBoldUnderline"/>
        </w:rPr>
        <w:t>keystone species</w:t>
      </w:r>
      <w:r w:rsidRPr="00147E63">
        <w:rPr>
          <w:sz w:val="16"/>
        </w:rPr>
        <w:t xml:space="preserve"> being present when species richness is high. For instance, complementarity, i.e. functionally similar species which occupy different niches and play slightly different roles, is certainly widespread in the marine environment. </w:t>
      </w:r>
      <w:r w:rsidRPr="00AC12D6">
        <w:rPr>
          <w:rStyle w:val="StyleBoldUnderline"/>
        </w:rPr>
        <w:t>Facilitation</w:t>
      </w:r>
      <w:r w:rsidRPr="00147E63">
        <w:rPr>
          <w:sz w:val="16"/>
        </w:rPr>
        <w:t xml:space="preserve">, whereby one species may improve the environmental conditions of another, </w:t>
      </w:r>
      <w:r w:rsidRPr="00AC12D6">
        <w:rPr>
          <w:rStyle w:val="StyleBoldUnderline"/>
        </w:rPr>
        <w:t>is common in marine systems</w:t>
      </w:r>
      <w:r w:rsidRPr="00147E63">
        <w:rPr>
          <w:sz w:val="16"/>
        </w:rPr>
        <w:t xml:space="preserve">, (e.g. coral reefs, wetlands and kelp forests) (Knowlton 1999). </w:t>
      </w:r>
      <w:r w:rsidRPr="00AC12D6">
        <w:rPr>
          <w:rStyle w:val="StyleBoldUnderline"/>
        </w:rPr>
        <w:t>Species richness provides</w:t>
      </w:r>
      <w:r w:rsidRPr="00147E63">
        <w:rPr>
          <w:sz w:val="16"/>
        </w:rPr>
        <w:t xml:space="preserve"> a repository of </w:t>
      </w:r>
      <w:r w:rsidRPr="00AC12D6">
        <w:rPr>
          <w:rStyle w:val="StyleBoldUnderline"/>
        </w:rPr>
        <w:t>biological</w:t>
      </w:r>
      <w:r w:rsidRPr="00147E63">
        <w:rPr>
          <w:sz w:val="16"/>
        </w:rPr>
        <w:t xml:space="preserve"> </w:t>
      </w:r>
      <w:r w:rsidRPr="00AC12D6">
        <w:rPr>
          <w:rStyle w:val="StyleBoldUnderline"/>
        </w:rPr>
        <w:t>options that</w:t>
      </w:r>
      <w:r w:rsidRPr="00147E63">
        <w:rPr>
          <w:sz w:val="16"/>
        </w:rPr>
        <w:t xml:space="preserve"> help </w:t>
      </w:r>
      <w:r w:rsidRPr="00AC12D6">
        <w:rPr>
          <w:rStyle w:val="StyleBoldUnderline"/>
        </w:rPr>
        <w:t>promote ecosystem response</w:t>
      </w:r>
      <w:r w:rsidRPr="00147E63">
        <w:rPr>
          <w:sz w:val="16"/>
        </w:rPr>
        <w:t xml:space="preserve"> to perturbation </w:t>
      </w:r>
      <w:r w:rsidRPr="00AC12D6">
        <w:rPr>
          <w:rStyle w:val="StyleBoldUnderline"/>
        </w:rPr>
        <w:t>and reduces the risk</w:t>
      </w:r>
      <w:r>
        <w:rPr>
          <w:rStyle w:val="StyleBoldUnderline"/>
        </w:rPr>
        <w:t xml:space="preserve"> </w:t>
      </w:r>
      <w:r w:rsidRPr="00AC12D6">
        <w:rPr>
          <w:rStyle w:val="StyleBoldUnderline"/>
        </w:rPr>
        <w:t>of major failure</w:t>
      </w:r>
      <w:r w:rsidRPr="00147E63">
        <w:rPr>
          <w:sz w:val="16"/>
        </w:rPr>
        <w:t xml:space="preserve">. Marine Biodiversity and Ecosystem Services The benefits that society derives from ecosystems are generally called “ecosystem </w:t>
      </w:r>
      <w:r w:rsidRPr="00AC12D6">
        <w:rPr>
          <w:rStyle w:val="StyleBoldUnderline"/>
        </w:rPr>
        <w:t>services</w:t>
      </w:r>
      <w:r w:rsidRPr="00147E63">
        <w:rPr>
          <w:sz w:val="16"/>
        </w:rPr>
        <w:t xml:space="preserve">” (Figs. 1.5 and 1.6). They </w:t>
      </w:r>
      <w:r w:rsidRPr="00AC12D6">
        <w:rPr>
          <w:rStyle w:val="StyleBoldUnderline"/>
        </w:rPr>
        <w:t>can be put into four</w:t>
      </w:r>
      <w:r w:rsidRPr="00147E63">
        <w:rPr>
          <w:sz w:val="16"/>
        </w:rPr>
        <w:t xml:space="preserve"> broad </w:t>
      </w:r>
      <w:r w:rsidRPr="00AC12D6">
        <w:rPr>
          <w:rStyle w:val="StyleBoldUnderline"/>
        </w:rPr>
        <w:t>categories</w:t>
      </w:r>
      <w:r w:rsidRPr="00147E63">
        <w:rPr>
          <w:sz w:val="16"/>
        </w:rPr>
        <w:t xml:space="preserve"> (Millennium Ecosystem Assessment 2005; Levin and </w:t>
      </w:r>
      <w:proofErr w:type="spellStart"/>
      <w:r w:rsidRPr="00147E63">
        <w:rPr>
          <w:sz w:val="16"/>
        </w:rPr>
        <w:t>Lubchenco</w:t>
      </w:r>
      <w:proofErr w:type="spellEnd"/>
      <w:r w:rsidRPr="00147E63">
        <w:rPr>
          <w:sz w:val="16"/>
        </w:rPr>
        <w:t xml:space="preserve"> 2008), which are: (1) </w:t>
      </w:r>
      <w:r w:rsidRPr="00AC12D6">
        <w:rPr>
          <w:rStyle w:val="StyleBoldUnderline"/>
        </w:rPr>
        <w:t>provisioning services, such as food</w:t>
      </w:r>
      <w:r w:rsidRPr="00147E63">
        <w:rPr>
          <w:sz w:val="16"/>
        </w:rPr>
        <w:t xml:space="preserve">, fresh </w:t>
      </w:r>
      <w:r w:rsidRPr="00AC12D6">
        <w:rPr>
          <w:rStyle w:val="StyleBoldUnderline"/>
        </w:rPr>
        <w:t>water, resources</w:t>
      </w:r>
      <w:r w:rsidRPr="00147E63">
        <w:rPr>
          <w:sz w:val="16"/>
        </w:rPr>
        <w:t xml:space="preserve"> like wood; (2) </w:t>
      </w:r>
      <w:r w:rsidRPr="00AC12D6">
        <w:rPr>
          <w:rStyle w:val="StyleBoldUnderline"/>
        </w:rPr>
        <w:t xml:space="preserve">regulating </w:t>
      </w:r>
      <w:r w:rsidRPr="007E52DF">
        <w:rPr>
          <w:rStyle w:val="StyleBoldUnderline"/>
        </w:rPr>
        <w:t>services, for</w:t>
      </w:r>
      <w:r w:rsidRPr="00147E63">
        <w:rPr>
          <w:sz w:val="16"/>
        </w:rPr>
        <w:t xml:space="preserve"> instance, regulation of coastal </w:t>
      </w:r>
      <w:r w:rsidRPr="007E52DF">
        <w:rPr>
          <w:rStyle w:val="StyleBoldUnderline"/>
        </w:rPr>
        <w:t>erosion, climate</w:t>
      </w:r>
      <w:r w:rsidRPr="00147E63">
        <w:rPr>
          <w:sz w:val="16"/>
        </w:rPr>
        <w:t xml:space="preserve"> regulation, </w:t>
      </w:r>
      <w:r w:rsidRPr="007E52DF">
        <w:rPr>
          <w:rStyle w:val="StyleBoldUnderline"/>
        </w:rPr>
        <w:t>diseases and water quality</w:t>
      </w:r>
      <w:r w:rsidRPr="00147E63">
        <w:rPr>
          <w:sz w:val="16"/>
        </w:rPr>
        <w:t xml:space="preserve">; (3) </w:t>
      </w:r>
      <w:r w:rsidRPr="007E52DF">
        <w:rPr>
          <w:rStyle w:val="StyleBoldUnderline"/>
        </w:rPr>
        <w:t>supporting</w:t>
      </w:r>
      <w:r w:rsidRPr="00147E63">
        <w:rPr>
          <w:sz w:val="16"/>
        </w:rPr>
        <w:t xml:space="preserve"> </w:t>
      </w:r>
      <w:r w:rsidRPr="007E52DF">
        <w:rPr>
          <w:rStyle w:val="StyleBoldUnderline"/>
        </w:rPr>
        <w:t>services, including primary production</w:t>
      </w:r>
      <w:r w:rsidRPr="00147E63">
        <w:rPr>
          <w:sz w:val="16"/>
        </w:rPr>
        <w:t xml:space="preserve">, </w:t>
      </w:r>
      <w:r w:rsidRPr="007E52DF">
        <w:rPr>
          <w:rStyle w:val="StyleBoldUnderline"/>
        </w:rPr>
        <w:t>soil formation</w:t>
      </w:r>
      <w:r w:rsidRPr="00147E63">
        <w:rPr>
          <w:sz w:val="16"/>
        </w:rPr>
        <w:t xml:space="preserve">, detoxification and sequestering of contaminants, </w:t>
      </w:r>
      <w:r w:rsidRPr="007E52DF">
        <w:rPr>
          <w:rStyle w:val="StyleBoldUnderline"/>
        </w:rPr>
        <w:t>nutrient cycling</w:t>
      </w:r>
      <w:r w:rsidRPr="00147E63">
        <w:rPr>
          <w:sz w:val="16"/>
        </w:rPr>
        <w:t xml:space="preserve">; (4) </w:t>
      </w:r>
      <w:r w:rsidRPr="007E52DF">
        <w:rPr>
          <w:rStyle w:val="StyleBoldUnderline"/>
        </w:rPr>
        <w:t>cultural services</w:t>
      </w:r>
      <w:r w:rsidRPr="00147E63">
        <w:rPr>
          <w:sz w:val="16"/>
        </w:rPr>
        <w:t xml:space="preserve">, such as aesthetic ones, generally intangible and related to recreation, education and spiritual experiences. </w:t>
      </w:r>
      <w:r w:rsidRPr="00147E63">
        <w:rPr>
          <w:rStyle w:val="StyleBoldUnderline"/>
        </w:rPr>
        <w:t>It is important to</w:t>
      </w:r>
      <w:r w:rsidRPr="00147E63">
        <w:rPr>
          <w:sz w:val="16"/>
        </w:rPr>
        <w:t xml:space="preserve"> view such resources from an ecosystem-based perspective, </w:t>
      </w:r>
      <w:proofErr w:type="spellStart"/>
      <w:r w:rsidRPr="00147E63">
        <w:rPr>
          <w:rStyle w:val="StyleBoldUnderline"/>
        </w:rPr>
        <w:t>recognis</w:t>
      </w:r>
      <w:r w:rsidRPr="00147E63">
        <w:rPr>
          <w:sz w:val="16"/>
        </w:rPr>
        <w:t>ing</w:t>
      </w:r>
      <w:proofErr w:type="spellEnd"/>
      <w:r w:rsidRPr="00147E63">
        <w:rPr>
          <w:sz w:val="16"/>
        </w:rPr>
        <w:t xml:space="preserve"> </w:t>
      </w:r>
      <w:r w:rsidRPr="00147E63">
        <w:rPr>
          <w:rStyle w:val="StyleBoldUnderline"/>
        </w:rPr>
        <w:t>their interdependence</w:t>
      </w:r>
      <w:r w:rsidRPr="00147E63">
        <w:rPr>
          <w:sz w:val="16"/>
        </w:rPr>
        <w:t xml:space="preserve">. For example, mangrove ecosystems provide a nursery habitat for a variety of taxa, as well as trapping sediment, and contribute to recycling nutrients, regulating diseases, sheltering coastal areas from erosion, detoxifying and sequestering contaminants. They also provide food, </w:t>
      </w:r>
      <w:proofErr w:type="spellStart"/>
      <w:r w:rsidRPr="00147E63">
        <w:rPr>
          <w:sz w:val="16"/>
        </w:rPr>
        <w:t>fibre</w:t>
      </w:r>
      <w:proofErr w:type="spellEnd"/>
      <w:r w:rsidRPr="00147E63">
        <w:rPr>
          <w:sz w:val="16"/>
        </w:rPr>
        <w:t xml:space="preserve"> and fuel, and yield various recreational and other cultural benefits. Thus, </w:t>
      </w:r>
      <w:r w:rsidRPr="007E52DF">
        <w:rPr>
          <w:rStyle w:val="StyleBoldUnderline"/>
        </w:rPr>
        <w:t>human welfare depends on</w:t>
      </w:r>
      <w:r w:rsidRPr="00147E63">
        <w:rPr>
          <w:sz w:val="16"/>
        </w:rPr>
        <w:t xml:space="preserve"> the </w:t>
      </w:r>
      <w:r w:rsidRPr="007E52DF">
        <w:rPr>
          <w:rStyle w:val="StyleBoldUnderline"/>
        </w:rPr>
        <w:t>interactions among plants</w:t>
      </w:r>
      <w:r w:rsidRPr="00147E63">
        <w:rPr>
          <w:sz w:val="16"/>
        </w:rPr>
        <w:t xml:space="preserve">, </w:t>
      </w:r>
      <w:r w:rsidRPr="007E52DF">
        <w:rPr>
          <w:rStyle w:val="StyleBoldUnderline"/>
        </w:rPr>
        <w:t>animals, microbes and their physical environment</w:t>
      </w:r>
      <w:r w:rsidRPr="00147E63">
        <w:rPr>
          <w:sz w:val="16"/>
        </w:rPr>
        <w:t xml:space="preserve">, which in turn means that alterations or </w:t>
      </w:r>
      <w:r w:rsidRPr="007E52DF">
        <w:rPr>
          <w:rStyle w:val="StyleBoldUnderline"/>
        </w:rPr>
        <w:t>degradation at one level can have cascading effects</w:t>
      </w:r>
      <w:r w:rsidRPr="00147E63">
        <w:rPr>
          <w:sz w:val="16"/>
        </w:rPr>
        <w:t xml:space="preserve"> on others. </w:t>
      </w:r>
      <w:r w:rsidRPr="007E52DF">
        <w:rPr>
          <w:rStyle w:val="StyleBoldUnderline"/>
        </w:rPr>
        <w:t>Unintended modifications arising from human activities</w:t>
      </w:r>
      <w:r w:rsidRPr="00147E63">
        <w:rPr>
          <w:sz w:val="16"/>
        </w:rPr>
        <w:t xml:space="preserve">, like production and recreation, </w:t>
      </w:r>
      <w:r w:rsidRPr="007E52DF">
        <w:rPr>
          <w:rStyle w:val="StyleBoldUnderline"/>
        </w:rPr>
        <w:t>can</w:t>
      </w:r>
      <w:r w:rsidRPr="00147E63">
        <w:rPr>
          <w:sz w:val="16"/>
        </w:rPr>
        <w:t xml:space="preserve"> </w:t>
      </w:r>
      <w:r w:rsidRPr="007E52DF">
        <w:rPr>
          <w:rStyle w:val="StyleBoldUnderline"/>
        </w:rPr>
        <w:t>increase vulnerability to natural phenomena</w:t>
      </w:r>
      <w:r w:rsidRPr="00147E63">
        <w:rPr>
          <w:sz w:val="16"/>
        </w:rPr>
        <w:t xml:space="preserve"> like storms or to pest outbreaks.</w:t>
      </w:r>
    </w:p>
    <w:p w14:paraId="68421E2F" w14:textId="77777777" w:rsidR="00C506E5" w:rsidRDefault="00C506E5" w:rsidP="00C506E5"/>
    <w:p w14:paraId="6E926A6A" w14:textId="77EC5674" w:rsidR="00C506E5" w:rsidRDefault="00C506E5" w:rsidP="00C506E5">
      <w:pPr>
        <w:pStyle w:val="Heading3"/>
      </w:pPr>
      <w:r>
        <w:t>2NC – Biodiversity impact</w:t>
      </w:r>
    </w:p>
    <w:p w14:paraId="020951E8" w14:textId="77777777" w:rsidR="00C506E5" w:rsidRPr="00617EDE" w:rsidRDefault="00C506E5" w:rsidP="00C506E5"/>
    <w:p w14:paraId="3A97EC40" w14:textId="77777777" w:rsidR="00C506E5" w:rsidRPr="006F318B" w:rsidRDefault="00C506E5" w:rsidP="00C506E5">
      <w:pPr>
        <w:rPr>
          <w:b/>
        </w:rPr>
      </w:pPr>
      <w:proofErr w:type="spellStart"/>
      <w:r>
        <w:rPr>
          <w:b/>
        </w:rPr>
        <w:t>Biodiverse</w:t>
      </w:r>
      <w:proofErr w:type="spellEnd"/>
      <w:r>
        <w:rPr>
          <w:b/>
        </w:rPr>
        <w:t xml:space="preserve"> environments underpin all ecological functions necessary for human survival</w:t>
      </w:r>
    </w:p>
    <w:p w14:paraId="714F2B37" w14:textId="77777777" w:rsidR="00C506E5" w:rsidRDefault="00C506E5" w:rsidP="00C506E5">
      <w:r w:rsidRPr="00E025F7">
        <w:rPr>
          <w:b/>
        </w:rPr>
        <w:t>Science Daily, 12</w:t>
      </w:r>
      <w:r>
        <w:t xml:space="preserve"> – information provided by the National Science Foundation (“Ecologists call for preservation of planet's remaining biological diversity”, 6/6/12, http://www.sciencedaily.com/releases/2012/06/120606164938.htm)//SJF</w:t>
      </w:r>
    </w:p>
    <w:p w14:paraId="0539D744" w14:textId="77777777" w:rsidR="00C506E5" w:rsidRPr="00E025F7" w:rsidRDefault="00C506E5" w:rsidP="00C506E5"/>
    <w:p w14:paraId="17040FF7" w14:textId="77777777" w:rsidR="00C506E5" w:rsidRPr="0060059E" w:rsidRDefault="00C506E5" w:rsidP="00C506E5">
      <w:pPr>
        <w:rPr>
          <w:rStyle w:val="StyleBoldUnderline"/>
        </w:rPr>
      </w:pPr>
      <w:r w:rsidRPr="007254AC">
        <w:rPr>
          <w:sz w:val="16"/>
        </w:rPr>
        <w:t xml:space="preserve">Twenty years after the Earth Summit in Rio de Janeiro, 17 </w:t>
      </w:r>
      <w:r w:rsidRPr="0060059E">
        <w:rPr>
          <w:rStyle w:val="StyleBoldUnderline"/>
        </w:rPr>
        <w:t>ecologists are calling for renewed international efforts to curb the loss of</w:t>
      </w:r>
      <w:r w:rsidRPr="007254AC">
        <w:rPr>
          <w:sz w:val="16"/>
        </w:rPr>
        <w:t xml:space="preserve"> Earth's </w:t>
      </w:r>
      <w:r w:rsidRPr="0060059E">
        <w:rPr>
          <w:rStyle w:val="StyleBoldUnderline"/>
        </w:rPr>
        <w:t>biological diversity.</w:t>
      </w:r>
    </w:p>
    <w:p w14:paraId="11E53C6B" w14:textId="77777777" w:rsidR="00C506E5" w:rsidRPr="007254AC" w:rsidRDefault="00C506E5" w:rsidP="00C506E5">
      <w:pPr>
        <w:rPr>
          <w:sz w:val="16"/>
        </w:rPr>
      </w:pPr>
      <w:r w:rsidRPr="0060059E">
        <w:rPr>
          <w:rStyle w:val="StyleBoldUnderline"/>
        </w:rPr>
        <w:t>The loss is compromising nature's ability to provide goods</w:t>
      </w:r>
      <w:r w:rsidRPr="007254AC">
        <w:rPr>
          <w:sz w:val="16"/>
        </w:rPr>
        <w:t xml:space="preserve"> and services </w:t>
      </w:r>
      <w:r w:rsidRPr="0060059E">
        <w:rPr>
          <w:rStyle w:val="StyleBoldUnderline"/>
        </w:rPr>
        <w:t xml:space="preserve">essential for human </w:t>
      </w:r>
      <w:proofErr w:type="gramStart"/>
      <w:r w:rsidRPr="0060059E">
        <w:rPr>
          <w:rStyle w:val="StyleBoldUnderline"/>
        </w:rPr>
        <w:t>well-being</w:t>
      </w:r>
      <w:proofErr w:type="gramEnd"/>
      <w:r w:rsidRPr="007254AC">
        <w:rPr>
          <w:sz w:val="16"/>
        </w:rPr>
        <w:t>, the scientists say.</w:t>
      </w:r>
    </w:p>
    <w:p w14:paraId="224B8580" w14:textId="77777777" w:rsidR="00C506E5" w:rsidRPr="007254AC" w:rsidRDefault="00C506E5" w:rsidP="00C506E5">
      <w:pPr>
        <w:rPr>
          <w:sz w:val="16"/>
        </w:rPr>
      </w:pPr>
      <w:r w:rsidRPr="007254AC">
        <w:rPr>
          <w:sz w:val="16"/>
        </w:rPr>
        <w:t xml:space="preserve">Over the past two decades, </w:t>
      </w:r>
      <w:r w:rsidRPr="0060059E">
        <w:rPr>
          <w:rStyle w:val="StyleBoldUnderline"/>
        </w:rPr>
        <w:t xml:space="preserve">strong scientific evidence has emerged showing that decline of the </w:t>
      </w:r>
      <w:proofErr w:type="gramStart"/>
      <w:r w:rsidRPr="0060059E">
        <w:rPr>
          <w:rStyle w:val="StyleBoldUnderline"/>
        </w:rPr>
        <w:t>world's</w:t>
      </w:r>
      <w:proofErr w:type="gramEnd"/>
      <w:r w:rsidRPr="0060059E">
        <w:rPr>
          <w:rStyle w:val="StyleBoldUnderline"/>
        </w:rPr>
        <w:t xml:space="preserve"> biological diversity reduces the productivity and sustainability of ecosystems</w:t>
      </w:r>
      <w:r w:rsidRPr="007254AC">
        <w:rPr>
          <w:sz w:val="16"/>
        </w:rPr>
        <w:t xml:space="preserve">, according to an international team led by the University of Michigan's Bradley </w:t>
      </w:r>
      <w:proofErr w:type="spellStart"/>
      <w:r w:rsidRPr="007254AC">
        <w:rPr>
          <w:sz w:val="16"/>
        </w:rPr>
        <w:t>Cardinale</w:t>
      </w:r>
      <w:proofErr w:type="spellEnd"/>
      <w:r w:rsidRPr="007254AC">
        <w:rPr>
          <w:sz w:val="16"/>
        </w:rPr>
        <w:t>.</w:t>
      </w:r>
    </w:p>
    <w:p w14:paraId="464D54EB" w14:textId="77777777" w:rsidR="00C506E5" w:rsidRPr="007254AC" w:rsidRDefault="00C506E5" w:rsidP="00C506E5">
      <w:pPr>
        <w:rPr>
          <w:sz w:val="16"/>
        </w:rPr>
      </w:pPr>
      <w:r w:rsidRPr="0060059E">
        <w:rPr>
          <w:rStyle w:val="StyleBoldUnderline"/>
        </w:rPr>
        <w:t>It</w:t>
      </w:r>
      <w:r w:rsidRPr="007254AC">
        <w:rPr>
          <w:sz w:val="16"/>
        </w:rPr>
        <w:t xml:space="preserve"> also </w:t>
      </w:r>
      <w:r w:rsidRPr="0060059E">
        <w:rPr>
          <w:rStyle w:val="StyleBoldUnderline"/>
        </w:rPr>
        <w:t>decreases ecosystems' ability to provide society with goods and services like food, wood, fodder, fertile soils and protection from pests and disease</w:t>
      </w:r>
      <w:r w:rsidRPr="007254AC">
        <w:rPr>
          <w:sz w:val="16"/>
        </w:rPr>
        <w:t>.</w:t>
      </w:r>
    </w:p>
    <w:p w14:paraId="1FBF97E9" w14:textId="77777777" w:rsidR="00C506E5" w:rsidRPr="007254AC" w:rsidRDefault="00C506E5" w:rsidP="00C506E5">
      <w:pPr>
        <w:rPr>
          <w:sz w:val="16"/>
        </w:rPr>
      </w:pPr>
      <w:r w:rsidRPr="007254AC">
        <w:rPr>
          <w:sz w:val="16"/>
        </w:rPr>
        <w:t xml:space="preserve">"Water purity, food production and air quality are easy to take for granted, but </w:t>
      </w:r>
      <w:r w:rsidRPr="0060059E">
        <w:rPr>
          <w:rStyle w:val="StyleBoldUnderline"/>
        </w:rPr>
        <w:t>all are largely provided by communities of organisms</w:t>
      </w:r>
      <w:r w:rsidRPr="007254AC">
        <w:rPr>
          <w:sz w:val="16"/>
        </w:rPr>
        <w:t>," said George Gilchrist, program director in the National Science Foundation's Division of Environmental Biology, which funded the research.</w:t>
      </w:r>
    </w:p>
    <w:p w14:paraId="143385A3" w14:textId="77777777" w:rsidR="00C506E5" w:rsidRPr="0060059E" w:rsidRDefault="00C506E5" w:rsidP="00C506E5">
      <w:pPr>
        <w:rPr>
          <w:rStyle w:val="StyleBoldUnderline"/>
        </w:rPr>
      </w:pPr>
      <w:r w:rsidRPr="007254AC">
        <w:rPr>
          <w:sz w:val="16"/>
        </w:rPr>
        <w:t xml:space="preserve">"This paper demonstrates that </w:t>
      </w:r>
      <w:r w:rsidRPr="0060059E">
        <w:rPr>
          <w:rStyle w:val="StyleBoldUnderline"/>
        </w:rPr>
        <w:t>it is not simply the quantity of living things, but their species, genetic and trait biodiversity, that influences the delivery of many essential 'ecosystem services.'''</w:t>
      </w:r>
    </w:p>
    <w:p w14:paraId="179A7657" w14:textId="77777777" w:rsidR="00C506E5" w:rsidRPr="0060059E" w:rsidRDefault="00C506E5" w:rsidP="00C506E5">
      <w:pPr>
        <w:rPr>
          <w:rStyle w:val="StyleBoldUnderline"/>
        </w:rPr>
      </w:pPr>
      <w:r w:rsidRPr="0060059E">
        <w:rPr>
          <w:rStyle w:val="StyleBoldUnderline"/>
        </w:rPr>
        <w:t>Human actions are dismantling ecosystems, resulting in species extinctions at rates several orders of magnitude faster than</w:t>
      </w:r>
      <w:r w:rsidRPr="007254AC">
        <w:rPr>
          <w:sz w:val="16"/>
        </w:rPr>
        <w:t xml:space="preserve"> observed </w:t>
      </w:r>
      <w:r w:rsidRPr="0060059E">
        <w:rPr>
          <w:rStyle w:val="StyleBoldUnderline"/>
        </w:rPr>
        <w:t>in the fossil record.</w:t>
      </w:r>
    </w:p>
    <w:p w14:paraId="1BBA9CF5" w14:textId="77777777" w:rsidR="00C506E5" w:rsidRPr="007254AC" w:rsidRDefault="00C506E5" w:rsidP="00C506E5">
      <w:pPr>
        <w:rPr>
          <w:sz w:val="16"/>
        </w:rPr>
      </w:pPr>
      <w:r w:rsidRPr="007254AC">
        <w:rPr>
          <w:sz w:val="16"/>
        </w:rPr>
        <w:t xml:space="preserve">If the nations of the world make biodiversity an international priority, the scientists say, </w:t>
      </w:r>
      <w:r w:rsidRPr="00A80317">
        <w:rPr>
          <w:rStyle w:val="StyleBoldUnderline"/>
        </w:rPr>
        <w:t>there's still time to conserve much of the remaining variety of life</w:t>
      </w:r>
      <w:r w:rsidRPr="007254AC">
        <w:rPr>
          <w:sz w:val="16"/>
        </w:rPr>
        <w:t>--and possibly to restore much of what's been lost.</w:t>
      </w:r>
    </w:p>
    <w:p w14:paraId="61242311" w14:textId="77777777" w:rsidR="00C506E5" w:rsidRPr="007254AC" w:rsidRDefault="00C506E5" w:rsidP="00C506E5">
      <w:pPr>
        <w:rPr>
          <w:sz w:val="16"/>
          <w:szCs w:val="16"/>
        </w:rPr>
      </w:pPr>
      <w:r w:rsidRPr="007254AC">
        <w:rPr>
          <w:sz w:val="16"/>
          <w:szCs w:val="16"/>
        </w:rPr>
        <w:t>The researchers present their findings in this week's issue of the journal Nature.</w:t>
      </w:r>
    </w:p>
    <w:p w14:paraId="426228A1" w14:textId="77777777" w:rsidR="00C506E5" w:rsidRPr="00A80317" w:rsidRDefault="00C506E5" w:rsidP="00C506E5">
      <w:pPr>
        <w:rPr>
          <w:rStyle w:val="StyleBoldUnderline"/>
        </w:rPr>
      </w:pPr>
      <w:r w:rsidRPr="00A80317">
        <w:rPr>
          <w:rStyle w:val="StyleBoldUnderline"/>
        </w:rPr>
        <w:t xml:space="preserve">The paper is a scientific consensus statement that summarizes evidence from more than </w:t>
      </w:r>
      <w:r w:rsidRPr="00A80317">
        <w:rPr>
          <w:rStyle w:val="Emphasis"/>
        </w:rPr>
        <w:t>1,000 ecological studies</w:t>
      </w:r>
      <w:r w:rsidRPr="00A80317">
        <w:rPr>
          <w:rStyle w:val="StyleBoldUnderline"/>
        </w:rPr>
        <w:t xml:space="preserve"> over the last two decades.</w:t>
      </w:r>
    </w:p>
    <w:p w14:paraId="4ABD8014" w14:textId="77777777" w:rsidR="00C506E5" w:rsidRPr="007254AC" w:rsidRDefault="00C506E5" w:rsidP="00C506E5">
      <w:pPr>
        <w:rPr>
          <w:sz w:val="16"/>
        </w:rPr>
      </w:pPr>
      <w:r w:rsidRPr="007254AC">
        <w:rPr>
          <w:sz w:val="16"/>
        </w:rPr>
        <w:t xml:space="preserve">"Much as consensus statements by doctors led to public warnings that tobacco use is harmful to your health, </w:t>
      </w:r>
      <w:r w:rsidRPr="00A80317">
        <w:rPr>
          <w:rStyle w:val="StyleBoldUnderline"/>
        </w:rPr>
        <w:t>this is a consensus statement that loss of Earth's wild species will be harmful to the world's ecosystems and may harm society by reducing ecosystem services that are essential</w:t>
      </w:r>
      <w:r w:rsidRPr="007254AC">
        <w:rPr>
          <w:sz w:val="16"/>
        </w:rPr>
        <w:t xml:space="preserve"> to human health and prosperity," said </w:t>
      </w:r>
      <w:proofErr w:type="spellStart"/>
      <w:r w:rsidRPr="007254AC">
        <w:rPr>
          <w:sz w:val="16"/>
        </w:rPr>
        <w:t>Cardinale</w:t>
      </w:r>
      <w:proofErr w:type="spellEnd"/>
      <w:r w:rsidRPr="007254AC">
        <w:rPr>
          <w:sz w:val="16"/>
        </w:rPr>
        <w:t>.</w:t>
      </w:r>
    </w:p>
    <w:p w14:paraId="62E76611" w14:textId="77777777" w:rsidR="00C506E5" w:rsidRPr="007254AC" w:rsidRDefault="00C506E5" w:rsidP="00C506E5">
      <w:pPr>
        <w:rPr>
          <w:sz w:val="16"/>
        </w:rPr>
      </w:pPr>
      <w:r w:rsidRPr="007254AC">
        <w:rPr>
          <w:sz w:val="16"/>
        </w:rPr>
        <w:t>"</w:t>
      </w:r>
      <w:r w:rsidRPr="007254AC">
        <w:rPr>
          <w:rStyle w:val="StyleBoldUnderline"/>
        </w:rPr>
        <w:t>We need to take biodiversity loss far more seriously</w:t>
      </w:r>
      <w:r w:rsidRPr="007254AC">
        <w:rPr>
          <w:sz w:val="16"/>
        </w:rPr>
        <w:t>--from individuals to international governing bodies--and take greater action to prevent further losses of species."</w:t>
      </w:r>
    </w:p>
    <w:p w14:paraId="62437C1B" w14:textId="77777777" w:rsidR="00C506E5" w:rsidRPr="007254AC" w:rsidRDefault="00C506E5" w:rsidP="00C506E5">
      <w:pPr>
        <w:rPr>
          <w:sz w:val="16"/>
          <w:szCs w:val="16"/>
        </w:rPr>
      </w:pPr>
      <w:r w:rsidRPr="007254AC">
        <w:rPr>
          <w:sz w:val="16"/>
          <w:szCs w:val="16"/>
        </w:rPr>
        <w:t xml:space="preserve">An estimated nine million species of plants, animals, </w:t>
      </w:r>
      <w:proofErr w:type="spellStart"/>
      <w:r w:rsidRPr="007254AC">
        <w:rPr>
          <w:sz w:val="16"/>
          <w:szCs w:val="16"/>
        </w:rPr>
        <w:t>protists</w:t>
      </w:r>
      <w:proofErr w:type="spellEnd"/>
      <w:r w:rsidRPr="007254AC">
        <w:rPr>
          <w:sz w:val="16"/>
          <w:szCs w:val="16"/>
        </w:rPr>
        <w:t xml:space="preserve"> and fungi inhabit Earth, sharing it with some seven billion people.</w:t>
      </w:r>
    </w:p>
    <w:p w14:paraId="51FD0128" w14:textId="77777777" w:rsidR="00C506E5" w:rsidRPr="007254AC" w:rsidRDefault="00C506E5" w:rsidP="00C506E5">
      <w:pPr>
        <w:rPr>
          <w:sz w:val="16"/>
          <w:szCs w:val="16"/>
        </w:rPr>
      </w:pPr>
      <w:r w:rsidRPr="007254AC">
        <w:rPr>
          <w:sz w:val="16"/>
          <w:szCs w:val="16"/>
        </w:rPr>
        <w:t>The call to action comes as international leaders prepare to gather in Rio de Janeiro on June 20-22 for the United Nations Conference on Sustainable Development, known as the Rio+20 Conference.</w:t>
      </w:r>
    </w:p>
    <w:p w14:paraId="72224434" w14:textId="77777777" w:rsidR="00C506E5" w:rsidRPr="007254AC" w:rsidRDefault="00C506E5" w:rsidP="00C506E5">
      <w:pPr>
        <w:rPr>
          <w:sz w:val="16"/>
          <w:szCs w:val="16"/>
        </w:rPr>
      </w:pPr>
      <w:r w:rsidRPr="007254AC">
        <w:rPr>
          <w:sz w:val="16"/>
          <w:szCs w:val="16"/>
        </w:rPr>
        <w:t>The upcoming conference marks the 20th anniversary of the 1992 Earth Summit in Rio, which resulted in 193 nations supporting the Convention on Biological Diversity's goals of biodiversity conservation and the sustainable use of natural resources.</w:t>
      </w:r>
    </w:p>
    <w:p w14:paraId="279F7594" w14:textId="77777777" w:rsidR="00C506E5" w:rsidRPr="007254AC" w:rsidRDefault="00C506E5" w:rsidP="00C506E5">
      <w:pPr>
        <w:rPr>
          <w:sz w:val="16"/>
          <w:szCs w:val="16"/>
        </w:rPr>
      </w:pPr>
      <w:r w:rsidRPr="007254AC">
        <w:rPr>
          <w:sz w:val="16"/>
          <w:szCs w:val="16"/>
        </w:rPr>
        <w:t>The 1992 Earth Summit caused an explosion of interest in understanding how biodiversity loss might affect the dynamics and functioning of ecosystems, as well as the supply of goods and services of value to society.</w:t>
      </w:r>
    </w:p>
    <w:p w14:paraId="2B6E7DD1" w14:textId="77777777" w:rsidR="00C506E5" w:rsidRPr="007254AC" w:rsidRDefault="00C506E5" w:rsidP="00C506E5">
      <w:pPr>
        <w:rPr>
          <w:sz w:val="16"/>
          <w:szCs w:val="16"/>
        </w:rPr>
      </w:pPr>
      <w:r w:rsidRPr="007254AC">
        <w:rPr>
          <w:sz w:val="16"/>
          <w:szCs w:val="16"/>
        </w:rPr>
        <w:t>In the Nature paper, the scientists review published studies on the topic and list six consensus statements, four emerging trends, and four "balance of evidence" statements.</w:t>
      </w:r>
    </w:p>
    <w:p w14:paraId="48DD869A" w14:textId="77777777" w:rsidR="00C506E5" w:rsidRPr="00A80317" w:rsidRDefault="00C506E5" w:rsidP="00C506E5">
      <w:pPr>
        <w:rPr>
          <w:rStyle w:val="StyleBoldUnderline"/>
        </w:rPr>
      </w:pPr>
      <w:r w:rsidRPr="00A80317">
        <w:rPr>
          <w:rStyle w:val="StyleBoldUnderline"/>
        </w:rPr>
        <w:t>The balance of evidence shows</w:t>
      </w:r>
      <w:r w:rsidRPr="007254AC">
        <w:rPr>
          <w:sz w:val="16"/>
        </w:rPr>
        <w:t xml:space="preserve">, for example, </w:t>
      </w:r>
      <w:r w:rsidRPr="00A80317">
        <w:rPr>
          <w:rStyle w:val="StyleBoldUnderline"/>
        </w:rPr>
        <w:t>that genetic diversity increases the yield of commercial crops, enhances the production of wood in tree plantations, improves the production of fodder</w:t>
      </w:r>
      <w:r w:rsidRPr="007254AC">
        <w:rPr>
          <w:sz w:val="16"/>
        </w:rPr>
        <w:t xml:space="preserve"> in grasslands, </w:t>
      </w:r>
      <w:r w:rsidRPr="00A80317">
        <w:rPr>
          <w:rStyle w:val="StyleBoldUnderline"/>
        </w:rPr>
        <w:t>and increases the stability of yields in fisheries.</w:t>
      </w:r>
    </w:p>
    <w:p w14:paraId="7581AD51" w14:textId="77777777" w:rsidR="00C506E5" w:rsidRPr="007254AC" w:rsidRDefault="00C506E5" w:rsidP="00C506E5">
      <w:pPr>
        <w:rPr>
          <w:sz w:val="16"/>
        </w:rPr>
      </w:pPr>
      <w:r w:rsidRPr="007254AC">
        <w:rPr>
          <w:sz w:val="16"/>
        </w:rPr>
        <w:t xml:space="preserve">Increased </w:t>
      </w:r>
      <w:r w:rsidRPr="007254AC">
        <w:rPr>
          <w:rStyle w:val="StyleBoldUnderline"/>
        </w:rPr>
        <w:t>plant diversity results in greater resistance to invasion by exotic plants, inhibits plant pathogens</w:t>
      </w:r>
      <w:r w:rsidRPr="007254AC">
        <w:rPr>
          <w:sz w:val="16"/>
        </w:rPr>
        <w:t xml:space="preserve"> such as fungal and viral infections, </w:t>
      </w:r>
      <w:r w:rsidRPr="007254AC">
        <w:rPr>
          <w:rStyle w:val="StyleBoldUnderline"/>
        </w:rPr>
        <w:t xml:space="preserve">increases </w:t>
      </w:r>
      <w:proofErr w:type="gramStart"/>
      <w:r w:rsidRPr="007254AC">
        <w:rPr>
          <w:rStyle w:val="StyleBoldUnderline"/>
        </w:rPr>
        <w:t>above-ground</w:t>
      </w:r>
      <w:proofErr w:type="gramEnd"/>
      <w:r w:rsidRPr="007254AC">
        <w:rPr>
          <w:rStyle w:val="StyleBoldUnderline"/>
        </w:rPr>
        <w:t xml:space="preserve"> carbon sequestration</w:t>
      </w:r>
      <w:r w:rsidRPr="007254AC">
        <w:rPr>
          <w:sz w:val="16"/>
        </w:rPr>
        <w:t xml:space="preserve"> through enhanced biomass, </w:t>
      </w:r>
      <w:r w:rsidRPr="007254AC">
        <w:rPr>
          <w:rStyle w:val="StyleBoldUnderline"/>
        </w:rPr>
        <w:t xml:space="preserve">and increases nutrient </w:t>
      </w:r>
      <w:proofErr w:type="spellStart"/>
      <w:r w:rsidRPr="007254AC">
        <w:rPr>
          <w:rStyle w:val="StyleBoldUnderline"/>
        </w:rPr>
        <w:t>remineralization</w:t>
      </w:r>
      <w:proofErr w:type="spellEnd"/>
      <w:r w:rsidRPr="007254AC">
        <w:rPr>
          <w:sz w:val="16"/>
        </w:rPr>
        <w:t xml:space="preserve"> and soil organic matter.</w:t>
      </w:r>
    </w:p>
    <w:p w14:paraId="0AE2E16F" w14:textId="77777777" w:rsidR="00C506E5" w:rsidRPr="00832C7E" w:rsidRDefault="00C506E5" w:rsidP="00C506E5">
      <w:pPr>
        <w:rPr>
          <w:rStyle w:val="StyleBoldUnderline"/>
        </w:rPr>
      </w:pPr>
      <w:r w:rsidRPr="00832C7E">
        <w:rPr>
          <w:sz w:val="16"/>
        </w:rPr>
        <w:t xml:space="preserve">"No one can agree on </w:t>
      </w:r>
      <w:r w:rsidRPr="00A80317">
        <w:rPr>
          <w:rStyle w:val="StyleBoldUnderline"/>
        </w:rPr>
        <w:t>what exactly will happen when an ecosystem loses a species</w:t>
      </w:r>
      <w:r w:rsidRPr="00832C7E">
        <w:rPr>
          <w:sz w:val="16"/>
        </w:rPr>
        <w:t xml:space="preserve">, but most of us agree that </w:t>
      </w:r>
      <w:r w:rsidRPr="00A80317">
        <w:rPr>
          <w:rStyle w:val="StyleBoldUnderline"/>
        </w:rPr>
        <w:t xml:space="preserve">it's not going to be good," </w:t>
      </w:r>
      <w:r w:rsidRPr="00832C7E">
        <w:rPr>
          <w:sz w:val="16"/>
        </w:rPr>
        <w:t xml:space="preserve">said </w:t>
      </w:r>
      <w:proofErr w:type="spellStart"/>
      <w:r w:rsidRPr="00832C7E">
        <w:rPr>
          <w:sz w:val="16"/>
        </w:rPr>
        <w:t>Shahid</w:t>
      </w:r>
      <w:proofErr w:type="spellEnd"/>
      <w:r w:rsidRPr="00832C7E">
        <w:rPr>
          <w:sz w:val="16"/>
        </w:rPr>
        <w:t xml:space="preserve"> </w:t>
      </w:r>
      <w:proofErr w:type="spellStart"/>
      <w:r w:rsidRPr="00832C7E">
        <w:rPr>
          <w:sz w:val="16"/>
        </w:rPr>
        <w:t>Naeem</w:t>
      </w:r>
      <w:proofErr w:type="spellEnd"/>
      <w:r w:rsidRPr="00832C7E">
        <w:rPr>
          <w:sz w:val="16"/>
        </w:rPr>
        <w:t xml:space="preserve"> of Columbia University, a co-author of the paper. "And we agree that </w:t>
      </w:r>
      <w:r w:rsidRPr="00832C7E">
        <w:rPr>
          <w:rStyle w:val="StyleBoldUnderline"/>
        </w:rPr>
        <w:t>if ecosystems lose most of their species, it will be a disaster."</w:t>
      </w:r>
    </w:p>
    <w:p w14:paraId="3CEF0D1B" w14:textId="77777777" w:rsidR="00C506E5" w:rsidRPr="00832C7E" w:rsidRDefault="00C506E5" w:rsidP="00C506E5">
      <w:pPr>
        <w:rPr>
          <w:sz w:val="16"/>
        </w:rPr>
      </w:pPr>
      <w:r w:rsidRPr="00832C7E">
        <w:rPr>
          <w:sz w:val="16"/>
        </w:rPr>
        <w:t>"</w:t>
      </w:r>
      <w:r w:rsidRPr="00832C7E">
        <w:rPr>
          <w:rStyle w:val="StyleBoldUnderline"/>
        </w:rPr>
        <w:t>Twenty years and a thousand studies later</w:t>
      </w:r>
      <w:r w:rsidRPr="00832C7E">
        <w:rPr>
          <w:sz w:val="16"/>
        </w:rPr>
        <w:t xml:space="preserve">, what the world thought was true in Rio in 1992 has finally been proven: </w:t>
      </w:r>
      <w:r w:rsidRPr="00832C7E">
        <w:rPr>
          <w:rStyle w:val="StyleBoldUnderline"/>
        </w:rPr>
        <w:t>biodiversity underpins our ability to achieve sustainable development</w:t>
      </w:r>
      <w:r w:rsidRPr="00832C7E">
        <w:rPr>
          <w:sz w:val="16"/>
        </w:rPr>
        <w:t xml:space="preserve">," </w:t>
      </w:r>
      <w:proofErr w:type="spellStart"/>
      <w:r w:rsidRPr="00832C7E">
        <w:rPr>
          <w:sz w:val="16"/>
        </w:rPr>
        <w:t>Naeem</w:t>
      </w:r>
      <w:proofErr w:type="spellEnd"/>
      <w:r w:rsidRPr="00832C7E">
        <w:rPr>
          <w:sz w:val="16"/>
        </w:rPr>
        <w:t xml:space="preserve"> said.</w:t>
      </w:r>
    </w:p>
    <w:p w14:paraId="39D69DF9" w14:textId="77777777" w:rsidR="00C506E5" w:rsidRPr="00832C7E" w:rsidRDefault="00C506E5" w:rsidP="00C506E5">
      <w:pPr>
        <w:rPr>
          <w:sz w:val="16"/>
          <w:szCs w:val="16"/>
        </w:rPr>
      </w:pPr>
      <w:r w:rsidRPr="00832C7E">
        <w:rPr>
          <w:sz w:val="16"/>
          <w:szCs w:val="16"/>
        </w:rPr>
        <w:t>Despite far-reaching support for the Convention on Biological Diversity, biodiversity loss has continued over the last two decades, often at increasing rates.</w:t>
      </w:r>
    </w:p>
    <w:p w14:paraId="79773923" w14:textId="77777777" w:rsidR="00C506E5" w:rsidRPr="00832C7E" w:rsidRDefault="00C506E5" w:rsidP="00C506E5">
      <w:pPr>
        <w:rPr>
          <w:sz w:val="16"/>
          <w:szCs w:val="16"/>
        </w:rPr>
      </w:pPr>
      <w:r w:rsidRPr="00832C7E">
        <w:rPr>
          <w:sz w:val="16"/>
          <w:szCs w:val="16"/>
        </w:rPr>
        <w:t>In response, a new set of diversity-preservation goals for 2020, known as the Aichi targets, was recently formulated.</w:t>
      </w:r>
    </w:p>
    <w:p w14:paraId="6DD7F231" w14:textId="77777777" w:rsidR="00C506E5" w:rsidRPr="00832C7E" w:rsidRDefault="00C506E5" w:rsidP="00C506E5">
      <w:pPr>
        <w:rPr>
          <w:sz w:val="16"/>
          <w:szCs w:val="16"/>
        </w:rPr>
      </w:pPr>
      <w:r w:rsidRPr="00832C7E">
        <w:rPr>
          <w:sz w:val="16"/>
          <w:szCs w:val="16"/>
        </w:rPr>
        <w:t>And a new international body called the Intergovernmental Platform on Biodiversity and Ecosystem Services was formed in April 2012 to guide a global response toward sustainable management of the world's biodiversity and ecosystems.</w:t>
      </w:r>
    </w:p>
    <w:p w14:paraId="10733305" w14:textId="77777777" w:rsidR="00C506E5" w:rsidRPr="00832C7E" w:rsidRDefault="00C506E5" w:rsidP="00C506E5">
      <w:pPr>
        <w:rPr>
          <w:sz w:val="16"/>
          <w:szCs w:val="16"/>
        </w:rPr>
      </w:pPr>
      <w:r w:rsidRPr="00832C7E">
        <w:rPr>
          <w:sz w:val="16"/>
          <w:szCs w:val="16"/>
        </w:rPr>
        <w:t>Significant gaps in the science behind biological diversity remain and must be addressed if the Aichi targets are to be met, the scientists write in their paper.</w:t>
      </w:r>
    </w:p>
    <w:p w14:paraId="2E790BFA" w14:textId="77777777" w:rsidR="00C506E5" w:rsidRPr="00832C7E" w:rsidRDefault="00C506E5" w:rsidP="00C506E5">
      <w:pPr>
        <w:rPr>
          <w:sz w:val="16"/>
          <w:szCs w:val="16"/>
        </w:rPr>
      </w:pPr>
      <w:r w:rsidRPr="00832C7E">
        <w:rPr>
          <w:sz w:val="16"/>
          <w:szCs w:val="16"/>
        </w:rPr>
        <w:t>"This paper is important both because of what it shows we know, and what it shows we don't know," said David Hooper of Western Washington University, one of the co-authors.</w:t>
      </w:r>
    </w:p>
    <w:p w14:paraId="74CD4265" w14:textId="77777777" w:rsidR="00C506E5" w:rsidRPr="00832C7E" w:rsidRDefault="00C506E5" w:rsidP="00C506E5">
      <w:pPr>
        <w:rPr>
          <w:sz w:val="16"/>
          <w:szCs w:val="16"/>
        </w:rPr>
      </w:pPr>
      <w:r w:rsidRPr="00832C7E">
        <w:rPr>
          <w:sz w:val="16"/>
          <w:szCs w:val="16"/>
        </w:rPr>
        <w:t>"Several of the key questions we outline help point the way for the next generation of research on how changing biodiversity affects human well-being."</w:t>
      </w:r>
    </w:p>
    <w:p w14:paraId="01790EF6" w14:textId="77777777" w:rsidR="00C506E5" w:rsidRPr="00832C7E" w:rsidRDefault="00C506E5" w:rsidP="00C506E5">
      <w:pPr>
        <w:rPr>
          <w:sz w:val="16"/>
          <w:szCs w:val="16"/>
        </w:rPr>
      </w:pPr>
      <w:r w:rsidRPr="00832C7E">
        <w:rPr>
          <w:sz w:val="16"/>
          <w:szCs w:val="16"/>
        </w:rPr>
        <w:t>Without an understanding of the fundamental ecological processes that link biodiversity, ecosystem functions and services, attempts to forecast the societal consequences of diversity loss, and to meet policy objectives, are likely to fail, the ecologists write.</w:t>
      </w:r>
    </w:p>
    <w:p w14:paraId="1C3FA6FF" w14:textId="77777777" w:rsidR="00C506E5" w:rsidRPr="00832C7E" w:rsidRDefault="00C506E5" w:rsidP="00C506E5">
      <w:pPr>
        <w:rPr>
          <w:sz w:val="16"/>
        </w:rPr>
      </w:pPr>
      <w:r w:rsidRPr="00832C7E">
        <w:rPr>
          <w:sz w:val="16"/>
        </w:rPr>
        <w:t xml:space="preserve">"But </w:t>
      </w:r>
      <w:r w:rsidRPr="00832C7E">
        <w:rPr>
          <w:rStyle w:val="StyleBoldUnderline"/>
        </w:rPr>
        <w:t xml:space="preserve">with that fundamental understanding in hand, we may yet bring the modern era of biodiversity loss to a safe </w:t>
      </w:r>
      <w:r w:rsidRPr="00832C7E">
        <w:rPr>
          <w:rStyle w:val="Emphasis"/>
        </w:rPr>
        <w:t>end for humanity</w:t>
      </w:r>
      <w:r w:rsidRPr="00832C7E">
        <w:rPr>
          <w:sz w:val="16"/>
        </w:rPr>
        <w:t>," they conclude.</w:t>
      </w:r>
    </w:p>
    <w:p w14:paraId="50F63DE2" w14:textId="77777777" w:rsidR="00C506E5" w:rsidRDefault="00C506E5" w:rsidP="00C506E5">
      <w:pPr>
        <w:pStyle w:val="Heading3"/>
      </w:pPr>
      <w:r>
        <w:t>--</w:t>
      </w:r>
      <w:proofErr w:type="gramStart"/>
      <w:r>
        <w:t>precautionary</w:t>
      </w:r>
      <w:proofErr w:type="gramEnd"/>
      <w:r>
        <w:t xml:space="preserve"> principle</w:t>
      </w:r>
    </w:p>
    <w:p w14:paraId="11B0E3C1" w14:textId="77777777" w:rsidR="00C506E5" w:rsidRPr="00617EDE" w:rsidRDefault="00C506E5" w:rsidP="00C506E5"/>
    <w:p w14:paraId="4A1E1A69" w14:textId="77777777" w:rsidR="00C506E5" w:rsidRPr="00617EDE" w:rsidRDefault="00C506E5" w:rsidP="00C506E5">
      <w:pPr>
        <w:rPr>
          <w:b/>
        </w:rPr>
      </w:pPr>
      <w:r>
        <w:rPr>
          <w:b/>
        </w:rPr>
        <w:t xml:space="preserve">Policymakers must employ the precautionary principle when dealing with marine ecosystem scenarios – long-term, irreversible effects make </w:t>
      </w:r>
      <w:r>
        <w:rPr>
          <w:b/>
          <w:u w:val="single"/>
        </w:rPr>
        <w:t>action now</w:t>
      </w:r>
      <w:r>
        <w:rPr>
          <w:b/>
        </w:rPr>
        <w:t xml:space="preserve"> key</w:t>
      </w:r>
    </w:p>
    <w:p w14:paraId="7FE809EE" w14:textId="77777777" w:rsidR="00C506E5" w:rsidRDefault="00C506E5" w:rsidP="00C506E5">
      <w:r w:rsidRPr="00B20D25">
        <w:rPr>
          <w:b/>
        </w:rPr>
        <w:t>Wang, 11</w:t>
      </w:r>
      <w:r>
        <w:t xml:space="preserve"> – International Max Planck Research School for Maritime Affairs, </w:t>
      </w:r>
      <w:proofErr w:type="spellStart"/>
      <w:r>
        <w:t>Mittelweg</w:t>
      </w:r>
      <w:proofErr w:type="spellEnd"/>
      <w:r>
        <w:t xml:space="preserve"> (</w:t>
      </w:r>
      <w:proofErr w:type="spellStart"/>
      <w:r>
        <w:t>Runyu</w:t>
      </w:r>
      <w:proofErr w:type="spellEnd"/>
      <w:r>
        <w:t xml:space="preserve">, “The precautionary principle in maritime affairs”, WMU J </w:t>
      </w:r>
      <w:proofErr w:type="spellStart"/>
      <w:r>
        <w:t>Marit</w:t>
      </w:r>
      <w:proofErr w:type="spellEnd"/>
      <w:r>
        <w:t xml:space="preserve"> Affairs, No. 10, pp. 143-165, 2011)//SJF</w:t>
      </w:r>
    </w:p>
    <w:p w14:paraId="03D1DCDC" w14:textId="77777777" w:rsidR="00C506E5" w:rsidRDefault="00C506E5" w:rsidP="00C506E5"/>
    <w:p w14:paraId="25129EE4" w14:textId="77777777" w:rsidR="00C506E5" w:rsidRPr="00571AC1" w:rsidRDefault="00C506E5" w:rsidP="00C506E5">
      <w:pPr>
        <w:rPr>
          <w:sz w:val="16"/>
        </w:rPr>
      </w:pPr>
      <w:r w:rsidRPr="00617EDE">
        <w:rPr>
          <w:rStyle w:val="StyleBoldUnderline"/>
        </w:rPr>
        <w:t>Damage</w:t>
      </w:r>
      <w:r w:rsidRPr="00571AC1">
        <w:rPr>
          <w:rStyle w:val="StyleBoldUnderline"/>
        </w:rPr>
        <w:t xml:space="preserve"> to the marine environment, marine biodiversity and living marine resources are </w:t>
      </w:r>
      <w:r w:rsidRPr="00571AC1">
        <w:rPr>
          <w:sz w:val="16"/>
        </w:rPr>
        <w:t xml:space="preserve">often </w:t>
      </w:r>
      <w:r w:rsidRPr="00571AC1">
        <w:rPr>
          <w:rStyle w:val="StyleBoldUnderline"/>
        </w:rPr>
        <w:t>long-term, and the disastrous effects always persist beyond the human activity</w:t>
      </w:r>
      <w:r w:rsidRPr="00571AC1">
        <w:rPr>
          <w:sz w:val="16"/>
        </w:rPr>
        <w:t xml:space="preserve"> that caused them. Therefore, </w:t>
      </w:r>
      <w:r w:rsidRPr="00571AC1">
        <w:rPr>
          <w:rStyle w:val="StyleBoldUnderline"/>
        </w:rPr>
        <w:t>what we have damaged</w:t>
      </w:r>
      <w:r w:rsidRPr="00571AC1">
        <w:rPr>
          <w:sz w:val="16"/>
        </w:rPr>
        <w:t xml:space="preserve"> in the sea area </w:t>
      </w:r>
      <w:r w:rsidRPr="00571AC1">
        <w:rPr>
          <w:rStyle w:val="StyleBoldUnderline"/>
        </w:rPr>
        <w:t xml:space="preserve">will deplete the rights of future generations to </w:t>
      </w:r>
      <w:proofErr w:type="spellStart"/>
      <w:r w:rsidRPr="00571AC1">
        <w:rPr>
          <w:rStyle w:val="StyleBoldUnderline"/>
        </w:rPr>
        <w:t>utilise</w:t>
      </w:r>
      <w:proofErr w:type="spellEnd"/>
      <w:r w:rsidRPr="00571AC1">
        <w:rPr>
          <w:rStyle w:val="StyleBoldUnderline"/>
        </w:rPr>
        <w:t xml:space="preserve"> the oceans</w:t>
      </w:r>
      <w:r w:rsidRPr="00571AC1">
        <w:rPr>
          <w:sz w:val="16"/>
        </w:rPr>
        <w:t xml:space="preserve">. The </w:t>
      </w:r>
      <w:r w:rsidRPr="00571AC1">
        <w:rPr>
          <w:rStyle w:val="StyleBoldUnderline"/>
        </w:rPr>
        <w:t>precautionary principle calls for early prevention, to avoid and relieve uncertain serious and irreversible damage to marine ecosystems</w:t>
      </w:r>
      <w:r w:rsidRPr="00571AC1">
        <w:rPr>
          <w:sz w:val="16"/>
        </w:rPr>
        <w:t>, and has come to the fore in decision-making processes since the principle was first adopted in national laws in the 1970s. More than 10 years later, the precautionary principle was adopted in the Rio Declaration and widely accepted by the international community. Since then, the principle has been involved in more and more international instruments.</w:t>
      </w:r>
    </w:p>
    <w:p w14:paraId="566668CB" w14:textId="77777777" w:rsidR="00C506E5" w:rsidRPr="00617EDE" w:rsidRDefault="00C506E5" w:rsidP="00C506E5">
      <w:pPr>
        <w:rPr>
          <w:sz w:val="16"/>
          <w:szCs w:val="16"/>
        </w:rPr>
      </w:pPr>
      <w:r w:rsidRPr="00617EDE">
        <w:rPr>
          <w:sz w:val="16"/>
          <w:szCs w:val="16"/>
        </w:rPr>
        <w:t>Although there is no uniform definition of the precautionary principle so far, four elements of the principle can be identified, namely the level of damage, scientific criterion, remedy, and burden of proof. The principle deals with the problem of how to make a decision when there is a lack of complete scientific information regarding serious damage. The first three elements vary from one environment to another. Decision makers have to consider some limitations, such as the proportionality principle and the principle of sustainable development, when they employ the precautionary principle. Moreover, the principle dictates that it is the burden for those parties who wish to implement relevant activities to prove that certain activities or substances are indeed harmless.</w:t>
      </w:r>
    </w:p>
    <w:p w14:paraId="31CF1707" w14:textId="77777777" w:rsidR="00C506E5" w:rsidRDefault="00C506E5" w:rsidP="00C506E5">
      <w:pPr>
        <w:rPr>
          <w:sz w:val="16"/>
        </w:rPr>
      </w:pPr>
      <w:r w:rsidRPr="00571AC1">
        <w:rPr>
          <w:rStyle w:val="StyleBoldUnderline"/>
        </w:rPr>
        <w:t>The global natural environment</w:t>
      </w:r>
      <w:r w:rsidRPr="00571AC1">
        <w:rPr>
          <w:sz w:val="16"/>
        </w:rPr>
        <w:t xml:space="preserve">, and </w:t>
      </w:r>
      <w:r w:rsidRPr="00571AC1">
        <w:rPr>
          <w:rStyle w:val="StyleBoldUnderline"/>
        </w:rPr>
        <w:t>particularly marine living resources, is facing growing pressure as the world's population and demand are gradually increasing</w:t>
      </w:r>
      <w:r w:rsidRPr="00571AC1">
        <w:rPr>
          <w:sz w:val="16"/>
        </w:rPr>
        <w:t xml:space="preserve">. Therefore, </w:t>
      </w:r>
      <w:r w:rsidRPr="00571AC1">
        <w:rPr>
          <w:rStyle w:val="StyleBoldUnderline"/>
        </w:rPr>
        <w:t>in order to preserve the marine environment, its ecosystems and biodiversity, the precautionary principle has been implemented in a number of fishery treaties</w:t>
      </w:r>
      <w:r w:rsidRPr="00571AC1">
        <w:rPr>
          <w:sz w:val="16"/>
        </w:rPr>
        <w:t>, among which the 1995 UN Fish Stocks Agreement is a good example. The Agreement could be considered for the development of the UNCLOS in the area of fishing and fishery resource conservation.</w:t>
      </w:r>
    </w:p>
    <w:p w14:paraId="70B334DE" w14:textId="05C6A152" w:rsidR="00C506E5" w:rsidRDefault="00C506E5" w:rsidP="00C506E5">
      <w:pPr>
        <w:pStyle w:val="Heading3"/>
      </w:pPr>
      <w:r>
        <w:t>AT: Reserves</w:t>
      </w:r>
    </w:p>
    <w:p w14:paraId="260013DF" w14:textId="77777777" w:rsidR="00C506E5" w:rsidRPr="001E23B1" w:rsidRDefault="00C506E5" w:rsidP="00C506E5"/>
    <w:p w14:paraId="6C072927" w14:textId="77777777" w:rsidR="00C506E5" w:rsidRDefault="00C506E5" w:rsidP="00C506E5">
      <w:pPr>
        <w:rPr>
          <w:b/>
        </w:rPr>
      </w:pPr>
      <w:r>
        <w:rPr>
          <w:b/>
        </w:rPr>
        <w:t>Reserves can’t solve – community variability decreases, which decreases recovery potential</w:t>
      </w:r>
    </w:p>
    <w:p w14:paraId="69C2A085" w14:textId="77777777" w:rsidR="00C506E5" w:rsidRPr="00A7040F" w:rsidRDefault="00C506E5" w:rsidP="00C506E5">
      <w:r w:rsidRPr="00A7040F">
        <w:rPr>
          <w:b/>
        </w:rPr>
        <w:t>Worm et al, 6</w:t>
      </w:r>
      <w:r>
        <w:t xml:space="preserve"> – *Marine Research Ecologist and Associate Professor of Biology at Dalhousie University, **John S </w:t>
      </w:r>
      <w:proofErr w:type="spellStart"/>
      <w:r>
        <w:t>Bugas</w:t>
      </w:r>
      <w:proofErr w:type="spellEnd"/>
      <w:r>
        <w:t xml:space="preserve"> Professor of Economics, Department of Economics and Finance, University of Wyoming, ***environmental economist at Plymouth Marine Laboratory, interdisciplinary scientist, combining marine science with environmental economics, ****</w:t>
      </w:r>
      <w:proofErr w:type="spellStart"/>
      <w:r>
        <w:t>Gluckman</w:t>
      </w:r>
      <w:proofErr w:type="spellEnd"/>
      <w:r>
        <w:t xml:space="preserve"> Professor of Marine Science at the College of William &amp; Mary in Virginia, director of the Smithsonian’s </w:t>
      </w:r>
      <w:proofErr w:type="spellStart"/>
      <w:r>
        <w:t>Tennenbaum</w:t>
      </w:r>
      <w:proofErr w:type="spellEnd"/>
      <w:r>
        <w:t xml:space="preserve"> Marine Observatories Network, (Boris, Edward B. </w:t>
      </w:r>
      <w:proofErr w:type="spellStart"/>
      <w:r>
        <w:t>Barbier</w:t>
      </w:r>
      <w:proofErr w:type="spellEnd"/>
      <w:r>
        <w:t xml:space="preserve">, Nicola Beaumont, J. Emmett Duffy, Carl </w:t>
      </w:r>
      <w:proofErr w:type="spellStart"/>
      <w:r>
        <w:t>Folke</w:t>
      </w:r>
      <w:proofErr w:type="spellEnd"/>
      <w:r>
        <w:t xml:space="preserve">, Benjamin S. Halpern, Jeremy B. C. Jackson, Heike K. </w:t>
      </w:r>
      <w:proofErr w:type="spellStart"/>
      <w:r>
        <w:t>Lotze</w:t>
      </w:r>
      <w:proofErr w:type="spellEnd"/>
      <w:r>
        <w:t xml:space="preserve">, </w:t>
      </w:r>
      <w:proofErr w:type="spellStart"/>
      <w:r>
        <w:t>Fiorenza</w:t>
      </w:r>
      <w:proofErr w:type="spellEnd"/>
      <w:r>
        <w:t xml:space="preserve"> </w:t>
      </w:r>
      <w:proofErr w:type="spellStart"/>
      <w:r>
        <w:t>Micheli</w:t>
      </w:r>
      <w:proofErr w:type="spellEnd"/>
      <w:r>
        <w:t xml:space="preserve">, Stephen R. </w:t>
      </w:r>
      <w:proofErr w:type="spellStart"/>
      <w:r>
        <w:t>Palumbi</w:t>
      </w:r>
      <w:proofErr w:type="spellEnd"/>
      <w:r>
        <w:t xml:space="preserve">, </w:t>
      </w:r>
      <w:proofErr w:type="spellStart"/>
      <w:r>
        <w:t>Enric</w:t>
      </w:r>
      <w:proofErr w:type="spellEnd"/>
      <w:r>
        <w:t xml:space="preserve"> </w:t>
      </w:r>
      <w:proofErr w:type="spellStart"/>
      <w:r>
        <w:t>Sala</w:t>
      </w:r>
      <w:proofErr w:type="spellEnd"/>
      <w:r>
        <w:t xml:space="preserve">, Kimberley A. </w:t>
      </w:r>
      <w:proofErr w:type="spellStart"/>
      <w:r>
        <w:t>Selkoe</w:t>
      </w:r>
      <w:proofErr w:type="spellEnd"/>
      <w:r>
        <w:t xml:space="preserve">, John J. </w:t>
      </w:r>
      <w:proofErr w:type="spellStart"/>
      <w:r>
        <w:t>Stachowicz</w:t>
      </w:r>
      <w:proofErr w:type="spellEnd"/>
      <w:r>
        <w:t xml:space="preserve">, </w:t>
      </w:r>
      <w:proofErr w:type="spellStart"/>
      <w:r>
        <w:t>Reg</w:t>
      </w:r>
      <w:proofErr w:type="spellEnd"/>
      <w:r>
        <w:t xml:space="preserve"> Watson, “Impacts of Biodiversity Loss on Ocean Ecosystem Services”, </w:t>
      </w:r>
      <w:r>
        <w:rPr>
          <w:i/>
        </w:rPr>
        <w:t>Science</w:t>
      </w:r>
      <w:r>
        <w:t>, Vol. 314, No. 787, 2006, lexis)//SJF</w:t>
      </w:r>
    </w:p>
    <w:p w14:paraId="6A95091F" w14:textId="77777777" w:rsidR="00C506E5" w:rsidRDefault="00C506E5" w:rsidP="00C506E5"/>
    <w:p w14:paraId="728BDF4C" w14:textId="77777777" w:rsidR="00C506E5" w:rsidRPr="003E630B" w:rsidRDefault="00C506E5" w:rsidP="00C506E5">
      <w:pPr>
        <w:rPr>
          <w:sz w:val="16"/>
        </w:rPr>
      </w:pPr>
      <w:r w:rsidRPr="001E23B1">
        <w:rPr>
          <w:rStyle w:val="StyleBoldUnderline"/>
        </w:rPr>
        <w:t>Positive relationships between diversity and ecosystem functions and services were found using experimental</w:t>
      </w:r>
      <w:r w:rsidRPr="003E630B">
        <w:rPr>
          <w:sz w:val="16"/>
        </w:rPr>
        <w:t xml:space="preserve"> (Fig. 1) </w:t>
      </w:r>
      <w:r w:rsidRPr="001E23B1">
        <w:rPr>
          <w:rStyle w:val="StyleBoldUnderline"/>
        </w:rPr>
        <w:t>and correlative approaches</w:t>
      </w:r>
      <w:r w:rsidRPr="003E630B">
        <w:rPr>
          <w:sz w:val="16"/>
        </w:rPr>
        <w:t xml:space="preserve"> along trajectories of diversity loss (Figs. 2 and 3) and recovery (Fig. 4). Our </w:t>
      </w:r>
      <w:r w:rsidRPr="001E23B1">
        <w:rPr>
          <w:rStyle w:val="StyleBoldUnderline"/>
        </w:rPr>
        <w:t>data highlight the societal consequences of an ongoing erosion of diversity</w:t>
      </w:r>
      <w:r w:rsidRPr="003E630B">
        <w:rPr>
          <w:sz w:val="16"/>
        </w:rPr>
        <w:t xml:space="preserve"> that appears to be accelerating on a global scale (Fig. 3A). This trend is of serious concern because </w:t>
      </w:r>
      <w:r w:rsidRPr="003E630B">
        <w:rPr>
          <w:rStyle w:val="StyleBoldUnderline"/>
        </w:rPr>
        <w:t>it projects the global collapse of all taxa currently fished by the mid–21st century</w:t>
      </w:r>
      <w:r w:rsidRPr="003E630B">
        <w:rPr>
          <w:sz w:val="16"/>
        </w:rPr>
        <w:t xml:space="preserve"> (based on the extrapolation of regression in Fig. 3A to 100% in the year 2048).</w:t>
      </w:r>
    </w:p>
    <w:p w14:paraId="7B025C2B" w14:textId="77777777" w:rsidR="00C506E5" w:rsidRPr="003E630B" w:rsidRDefault="00C506E5" w:rsidP="00C506E5">
      <w:pPr>
        <w:rPr>
          <w:sz w:val="16"/>
        </w:rPr>
      </w:pPr>
      <w:r w:rsidRPr="003E630B">
        <w:rPr>
          <w:sz w:val="16"/>
        </w:rPr>
        <w:t xml:space="preserve">Our findings further suggest that the </w:t>
      </w:r>
      <w:r w:rsidRPr="003E630B">
        <w:rPr>
          <w:rStyle w:val="StyleBoldUnderline"/>
        </w:rPr>
        <w:t xml:space="preserve">elimination of </w:t>
      </w:r>
      <w:r w:rsidRPr="003E630B">
        <w:rPr>
          <w:sz w:val="16"/>
        </w:rPr>
        <w:t xml:space="preserve">locally </w:t>
      </w:r>
      <w:r w:rsidRPr="003E630B">
        <w:rPr>
          <w:rStyle w:val="StyleBoldUnderline"/>
        </w:rPr>
        <w:t xml:space="preserve">adapted populations and species not only impairs the ability of marine ecosystems to feed a growing human population but also sabotages their stability and recovery potential </w:t>
      </w:r>
      <w:r w:rsidRPr="003E630B">
        <w:rPr>
          <w:sz w:val="16"/>
        </w:rPr>
        <w:t>in a rapidly changing marine environment.</w:t>
      </w:r>
    </w:p>
    <w:p w14:paraId="2496DDAD" w14:textId="77777777" w:rsidR="00C506E5" w:rsidRPr="003E630B" w:rsidRDefault="00C506E5" w:rsidP="00C506E5">
      <w:pPr>
        <w:rPr>
          <w:rStyle w:val="StyleBoldUnderline"/>
        </w:rPr>
      </w:pPr>
      <w:r w:rsidRPr="003E630B">
        <w:rPr>
          <w:sz w:val="16"/>
        </w:rPr>
        <w:t xml:space="preserve">We recognize limitations in each of our data sources, particularly the inherent problem of inferring causality from correlation in the </w:t>
      </w:r>
      <w:proofErr w:type="spellStart"/>
      <w:r w:rsidRPr="003E630B">
        <w:rPr>
          <w:sz w:val="16"/>
        </w:rPr>
        <w:t>largerscale</w:t>
      </w:r>
      <w:proofErr w:type="spellEnd"/>
      <w:r w:rsidRPr="003E630B">
        <w:rPr>
          <w:sz w:val="16"/>
        </w:rPr>
        <w:t xml:space="preserve"> studies. The strength of these results rests on the consistent agreement of theory, experiments, and observations across widely different scales and ecosystems. Our analysis may provide a wider context for the interpretation of local biodiversity experiments that produced diverging and controversial outcomes (1, 3, 24). It suggests that very general patterns emerge on progressively larger scales. </w:t>
      </w:r>
      <w:r w:rsidRPr="003E630B">
        <w:rPr>
          <w:rStyle w:val="StyleBoldUnderline"/>
        </w:rPr>
        <w:t>High-diversity systems consistently provided more services with less variability, which has economic and policy implications.</w:t>
      </w:r>
    </w:p>
    <w:p w14:paraId="4AC2F9A8" w14:textId="77777777" w:rsidR="00C506E5" w:rsidRPr="003E630B" w:rsidRDefault="00C506E5" w:rsidP="00C506E5">
      <w:pPr>
        <w:rPr>
          <w:rStyle w:val="StyleBoldUnderline"/>
        </w:rPr>
      </w:pPr>
      <w:r w:rsidRPr="003E630B">
        <w:rPr>
          <w:sz w:val="16"/>
        </w:rPr>
        <w:t xml:space="preserve">First, there is no dichotomy between biodiversity conservation and long-term economic development; they must be viewed as interdependent societal goals. Second, </w:t>
      </w:r>
      <w:r w:rsidRPr="003E630B">
        <w:rPr>
          <w:rStyle w:val="StyleBoldUnderline"/>
        </w:rPr>
        <w:t>there was no evidence for redundancy at high levels of diversity; the improvement of services was continuous on a log-linear scale</w:t>
      </w:r>
      <w:r w:rsidRPr="003E630B">
        <w:rPr>
          <w:sz w:val="16"/>
        </w:rPr>
        <w:t xml:space="preserve"> (Fig. 3). Third, the </w:t>
      </w:r>
      <w:r w:rsidRPr="003E630B">
        <w:rPr>
          <w:rStyle w:val="StyleBoldUnderline"/>
        </w:rPr>
        <w:t>buffering impact of species diversity on the resistance and recovery of ecosystem services generates insurance value that must be incorporated into future economic valuations and management decisions.</w:t>
      </w:r>
    </w:p>
    <w:p w14:paraId="34F08AA2" w14:textId="77777777" w:rsidR="00C506E5" w:rsidRPr="003E630B" w:rsidRDefault="00C506E5" w:rsidP="00C506E5">
      <w:pPr>
        <w:rPr>
          <w:rStyle w:val="StyleBoldUnderline"/>
        </w:rPr>
      </w:pPr>
      <w:r w:rsidRPr="003E630B">
        <w:rPr>
          <w:sz w:val="16"/>
        </w:rPr>
        <w:t xml:space="preserve">By restoring marine biodiversity through sustainable fisheries management, pollution control, maintenance of essential habitats, and the creation of marine reserves, we can invest in the productivity and reliability of the goods and services that the ocean provides to humanity. Our analyses suggest that </w:t>
      </w:r>
      <w:r w:rsidRPr="003E630B">
        <w:rPr>
          <w:rStyle w:val="StyleBoldUnderline"/>
        </w:rPr>
        <w:t>business as usual would foreshadow serious threats to global food security, coastal water quality, and ecosystem stability, affecting current and future generations.</w:t>
      </w:r>
    </w:p>
    <w:p w14:paraId="0B033236" w14:textId="599B1A86" w:rsidR="00C506E5" w:rsidRDefault="00C506E5" w:rsidP="00C506E5">
      <w:pPr>
        <w:pStyle w:val="Heading3"/>
      </w:pPr>
      <w:r>
        <w:t>AT: Repopulation</w:t>
      </w:r>
    </w:p>
    <w:p w14:paraId="14A9EE6D" w14:textId="77777777" w:rsidR="00C506E5" w:rsidRPr="004128AF" w:rsidRDefault="00C506E5" w:rsidP="00C506E5"/>
    <w:p w14:paraId="562C96E6" w14:textId="77777777" w:rsidR="00C506E5" w:rsidRPr="004128AF" w:rsidRDefault="00C506E5" w:rsidP="00C506E5">
      <w:pPr>
        <w:rPr>
          <w:b/>
        </w:rPr>
      </w:pPr>
      <w:r>
        <w:rPr>
          <w:b/>
        </w:rPr>
        <w:t>Loss of ecological redundancy means it would take 10 million years to repopulate</w:t>
      </w:r>
    </w:p>
    <w:p w14:paraId="07A5E474" w14:textId="77777777" w:rsidR="00C506E5" w:rsidRDefault="00C506E5" w:rsidP="00C506E5">
      <w:r w:rsidRPr="004128AF">
        <w:rPr>
          <w:b/>
        </w:rPr>
        <w:t>Science Daily, 11</w:t>
      </w:r>
      <w:r>
        <w:t xml:space="preserve"> (“Species loss tied to ecosystem collapse and recovery”, 1/12/11, http://www.sciencedaily.com/releases/2011/01/110110103834.htm)//SJF</w:t>
      </w:r>
    </w:p>
    <w:p w14:paraId="0239E307" w14:textId="77777777" w:rsidR="00C506E5" w:rsidRDefault="00C506E5" w:rsidP="00C506E5"/>
    <w:p w14:paraId="01C72F74" w14:textId="77777777" w:rsidR="00C506E5" w:rsidRPr="00470138" w:rsidRDefault="00C506E5" w:rsidP="00C506E5">
      <w:pPr>
        <w:rPr>
          <w:sz w:val="16"/>
        </w:rPr>
      </w:pPr>
      <w:r w:rsidRPr="00470138">
        <w:rPr>
          <w:sz w:val="16"/>
        </w:rPr>
        <w:t xml:space="preserve">Geologists at Brown University and the University of Washington have a cautionary tale: </w:t>
      </w:r>
      <w:r w:rsidRPr="0086400C">
        <w:rPr>
          <w:rStyle w:val="StyleBoldUnderline"/>
        </w:rPr>
        <w:t>Lose enough species in the oceans, and the entire ecosystem could collapse</w:t>
      </w:r>
      <w:r w:rsidRPr="00470138">
        <w:rPr>
          <w:sz w:val="16"/>
        </w:rPr>
        <w:t xml:space="preserve">. Looking at </w:t>
      </w:r>
      <w:r w:rsidRPr="0086400C">
        <w:rPr>
          <w:rStyle w:val="StyleBoldUnderline"/>
        </w:rPr>
        <w:t>two of the greatest mass extinctions in Earth's history</w:t>
      </w:r>
      <w:r w:rsidRPr="00470138">
        <w:rPr>
          <w:sz w:val="16"/>
        </w:rPr>
        <w:t xml:space="preserve">, the </w:t>
      </w:r>
      <w:r w:rsidRPr="0086400C">
        <w:rPr>
          <w:rStyle w:val="StyleBoldUnderline"/>
        </w:rPr>
        <w:t xml:space="preserve">scientists attribute the ecosystems' collapse to a loss in the variety of species </w:t>
      </w:r>
      <w:r w:rsidRPr="00470138">
        <w:rPr>
          <w:sz w:val="16"/>
        </w:rPr>
        <w:t>sharing the same space. It took up to 10 million years after the mass extinctions for the ecosystem to stabilize.</w:t>
      </w:r>
    </w:p>
    <w:p w14:paraId="5174398D" w14:textId="77777777" w:rsidR="00C506E5" w:rsidRPr="00470138" w:rsidRDefault="00C506E5" w:rsidP="00C506E5">
      <w:pPr>
        <w:rPr>
          <w:sz w:val="16"/>
          <w:szCs w:val="16"/>
        </w:rPr>
      </w:pPr>
      <w:r w:rsidRPr="00470138">
        <w:rPr>
          <w:sz w:val="16"/>
          <w:szCs w:val="16"/>
        </w:rPr>
        <w:t>The findings appear in Geology.</w:t>
      </w:r>
    </w:p>
    <w:p w14:paraId="72D0C0D7" w14:textId="77777777" w:rsidR="00C506E5" w:rsidRPr="0086400C" w:rsidRDefault="00C506E5" w:rsidP="00C506E5">
      <w:pPr>
        <w:rPr>
          <w:rStyle w:val="StyleBoldUnderline"/>
        </w:rPr>
      </w:pPr>
      <w:r w:rsidRPr="00470138">
        <w:rPr>
          <w:sz w:val="16"/>
        </w:rPr>
        <w:t xml:space="preserve">The world's </w:t>
      </w:r>
      <w:r w:rsidRPr="0086400C">
        <w:rPr>
          <w:rStyle w:val="StyleBoldUnderline"/>
        </w:rPr>
        <w:t>oceans are under siege</w:t>
      </w:r>
      <w:r w:rsidRPr="00470138">
        <w:rPr>
          <w:sz w:val="16"/>
        </w:rPr>
        <w:t xml:space="preserve">. </w:t>
      </w:r>
      <w:r w:rsidRPr="0086400C">
        <w:rPr>
          <w:rStyle w:val="StyleBoldUnderline"/>
        </w:rPr>
        <w:t>Conservation biologists</w:t>
      </w:r>
      <w:r w:rsidRPr="00470138">
        <w:rPr>
          <w:sz w:val="16"/>
        </w:rPr>
        <w:t xml:space="preserve"> regularly </w:t>
      </w:r>
      <w:r w:rsidRPr="0086400C">
        <w:rPr>
          <w:rStyle w:val="StyleBoldUnderline"/>
        </w:rPr>
        <w:t>note the precipitous decline of key species,</w:t>
      </w:r>
      <w:r w:rsidRPr="00470138">
        <w:rPr>
          <w:sz w:val="16"/>
        </w:rPr>
        <w:t xml:space="preserve"> such as cod, </w:t>
      </w:r>
      <w:proofErr w:type="spellStart"/>
      <w:r w:rsidRPr="00470138">
        <w:rPr>
          <w:sz w:val="16"/>
        </w:rPr>
        <w:t>bluefin</w:t>
      </w:r>
      <w:proofErr w:type="spellEnd"/>
      <w:r w:rsidRPr="00470138">
        <w:rPr>
          <w:sz w:val="16"/>
        </w:rPr>
        <w:t xml:space="preserve"> tuna, swordfish and sharks. </w:t>
      </w:r>
      <w:r w:rsidRPr="0086400C">
        <w:rPr>
          <w:rStyle w:val="StyleBoldUnderline"/>
        </w:rPr>
        <w:t>Lose enough of these</w:t>
      </w:r>
      <w:r w:rsidRPr="00470138">
        <w:rPr>
          <w:sz w:val="16"/>
        </w:rPr>
        <w:t xml:space="preserve"> top-line predators (among other species), </w:t>
      </w:r>
      <w:r w:rsidRPr="0086400C">
        <w:rPr>
          <w:rStyle w:val="StyleBoldUnderline"/>
        </w:rPr>
        <w:t>and</w:t>
      </w:r>
      <w:r w:rsidRPr="00470138">
        <w:rPr>
          <w:sz w:val="16"/>
        </w:rPr>
        <w:t xml:space="preserve"> the fear is that </w:t>
      </w:r>
      <w:r w:rsidRPr="0086400C">
        <w:rPr>
          <w:rStyle w:val="StyleBoldUnderline"/>
        </w:rPr>
        <w:t>the oceanic web of life may collapse.</w:t>
      </w:r>
    </w:p>
    <w:p w14:paraId="4D82DC82" w14:textId="77777777" w:rsidR="00C506E5" w:rsidRPr="00477799" w:rsidRDefault="00C506E5" w:rsidP="00C506E5">
      <w:pPr>
        <w:rPr>
          <w:rStyle w:val="StyleBoldUnderline"/>
        </w:rPr>
      </w:pPr>
      <w:r w:rsidRPr="00470138">
        <w:rPr>
          <w:sz w:val="16"/>
        </w:rPr>
        <w:t xml:space="preserve">In a new paper in Geology, </w:t>
      </w:r>
      <w:r w:rsidRPr="0086400C">
        <w:rPr>
          <w:rStyle w:val="StyleBoldUnderline"/>
        </w:rPr>
        <w:t>researchers at Brown</w:t>
      </w:r>
      <w:r w:rsidRPr="00470138">
        <w:rPr>
          <w:sz w:val="16"/>
        </w:rPr>
        <w:t xml:space="preserve"> University </w:t>
      </w:r>
      <w:r w:rsidRPr="0086400C">
        <w:rPr>
          <w:rStyle w:val="StyleBoldUnderline"/>
        </w:rPr>
        <w:t>and the University of Washington used a group of marine creatures</w:t>
      </w:r>
      <w:r w:rsidRPr="00470138">
        <w:rPr>
          <w:sz w:val="16"/>
        </w:rPr>
        <w:t xml:space="preserve"> similar to today's nautilus </w:t>
      </w:r>
      <w:r w:rsidRPr="0086400C">
        <w:rPr>
          <w:rStyle w:val="StyleBoldUnderline"/>
        </w:rPr>
        <w:t>to examine the collapse of marine ecosystems</w:t>
      </w:r>
      <w:r w:rsidRPr="00470138">
        <w:rPr>
          <w:sz w:val="16"/>
        </w:rPr>
        <w:t xml:space="preserve"> that coincided with two of the greatest mass extinctions in the Earth's history. They attribute the ecosystems' collapse to a </w:t>
      </w:r>
      <w:r w:rsidRPr="00477799">
        <w:rPr>
          <w:rStyle w:val="StyleBoldUnderline"/>
        </w:rPr>
        <w:t>loss of enough species occupying the same space in the oceans, called "ecological redundancy."</w:t>
      </w:r>
    </w:p>
    <w:p w14:paraId="3052505A" w14:textId="77777777" w:rsidR="00C506E5" w:rsidRPr="00470138" w:rsidRDefault="00C506E5" w:rsidP="00C506E5">
      <w:pPr>
        <w:rPr>
          <w:sz w:val="16"/>
        </w:rPr>
      </w:pPr>
      <w:r w:rsidRPr="00470138">
        <w:rPr>
          <w:sz w:val="16"/>
        </w:rPr>
        <w:t xml:space="preserve">While the term is not new, the paper marks the first time that a </w:t>
      </w:r>
      <w:r w:rsidRPr="00477799">
        <w:rPr>
          <w:rStyle w:val="StyleBoldUnderline"/>
        </w:rPr>
        <w:t>loss of ecological redundancy is directly blamed for a marine ecosystem's collapse in the fossil record</w:t>
      </w:r>
      <w:r w:rsidRPr="00470138">
        <w:rPr>
          <w:sz w:val="16"/>
        </w:rPr>
        <w:t xml:space="preserve">. Just as ominously, the authors write that </w:t>
      </w:r>
      <w:r w:rsidRPr="00477799">
        <w:rPr>
          <w:rStyle w:val="StyleBoldUnderline"/>
        </w:rPr>
        <w:t>it took up to 10 million years</w:t>
      </w:r>
      <w:r w:rsidRPr="00470138">
        <w:rPr>
          <w:sz w:val="16"/>
        </w:rPr>
        <w:t xml:space="preserve"> after the mass extinctions for enough variety of species </w:t>
      </w:r>
      <w:r w:rsidRPr="00477799">
        <w:rPr>
          <w:rStyle w:val="StyleBoldUnderline"/>
        </w:rPr>
        <w:t>to repopulate the ocean</w:t>
      </w:r>
      <w:r w:rsidRPr="00470138">
        <w:rPr>
          <w:sz w:val="16"/>
        </w:rPr>
        <w:t xml:space="preserve"> -- restoring ecological redundancy -- for the ecosystem to stabilize.</w:t>
      </w:r>
    </w:p>
    <w:p w14:paraId="60E16077" w14:textId="77777777" w:rsidR="00C506E5" w:rsidRPr="00470138" w:rsidRDefault="00C506E5" w:rsidP="00C506E5">
      <w:pPr>
        <w:rPr>
          <w:sz w:val="16"/>
        </w:rPr>
      </w:pPr>
      <w:r w:rsidRPr="00470138">
        <w:rPr>
          <w:sz w:val="16"/>
        </w:rPr>
        <w:t>"</w:t>
      </w:r>
      <w:r w:rsidRPr="00477799">
        <w:rPr>
          <w:rStyle w:val="StyleBoldUnderline"/>
        </w:rPr>
        <w:t>It's</w:t>
      </w:r>
      <w:r w:rsidRPr="00470138">
        <w:rPr>
          <w:sz w:val="16"/>
        </w:rPr>
        <w:t xml:space="preserve"> definitely </w:t>
      </w:r>
      <w:r w:rsidRPr="00477799">
        <w:rPr>
          <w:rStyle w:val="StyleBoldUnderline"/>
        </w:rPr>
        <w:t>a cautionary tale</w:t>
      </w:r>
      <w:r w:rsidRPr="00470138">
        <w:rPr>
          <w:sz w:val="16"/>
        </w:rPr>
        <w:t xml:space="preserve"> because </w:t>
      </w:r>
      <w:r w:rsidRPr="00477799">
        <w:rPr>
          <w:rStyle w:val="StyleBoldUnderline"/>
        </w:rPr>
        <w:t>we know it's happened at least twice before</w:t>
      </w:r>
      <w:r w:rsidRPr="00470138">
        <w:rPr>
          <w:sz w:val="16"/>
        </w:rPr>
        <w:t>," said Jessica Whiteside, assistant professor of geological sciences at Brown and the paper's lead author. "And you have long periods of time before you have reestablishment of ecological redundancy."</w:t>
      </w:r>
    </w:p>
    <w:p w14:paraId="413E91EB" w14:textId="77777777" w:rsidR="00C506E5" w:rsidRPr="00470138" w:rsidRDefault="00C506E5" w:rsidP="00C506E5">
      <w:pPr>
        <w:rPr>
          <w:sz w:val="16"/>
        </w:rPr>
      </w:pPr>
      <w:r w:rsidRPr="00470138">
        <w:rPr>
          <w:sz w:val="16"/>
        </w:rPr>
        <w:t xml:space="preserve">If the theory is true, </w:t>
      </w:r>
      <w:r w:rsidRPr="00477799">
        <w:rPr>
          <w:rStyle w:val="StyleBoldUnderline"/>
        </w:rPr>
        <w:t>the implications could not be clearer today</w:t>
      </w:r>
      <w:r w:rsidRPr="00470138">
        <w:rPr>
          <w:sz w:val="16"/>
        </w:rPr>
        <w:t xml:space="preserve">. According to the United Nations-sponsored report Global Biodiversity Outlook 2, </w:t>
      </w:r>
      <w:r w:rsidRPr="00477799">
        <w:rPr>
          <w:rStyle w:val="StyleBoldUnderline"/>
        </w:rPr>
        <w:t>the population of nearly one-third of marine species</w:t>
      </w:r>
      <w:r w:rsidRPr="00470138">
        <w:rPr>
          <w:sz w:val="16"/>
        </w:rPr>
        <w:t xml:space="preserve"> that were tracked </w:t>
      </w:r>
      <w:r w:rsidRPr="00477799">
        <w:rPr>
          <w:rStyle w:val="StyleBoldUnderline"/>
        </w:rPr>
        <w:t>had declined over the three decades</w:t>
      </w:r>
      <w:r w:rsidRPr="00470138">
        <w:rPr>
          <w:sz w:val="16"/>
        </w:rPr>
        <w:t xml:space="preserve"> that ended in 2000. The numbers were the same for land-based species. "In effect, </w:t>
      </w:r>
      <w:r w:rsidRPr="00477799">
        <w:rPr>
          <w:rStyle w:val="StyleBoldUnderline"/>
        </w:rPr>
        <w:t>we are</w:t>
      </w:r>
      <w:r w:rsidRPr="00470138">
        <w:rPr>
          <w:sz w:val="16"/>
        </w:rPr>
        <w:t xml:space="preserve"> currently </w:t>
      </w:r>
      <w:r w:rsidRPr="00477799">
        <w:rPr>
          <w:rStyle w:val="StyleBoldUnderline"/>
        </w:rPr>
        <w:t xml:space="preserve">responsible for the </w:t>
      </w:r>
      <w:r w:rsidRPr="00477799">
        <w:rPr>
          <w:rStyle w:val="Emphasis"/>
        </w:rPr>
        <w:t>sixth major extinction event</w:t>
      </w:r>
      <w:r w:rsidRPr="00477799">
        <w:rPr>
          <w:rStyle w:val="StyleBoldUnderline"/>
        </w:rPr>
        <w:t xml:space="preserve"> in the history of the Earth,</w:t>
      </w:r>
      <w:r w:rsidRPr="00470138">
        <w:rPr>
          <w:sz w:val="16"/>
        </w:rPr>
        <w:t xml:space="preserve"> </w:t>
      </w:r>
      <w:r w:rsidRPr="00477799">
        <w:rPr>
          <w:rStyle w:val="StyleBoldUnderline"/>
        </w:rPr>
        <w:t>and the greatest since the dinosaurs disappeared</w:t>
      </w:r>
      <w:r w:rsidRPr="00470138">
        <w:rPr>
          <w:sz w:val="16"/>
        </w:rPr>
        <w:t>, 65 million years ago," the 2006 report states.</w:t>
      </w:r>
    </w:p>
    <w:p w14:paraId="1870B24D" w14:textId="77777777" w:rsidR="00C506E5" w:rsidRPr="00470138" w:rsidRDefault="00C506E5" w:rsidP="00C506E5">
      <w:pPr>
        <w:rPr>
          <w:sz w:val="16"/>
        </w:rPr>
      </w:pPr>
      <w:r w:rsidRPr="00470138">
        <w:rPr>
          <w:sz w:val="16"/>
        </w:rPr>
        <w:t xml:space="preserve">Whiteside and co-author Peter Ward studied mass extinctions that ended the Permian period 250 million years ago and another that brought the Triassic to a close roughly 200 million years ago. Both periods are generally believed to have ended with global spasms of volcanic activity. The abrupt change in climate stemming from the volcanism, notably a spike in greenhouse gases in the atmosphere, decimated species on land and in the oceans, losing approximately 90 percent of existing marine species in the Permian-Triassic and 72 percent in the Triassic-Jurassic. The </w:t>
      </w:r>
      <w:r w:rsidRPr="00470138">
        <w:rPr>
          <w:rStyle w:val="StyleBoldUnderline"/>
        </w:rPr>
        <w:t>widespread loss of marine life and the abrupt change in global climate caused the carbon cycle, a broad indicator of life and death and outside influences in the oceans, to fluctuate wildly.</w:t>
      </w:r>
      <w:r w:rsidRPr="00470138">
        <w:rPr>
          <w:sz w:val="16"/>
        </w:rPr>
        <w:t xml:space="preserve"> The authors noted these "chaotic carbon episodes" and their effects on biodiversity by studying carbon isotopes spanning these periods.</w:t>
      </w:r>
    </w:p>
    <w:p w14:paraId="3674E3DA" w14:textId="77777777" w:rsidR="00C506E5" w:rsidRPr="00470138" w:rsidRDefault="00C506E5" w:rsidP="00C506E5">
      <w:pPr>
        <w:rPr>
          <w:sz w:val="16"/>
          <w:szCs w:val="16"/>
        </w:rPr>
      </w:pPr>
      <w:r w:rsidRPr="00470138">
        <w:rPr>
          <w:sz w:val="16"/>
          <w:szCs w:val="16"/>
        </w:rPr>
        <w:t xml:space="preserve">The researchers further documented species collapse in the oceans by compiling a 50-million-year fossil record of </w:t>
      </w:r>
      <w:proofErr w:type="spellStart"/>
      <w:r w:rsidRPr="00470138">
        <w:rPr>
          <w:sz w:val="16"/>
          <w:szCs w:val="16"/>
        </w:rPr>
        <w:t>ammonoids</w:t>
      </w:r>
      <w:proofErr w:type="spellEnd"/>
      <w:r w:rsidRPr="00470138">
        <w:rPr>
          <w:sz w:val="16"/>
          <w:szCs w:val="16"/>
        </w:rPr>
        <w:t xml:space="preserve">, predatory </w:t>
      </w:r>
      <w:proofErr w:type="spellStart"/>
      <w:r w:rsidRPr="00470138">
        <w:rPr>
          <w:sz w:val="16"/>
          <w:szCs w:val="16"/>
        </w:rPr>
        <w:t>squidlike</w:t>
      </w:r>
      <w:proofErr w:type="spellEnd"/>
      <w:r w:rsidRPr="00470138">
        <w:rPr>
          <w:sz w:val="16"/>
          <w:szCs w:val="16"/>
        </w:rPr>
        <w:t xml:space="preserve"> creatures that lived inside coiled shells, found embedded in rocks throughout western Canada. The pair found that two general types of </w:t>
      </w:r>
      <w:proofErr w:type="spellStart"/>
      <w:r w:rsidRPr="00470138">
        <w:rPr>
          <w:sz w:val="16"/>
          <w:szCs w:val="16"/>
        </w:rPr>
        <w:t>ammonoids</w:t>
      </w:r>
      <w:proofErr w:type="spellEnd"/>
      <w:r w:rsidRPr="00470138">
        <w:rPr>
          <w:sz w:val="16"/>
          <w:szCs w:val="16"/>
        </w:rPr>
        <w:t xml:space="preserve">, those that could swim around and pursue prey and those that simply floated throughout the ocean, suffered major losses. The fossil record after the end-Permian and end-Triassic mass extinctions shows a glaring absence of swimming </w:t>
      </w:r>
      <w:proofErr w:type="spellStart"/>
      <w:r w:rsidRPr="00470138">
        <w:rPr>
          <w:sz w:val="16"/>
          <w:szCs w:val="16"/>
        </w:rPr>
        <w:t>ammonoids</w:t>
      </w:r>
      <w:proofErr w:type="spellEnd"/>
      <w:r w:rsidRPr="00470138">
        <w:rPr>
          <w:sz w:val="16"/>
          <w:szCs w:val="16"/>
        </w:rPr>
        <w:t>, which, because they compete with other active predators including fish, is interpreted as a loss of ecological redundancy.</w:t>
      </w:r>
    </w:p>
    <w:p w14:paraId="3D55FEA8" w14:textId="77777777" w:rsidR="00C506E5" w:rsidRDefault="00C506E5" w:rsidP="00C506E5">
      <w:r>
        <w:t xml:space="preserve">"It means that </w:t>
      </w:r>
      <w:r w:rsidRPr="00470138">
        <w:rPr>
          <w:rStyle w:val="StyleBoldUnderline"/>
        </w:rPr>
        <w:t>during these low-diversity times, there are only one or two</w:t>
      </w:r>
      <w:r>
        <w:t xml:space="preserve"> (</w:t>
      </w:r>
      <w:proofErr w:type="spellStart"/>
      <w:r>
        <w:t>ammonoids</w:t>
      </w:r>
      <w:proofErr w:type="spellEnd"/>
      <w:r>
        <w:t xml:space="preserve">) </w:t>
      </w:r>
      <w:r w:rsidRPr="00470138">
        <w:rPr>
          <w:rStyle w:val="StyleBoldUnderline"/>
        </w:rPr>
        <w:t>taxa that are performing. It's a much more simplified food chain,"</w:t>
      </w:r>
      <w:r>
        <w:t xml:space="preserve"> Whiteside noted.</w:t>
      </w:r>
    </w:p>
    <w:p w14:paraId="2717526B" w14:textId="0F5EBBA8" w:rsidR="00C506E5" w:rsidRDefault="00C506E5" w:rsidP="00C506E5">
      <w:pPr>
        <w:pStyle w:val="Heading3"/>
      </w:pPr>
      <w:r>
        <w:t>AT: Resilience</w:t>
      </w:r>
    </w:p>
    <w:p w14:paraId="44C18F1D" w14:textId="77777777" w:rsidR="00C506E5" w:rsidRDefault="00C506E5" w:rsidP="00C506E5">
      <w:pPr>
        <w:rPr>
          <w:b/>
        </w:rPr>
      </w:pPr>
    </w:p>
    <w:p w14:paraId="509C26DF" w14:textId="77777777" w:rsidR="00C506E5" w:rsidRPr="00343658" w:rsidRDefault="00C506E5" w:rsidP="00C506E5">
      <w:pPr>
        <w:rPr>
          <w:b/>
        </w:rPr>
      </w:pPr>
      <w:r>
        <w:rPr>
          <w:b/>
        </w:rPr>
        <w:t xml:space="preserve">Resilience doesn’t assume the </w:t>
      </w:r>
      <w:r>
        <w:rPr>
          <w:b/>
          <w:u w:val="single"/>
        </w:rPr>
        <w:t>inherent interconnections</w:t>
      </w:r>
      <w:r>
        <w:rPr>
          <w:b/>
        </w:rPr>
        <w:t xml:space="preserve"> within the marine ecosystem</w:t>
      </w:r>
    </w:p>
    <w:p w14:paraId="118C22F7" w14:textId="77777777" w:rsidR="00C506E5" w:rsidRDefault="00C506E5" w:rsidP="00C506E5">
      <w:proofErr w:type="spellStart"/>
      <w:r w:rsidRPr="00343658">
        <w:rPr>
          <w:b/>
        </w:rPr>
        <w:t>Koenigstein</w:t>
      </w:r>
      <w:proofErr w:type="spellEnd"/>
      <w:r w:rsidRPr="00343658">
        <w:rPr>
          <w:b/>
        </w:rPr>
        <w:t xml:space="preserve"> and </w:t>
      </w:r>
      <w:proofErr w:type="spellStart"/>
      <w:r w:rsidRPr="00343658">
        <w:rPr>
          <w:b/>
        </w:rPr>
        <w:t>Goessling-Reisemann</w:t>
      </w:r>
      <w:proofErr w:type="spellEnd"/>
      <w:r w:rsidRPr="00343658">
        <w:rPr>
          <w:b/>
        </w:rPr>
        <w:t>, 14</w:t>
      </w:r>
      <w:r>
        <w:t xml:space="preserve"> – *research associate at the Department of Technological Design and Development, </w:t>
      </w:r>
      <w:proofErr w:type="spellStart"/>
      <w:r>
        <w:t>Universität</w:t>
      </w:r>
      <w:proofErr w:type="spellEnd"/>
      <w:r>
        <w:t xml:space="preserve"> Bremen, **Faculty of Production Engineering - Department of Technology Development and Design (Stefan, Stefan, “Ocean acidi</w:t>
      </w:r>
      <w:r>
        <w:rPr>
          <w:rFonts w:ascii="Times New Roman" w:hAnsi="Times New Roman" w:cs="Times New Roman"/>
        </w:rPr>
        <w:t>ﬁ</w:t>
      </w:r>
      <w:r>
        <w:t xml:space="preserve">cation and warming in the Norwegian and Barents Seas: impacts on marine ecosystems and human uses”, </w:t>
      </w:r>
      <w:proofErr w:type="spellStart"/>
      <w:r>
        <w:t>Artec</w:t>
      </w:r>
      <w:proofErr w:type="spellEnd"/>
      <w:r>
        <w:t xml:space="preserve"> Sustainability Research Center at the </w:t>
      </w:r>
      <w:proofErr w:type="spellStart"/>
      <w:r>
        <w:t>Universitat</w:t>
      </w:r>
      <w:proofErr w:type="spellEnd"/>
      <w:r>
        <w:t xml:space="preserve"> Bremen, February 2014)//SJF</w:t>
      </w:r>
    </w:p>
    <w:p w14:paraId="48260B10" w14:textId="77777777" w:rsidR="00C506E5" w:rsidRDefault="00C506E5" w:rsidP="00C506E5"/>
    <w:p w14:paraId="76833A87" w14:textId="77777777" w:rsidR="00C506E5" w:rsidRPr="001B1CD2" w:rsidRDefault="00C506E5" w:rsidP="00C506E5">
      <w:pPr>
        <w:rPr>
          <w:sz w:val="16"/>
        </w:rPr>
      </w:pPr>
      <w:r w:rsidRPr="001B1CD2">
        <w:rPr>
          <w:rStyle w:val="StyleBoldUnderline"/>
        </w:rPr>
        <w:t>Biodiversity is a central attribute for ecosystem resilience and contributes to a variety of services of the marine ecosystem</w:t>
      </w:r>
      <w:r w:rsidRPr="001B1CD2">
        <w:rPr>
          <w:sz w:val="16"/>
        </w:rPr>
        <w:t xml:space="preserve">, e.g. </w:t>
      </w:r>
      <w:r w:rsidRPr="001B1CD2">
        <w:rPr>
          <w:rStyle w:val="StyleBoldUnderline"/>
        </w:rPr>
        <w:t>food provision, raw materials, climate regulation and biological habita</w:t>
      </w:r>
      <w:r w:rsidRPr="001B1CD2">
        <w:rPr>
          <w:sz w:val="16"/>
        </w:rPr>
        <w:t>t (Beaumont et al., 2008). Nevertheless, it is difficult to exactly define biodiversity, as it embraces variability of living organisms of any origin, on several biological levels of description, and includes species diversity, genetic diversity and ecosystem diversity (United Nations, 1992; Pearce &amp; Moran, 1994; TEEB, 2010). It is thus extremely difficult to quantify the economic impacts of a loss of biodiversity. Representative data and indicators have to be found for each aspect, which can then form the basis of an objective and quantifiable evaluation.</w:t>
      </w:r>
    </w:p>
    <w:p w14:paraId="23694574" w14:textId="77777777" w:rsidR="00C506E5" w:rsidRPr="008E1F9D" w:rsidRDefault="00C506E5" w:rsidP="00C506E5">
      <w:pPr>
        <w:rPr>
          <w:sz w:val="16"/>
          <w:szCs w:val="16"/>
        </w:rPr>
      </w:pPr>
      <w:r w:rsidRPr="008E1F9D">
        <w:rPr>
          <w:sz w:val="16"/>
          <w:szCs w:val="16"/>
        </w:rPr>
        <w:t xml:space="preserve">Nevertheless, it is an important concept in addressing the public, describing general properties of changing ecosystems. </w:t>
      </w:r>
    </w:p>
    <w:p w14:paraId="189A4916" w14:textId="77777777" w:rsidR="00C506E5" w:rsidRPr="008E1F9D" w:rsidRDefault="00C506E5" w:rsidP="00C506E5">
      <w:pPr>
        <w:rPr>
          <w:sz w:val="16"/>
          <w:szCs w:val="16"/>
        </w:rPr>
      </w:pPr>
      <w:r w:rsidRPr="008E1F9D">
        <w:rPr>
          <w:sz w:val="16"/>
          <w:szCs w:val="16"/>
        </w:rPr>
        <w:t>Norwegian coastal waters have an overall good state of biodiversity, as measured by the Nature Index of the Norwegian Directorate for Nature Management, but ocean acidification is seen as one of a number of human-caused threats to biological diversity in Norwegian waters (</w:t>
      </w:r>
      <w:proofErr w:type="spellStart"/>
      <w:r w:rsidRPr="008E1F9D">
        <w:rPr>
          <w:sz w:val="16"/>
          <w:szCs w:val="16"/>
        </w:rPr>
        <w:t>Nybø</w:t>
      </w:r>
      <w:proofErr w:type="spellEnd"/>
      <w:r w:rsidRPr="008E1F9D">
        <w:rPr>
          <w:sz w:val="16"/>
          <w:szCs w:val="16"/>
        </w:rPr>
        <w:t xml:space="preserve">, Certain, &amp; </w:t>
      </w:r>
      <w:proofErr w:type="spellStart"/>
      <w:r w:rsidRPr="008E1F9D">
        <w:rPr>
          <w:sz w:val="16"/>
          <w:szCs w:val="16"/>
        </w:rPr>
        <w:t>Skarpaas</w:t>
      </w:r>
      <w:proofErr w:type="spellEnd"/>
      <w:r w:rsidRPr="008E1F9D">
        <w:rPr>
          <w:sz w:val="16"/>
          <w:szCs w:val="16"/>
        </w:rPr>
        <w:t>, 2011). Changes in Arctic Ocean chemistry, influenced by climate change and sea ice melt, are expected to affect populations of calcifying species and impact biodiversity and trophic pathways (CAFF, 2013). Additionally, many polar organisms are highly adapted to their niches and may be highly threatened by change. Shifts in marine plankton community structure in the Arctic Ocean due to ocean warming and acidification are one of the major tipping points in the earth system, where biodiversity loss can potentially pass an irreversible threshold (</w:t>
      </w:r>
      <w:proofErr w:type="spellStart"/>
      <w:r w:rsidRPr="008E1F9D">
        <w:rPr>
          <w:sz w:val="16"/>
          <w:szCs w:val="16"/>
        </w:rPr>
        <w:t>Leadley</w:t>
      </w:r>
      <w:proofErr w:type="spellEnd"/>
      <w:r w:rsidRPr="008E1F9D">
        <w:rPr>
          <w:sz w:val="16"/>
          <w:szCs w:val="16"/>
        </w:rPr>
        <w:t xml:space="preserve"> et al., 2010). </w:t>
      </w:r>
    </w:p>
    <w:p w14:paraId="71F29194" w14:textId="77777777" w:rsidR="00C506E5" w:rsidRPr="008E1F9D" w:rsidRDefault="00C506E5" w:rsidP="00C506E5">
      <w:pPr>
        <w:rPr>
          <w:sz w:val="16"/>
        </w:rPr>
      </w:pPr>
      <w:r w:rsidRPr="001B1CD2">
        <w:rPr>
          <w:rStyle w:val="StyleBoldUnderline"/>
        </w:rPr>
        <w:t>Sensitivity</w:t>
      </w:r>
      <w:r w:rsidRPr="008E1F9D">
        <w:rPr>
          <w:sz w:val="16"/>
        </w:rPr>
        <w:t xml:space="preserve"> to ocean acidification </w:t>
      </w:r>
      <w:r w:rsidRPr="001B1CD2">
        <w:rPr>
          <w:rStyle w:val="StyleBoldUnderline"/>
        </w:rPr>
        <w:t xml:space="preserve">differs among groups of animals, but in many species, reduced growth, increased mortality or impaired </w:t>
      </w:r>
      <w:proofErr w:type="gramStart"/>
      <w:r w:rsidRPr="001B1CD2">
        <w:rPr>
          <w:rStyle w:val="StyleBoldUnderline"/>
        </w:rPr>
        <w:t>reproduction have</w:t>
      </w:r>
      <w:proofErr w:type="gramEnd"/>
      <w:r w:rsidRPr="001B1CD2">
        <w:rPr>
          <w:rStyle w:val="StyleBoldUnderline"/>
        </w:rPr>
        <w:t xml:space="preserve"> been reported</w:t>
      </w:r>
      <w:r w:rsidRPr="008E1F9D">
        <w:rPr>
          <w:sz w:val="16"/>
        </w:rPr>
        <w:t xml:space="preserve"> (</w:t>
      </w:r>
      <w:proofErr w:type="spellStart"/>
      <w:r w:rsidRPr="008E1F9D">
        <w:rPr>
          <w:sz w:val="16"/>
        </w:rPr>
        <w:t>Gattuso</w:t>
      </w:r>
      <w:proofErr w:type="spellEnd"/>
      <w:r w:rsidRPr="008E1F9D">
        <w:rPr>
          <w:sz w:val="16"/>
        </w:rPr>
        <w:t xml:space="preserve"> &amp; Hansson, 2011). </w:t>
      </w:r>
      <w:r w:rsidRPr="001B1CD2">
        <w:rPr>
          <w:rStyle w:val="StyleBoldUnderline"/>
        </w:rPr>
        <w:t xml:space="preserve">Shell-building </w:t>
      </w:r>
      <w:proofErr w:type="spellStart"/>
      <w:r w:rsidRPr="001B1CD2">
        <w:rPr>
          <w:rStyle w:val="StyleBoldUnderline"/>
        </w:rPr>
        <w:t>molluscs</w:t>
      </w:r>
      <w:proofErr w:type="spellEnd"/>
      <w:r w:rsidRPr="008E1F9D">
        <w:rPr>
          <w:sz w:val="16"/>
        </w:rPr>
        <w:t xml:space="preserve"> (e.g. mussels, scallops, clams, oysters) </w:t>
      </w:r>
      <w:r w:rsidRPr="001B1CD2">
        <w:rPr>
          <w:rStyle w:val="StyleBoldUnderline"/>
        </w:rPr>
        <w:t>will be impacted by ocean acidification with very high probability</w:t>
      </w:r>
      <w:r w:rsidRPr="008E1F9D">
        <w:rPr>
          <w:sz w:val="16"/>
        </w:rPr>
        <w:t xml:space="preserve">, since their calcium carbonate shells dissolve under a decreased </w:t>
      </w:r>
      <w:proofErr w:type="spellStart"/>
      <w:r w:rsidRPr="008E1F9D">
        <w:rPr>
          <w:sz w:val="16"/>
        </w:rPr>
        <w:t>pH.</w:t>
      </w:r>
      <w:proofErr w:type="spellEnd"/>
      <w:r w:rsidRPr="008E1F9D">
        <w:rPr>
          <w:sz w:val="16"/>
        </w:rPr>
        <w:t xml:space="preserve"> The same seems to be true for echinoderms (starfish, sea urchins, sea cucumbers), which have calcareous skeletons. Both groups play important ecological roles in benthic coastal ecosystems, as food for fish, and some species have a high economic significance for coastal communities in many world regions. </w:t>
      </w:r>
      <w:r w:rsidRPr="001B1CD2">
        <w:rPr>
          <w:rStyle w:val="StyleBoldUnderline"/>
        </w:rPr>
        <w:t xml:space="preserve">Negative impacts on different groups of calcifying plankton organisms, as </w:t>
      </w:r>
      <w:proofErr w:type="spellStart"/>
      <w:r w:rsidRPr="001B1CD2">
        <w:rPr>
          <w:rStyle w:val="StyleBoldUnderline"/>
        </w:rPr>
        <w:t>coccolithophores</w:t>
      </w:r>
      <w:proofErr w:type="spellEnd"/>
      <w:r w:rsidRPr="001B1CD2">
        <w:rPr>
          <w:rStyle w:val="StyleBoldUnderline"/>
        </w:rPr>
        <w:t xml:space="preserve"> and foraminifera</w:t>
      </w:r>
      <w:r w:rsidRPr="008E1F9D">
        <w:rPr>
          <w:sz w:val="16"/>
        </w:rPr>
        <w:t xml:space="preserve"> (phytoplankton) </w:t>
      </w:r>
      <w:r w:rsidRPr="001B1CD2">
        <w:rPr>
          <w:rStyle w:val="StyleBoldUnderline"/>
        </w:rPr>
        <w:t xml:space="preserve">and </w:t>
      </w:r>
      <w:proofErr w:type="spellStart"/>
      <w:r w:rsidRPr="001B1CD2">
        <w:rPr>
          <w:rStyle w:val="StyleBoldUnderline"/>
        </w:rPr>
        <w:t>pteropods</w:t>
      </w:r>
      <w:proofErr w:type="spellEnd"/>
      <w:r w:rsidRPr="008E1F9D">
        <w:rPr>
          <w:sz w:val="16"/>
        </w:rPr>
        <w:t xml:space="preserve"> (zooplankton) </w:t>
      </w:r>
      <w:r w:rsidRPr="001B1CD2">
        <w:rPr>
          <w:rStyle w:val="StyleBoldUnderline"/>
        </w:rPr>
        <w:t>are expected</w:t>
      </w:r>
      <w:r w:rsidRPr="008E1F9D">
        <w:rPr>
          <w:sz w:val="16"/>
        </w:rPr>
        <w:t xml:space="preserve"> under ocean acidification. </w:t>
      </w:r>
      <w:r w:rsidRPr="001B1CD2">
        <w:rPr>
          <w:rStyle w:val="StyleBoldUnderline"/>
        </w:rPr>
        <w:t xml:space="preserve">The sensitivity of small crustaceans, copepods and krill, which form part of the zooplankton and play an important role in food webs in the Norwegian and Barents Sea, is still unclear, but these groups may be more influenced by temperature than acidification </w:t>
      </w:r>
      <w:r w:rsidRPr="008E1F9D">
        <w:rPr>
          <w:sz w:val="16"/>
        </w:rPr>
        <w:t xml:space="preserve">(IGBP et al., 2013; </w:t>
      </w:r>
      <w:proofErr w:type="spellStart"/>
      <w:r w:rsidRPr="008E1F9D">
        <w:rPr>
          <w:sz w:val="16"/>
        </w:rPr>
        <w:t>Kroeker</w:t>
      </w:r>
      <w:proofErr w:type="spellEnd"/>
      <w:r w:rsidRPr="008E1F9D">
        <w:rPr>
          <w:sz w:val="16"/>
        </w:rPr>
        <w:t xml:space="preserve"> et al., 2013; </w:t>
      </w:r>
      <w:proofErr w:type="spellStart"/>
      <w:r w:rsidRPr="008E1F9D">
        <w:rPr>
          <w:sz w:val="16"/>
        </w:rPr>
        <w:t>Kroeker</w:t>
      </w:r>
      <w:proofErr w:type="spellEnd"/>
      <w:r w:rsidRPr="008E1F9D">
        <w:rPr>
          <w:sz w:val="16"/>
        </w:rPr>
        <w:t xml:space="preserve"> et al., 2010; </w:t>
      </w:r>
      <w:proofErr w:type="spellStart"/>
      <w:r w:rsidRPr="008E1F9D">
        <w:rPr>
          <w:sz w:val="16"/>
        </w:rPr>
        <w:t>Wittmann</w:t>
      </w:r>
      <w:proofErr w:type="spellEnd"/>
      <w:r w:rsidRPr="008E1F9D">
        <w:rPr>
          <w:sz w:val="16"/>
        </w:rPr>
        <w:t xml:space="preserve"> &amp; </w:t>
      </w:r>
      <w:proofErr w:type="spellStart"/>
      <w:r w:rsidRPr="008E1F9D">
        <w:rPr>
          <w:sz w:val="16"/>
        </w:rPr>
        <w:t>Pörtner</w:t>
      </w:r>
      <w:proofErr w:type="spellEnd"/>
      <w:r w:rsidRPr="008E1F9D">
        <w:rPr>
          <w:sz w:val="16"/>
        </w:rPr>
        <w:t>, 2013).</w:t>
      </w:r>
    </w:p>
    <w:p w14:paraId="01C7CAA3" w14:textId="77777777" w:rsidR="00C506E5" w:rsidRPr="008E1F9D" w:rsidRDefault="00C506E5" w:rsidP="00C506E5">
      <w:pPr>
        <w:rPr>
          <w:sz w:val="16"/>
          <w:szCs w:val="16"/>
        </w:rPr>
      </w:pPr>
      <w:r w:rsidRPr="008E1F9D">
        <w:rPr>
          <w:sz w:val="16"/>
          <w:szCs w:val="16"/>
        </w:rPr>
        <w:t xml:space="preserve">Statements on biodiversity and ecosystem resilience </w:t>
      </w:r>
    </w:p>
    <w:p w14:paraId="68B58A08" w14:textId="77777777" w:rsidR="00C506E5" w:rsidRPr="008E1F9D" w:rsidRDefault="00C506E5" w:rsidP="00C506E5">
      <w:pPr>
        <w:rPr>
          <w:rStyle w:val="StyleBoldUnderline"/>
        </w:rPr>
      </w:pPr>
      <w:r w:rsidRPr="008E1F9D">
        <w:rPr>
          <w:sz w:val="16"/>
        </w:rPr>
        <w:t xml:space="preserve">For interview and workshop participants, biodiversity was an important issue; therefore it is included as a separate topic in this report. </w:t>
      </w:r>
      <w:r w:rsidRPr="008E1F9D">
        <w:rPr>
          <w:rStyle w:val="StyleBoldUnderline"/>
        </w:rPr>
        <w:t>Although most of the impacted organisms groups are not regularly visible to stakeholders, biodiversity was seen as a ‚buffer‘ for species loss, providing adaptation capacity in marine ecosystems under climate change.</w:t>
      </w:r>
    </w:p>
    <w:p w14:paraId="177D454E" w14:textId="77777777" w:rsidR="00C506E5" w:rsidRPr="008E1F9D" w:rsidRDefault="00C506E5" w:rsidP="00C506E5">
      <w:pPr>
        <w:rPr>
          <w:sz w:val="16"/>
        </w:rPr>
      </w:pPr>
      <w:r w:rsidRPr="008E1F9D">
        <w:rPr>
          <w:sz w:val="16"/>
        </w:rPr>
        <w:t xml:space="preserve">In this sense, </w:t>
      </w:r>
      <w:r w:rsidRPr="008E1F9D">
        <w:rPr>
          <w:rStyle w:val="StyleBoldUnderline"/>
        </w:rPr>
        <w:t>biodiversity</w:t>
      </w:r>
      <w:r w:rsidRPr="008E1F9D">
        <w:rPr>
          <w:sz w:val="16"/>
        </w:rPr>
        <w:t xml:space="preserve"> might be treated as an aspect in marine ecosystems that is not directly economically valuable, but </w:t>
      </w:r>
      <w:r w:rsidRPr="008E1F9D">
        <w:rPr>
          <w:rStyle w:val="StyleBoldUnderline"/>
        </w:rPr>
        <w:t xml:space="preserve">informs about the re </w:t>
      </w:r>
      <w:proofErr w:type="spellStart"/>
      <w:r w:rsidRPr="008E1F9D">
        <w:rPr>
          <w:rStyle w:val="StyleBoldUnderline"/>
        </w:rPr>
        <w:t>silience</w:t>
      </w:r>
      <w:proofErr w:type="spellEnd"/>
      <w:r w:rsidRPr="008E1F9D">
        <w:rPr>
          <w:rStyle w:val="StyleBoldUnderline"/>
        </w:rPr>
        <w:t xml:space="preserve"> of ecosystems</w:t>
      </w:r>
      <w:r w:rsidRPr="008E1F9D">
        <w:rPr>
          <w:sz w:val="16"/>
        </w:rPr>
        <w:t xml:space="preserve">. Also, the cultural significance of biodiversity was noted. The stakeholders regarded the value of biodiversity as very difficult to quantify, but welcomed attempts to find indicators for this important property. </w:t>
      </w:r>
    </w:p>
    <w:p w14:paraId="3BD87723" w14:textId="77777777" w:rsidR="00C506E5" w:rsidRPr="008E1F9D" w:rsidRDefault="00C506E5" w:rsidP="00C506E5">
      <w:pPr>
        <w:rPr>
          <w:rStyle w:val="StyleBoldUnderline"/>
        </w:rPr>
      </w:pPr>
      <w:r w:rsidRPr="008E1F9D">
        <w:rPr>
          <w:sz w:val="16"/>
        </w:rPr>
        <w:t>Some changes in distribution of species are directly visible for stakeholders and a connection to global change was mentioned frequently. Reported examples include brown seaweed (</w:t>
      </w:r>
      <w:proofErr w:type="spellStart"/>
      <w:r w:rsidRPr="008E1F9D">
        <w:rPr>
          <w:sz w:val="16"/>
        </w:rPr>
        <w:t>Fucus</w:t>
      </w:r>
      <w:proofErr w:type="spellEnd"/>
      <w:r w:rsidRPr="008E1F9D">
        <w:rPr>
          <w:sz w:val="16"/>
        </w:rPr>
        <w:t xml:space="preserve">) along the Northern coasts, birch trees in </w:t>
      </w:r>
      <w:proofErr w:type="spellStart"/>
      <w:r w:rsidRPr="008E1F9D">
        <w:rPr>
          <w:sz w:val="16"/>
        </w:rPr>
        <w:t>Finnmark</w:t>
      </w:r>
      <w:proofErr w:type="spellEnd"/>
      <w:r w:rsidRPr="008E1F9D">
        <w:rPr>
          <w:sz w:val="16"/>
        </w:rPr>
        <w:t xml:space="preserve">, newly introduced species as Sea bass and Pacific oyster in </w:t>
      </w:r>
      <w:proofErr w:type="spellStart"/>
      <w:r w:rsidRPr="008E1F9D">
        <w:rPr>
          <w:sz w:val="16"/>
        </w:rPr>
        <w:t>Oslofjord</w:t>
      </w:r>
      <w:proofErr w:type="spellEnd"/>
      <w:r w:rsidRPr="008E1F9D">
        <w:rPr>
          <w:sz w:val="16"/>
        </w:rPr>
        <w:t xml:space="preserve"> and Skagerrak. </w:t>
      </w:r>
      <w:r w:rsidRPr="008E1F9D">
        <w:rPr>
          <w:rStyle w:val="StyleBoldUnderline"/>
        </w:rPr>
        <w:t xml:space="preserve">Changes in marine food webs were also suspected to play a role in the declines in seabird populations in Northern Norway and Svalbard. </w:t>
      </w:r>
    </w:p>
    <w:p w14:paraId="7A5F3D39" w14:textId="77777777" w:rsidR="00C506E5" w:rsidRPr="008E1F9D" w:rsidRDefault="00C506E5" w:rsidP="00C506E5">
      <w:pPr>
        <w:rPr>
          <w:sz w:val="16"/>
        </w:rPr>
      </w:pPr>
      <w:r w:rsidRPr="008E1F9D">
        <w:rPr>
          <w:rStyle w:val="StyleBoldUnderline"/>
        </w:rPr>
        <w:t xml:space="preserve">Biodiversity was seen as important for </w:t>
      </w:r>
      <w:proofErr w:type="spellStart"/>
      <w:r w:rsidRPr="008E1F9D">
        <w:rPr>
          <w:rStyle w:val="StyleBoldUnderline"/>
        </w:rPr>
        <w:t>ecosystembased</w:t>
      </w:r>
      <w:proofErr w:type="spellEnd"/>
      <w:r w:rsidRPr="008E1F9D">
        <w:rPr>
          <w:rStyle w:val="StyleBoldUnderline"/>
        </w:rPr>
        <w:t xml:space="preserve"> management of living resources</w:t>
      </w:r>
      <w:r w:rsidRPr="008E1F9D">
        <w:rPr>
          <w:sz w:val="16"/>
        </w:rPr>
        <w:t xml:space="preserve">. Stakeholders from different sectors noted that potential thresholds in the ecosystems have to be observed because they might be indicative of upcoming regime shifts or collapses. </w:t>
      </w:r>
      <w:r w:rsidRPr="008E1F9D">
        <w:rPr>
          <w:rStyle w:val="StyleBoldUnderline"/>
        </w:rPr>
        <w:t>In the Arctic Ocean, the impact of a melting ice cover was perceived as likely having drastic impacts on biodiversity. Primary productivity was expected to change, and some species that live in close association with the sea ice might be threatened</w:t>
      </w:r>
      <w:r w:rsidRPr="008E1F9D">
        <w:rPr>
          <w:sz w:val="16"/>
        </w:rPr>
        <w:t xml:space="preserve">. For example, the ecological effects of a disappearance of polar cod in the high northern latitudes might be severe, therefore stakeholders wished to include this question in the investigation. </w:t>
      </w:r>
    </w:p>
    <w:p w14:paraId="32BCA6CC" w14:textId="77777777" w:rsidR="00C506E5" w:rsidRPr="008E1F9D" w:rsidRDefault="00C506E5" w:rsidP="00C506E5">
      <w:pPr>
        <w:rPr>
          <w:sz w:val="16"/>
        </w:rPr>
      </w:pPr>
      <w:r w:rsidRPr="008E1F9D">
        <w:rPr>
          <w:sz w:val="16"/>
        </w:rPr>
        <w:t xml:space="preserve">According to many stakeholders, </w:t>
      </w:r>
      <w:r w:rsidRPr="008E1F9D">
        <w:rPr>
          <w:rStyle w:val="StyleBoldUnderline"/>
        </w:rPr>
        <w:t>conservation of biological diversity should be given political priority and has a value that should be included in studies and models</w:t>
      </w:r>
      <w:r w:rsidRPr="008E1F9D">
        <w:rPr>
          <w:sz w:val="16"/>
        </w:rPr>
        <w:t xml:space="preserve">. If some groups or species were severely impacted and went extinct, biodiversity would decline. </w:t>
      </w:r>
      <w:r w:rsidRPr="008E1F9D">
        <w:rPr>
          <w:rStyle w:val="StyleBoldUnderline"/>
        </w:rPr>
        <w:t xml:space="preserve">Because of the complexity of marine food webs, questions were posed on how interactions between species would change, what would happen when key species were impacted, and what chain reactions might happen. </w:t>
      </w:r>
      <w:r w:rsidRPr="008E1F9D">
        <w:rPr>
          <w:sz w:val="16"/>
        </w:rPr>
        <w:t>On the other hand, stakeholders speculated that some impacts might also be buffered in the ecosystem.</w:t>
      </w:r>
    </w:p>
    <w:p w14:paraId="0A57B9F4" w14:textId="1FE86500" w:rsidR="00C506E5" w:rsidRDefault="00C506E5" w:rsidP="00C506E5">
      <w:pPr>
        <w:pStyle w:val="Heading3"/>
      </w:pPr>
      <w:r>
        <w:t xml:space="preserve">AT: No </w:t>
      </w:r>
      <w:proofErr w:type="spellStart"/>
      <w:r>
        <w:t>Spillup</w:t>
      </w:r>
      <w:proofErr w:type="spellEnd"/>
    </w:p>
    <w:p w14:paraId="628570F3" w14:textId="77777777" w:rsidR="00C506E5" w:rsidRPr="001E23B1" w:rsidRDefault="00C506E5" w:rsidP="00C506E5"/>
    <w:p w14:paraId="344AF3AB" w14:textId="77777777" w:rsidR="00C506E5" w:rsidRDefault="00C506E5" w:rsidP="00C506E5">
      <w:pPr>
        <w:rPr>
          <w:b/>
        </w:rPr>
      </w:pPr>
      <w:r>
        <w:rPr>
          <w:b/>
        </w:rPr>
        <w:t xml:space="preserve">Oceans collapse spills up through the </w:t>
      </w:r>
      <w:proofErr w:type="spellStart"/>
      <w:r>
        <w:rPr>
          <w:b/>
        </w:rPr>
        <w:t>foodchain</w:t>
      </w:r>
      <w:proofErr w:type="spellEnd"/>
      <w:r>
        <w:rPr>
          <w:b/>
        </w:rPr>
        <w:t xml:space="preserve"> and casts human survival in doubt</w:t>
      </w:r>
    </w:p>
    <w:p w14:paraId="3A72B559" w14:textId="77777777" w:rsidR="00C506E5" w:rsidRDefault="00C506E5" w:rsidP="00C506E5">
      <w:r w:rsidRPr="004E4585">
        <w:rPr>
          <w:b/>
        </w:rPr>
        <w:t>Levitt, 13</w:t>
      </w:r>
      <w:r>
        <w:t xml:space="preserve"> – Multimedia journalist and editor </w:t>
      </w:r>
      <w:proofErr w:type="spellStart"/>
      <w:r>
        <w:t>specialising</w:t>
      </w:r>
      <w:proofErr w:type="spellEnd"/>
      <w:r>
        <w:t xml:space="preserve"> in food, farming and environmental issues, featured on CNN, the Earth Island Journal, Ecologist, Financial Times, Grist, Guardian, Independent, MSN and others (Tom, “Overfished and under-protected: Oceans on the brink of catastrophic collapse”, CNN World, 3/27/13, http://www.cnn.com/2013/03/22/world/oceans-overfishing-climate-change/)//SJF</w:t>
      </w:r>
    </w:p>
    <w:p w14:paraId="5DA3E315" w14:textId="77777777" w:rsidR="00C506E5" w:rsidRPr="00B30A6C" w:rsidRDefault="00C506E5" w:rsidP="00C506E5"/>
    <w:p w14:paraId="734B8EF7" w14:textId="77777777" w:rsidR="00C506E5" w:rsidRPr="00B647BC" w:rsidRDefault="00C506E5" w:rsidP="00C506E5">
      <w:pPr>
        <w:rPr>
          <w:sz w:val="16"/>
        </w:rPr>
      </w:pPr>
      <w:r w:rsidRPr="00B647BC">
        <w:rPr>
          <w:rStyle w:val="StyleBoldUnderline"/>
        </w:rPr>
        <w:t>As the human footprint has spread,</w:t>
      </w:r>
      <w:r w:rsidRPr="00B647BC">
        <w:rPr>
          <w:sz w:val="16"/>
        </w:rPr>
        <w:t xml:space="preserve"> the </w:t>
      </w:r>
      <w:r w:rsidRPr="00B647BC">
        <w:rPr>
          <w:rStyle w:val="StyleBoldUnderline"/>
        </w:rPr>
        <w:t>remaining wildernesses on our planet have retreated</w:t>
      </w:r>
      <w:r w:rsidRPr="00B647BC">
        <w:rPr>
          <w:sz w:val="16"/>
        </w:rPr>
        <w:t>. However, dive just a few meters below the ocean surface and you will enter a world where humans very rarely venture.</w:t>
      </w:r>
    </w:p>
    <w:p w14:paraId="34B8A0FA" w14:textId="77777777" w:rsidR="00C506E5" w:rsidRPr="00B647BC" w:rsidRDefault="00C506E5" w:rsidP="00C506E5">
      <w:pPr>
        <w:rPr>
          <w:sz w:val="16"/>
        </w:rPr>
      </w:pPr>
      <w:r w:rsidRPr="00B647BC">
        <w:rPr>
          <w:sz w:val="16"/>
        </w:rPr>
        <w:t xml:space="preserve">In many ways, it is the forgotten world on Earth. A ridiculous thought when you consider that </w:t>
      </w:r>
      <w:r w:rsidRPr="00B647BC">
        <w:rPr>
          <w:rStyle w:val="StyleBoldUnderline"/>
        </w:rPr>
        <w:t>oceans make up 90% of the living volume of the planet and are home to more than one million species</w:t>
      </w:r>
      <w:r w:rsidRPr="00B647BC">
        <w:rPr>
          <w:sz w:val="16"/>
        </w:rPr>
        <w:t xml:space="preserve">, ranging from the largest animal on the planet -- the blue whale -- to one of the weirdest -- the </w:t>
      </w:r>
      <w:proofErr w:type="spellStart"/>
      <w:r w:rsidRPr="00B647BC">
        <w:rPr>
          <w:sz w:val="16"/>
        </w:rPr>
        <w:t>blobfish</w:t>
      </w:r>
      <w:proofErr w:type="spellEnd"/>
      <w:r w:rsidRPr="00B647BC">
        <w:rPr>
          <w:sz w:val="16"/>
        </w:rPr>
        <w:t>.</w:t>
      </w:r>
    </w:p>
    <w:p w14:paraId="2A046B6B" w14:textId="77777777" w:rsidR="00C506E5" w:rsidRPr="00B647BC" w:rsidRDefault="00C506E5" w:rsidP="00C506E5">
      <w:pPr>
        <w:rPr>
          <w:sz w:val="16"/>
        </w:rPr>
      </w:pPr>
      <w:r w:rsidRPr="00B647BC">
        <w:rPr>
          <w:rStyle w:val="StyleBoldUnderline"/>
        </w:rPr>
        <w:t>Remoteness</w:t>
      </w:r>
      <w:r w:rsidRPr="00B647BC">
        <w:rPr>
          <w:sz w:val="16"/>
        </w:rPr>
        <w:t xml:space="preserve">, however, </w:t>
      </w:r>
      <w:r w:rsidRPr="00B647BC">
        <w:rPr>
          <w:rStyle w:val="StyleBoldUnderline"/>
        </w:rPr>
        <w:t>has not left the oceans and their inhabitants unaffected by humans, with overfishing, climate change and pollution destabilizing marine environments</w:t>
      </w:r>
      <w:r w:rsidRPr="00B647BC">
        <w:rPr>
          <w:sz w:val="16"/>
        </w:rPr>
        <w:t xml:space="preserve"> across the world.</w:t>
      </w:r>
    </w:p>
    <w:p w14:paraId="06999E1F" w14:textId="77777777" w:rsidR="00C506E5" w:rsidRPr="00B647BC" w:rsidRDefault="00C506E5" w:rsidP="00C506E5">
      <w:pPr>
        <w:rPr>
          <w:sz w:val="16"/>
        </w:rPr>
      </w:pPr>
      <w:r w:rsidRPr="00B647BC">
        <w:rPr>
          <w:sz w:val="16"/>
        </w:rPr>
        <w:t xml:space="preserve">Many marine scientists consider overfishing to be the greatest of these threats. The Census of Marine Life, a decade-long international survey of ocean life completed in 2010, estimated that </w:t>
      </w:r>
      <w:r w:rsidRPr="00B647BC">
        <w:rPr>
          <w:rStyle w:val="StyleBoldUnderline"/>
        </w:rPr>
        <w:t>90% of the big fish had disappeared from the world's oceans</w:t>
      </w:r>
      <w:r w:rsidRPr="00B647BC">
        <w:rPr>
          <w:sz w:val="16"/>
        </w:rPr>
        <w:t>, victims primarily of overfishing.</w:t>
      </w:r>
    </w:p>
    <w:p w14:paraId="4E53D238" w14:textId="77777777" w:rsidR="00C506E5" w:rsidRPr="00F45AAE" w:rsidRDefault="00C506E5" w:rsidP="00C506E5">
      <w:pPr>
        <w:rPr>
          <w:sz w:val="16"/>
          <w:szCs w:val="16"/>
        </w:rPr>
      </w:pPr>
      <w:r w:rsidRPr="00F45AAE">
        <w:rPr>
          <w:sz w:val="16"/>
          <w:szCs w:val="16"/>
        </w:rPr>
        <w:t>"Anywhere you go and try to harvest fish with a trawl you are going to destroy any coral that lives there, and there is example after example of the damage that is done by trawlers</w:t>
      </w:r>
    </w:p>
    <w:p w14:paraId="00B488B6" w14:textId="77777777" w:rsidR="00C506E5" w:rsidRPr="00F45AAE" w:rsidRDefault="00C506E5" w:rsidP="00C506E5">
      <w:pPr>
        <w:rPr>
          <w:sz w:val="16"/>
          <w:szCs w:val="16"/>
        </w:rPr>
      </w:pPr>
      <w:r w:rsidRPr="00F45AAE">
        <w:rPr>
          <w:sz w:val="16"/>
          <w:szCs w:val="16"/>
        </w:rPr>
        <w:t xml:space="preserve">Ron </w:t>
      </w:r>
      <w:proofErr w:type="spellStart"/>
      <w:r w:rsidRPr="00F45AAE">
        <w:rPr>
          <w:sz w:val="16"/>
          <w:szCs w:val="16"/>
        </w:rPr>
        <w:t>O'Dor</w:t>
      </w:r>
      <w:proofErr w:type="spellEnd"/>
      <w:r w:rsidRPr="00F45AAE">
        <w:rPr>
          <w:sz w:val="16"/>
          <w:szCs w:val="16"/>
        </w:rPr>
        <w:t>, senior scientist on the Census of Marine Life</w:t>
      </w:r>
    </w:p>
    <w:p w14:paraId="28ED63D8" w14:textId="77777777" w:rsidR="00C506E5" w:rsidRPr="00F45AAE" w:rsidRDefault="00C506E5" w:rsidP="00C506E5">
      <w:pPr>
        <w:rPr>
          <w:sz w:val="16"/>
          <w:szCs w:val="16"/>
        </w:rPr>
      </w:pPr>
      <w:r w:rsidRPr="00F45AAE">
        <w:rPr>
          <w:sz w:val="16"/>
          <w:szCs w:val="16"/>
        </w:rPr>
        <w:t xml:space="preserve">Tens of thousands of </w:t>
      </w:r>
      <w:proofErr w:type="spellStart"/>
      <w:r w:rsidRPr="00F45AAE">
        <w:rPr>
          <w:sz w:val="16"/>
          <w:szCs w:val="16"/>
        </w:rPr>
        <w:t>bluefin</w:t>
      </w:r>
      <w:proofErr w:type="spellEnd"/>
      <w:r w:rsidRPr="00F45AAE">
        <w:rPr>
          <w:sz w:val="16"/>
          <w:szCs w:val="16"/>
        </w:rPr>
        <w:t xml:space="preserve"> tuna were caught every year in the North Sea in the 1930s and 1940s. Today, they have disappeared across the seas of Northern Europe. Halibut has suffered a similar fate, largely vanishing from the North Atlantic in the 19th century.</w:t>
      </w:r>
    </w:p>
    <w:p w14:paraId="361C1203" w14:textId="77777777" w:rsidR="00C506E5" w:rsidRPr="00F45AAE" w:rsidRDefault="00C506E5" w:rsidP="00C506E5">
      <w:pPr>
        <w:rPr>
          <w:sz w:val="16"/>
          <w:szCs w:val="16"/>
        </w:rPr>
      </w:pPr>
      <w:r w:rsidRPr="00F45AAE">
        <w:rPr>
          <w:sz w:val="16"/>
          <w:szCs w:val="16"/>
        </w:rPr>
        <w:t xml:space="preserve">In some cases, </w:t>
      </w:r>
      <w:r w:rsidRPr="00F45AAE">
        <w:rPr>
          <w:rStyle w:val="StyleBoldUnderline"/>
          <w:sz w:val="16"/>
          <w:szCs w:val="16"/>
        </w:rPr>
        <w:t>the collapse has spread to entire fisheries.</w:t>
      </w:r>
      <w:r w:rsidRPr="00F45AAE">
        <w:rPr>
          <w:sz w:val="16"/>
          <w:szCs w:val="16"/>
        </w:rPr>
        <w:t xml:space="preserve"> The remaining fishing trawlers in the Irish Sea, for example, bring back nothing more than prawns and scallops, says marine biologist </w:t>
      </w:r>
      <w:proofErr w:type="spellStart"/>
      <w:r w:rsidRPr="00F45AAE">
        <w:rPr>
          <w:sz w:val="16"/>
          <w:szCs w:val="16"/>
        </w:rPr>
        <w:t>Callum</w:t>
      </w:r>
      <w:proofErr w:type="spellEnd"/>
      <w:r w:rsidRPr="00F45AAE">
        <w:rPr>
          <w:sz w:val="16"/>
          <w:szCs w:val="16"/>
        </w:rPr>
        <w:t xml:space="preserve"> Roberts, from the UK's York University.</w:t>
      </w:r>
    </w:p>
    <w:p w14:paraId="6DEBD970" w14:textId="77777777" w:rsidR="00C506E5" w:rsidRPr="00F45AAE" w:rsidRDefault="00C506E5" w:rsidP="00C506E5">
      <w:pPr>
        <w:rPr>
          <w:sz w:val="16"/>
          <w:szCs w:val="16"/>
        </w:rPr>
      </w:pPr>
      <w:r w:rsidRPr="00F45AAE">
        <w:rPr>
          <w:sz w:val="16"/>
          <w:szCs w:val="16"/>
        </w:rPr>
        <w:t>"Is a smear of protein the sort of marine environment we want or need? No, we need one with a variety of species, that is going to be more resistant to the conditions we can expect from climate change," Roberts said.</w:t>
      </w:r>
    </w:p>
    <w:p w14:paraId="0C0185D7" w14:textId="77777777" w:rsidR="00C506E5" w:rsidRPr="00F45AAE" w:rsidRDefault="00C506E5" w:rsidP="00C506E5">
      <w:pPr>
        <w:rPr>
          <w:sz w:val="16"/>
          <w:szCs w:val="16"/>
        </w:rPr>
      </w:pPr>
      <w:r w:rsidRPr="00F45AAE">
        <w:rPr>
          <w:sz w:val="16"/>
          <w:szCs w:val="16"/>
        </w:rPr>
        <w:t>The situation is even worse in Southeast Asia. In Indonesia, people are now fishing for juvenile fish and protein that they can grind into fishmeal and use as feed for coastal prawn farms. "It's heading towards an end game," laments Roberts.</w:t>
      </w:r>
    </w:p>
    <w:p w14:paraId="31784F2A" w14:textId="77777777" w:rsidR="00C506E5" w:rsidRPr="00F45AAE" w:rsidRDefault="00C506E5" w:rsidP="00C506E5">
      <w:pPr>
        <w:rPr>
          <w:sz w:val="16"/>
          <w:szCs w:val="16"/>
        </w:rPr>
      </w:pPr>
      <w:r w:rsidRPr="00F45AAE">
        <w:rPr>
          <w:sz w:val="16"/>
          <w:szCs w:val="16"/>
        </w:rPr>
        <w:t>Trawling towards disaster</w:t>
      </w:r>
    </w:p>
    <w:p w14:paraId="6F81D1BA" w14:textId="77777777" w:rsidR="00C506E5" w:rsidRPr="00F45AAE" w:rsidRDefault="00C506E5" w:rsidP="00C506E5">
      <w:pPr>
        <w:rPr>
          <w:sz w:val="16"/>
          <w:szCs w:val="16"/>
        </w:rPr>
      </w:pPr>
      <w:r w:rsidRPr="00F45AAE">
        <w:rPr>
          <w:sz w:val="16"/>
          <w:szCs w:val="16"/>
        </w:rPr>
        <w:t xml:space="preserve">One particular type of fishing, </w:t>
      </w:r>
      <w:proofErr w:type="gramStart"/>
      <w:r w:rsidRPr="00F45AAE">
        <w:rPr>
          <w:sz w:val="16"/>
          <w:szCs w:val="16"/>
        </w:rPr>
        <w:t>bottom-trawling</w:t>
      </w:r>
      <w:proofErr w:type="gramEnd"/>
      <w:r w:rsidRPr="00F45AAE">
        <w:rPr>
          <w:sz w:val="16"/>
          <w:szCs w:val="16"/>
        </w:rPr>
        <w:t xml:space="preserve">, is blamed for some of the worst and unnecessary damage. It involves dropping a large net, </w:t>
      </w:r>
      <w:proofErr w:type="gramStart"/>
      <w:r w:rsidRPr="00F45AAE">
        <w:rPr>
          <w:sz w:val="16"/>
          <w:szCs w:val="16"/>
        </w:rPr>
        <w:t>around 60 meters-wide in some cases,</w:t>
      </w:r>
      <w:proofErr w:type="gramEnd"/>
      <w:r w:rsidRPr="00F45AAE">
        <w:rPr>
          <w:sz w:val="16"/>
          <w:szCs w:val="16"/>
        </w:rPr>
        <w:t xml:space="preserve"> into the sea and dragging it along with heavy weights from a trawler.</w:t>
      </w:r>
    </w:p>
    <w:p w14:paraId="6257B3BF" w14:textId="77777777" w:rsidR="00C506E5" w:rsidRPr="00F45AAE" w:rsidRDefault="00C506E5" w:rsidP="00C506E5">
      <w:pPr>
        <w:rPr>
          <w:sz w:val="16"/>
        </w:rPr>
      </w:pPr>
      <w:r w:rsidRPr="003A3959">
        <w:rPr>
          <w:rStyle w:val="StyleBoldUnderline"/>
        </w:rPr>
        <w:t>Marine conservationists compare it to a bulldozer</w:t>
      </w:r>
      <w:r w:rsidRPr="00F45AAE">
        <w:rPr>
          <w:sz w:val="16"/>
        </w:rPr>
        <w:t xml:space="preserve">, with the nets pulled for as far as 20km, picking up turtles, coral and anything else in their path. The </w:t>
      </w:r>
      <w:proofErr w:type="spellStart"/>
      <w:r w:rsidRPr="00F45AAE">
        <w:rPr>
          <w:sz w:val="16"/>
        </w:rPr>
        <w:t>bycatch</w:t>
      </w:r>
      <w:proofErr w:type="spellEnd"/>
      <w:r w:rsidRPr="00F45AAE">
        <w:rPr>
          <w:sz w:val="16"/>
        </w:rPr>
        <w:t>, unwanted fish and other ocean life thrown back into the sea, can amount to as much as 90% of a trawl's total catch.</w:t>
      </w:r>
    </w:p>
    <w:p w14:paraId="599784DF" w14:textId="77777777" w:rsidR="00C506E5" w:rsidRPr="00A66F65" w:rsidRDefault="00C506E5" w:rsidP="00C506E5">
      <w:pPr>
        <w:rPr>
          <w:sz w:val="16"/>
          <w:szCs w:val="16"/>
        </w:rPr>
      </w:pPr>
      <w:r w:rsidRPr="00A66F65">
        <w:rPr>
          <w:sz w:val="16"/>
          <w:szCs w:val="16"/>
        </w:rPr>
        <w:t>Upwards of one million sea turtles were estimated to have been killed as by catch during the period 1990-2008, according to a report published in Conservation Letters in 2010, and many of the species are on the IUCN's list of threatened species.</w:t>
      </w:r>
    </w:p>
    <w:p w14:paraId="24D13ABA" w14:textId="77777777" w:rsidR="00C506E5" w:rsidRPr="00A66F65" w:rsidRDefault="00C506E5" w:rsidP="00C506E5">
      <w:pPr>
        <w:rPr>
          <w:sz w:val="16"/>
          <w:szCs w:val="16"/>
        </w:rPr>
      </w:pPr>
      <w:r w:rsidRPr="00A66F65">
        <w:rPr>
          <w:sz w:val="16"/>
          <w:szCs w:val="16"/>
        </w:rPr>
        <w:t>Campaigners, with the support of marine scientists, have repeatedly tried to persuade countries to agree to an international ban, arguing that the indiscriminate nature of bottom-trawling is causing irreversible damage to coral reefs and slow-growing fish species, which can take decades to reach maturity and are therefore slow to replenish their numbers.</w:t>
      </w:r>
    </w:p>
    <w:p w14:paraId="09C6B1A3" w14:textId="77777777" w:rsidR="00C506E5" w:rsidRPr="00A66F65" w:rsidRDefault="00C506E5" w:rsidP="00C506E5">
      <w:pPr>
        <w:rPr>
          <w:sz w:val="16"/>
          <w:szCs w:val="16"/>
        </w:rPr>
      </w:pPr>
      <w:r w:rsidRPr="00A66F65">
        <w:rPr>
          <w:sz w:val="16"/>
          <w:szCs w:val="16"/>
        </w:rPr>
        <w:t>"It's akin to someone plowing up a wildflower meadow, just because they can," says Roberts. Others have compared it to the deforestation of tropical rainforests.</w:t>
      </w:r>
    </w:p>
    <w:p w14:paraId="2699794E" w14:textId="77777777" w:rsidR="00C506E5" w:rsidRPr="00A66F65" w:rsidRDefault="00C506E5" w:rsidP="00C506E5">
      <w:pPr>
        <w:rPr>
          <w:sz w:val="16"/>
          <w:szCs w:val="16"/>
        </w:rPr>
      </w:pPr>
      <w:r w:rsidRPr="00A66F65">
        <w:rPr>
          <w:sz w:val="16"/>
          <w:szCs w:val="16"/>
        </w:rPr>
        <w:t xml:space="preserve">Bottom-trawling's knock-on impacts are best illustrated by the plight of the deep-sea fish, the orange </w:t>
      </w:r>
      <w:proofErr w:type="spellStart"/>
      <w:r w:rsidRPr="00A66F65">
        <w:rPr>
          <w:sz w:val="16"/>
          <w:szCs w:val="16"/>
        </w:rPr>
        <w:t>roughy</w:t>
      </w:r>
      <w:proofErr w:type="spellEnd"/>
      <w:r w:rsidRPr="00A66F65">
        <w:rPr>
          <w:sz w:val="16"/>
          <w:szCs w:val="16"/>
        </w:rPr>
        <w:t xml:space="preserve"> (also known as </w:t>
      </w:r>
      <w:proofErr w:type="spellStart"/>
      <w:r w:rsidRPr="00A66F65">
        <w:rPr>
          <w:sz w:val="16"/>
          <w:szCs w:val="16"/>
        </w:rPr>
        <w:t>slimeheads</w:t>
      </w:r>
      <w:proofErr w:type="spellEnd"/>
      <w:r w:rsidRPr="00A66F65">
        <w:rPr>
          <w:sz w:val="16"/>
          <w:szCs w:val="16"/>
        </w:rPr>
        <w:t>) whose populations have been reduced by more than 90%, according to marine scientists.</w:t>
      </w:r>
    </w:p>
    <w:p w14:paraId="68CF7CED" w14:textId="77777777" w:rsidR="00C506E5" w:rsidRPr="00A66F65" w:rsidRDefault="00C506E5" w:rsidP="00C506E5">
      <w:pPr>
        <w:rPr>
          <w:sz w:val="16"/>
          <w:szCs w:val="16"/>
        </w:rPr>
      </w:pPr>
      <w:r w:rsidRPr="00A66F65">
        <w:rPr>
          <w:sz w:val="16"/>
          <w:szCs w:val="16"/>
        </w:rPr>
        <w:t xml:space="preserve">Orange </w:t>
      </w:r>
      <w:proofErr w:type="spellStart"/>
      <w:r w:rsidRPr="00A66F65">
        <w:rPr>
          <w:sz w:val="16"/>
          <w:szCs w:val="16"/>
        </w:rPr>
        <w:t>roughys</w:t>
      </w:r>
      <w:proofErr w:type="spellEnd"/>
      <w:r w:rsidRPr="00A66F65">
        <w:rPr>
          <w:sz w:val="16"/>
          <w:szCs w:val="16"/>
        </w:rPr>
        <w:t xml:space="preserve"> are found on, or around, mineral-rich seamounts that often form coral and act as feeding and spawning hubs for a variety of marine life.</w:t>
      </w:r>
    </w:p>
    <w:p w14:paraId="7AF876E5" w14:textId="77777777" w:rsidR="00C506E5" w:rsidRPr="00A66F65" w:rsidRDefault="00C506E5" w:rsidP="00C506E5">
      <w:pPr>
        <w:rPr>
          <w:sz w:val="16"/>
          <w:szCs w:val="16"/>
        </w:rPr>
      </w:pPr>
      <w:r w:rsidRPr="00A66F65">
        <w:rPr>
          <w:sz w:val="16"/>
          <w:szCs w:val="16"/>
        </w:rPr>
        <w:t xml:space="preserve">"Anywhere you go and try to harvest fish with a trawl you are going to destroy any coral that lives there, and there is example after example of the damage that is done by trawlers," says Ron </w:t>
      </w:r>
      <w:proofErr w:type="spellStart"/>
      <w:r w:rsidRPr="00A66F65">
        <w:rPr>
          <w:sz w:val="16"/>
          <w:szCs w:val="16"/>
        </w:rPr>
        <w:t>O'Dor</w:t>
      </w:r>
      <w:proofErr w:type="spellEnd"/>
      <w:r w:rsidRPr="00A66F65">
        <w:rPr>
          <w:sz w:val="16"/>
          <w:szCs w:val="16"/>
        </w:rPr>
        <w:t>, a senior scientist on the Census of Marine Life.</w:t>
      </w:r>
    </w:p>
    <w:p w14:paraId="28F6377D" w14:textId="77777777" w:rsidR="00C506E5" w:rsidRPr="00A66F65" w:rsidRDefault="00C506E5" w:rsidP="00C506E5">
      <w:pPr>
        <w:rPr>
          <w:sz w:val="16"/>
          <w:szCs w:val="16"/>
        </w:rPr>
      </w:pPr>
      <w:r w:rsidRPr="00A66F65">
        <w:rPr>
          <w:sz w:val="16"/>
          <w:szCs w:val="16"/>
        </w:rPr>
        <w:t>"If I ruled the world, they would be banned, they're just such a destructive method of catching fish. Fishermen have other methods, such as long-line, that cause far less damage.</w:t>
      </w:r>
    </w:p>
    <w:p w14:paraId="08BB797A" w14:textId="77777777" w:rsidR="00C506E5" w:rsidRPr="00A66F65" w:rsidRDefault="00C506E5" w:rsidP="00C506E5">
      <w:pPr>
        <w:rPr>
          <w:sz w:val="16"/>
          <w:szCs w:val="16"/>
        </w:rPr>
      </w:pPr>
      <w:r w:rsidRPr="00A66F65">
        <w:rPr>
          <w:sz w:val="16"/>
          <w:szCs w:val="16"/>
        </w:rPr>
        <w:t xml:space="preserve">"The disturbing truth is that humans are having unrecognized impacts on every part of the ocean, and there is much we have not seen that will disappear before we ever get a chance," says </w:t>
      </w:r>
      <w:proofErr w:type="spellStart"/>
      <w:r w:rsidRPr="00A66F65">
        <w:rPr>
          <w:sz w:val="16"/>
          <w:szCs w:val="16"/>
        </w:rPr>
        <w:t>O'Dor</w:t>
      </w:r>
      <w:proofErr w:type="spellEnd"/>
      <w:r w:rsidRPr="00A66F65">
        <w:rPr>
          <w:sz w:val="16"/>
          <w:szCs w:val="16"/>
        </w:rPr>
        <w:t>, who is also a professor of marine biology at Dalhousie University in Halifax, Canada.</w:t>
      </w:r>
    </w:p>
    <w:p w14:paraId="1B2FE03D" w14:textId="77777777" w:rsidR="00C506E5" w:rsidRPr="00A66F65" w:rsidRDefault="00C506E5" w:rsidP="00C506E5">
      <w:pPr>
        <w:rPr>
          <w:sz w:val="16"/>
          <w:szCs w:val="16"/>
        </w:rPr>
      </w:pPr>
      <w:r w:rsidRPr="00A66F65">
        <w:rPr>
          <w:sz w:val="16"/>
          <w:szCs w:val="16"/>
        </w:rPr>
        <w:t>Acid test for marine species</w:t>
      </w:r>
    </w:p>
    <w:p w14:paraId="16BA505D" w14:textId="77777777" w:rsidR="00C506E5" w:rsidRPr="00A66F65" w:rsidRDefault="00C506E5" w:rsidP="00C506E5">
      <w:pPr>
        <w:rPr>
          <w:sz w:val="16"/>
          <w:szCs w:val="16"/>
        </w:rPr>
      </w:pPr>
      <w:r w:rsidRPr="00A66F65">
        <w:rPr>
          <w:sz w:val="16"/>
          <w:szCs w:val="16"/>
        </w:rPr>
        <w:t>At the same time fisheries and vital marine ecosystems like coral are being decimated, the oceans continue to provide vital services, absorbing up to one third of human carbon dioxide emissions while producing 50% of all the oxygen we breathe.</w:t>
      </w:r>
    </w:p>
    <w:p w14:paraId="04A9CF37" w14:textId="77777777" w:rsidR="00C506E5" w:rsidRPr="00A66F65" w:rsidRDefault="00C506E5" w:rsidP="00C506E5">
      <w:pPr>
        <w:rPr>
          <w:sz w:val="16"/>
          <w:szCs w:val="16"/>
        </w:rPr>
      </w:pPr>
      <w:r w:rsidRPr="00A66F65">
        <w:rPr>
          <w:sz w:val="16"/>
          <w:szCs w:val="16"/>
        </w:rPr>
        <w:t>Hi-res gallery: Extraordinary creatures of the Great Barrier Reef</w:t>
      </w:r>
    </w:p>
    <w:p w14:paraId="017F12C7" w14:textId="77777777" w:rsidR="00C506E5" w:rsidRPr="00A66F65" w:rsidRDefault="00C506E5" w:rsidP="00C506E5">
      <w:pPr>
        <w:rPr>
          <w:sz w:val="16"/>
          <w:szCs w:val="16"/>
        </w:rPr>
      </w:pPr>
      <w:r w:rsidRPr="00A66F65">
        <w:rPr>
          <w:sz w:val="16"/>
          <w:szCs w:val="16"/>
        </w:rPr>
        <w:t>But absorbing increasing quantities of carbon dioxide (CO2) has come at a cost, increasing the acidity of the water.</w:t>
      </w:r>
    </w:p>
    <w:p w14:paraId="03000CB3" w14:textId="77777777" w:rsidR="00C506E5" w:rsidRPr="00A66F65" w:rsidRDefault="00C506E5" w:rsidP="00C506E5">
      <w:pPr>
        <w:rPr>
          <w:sz w:val="16"/>
          <w:szCs w:val="16"/>
        </w:rPr>
      </w:pPr>
      <w:r w:rsidRPr="00A66F65">
        <w:rPr>
          <w:sz w:val="16"/>
          <w:szCs w:val="16"/>
        </w:rPr>
        <w:t xml:space="preserve">"The two worst things in my mind happening to oceans are global warming and ocean acidification," says </w:t>
      </w:r>
      <w:proofErr w:type="spellStart"/>
      <w:r w:rsidRPr="00A66F65">
        <w:rPr>
          <w:sz w:val="16"/>
          <w:szCs w:val="16"/>
        </w:rPr>
        <w:t>O'Dor</w:t>
      </w:r>
      <w:proofErr w:type="spellEnd"/>
      <w:r w:rsidRPr="00A66F65">
        <w:rPr>
          <w:sz w:val="16"/>
          <w:szCs w:val="16"/>
        </w:rPr>
        <w:t>, "They're going to have terrible effects on coral reefs. Because of acidification essentially, the coral can't grow and it's going to dissolve away."</w:t>
      </w:r>
    </w:p>
    <w:p w14:paraId="33F3EF8B" w14:textId="77777777" w:rsidR="00C506E5" w:rsidRPr="00A66F65" w:rsidRDefault="00C506E5" w:rsidP="00C506E5">
      <w:pPr>
        <w:rPr>
          <w:sz w:val="16"/>
          <w:szCs w:val="16"/>
        </w:rPr>
      </w:pPr>
      <w:r w:rsidRPr="00A66F65">
        <w:rPr>
          <w:sz w:val="16"/>
          <w:szCs w:val="16"/>
        </w:rPr>
        <w:t>The ocean has become 30% more acidic since the start of The Industrial Revolution in the 18th century and is predicted to be 150% more acidic by the end of this century, according to a UNESCO report published last year.</w:t>
      </w:r>
    </w:p>
    <w:p w14:paraId="30397588" w14:textId="77777777" w:rsidR="00C506E5" w:rsidRPr="00A66F65" w:rsidRDefault="00C506E5" w:rsidP="00C506E5">
      <w:pPr>
        <w:rPr>
          <w:sz w:val="16"/>
          <w:szCs w:val="16"/>
        </w:rPr>
      </w:pPr>
      <w:r w:rsidRPr="00A66F65">
        <w:rPr>
          <w:sz w:val="16"/>
          <w:szCs w:val="16"/>
        </w:rPr>
        <w:t xml:space="preserve">"There's a coral reef off Norway that was discovered in 2007 and it's likely to be dead by 2020," says </w:t>
      </w:r>
      <w:proofErr w:type="spellStart"/>
      <w:r w:rsidRPr="00A66F65">
        <w:rPr>
          <w:sz w:val="16"/>
          <w:szCs w:val="16"/>
        </w:rPr>
        <w:t>O'Dor</w:t>
      </w:r>
      <w:proofErr w:type="spellEnd"/>
      <w:r w:rsidRPr="00A66F65">
        <w:rPr>
          <w:sz w:val="16"/>
          <w:szCs w:val="16"/>
        </w:rPr>
        <w:t>.</w:t>
      </w:r>
    </w:p>
    <w:p w14:paraId="275EBF48" w14:textId="77777777" w:rsidR="00C506E5" w:rsidRPr="00A66F65" w:rsidRDefault="00C506E5" w:rsidP="00C506E5">
      <w:pPr>
        <w:rPr>
          <w:sz w:val="16"/>
          <w:szCs w:val="16"/>
        </w:rPr>
      </w:pPr>
      <w:r w:rsidRPr="00A66F65">
        <w:rPr>
          <w:sz w:val="16"/>
          <w:szCs w:val="16"/>
        </w:rPr>
        <w:t>"The problem is that the acidification is worse near the Poles because low temperature water dissolves more acid. Starting from the Pole and working south these reefs are going to suffer extensively."</w:t>
      </w:r>
    </w:p>
    <w:p w14:paraId="78DCF951" w14:textId="77777777" w:rsidR="00C506E5" w:rsidRPr="00A66F65" w:rsidRDefault="00C506E5" w:rsidP="00C506E5">
      <w:pPr>
        <w:rPr>
          <w:sz w:val="16"/>
        </w:rPr>
      </w:pPr>
      <w:r w:rsidRPr="00A66F65">
        <w:rPr>
          <w:sz w:val="16"/>
        </w:rPr>
        <w:t xml:space="preserve">Current estimates suggest </w:t>
      </w:r>
      <w:r w:rsidRPr="00A66F65">
        <w:rPr>
          <w:rStyle w:val="StyleBoldUnderline"/>
        </w:rPr>
        <w:t>30% of coral reefs will be endangered by 2050</w:t>
      </w:r>
      <w:r w:rsidRPr="00A66F65">
        <w:rPr>
          <w:sz w:val="16"/>
        </w:rPr>
        <w:t xml:space="preserve">, says </w:t>
      </w:r>
      <w:proofErr w:type="spellStart"/>
      <w:r w:rsidRPr="00A66F65">
        <w:rPr>
          <w:sz w:val="16"/>
        </w:rPr>
        <w:t>O'Dor</w:t>
      </w:r>
      <w:proofErr w:type="spellEnd"/>
      <w:r w:rsidRPr="00A66F65">
        <w:rPr>
          <w:sz w:val="16"/>
        </w:rPr>
        <w:t>, because of the effects of ocean acidification and global warming.</w:t>
      </w:r>
    </w:p>
    <w:p w14:paraId="50559DE9" w14:textId="77777777" w:rsidR="00C506E5" w:rsidRPr="00A66F65" w:rsidRDefault="00C506E5" w:rsidP="00C506E5">
      <w:pPr>
        <w:rPr>
          <w:sz w:val="16"/>
        </w:rPr>
      </w:pPr>
      <w:r w:rsidRPr="00A66F65">
        <w:rPr>
          <w:sz w:val="16"/>
        </w:rPr>
        <w:t xml:space="preserve">Higher </w:t>
      </w:r>
      <w:r w:rsidRPr="00A66F65">
        <w:rPr>
          <w:rStyle w:val="StyleBoldUnderline"/>
        </w:rPr>
        <w:t>acidity</w:t>
      </w:r>
      <w:r w:rsidRPr="00A66F65">
        <w:rPr>
          <w:sz w:val="16"/>
        </w:rPr>
        <w:t xml:space="preserve"> also </w:t>
      </w:r>
      <w:r w:rsidRPr="00A66F65">
        <w:rPr>
          <w:rStyle w:val="StyleBoldUnderline"/>
        </w:rPr>
        <w:t>disrupts marine organisms' ability to grow, reproduce and respire</w:t>
      </w:r>
      <w:r w:rsidRPr="00A66F65">
        <w:rPr>
          <w:sz w:val="16"/>
        </w:rPr>
        <w:t xml:space="preserve">. The Census of Marine Life reported that </w:t>
      </w:r>
      <w:r w:rsidRPr="00A66F65">
        <w:rPr>
          <w:rStyle w:val="StyleBoldUnderline"/>
        </w:rPr>
        <w:t>phytoplankton</w:t>
      </w:r>
      <w:r w:rsidRPr="00A66F65">
        <w:rPr>
          <w:sz w:val="16"/>
        </w:rPr>
        <w:t xml:space="preserve">, the microscopic plants producing most of the oxygen from the oceans, </w:t>
      </w:r>
      <w:r w:rsidRPr="00A66F65">
        <w:rPr>
          <w:rStyle w:val="StyleBoldUnderline"/>
        </w:rPr>
        <w:t>have been declining by around 1% a year</w:t>
      </w:r>
      <w:r w:rsidRPr="00A66F65">
        <w:rPr>
          <w:sz w:val="16"/>
        </w:rPr>
        <w:t xml:space="preserve"> since 1900.</w:t>
      </w:r>
    </w:p>
    <w:p w14:paraId="7F97D114" w14:textId="77777777" w:rsidR="00C506E5" w:rsidRDefault="00C506E5" w:rsidP="00C506E5">
      <w:r>
        <w:t>"</w:t>
      </w:r>
      <w:r w:rsidRPr="00A66F65">
        <w:rPr>
          <w:rStyle w:val="StyleBoldUnderline"/>
        </w:rPr>
        <w:t>We need to fish less and in less destructive measures, waste less, pollute less and protect more</w:t>
      </w:r>
    </w:p>
    <w:p w14:paraId="7E3CD982" w14:textId="77777777" w:rsidR="00C506E5" w:rsidRPr="00A66F65" w:rsidRDefault="00C506E5" w:rsidP="00C506E5">
      <w:pPr>
        <w:rPr>
          <w:sz w:val="16"/>
          <w:szCs w:val="16"/>
        </w:rPr>
      </w:pPr>
      <w:proofErr w:type="spellStart"/>
      <w:r w:rsidRPr="00A66F65">
        <w:rPr>
          <w:sz w:val="16"/>
          <w:szCs w:val="16"/>
        </w:rPr>
        <w:t>Callum</w:t>
      </w:r>
      <w:proofErr w:type="spellEnd"/>
      <w:r w:rsidRPr="00A66F65">
        <w:rPr>
          <w:sz w:val="16"/>
          <w:szCs w:val="16"/>
        </w:rPr>
        <w:t xml:space="preserve"> Roberts, Marine biologist</w:t>
      </w:r>
    </w:p>
    <w:p w14:paraId="7F714A22" w14:textId="77777777" w:rsidR="00C506E5" w:rsidRPr="00A67F7F" w:rsidRDefault="00C506E5" w:rsidP="00C506E5">
      <w:pPr>
        <w:rPr>
          <w:sz w:val="16"/>
        </w:rPr>
      </w:pPr>
      <w:r w:rsidRPr="00A67F7F">
        <w:rPr>
          <w:rStyle w:val="StyleBoldUnderline"/>
        </w:rPr>
        <w:t>The falling numbers of smaller, but lesser known species and plant life has significant impact further up the marine food chain.</w:t>
      </w:r>
      <w:r w:rsidRPr="00A67F7F">
        <w:rPr>
          <w:sz w:val="16"/>
        </w:rPr>
        <w:t xml:space="preserve"> For example, </w:t>
      </w:r>
      <w:proofErr w:type="gramStart"/>
      <w:r w:rsidRPr="00A67F7F">
        <w:rPr>
          <w:sz w:val="16"/>
        </w:rPr>
        <w:t>seabirds which</w:t>
      </w:r>
      <w:proofErr w:type="gramEnd"/>
      <w:r w:rsidRPr="00A67F7F">
        <w:rPr>
          <w:sz w:val="16"/>
        </w:rPr>
        <w:t xml:space="preserve"> used to visit and breed on Spitsbergen -- a Norwegian island near the Arctic -- are being wiped out because of changes in their previously abundant food sources.</w:t>
      </w:r>
    </w:p>
    <w:p w14:paraId="3835E892" w14:textId="77777777" w:rsidR="00C506E5" w:rsidRPr="00A67F7F" w:rsidRDefault="00C506E5" w:rsidP="00C506E5">
      <w:pPr>
        <w:rPr>
          <w:sz w:val="16"/>
          <w:szCs w:val="16"/>
        </w:rPr>
      </w:pPr>
      <w:r w:rsidRPr="00A67F7F">
        <w:rPr>
          <w:sz w:val="16"/>
          <w:szCs w:val="16"/>
        </w:rPr>
        <w:t>Bringing law and order to ocean protection</w:t>
      </w:r>
    </w:p>
    <w:p w14:paraId="07280A60" w14:textId="77777777" w:rsidR="00C506E5" w:rsidRPr="00A67F7F" w:rsidRDefault="00C506E5" w:rsidP="00C506E5">
      <w:pPr>
        <w:rPr>
          <w:sz w:val="16"/>
        </w:rPr>
      </w:pPr>
      <w:r w:rsidRPr="00A67F7F">
        <w:rPr>
          <w:sz w:val="16"/>
        </w:rPr>
        <w:t>"</w:t>
      </w:r>
      <w:r w:rsidRPr="00A67F7F">
        <w:rPr>
          <w:rStyle w:val="StyleBoldUnderline"/>
        </w:rPr>
        <w:t>There's a real lack of public and political awareness of these issues</w:t>
      </w:r>
      <w:r w:rsidRPr="00A67F7F">
        <w:rPr>
          <w:sz w:val="16"/>
        </w:rPr>
        <w:t>," says Alex Rogers, professor of conservation biology at the UK's Oxford University.</w:t>
      </w:r>
    </w:p>
    <w:p w14:paraId="2622B67B" w14:textId="77777777" w:rsidR="00C506E5" w:rsidRPr="00A67F7F" w:rsidRDefault="00C506E5" w:rsidP="00C506E5">
      <w:pPr>
        <w:rPr>
          <w:sz w:val="16"/>
        </w:rPr>
      </w:pPr>
      <w:r w:rsidRPr="00A67F7F">
        <w:rPr>
          <w:sz w:val="16"/>
        </w:rPr>
        <w:t>"</w:t>
      </w:r>
      <w:r w:rsidRPr="00A67F7F">
        <w:rPr>
          <w:rStyle w:val="StyleBoldUnderline"/>
        </w:rPr>
        <w:t>They're too big to understand in economic terms</w:t>
      </w:r>
      <w:r w:rsidRPr="00A67F7F">
        <w:rPr>
          <w:sz w:val="16"/>
        </w:rPr>
        <w:t xml:space="preserve">. We can put a value on the loss of fishing, but </w:t>
      </w:r>
      <w:r w:rsidRPr="00A67F7F">
        <w:rPr>
          <w:rStyle w:val="StyleBoldUnderline"/>
        </w:rPr>
        <w:t>how can we put a value on oxygen production or the absorption of carbon dioxide?"</w:t>
      </w:r>
      <w:r w:rsidRPr="00A67F7F">
        <w:rPr>
          <w:sz w:val="16"/>
        </w:rPr>
        <w:t xml:space="preserve"> he says.</w:t>
      </w:r>
    </w:p>
    <w:p w14:paraId="1CBF499A" w14:textId="77777777" w:rsidR="00C506E5" w:rsidRPr="00A67F7F" w:rsidRDefault="00C506E5" w:rsidP="00C506E5">
      <w:pPr>
        <w:rPr>
          <w:sz w:val="16"/>
          <w:szCs w:val="16"/>
        </w:rPr>
      </w:pPr>
      <w:r w:rsidRPr="00A67F7F">
        <w:rPr>
          <w:sz w:val="16"/>
          <w:szCs w:val="16"/>
        </w:rPr>
        <w:t>The problem is that most of the world's ocean is located outside of international law and legal control. Any attempts to implement rules and regulation come with the problem of enforcement, says Rogers, who is also scientific director of the International Program on State of the Ocean (IPSO).</w:t>
      </w:r>
    </w:p>
    <w:p w14:paraId="71776645" w14:textId="77777777" w:rsidR="00C506E5" w:rsidRPr="00A67F7F" w:rsidRDefault="00C506E5" w:rsidP="00C506E5">
      <w:pPr>
        <w:rPr>
          <w:sz w:val="16"/>
          <w:szCs w:val="16"/>
        </w:rPr>
      </w:pPr>
      <w:r w:rsidRPr="00A67F7F">
        <w:rPr>
          <w:sz w:val="16"/>
          <w:szCs w:val="16"/>
        </w:rPr>
        <w:t>Marine conservationists estimate that at least 30% of the oceans need to be covered by marine protected areas, where fishing and the newly emerging deep-sea mining of valuable minerals on the seabed, is banned or restricted.</w:t>
      </w:r>
    </w:p>
    <w:p w14:paraId="0C9B504B" w14:textId="77777777" w:rsidR="00C506E5" w:rsidRPr="00A67F7F" w:rsidRDefault="00C506E5" w:rsidP="00C506E5">
      <w:pPr>
        <w:rPr>
          <w:sz w:val="16"/>
          <w:szCs w:val="16"/>
        </w:rPr>
      </w:pPr>
      <w:proofErr w:type="spellStart"/>
      <w:r w:rsidRPr="00A67F7F">
        <w:rPr>
          <w:sz w:val="16"/>
          <w:szCs w:val="16"/>
        </w:rPr>
        <w:t>Callum</w:t>
      </w:r>
      <w:proofErr w:type="spellEnd"/>
      <w:r w:rsidRPr="00A67F7F">
        <w:rPr>
          <w:sz w:val="16"/>
          <w:szCs w:val="16"/>
        </w:rPr>
        <w:t xml:space="preserve"> Roberts, who helped form the first network of marine protected areas in the high seas in 2010, says on their own they are not enough.</w:t>
      </w:r>
    </w:p>
    <w:p w14:paraId="3D63FE06" w14:textId="77777777" w:rsidR="00C506E5" w:rsidRPr="00A67F7F" w:rsidRDefault="00C506E5" w:rsidP="00C506E5">
      <w:pPr>
        <w:rPr>
          <w:sz w:val="16"/>
          <w:szCs w:val="16"/>
        </w:rPr>
      </w:pPr>
      <w:r w:rsidRPr="00A67F7F">
        <w:rPr>
          <w:sz w:val="16"/>
          <w:szCs w:val="16"/>
        </w:rPr>
        <w:t>"I could sum it up as: we need to fish less and in less destructive measures, waste less, pollute less and protect more," says Roberts.</w:t>
      </w:r>
    </w:p>
    <w:p w14:paraId="40150F89" w14:textId="77777777" w:rsidR="00C506E5" w:rsidRPr="00B647BC" w:rsidRDefault="00C506E5" w:rsidP="00C506E5">
      <w:pPr>
        <w:rPr>
          <w:rStyle w:val="Emphasis"/>
        </w:rPr>
      </w:pPr>
      <w:r w:rsidRPr="00B647BC">
        <w:rPr>
          <w:sz w:val="16"/>
        </w:rPr>
        <w:t xml:space="preserve">"This change of course will see us rebuild the abundance, variety and vitality of life in the sea which will give the oceans the resilience they need to weather the difficult times ahead. </w:t>
      </w:r>
      <w:r w:rsidRPr="00B647BC">
        <w:rPr>
          <w:rStyle w:val="StyleBoldUnderline"/>
        </w:rPr>
        <w:t xml:space="preserve">Without such action, </w:t>
      </w:r>
      <w:r w:rsidRPr="00B647BC">
        <w:rPr>
          <w:rStyle w:val="Emphasis"/>
        </w:rPr>
        <w:t>our future is bleak."</w:t>
      </w:r>
    </w:p>
    <w:p w14:paraId="1F8EDC86" w14:textId="77777777" w:rsidR="00C506E5" w:rsidRDefault="00C506E5" w:rsidP="00C506E5">
      <w:pPr>
        <w:pStyle w:val="Heading1"/>
      </w:pPr>
      <w:proofErr w:type="spellStart"/>
      <w:r>
        <w:t>Aff</w:t>
      </w:r>
      <w:proofErr w:type="spellEnd"/>
    </w:p>
    <w:p w14:paraId="40BDA91C" w14:textId="470D7282" w:rsidR="00C506E5" w:rsidRPr="00C506E5" w:rsidRDefault="00C506E5" w:rsidP="00C506E5">
      <w:pPr>
        <w:pStyle w:val="Heading3"/>
      </w:pPr>
      <w:r>
        <w:t>Alt Causes</w:t>
      </w:r>
    </w:p>
    <w:p w14:paraId="46AED44D" w14:textId="77777777" w:rsidR="00C506E5" w:rsidRDefault="00C506E5" w:rsidP="00C506E5">
      <w:pPr>
        <w:pStyle w:val="Heading4"/>
      </w:pPr>
      <w:proofErr w:type="spellStart"/>
      <w:r>
        <w:t>Aff</w:t>
      </w:r>
      <w:proofErr w:type="spellEnd"/>
      <w:r>
        <w:t xml:space="preserve"> isn’t key-alt causes and it’s a drop in the bucket,</w:t>
      </w:r>
    </w:p>
    <w:p w14:paraId="3C135CB9" w14:textId="77777777" w:rsidR="00C506E5" w:rsidRPr="004D177B" w:rsidRDefault="00C506E5" w:rsidP="00C506E5">
      <w:pPr>
        <w:rPr>
          <w:sz w:val="20"/>
          <w:szCs w:val="20"/>
        </w:rPr>
      </w:pPr>
      <w:r w:rsidRPr="004D177B">
        <w:rPr>
          <w:sz w:val="20"/>
          <w:szCs w:val="20"/>
        </w:rPr>
        <w:t xml:space="preserve">(Thomas </w:t>
      </w:r>
      <w:proofErr w:type="spellStart"/>
      <w:r w:rsidRPr="0067334E">
        <w:rPr>
          <w:rStyle w:val="StyleStyleBold12pt"/>
        </w:rPr>
        <w:t>Goreau</w:t>
      </w:r>
      <w:proofErr w:type="spellEnd"/>
      <w:r w:rsidRPr="0067334E">
        <w:rPr>
          <w:rStyle w:val="StyleStyleBold12pt"/>
        </w:rPr>
        <w:t xml:space="preserve"> ’13</w:t>
      </w:r>
      <w:r w:rsidRPr="004D177B">
        <w:rPr>
          <w:sz w:val="20"/>
          <w:szCs w:val="20"/>
        </w:rPr>
        <w:t xml:space="preserve">, </w:t>
      </w:r>
      <w:proofErr w:type="spellStart"/>
      <w:r w:rsidRPr="004D177B">
        <w:rPr>
          <w:sz w:val="20"/>
          <w:szCs w:val="20"/>
        </w:rPr>
        <w:t>biogeochemist</w:t>
      </w:r>
      <w:proofErr w:type="spellEnd"/>
      <w:r w:rsidRPr="004D177B">
        <w:rPr>
          <w:sz w:val="20"/>
          <w:szCs w:val="20"/>
        </w:rPr>
        <w:t xml:space="preserve"> and marine biologist, PhD in biochemistry from Harvard, President of the Global Coral Reef Alliance, </w:t>
      </w:r>
      <w:r w:rsidRPr="004D177B">
        <w:rPr>
          <w:i/>
          <w:sz w:val="20"/>
          <w:szCs w:val="20"/>
        </w:rPr>
        <w:t>Innovative Methods of Marine Ecosystem Restoration</w:t>
      </w:r>
      <w:r w:rsidRPr="004D177B">
        <w:rPr>
          <w:sz w:val="20"/>
          <w:szCs w:val="20"/>
        </w:rPr>
        <w:t>, “Chapter 2: Innovative Methods of Marine Ecosystem Restoration: An Introduction,” CRC Press, 2013, http://www.crcnetbase.com.proxy.lib.umich.edu/doi/pdfplus/10.1201/b14314-3)</w:t>
      </w:r>
    </w:p>
    <w:p w14:paraId="4DD8FB60" w14:textId="77777777" w:rsidR="00C506E5" w:rsidRPr="009F67D6" w:rsidRDefault="00C506E5" w:rsidP="00C506E5">
      <w:pPr>
        <w:rPr>
          <w:sz w:val="16"/>
        </w:rPr>
      </w:pPr>
      <w:r w:rsidRPr="009F67D6">
        <w:rPr>
          <w:sz w:val="16"/>
        </w:rPr>
        <w:t xml:space="preserve">This book, the first publication of </w:t>
      </w:r>
      <w:r w:rsidRPr="00F43167">
        <w:rPr>
          <w:rStyle w:val="StyleBoldUnderline"/>
        </w:rPr>
        <w:t>innovative new methods to reverse</w:t>
      </w:r>
      <w:r w:rsidRPr="009F67D6">
        <w:rPr>
          <w:sz w:val="16"/>
        </w:rPr>
        <w:t xml:space="preserve"> the major </w:t>
      </w:r>
      <w:r w:rsidRPr="00F43167">
        <w:rPr>
          <w:rStyle w:val="StyleBoldUnderline"/>
        </w:rPr>
        <w:t>threats</w:t>
      </w:r>
      <w:r w:rsidRPr="009F67D6">
        <w:rPr>
          <w:sz w:val="16"/>
        </w:rPr>
        <w:t xml:space="preserve"> now </w:t>
      </w:r>
      <w:r w:rsidRPr="00F43167">
        <w:rPr>
          <w:rStyle w:val="StyleBoldUnderline"/>
        </w:rPr>
        <w:t>destroying</w:t>
      </w:r>
      <w:r w:rsidRPr="009F67D6">
        <w:rPr>
          <w:sz w:val="16"/>
        </w:rPr>
        <w:t xml:space="preserve"> our </w:t>
      </w:r>
      <w:r w:rsidRPr="00F43167">
        <w:rPr>
          <w:rStyle w:val="StyleBoldUnderline"/>
        </w:rPr>
        <w:t>ocean</w:t>
      </w:r>
      <w:r w:rsidRPr="009F67D6">
        <w:rPr>
          <w:sz w:val="16"/>
        </w:rPr>
        <w:t xml:space="preserve"> planet’s </w:t>
      </w:r>
      <w:r w:rsidRPr="00F43167">
        <w:rPr>
          <w:rStyle w:val="StyleBoldUnderline"/>
        </w:rPr>
        <w:t>biodiversity and productivity, offers a ray of hope in a</w:t>
      </w:r>
      <w:r w:rsidRPr="009F67D6">
        <w:rPr>
          <w:sz w:val="16"/>
        </w:rPr>
        <w:t xml:space="preserve">n increasingly gloomy </w:t>
      </w:r>
      <w:r w:rsidRPr="00F43167">
        <w:rPr>
          <w:rStyle w:val="StyleBoldUnderline"/>
        </w:rPr>
        <w:t>crisis</w:t>
      </w:r>
      <w:r w:rsidRPr="009F67D6">
        <w:rPr>
          <w:rFonts w:ascii="Tahoma" w:hAnsi="Tahoma" w:cs="Tahoma"/>
          <w:sz w:val="16"/>
        </w:rPr>
        <w:t>.</w:t>
      </w:r>
      <w:r w:rsidRPr="009F67D6">
        <w:rPr>
          <w:sz w:val="16"/>
        </w:rPr>
        <w:t xml:space="preserve"> Here you will find </w:t>
      </w:r>
      <w:r w:rsidRPr="001C4352">
        <w:rPr>
          <w:rStyle w:val="StyleBoldUnderline"/>
        </w:rPr>
        <w:t>new methods</w:t>
      </w:r>
      <w:r w:rsidRPr="009F67D6">
        <w:rPr>
          <w:sz w:val="16"/>
        </w:rPr>
        <w:t xml:space="preserve"> to greatly </w:t>
      </w:r>
      <w:r w:rsidRPr="001C4352">
        <w:rPr>
          <w:rStyle w:val="StyleBoldUnderline"/>
        </w:rPr>
        <w:t>increase</w:t>
      </w:r>
      <w:r w:rsidRPr="009F67D6">
        <w:rPr>
          <w:sz w:val="16"/>
        </w:rPr>
        <w:t xml:space="preserve"> the settlement, </w:t>
      </w:r>
      <w:r w:rsidRPr="001C4352">
        <w:rPr>
          <w:rStyle w:val="StyleBoldUnderline"/>
        </w:rPr>
        <w:t>growth, survival</w:t>
      </w:r>
      <w:r w:rsidRPr="009F67D6">
        <w:rPr>
          <w:sz w:val="16"/>
        </w:rPr>
        <w:t xml:space="preserve">, and </w:t>
      </w:r>
      <w:r w:rsidRPr="001C4352">
        <w:rPr>
          <w:rStyle w:val="StyleBoldUnderline"/>
        </w:rPr>
        <w:t>resistance to stress</w:t>
      </w:r>
      <w:r w:rsidRPr="009F67D6">
        <w:rPr>
          <w:sz w:val="16"/>
        </w:rPr>
        <w:t xml:space="preserve"> of marine ecosystems, fisheries, and eroding shorelines; </w:t>
      </w:r>
      <w:r w:rsidRPr="001C4352">
        <w:rPr>
          <w:rStyle w:val="StyleBoldUnderline"/>
        </w:rPr>
        <w:t>to maintain</w:t>
      </w:r>
      <w:r w:rsidRPr="009F67D6">
        <w:rPr>
          <w:sz w:val="16"/>
        </w:rPr>
        <w:t xml:space="preserve"> </w:t>
      </w:r>
      <w:r w:rsidRPr="001C4352">
        <w:rPr>
          <w:rStyle w:val="StyleBoldUnderline"/>
        </w:rPr>
        <w:t>biodiversity and productivity</w:t>
      </w:r>
      <w:r w:rsidRPr="009F67D6">
        <w:rPr>
          <w:sz w:val="16"/>
        </w:rPr>
        <w:t xml:space="preserve"> where it would be lost; </w:t>
      </w:r>
      <w:r w:rsidRPr="001C4352">
        <w:rPr>
          <w:rStyle w:val="StyleBoldUnderline"/>
        </w:rPr>
        <w:t>to rapidly restore them</w:t>
      </w:r>
      <w:r w:rsidRPr="009F67D6">
        <w:rPr>
          <w:sz w:val="16"/>
        </w:rPr>
        <w:t xml:space="preserve"> in devastated places </w:t>
      </w:r>
      <w:r w:rsidRPr="001C4352">
        <w:rPr>
          <w:rStyle w:val="StyleBoldUnderline"/>
        </w:rPr>
        <w:t>where</w:t>
      </w:r>
      <w:r>
        <w:rPr>
          <w:rStyle w:val="StyleBoldUnderline"/>
        </w:rPr>
        <w:t xml:space="preserve"> </w:t>
      </w:r>
      <w:r w:rsidRPr="001C4352">
        <w:rPr>
          <w:rStyle w:val="StyleBoldUnderline"/>
        </w:rPr>
        <w:t>there has been no natural recovery</w:t>
      </w:r>
      <w:r w:rsidRPr="009F67D6">
        <w:rPr>
          <w:sz w:val="16"/>
        </w:rPr>
        <w:t xml:space="preserve">; and to create new methods for sustainable and </w:t>
      </w:r>
      <w:proofErr w:type="spellStart"/>
      <w:r w:rsidRPr="009F67D6">
        <w:rPr>
          <w:sz w:val="16"/>
        </w:rPr>
        <w:t>biodiverse</w:t>
      </w:r>
      <w:proofErr w:type="spellEnd"/>
      <w:r w:rsidRPr="009F67D6">
        <w:rPr>
          <w:sz w:val="16"/>
        </w:rPr>
        <w:t xml:space="preserve"> </w:t>
      </w:r>
      <w:proofErr w:type="spellStart"/>
      <w:r w:rsidRPr="009F67D6">
        <w:rPr>
          <w:sz w:val="16"/>
        </w:rPr>
        <w:t>mariculture</w:t>
      </w:r>
      <w:proofErr w:type="spellEnd"/>
      <w:r w:rsidRPr="009F67D6">
        <w:rPr>
          <w:rFonts w:ascii="Tahoma" w:hAnsi="Tahoma" w:cs="Tahoma"/>
          <w:sz w:val="16"/>
        </w:rPr>
        <w:t>.</w:t>
      </w:r>
      <w:r w:rsidRPr="009F67D6">
        <w:rPr>
          <w:sz w:val="16"/>
        </w:rPr>
        <w:t xml:space="preserve"> If these proven technologies were applied on the scale that was needed, our </w:t>
      </w:r>
      <w:r w:rsidRPr="008846F6">
        <w:rPr>
          <w:rStyle w:val="StyleBoldUnderline"/>
        </w:rPr>
        <w:t>major</w:t>
      </w:r>
      <w:r w:rsidRPr="009F67D6">
        <w:rPr>
          <w:sz w:val="16"/>
        </w:rPr>
        <w:t xml:space="preserve"> </w:t>
      </w:r>
      <w:r w:rsidRPr="008846F6">
        <w:rPr>
          <w:rStyle w:val="StyleBoldUnderline"/>
        </w:rPr>
        <w:t>marine</w:t>
      </w:r>
      <w:r>
        <w:rPr>
          <w:rStyle w:val="StyleBoldUnderline"/>
        </w:rPr>
        <w:t xml:space="preserve"> </w:t>
      </w:r>
      <w:r w:rsidRPr="008846F6">
        <w:rPr>
          <w:rStyle w:val="StyleBoldUnderline"/>
        </w:rPr>
        <w:t>resource problems</w:t>
      </w:r>
      <w:r w:rsidRPr="009F67D6">
        <w:rPr>
          <w:sz w:val="16"/>
        </w:rPr>
        <w:t xml:space="preserve"> now spiraling downward </w:t>
      </w:r>
      <w:r w:rsidRPr="008846F6">
        <w:rPr>
          <w:rStyle w:val="StyleBoldUnderline"/>
        </w:rPr>
        <w:t>could be reversed</w:t>
      </w:r>
      <w:r w:rsidRPr="009F67D6">
        <w:rPr>
          <w:sz w:val="16"/>
        </w:rPr>
        <w:t xml:space="preserve"> for a better future</w:t>
      </w:r>
      <w:r w:rsidRPr="009F67D6">
        <w:rPr>
          <w:rFonts w:ascii="Tahoma" w:hAnsi="Tahoma" w:cs="Tahoma"/>
          <w:sz w:val="16"/>
        </w:rPr>
        <w:t>.</w:t>
      </w:r>
      <w:r w:rsidRPr="009F67D6">
        <w:rPr>
          <w:sz w:val="16"/>
        </w:rPr>
        <w:t xml:space="preserve"> Reversing these negative trends is the critical issue for this century if we are to maintain and nurture our renewable marine resources</w:t>
      </w:r>
      <w:r w:rsidRPr="009F67D6">
        <w:rPr>
          <w:rFonts w:ascii="Tahoma" w:hAnsi="Tahoma" w:cs="Tahoma"/>
          <w:sz w:val="16"/>
        </w:rPr>
        <w:t>.</w:t>
      </w:r>
      <w:r w:rsidRPr="009F67D6">
        <w:rPr>
          <w:sz w:val="16"/>
        </w:rPr>
        <w:t xml:space="preserve"> </w:t>
      </w:r>
      <w:r w:rsidRPr="008846F6">
        <w:rPr>
          <w:rStyle w:val="StyleBoldUnderline"/>
        </w:rPr>
        <w:t>The accelerating crisis</w:t>
      </w:r>
      <w:r w:rsidRPr="009F67D6">
        <w:rPr>
          <w:sz w:val="16"/>
        </w:rPr>
        <w:t xml:space="preserve"> in the oceans </w:t>
      </w:r>
      <w:r w:rsidRPr="008846F6">
        <w:rPr>
          <w:rStyle w:val="StyleBoldUnderline"/>
        </w:rPr>
        <w:t>is</w:t>
      </w:r>
      <w:r w:rsidRPr="009F67D6">
        <w:rPr>
          <w:sz w:val="16"/>
        </w:rPr>
        <w:t xml:space="preserve"> now </w:t>
      </w:r>
      <w:r w:rsidRPr="008846F6">
        <w:rPr>
          <w:rStyle w:val="StyleBoldUnderline"/>
        </w:rPr>
        <w:t>widely known</w:t>
      </w:r>
      <w:r w:rsidRPr="009F67D6">
        <w:rPr>
          <w:sz w:val="16"/>
        </w:rPr>
        <w:t xml:space="preserve">: </w:t>
      </w:r>
      <w:r w:rsidRPr="008846F6">
        <w:rPr>
          <w:rStyle w:val="StyleBoldUnderline"/>
        </w:rPr>
        <w:t>impending mass extinction of coral-reef ecosystems</w:t>
      </w:r>
      <w:r w:rsidRPr="009F67D6">
        <w:rPr>
          <w:sz w:val="16"/>
        </w:rPr>
        <w:t xml:space="preserve"> from global </w:t>
      </w:r>
      <w:r w:rsidRPr="008846F6">
        <w:rPr>
          <w:rStyle w:val="StyleBoldUnderline"/>
        </w:rPr>
        <w:t>warming and pollution</w:t>
      </w:r>
      <w:r w:rsidRPr="009F67D6">
        <w:rPr>
          <w:sz w:val="16"/>
        </w:rPr>
        <w:t xml:space="preserve">; the crash of one fishery after another from overharvesting; </w:t>
      </w:r>
      <w:r w:rsidRPr="008846F6">
        <w:rPr>
          <w:rStyle w:val="StyleBoldUnderline"/>
        </w:rPr>
        <w:t>disappearing species</w:t>
      </w:r>
      <w:r w:rsidRPr="009F67D6">
        <w:rPr>
          <w:sz w:val="16"/>
        </w:rPr>
        <w:t xml:space="preserve">; the </w:t>
      </w:r>
      <w:r w:rsidRPr="008846F6">
        <w:rPr>
          <w:rStyle w:val="StyleBoldUnderline"/>
        </w:rPr>
        <w:t>conversion of oceans</w:t>
      </w:r>
      <w:r w:rsidRPr="009F67D6">
        <w:rPr>
          <w:sz w:val="16"/>
        </w:rPr>
        <w:t xml:space="preserve"> </w:t>
      </w:r>
      <w:r w:rsidRPr="008846F6">
        <w:rPr>
          <w:rStyle w:val="StyleBoldUnderline"/>
        </w:rPr>
        <w:t>from sinks of CO2 to sources</w:t>
      </w:r>
      <w:r w:rsidRPr="009F67D6">
        <w:rPr>
          <w:sz w:val="16"/>
        </w:rPr>
        <w:t xml:space="preserve">; the impending billion or so people who will be </w:t>
      </w:r>
      <w:r w:rsidRPr="008846F6">
        <w:rPr>
          <w:rStyle w:val="StyleBoldUnderline"/>
        </w:rPr>
        <w:t>flooded</w:t>
      </w:r>
      <w:r w:rsidRPr="009F67D6">
        <w:rPr>
          <w:sz w:val="16"/>
        </w:rPr>
        <w:t xml:space="preserve"> from </w:t>
      </w:r>
      <w:r w:rsidRPr="008846F6">
        <w:rPr>
          <w:rStyle w:val="StyleBoldUnderline"/>
        </w:rPr>
        <w:t>coastal</w:t>
      </w:r>
      <w:r w:rsidRPr="009F67D6">
        <w:rPr>
          <w:sz w:val="16"/>
        </w:rPr>
        <w:t xml:space="preserve"> </w:t>
      </w:r>
      <w:r w:rsidRPr="008846F6">
        <w:rPr>
          <w:rStyle w:val="StyleBoldUnderline"/>
        </w:rPr>
        <w:t>homes</w:t>
      </w:r>
      <w:r w:rsidRPr="009F67D6">
        <w:rPr>
          <w:sz w:val="16"/>
        </w:rPr>
        <w:t xml:space="preserve"> to become global sea-level-rise refugees, with whole nations disappearing beneath the waves; and more</w:t>
      </w:r>
      <w:r w:rsidRPr="009F67D6">
        <w:rPr>
          <w:rFonts w:ascii="Tahoma" w:hAnsi="Tahoma" w:cs="Tahoma"/>
          <w:sz w:val="16"/>
        </w:rPr>
        <w:t>.</w:t>
      </w:r>
      <w:r w:rsidRPr="009F67D6">
        <w:rPr>
          <w:sz w:val="16"/>
        </w:rPr>
        <w:t xml:space="preserve"> </w:t>
      </w:r>
      <w:r w:rsidRPr="008846F6">
        <w:rPr>
          <w:rStyle w:val="StyleBoldUnderline"/>
        </w:rPr>
        <w:t>Reversing these</w:t>
      </w:r>
      <w:r w:rsidRPr="009F67D6">
        <w:rPr>
          <w:sz w:val="16"/>
        </w:rPr>
        <w:t xml:space="preserve"> looming </w:t>
      </w:r>
      <w:r w:rsidRPr="008846F6">
        <w:rPr>
          <w:rStyle w:val="StyleBoldUnderline"/>
        </w:rPr>
        <w:t>catastrophes cannot be solved by the conventional solution</w:t>
      </w:r>
      <w:r w:rsidRPr="009F67D6">
        <w:rPr>
          <w:sz w:val="16"/>
        </w:rPr>
        <w:t xml:space="preserve"> to all marine management problems: </w:t>
      </w:r>
      <w:r w:rsidRPr="008846F6">
        <w:rPr>
          <w:rStyle w:val="StyleBoldUnderline"/>
        </w:rPr>
        <w:t>marine-protected areas</w:t>
      </w:r>
      <w:r w:rsidRPr="009F67D6">
        <w:rPr>
          <w:sz w:val="16"/>
        </w:rPr>
        <w:t xml:space="preserve"> (MPAs) that exclude fishermen</w:t>
      </w:r>
      <w:r w:rsidRPr="009F67D6">
        <w:rPr>
          <w:rFonts w:ascii="Tahoma" w:hAnsi="Tahoma" w:cs="Tahoma"/>
          <w:sz w:val="16"/>
        </w:rPr>
        <w:t>.</w:t>
      </w:r>
      <w:r w:rsidRPr="009F67D6">
        <w:rPr>
          <w:sz w:val="16"/>
        </w:rPr>
        <w:t xml:space="preserve"> The widely touted </w:t>
      </w:r>
      <w:r w:rsidRPr="008175C3">
        <w:rPr>
          <w:rStyle w:val="StyleBoldUnderline"/>
        </w:rPr>
        <w:t>claims that</w:t>
      </w:r>
      <w:r w:rsidRPr="009F67D6">
        <w:rPr>
          <w:sz w:val="16"/>
        </w:rPr>
        <w:t xml:space="preserve"> these </w:t>
      </w:r>
      <w:r w:rsidRPr="008175C3">
        <w:rPr>
          <w:rStyle w:val="StyleBoldUnderline"/>
        </w:rPr>
        <w:t>ecosystems are “resilient</w:t>
      </w:r>
      <w:r w:rsidRPr="009F67D6">
        <w:rPr>
          <w:sz w:val="16"/>
        </w:rPr>
        <w:t xml:space="preserve">” and “will bounce back all by themselves,” thanks to the sagacity of their managers, </w:t>
      </w:r>
      <w:r w:rsidRPr="008175C3">
        <w:rPr>
          <w:rStyle w:val="StyleBoldUnderline"/>
        </w:rPr>
        <w:t>is</w:t>
      </w:r>
      <w:r w:rsidRPr="009F67D6">
        <w:rPr>
          <w:sz w:val="16"/>
        </w:rPr>
        <w:t xml:space="preserve"> in fact almost </w:t>
      </w:r>
      <w:r w:rsidRPr="008175C3">
        <w:rPr>
          <w:rStyle w:val="StyleBoldUnderline"/>
        </w:rPr>
        <w:t>never observed</w:t>
      </w:r>
      <w:r w:rsidRPr="009F67D6">
        <w:rPr>
          <w:sz w:val="16"/>
        </w:rPr>
        <w:t xml:space="preserve"> in practice </w:t>
      </w:r>
      <w:r w:rsidRPr="008175C3">
        <w:rPr>
          <w:rStyle w:val="StyleBoldUnderline"/>
        </w:rPr>
        <w:t>because most MPAs</w:t>
      </w:r>
      <w:r w:rsidRPr="009F67D6">
        <w:rPr>
          <w:sz w:val="16"/>
        </w:rPr>
        <w:t xml:space="preserve"> </w:t>
      </w:r>
      <w:r w:rsidRPr="008175C3">
        <w:rPr>
          <w:rStyle w:val="StyleBoldUnderline"/>
        </w:rPr>
        <w:t>are</w:t>
      </w:r>
      <w:r w:rsidRPr="009F67D6">
        <w:rPr>
          <w:sz w:val="16"/>
        </w:rPr>
        <w:t xml:space="preserve"> intrinsically </w:t>
      </w:r>
      <w:r w:rsidRPr="008175C3">
        <w:rPr>
          <w:rStyle w:val="StyleBoldUnderline"/>
        </w:rPr>
        <w:t>incapable of reversing</w:t>
      </w:r>
      <w:r w:rsidRPr="009F67D6">
        <w:rPr>
          <w:sz w:val="16"/>
        </w:rPr>
        <w:t xml:space="preserve"> the </w:t>
      </w:r>
      <w:r w:rsidRPr="008175C3">
        <w:rPr>
          <w:rStyle w:val="StyleBoldUnderline"/>
        </w:rPr>
        <w:t>root causes</w:t>
      </w:r>
      <w:r w:rsidRPr="009F67D6">
        <w:rPr>
          <w:sz w:val="16"/>
        </w:rPr>
        <w:t xml:space="preserve"> of the major threats that are laying waste our habitats</w:t>
      </w:r>
      <w:r w:rsidRPr="009F67D6">
        <w:rPr>
          <w:rFonts w:ascii="Tahoma" w:hAnsi="Tahoma" w:cs="Tahoma"/>
          <w:sz w:val="16"/>
        </w:rPr>
        <w:t>.</w:t>
      </w:r>
      <w:r w:rsidRPr="009F67D6">
        <w:rPr>
          <w:sz w:val="16"/>
        </w:rPr>
        <w:t xml:space="preserve"> Every coral reef MPA is full of dead or dying corals that no local management can prevent</w:t>
      </w:r>
      <w:r w:rsidRPr="009F67D6">
        <w:rPr>
          <w:rFonts w:ascii="Tahoma" w:hAnsi="Tahoma" w:cs="Tahoma"/>
          <w:sz w:val="16"/>
        </w:rPr>
        <w:t>.</w:t>
      </w:r>
      <w:r w:rsidRPr="009F67D6">
        <w:rPr>
          <w:sz w:val="16"/>
        </w:rPr>
        <w:t xml:space="preserve"> But so strong is the lobby of governments, funding agencies, and big international nongovernmental organizations (BINGOs) for MPAs that their failure cannot be admitted</w:t>
      </w:r>
      <w:r w:rsidRPr="009F67D6">
        <w:rPr>
          <w:rFonts w:ascii="Tahoma" w:hAnsi="Tahoma" w:cs="Tahoma"/>
          <w:sz w:val="16"/>
        </w:rPr>
        <w:t>.</w:t>
      </w:r>
      <w:r w:rsidRPr="009F67D6">
        <w:rPr>
          <w:sz w:val="16"/>
        </w:rPr>
        <w:t xml:space="preserve"> Active restoration solutions are rejected out of hand, because to admit their need would be an admission that money has been wasted and that existing policies are futile and will fail even more in the future as global warming, sea-level rise, and pollution escalate</w:t>
      </w:r>
      <w:r w:rsidRPr="009F67D6">
        <w:rPr>
          <w:rFonts w:ascii="Tahoma" w:hAnsi="Tahoma" w:cs="Tahoma"/>
          <w:sz w:val="16"/>
        </w:rPr>
        <w:t>.</w:t>
      </w:r>
      <w:r w:rsidRPr="009F67D6">
        <w:rPr>
          <w:sz w:val="16"/>
        </w:rPr>
        <w:t xml:space="preserve"> These man-made </w:t>
      </w:r>
      <w:r w:rsidRPr="00EB3EC4">
        <w:rPr>
          <w:rStyle w:val="StyleBoldUnderline"/>
        </w:rPr>
        <w:t>threats are based in</w:t>
      </w:r>
      <w:r w:rsidRPr="009F67D6">
        <w:rPr>
          <w:sz w:val="16"/>
        </w:rPr>
        <w:t xml:space="preserve"> our unwise </w:t>
      </w:r>
      <w:r w:rsidRPr="00EB3EC4">
        <w:rPr>
          <w:rStyle w:val="StyleBoldUnderline"/>
        </w:rPr>
        <w:t>overexploitation and disruption of</w:t>
      </w:r>
      <w:r w:rsidRPr="009F67D6">
        <w:rPr>
          <w:sz w:val="16"/>
        </w:rPr>
        <w:t xml:space="preserve"> the </w:t>
      </w:r>
      <w:r w:rsidRPr="00EB3EC4">
        <w:rPr>
          <w:rStyle w:val="StyleBoldUnderline"/>
        </w:rPr>
        <w:t>natural</w:t>
      </w:r>
      <w:r w:rsidRPr="009F67D6">
        <w:rPr>
          <w:sz w:val="16"/>
        </w:rPr>
        <w:t xml:space="preserve"> </w:t>
      </w:r>
      <w:r w:rsidRPr="00EB3EC4">
        <w:rPr>
          <w:rStyle w:val="StyleBoldUnderline"/>
        </w:rPr>
        <w:t>mechanisms</w:t>
      </w:r>
      <w:r w:rsidRPr="009F67D6">
        <w:rPr>
          <w:sz w:val="16"/>
        </w:rPr>
        <w:t xml:space="preserve"> that regulate our atmosphere, ecosystems, soils, water, and climate</w:t>
      </w:r>
      <w:r w:rsidRPr="009F67D6">
        <w:rPr>
          <w:rFonts w:ascii="Tahoma" w:hAnsi="Tahoma" w:cs="Tahoma"/>
          <w:sz w:val="16"/>
        </w:rPr>
        <w:t>.</w:t>
      </w:r>
      <w:r w:rsidRPr="009F67D6">
        <w:rPr>
          <w:sz w:val="16"/>
        </w:rPr>
        <w:t xml:space="preserve"> While it is a wonderfully praiseworthy task to protect the few healthy marine ecosystems that still survive, </w:t>
      </w:r>
      <w:r w:rsidRPr="009F67D6">
        <w:rPr>
          <w:rStyle w:val="StyleBoldUnderline"/>
        </w:rPr>
        <w:t>if</w:t>
      </w:r>
      <w:r>
        <w:rPr>
          <w:rStyle w:val="StyleBoldUnderline"/>
        </w:rPr>
        <w:t xml:space="preserve"> </w:t>
      </w:r>
      <w:r w:rsidRPr="009F67D6">
        <w:rPr>
          <w:rStyle w:val="StyleBoldUnderline"/>
        </w:rPr>
        <w:t>they cannot be protected from the real causes of mass mortality, they will die anyway</w:t>
      </w:r>
      <w:r w:rsidRPr="009F67D6">
        <w:rPr>
          <w:sz w:val="16"/>
        </w:rPr>
        <w:t>, perhaps only a little later</w:t>
      </w:r>
      <w:r w:rsidRPr="009F67D6">
        <w:rPr>
          <w:rFonts w:ascii="Tahoma" w:hAnsi="Tahoma" w:cs="Tahoma"/>
          <w:sz w:val="16"/>
        </w:rPr>
        <w:t>.</w:t>
      </w:r>
      <w:r w:rsidRPr="009F67D6">
        <w:rPr>
          <w:sz w:val="16"/>
        </w:rPr>
        <w:t xml:space="preserve"> And if we don’t restore the vast majority of the ecosystems that we have already destroyed or severely damaged, where will future fisheries come from? We are often told that restoration is pointless, because we can’t possibly restore it all</w:t>
      </w:r>
      <w:r w:rsidRPr="009F67D6">
        <w:rPr>
          <w:rFonts w:ascii="Tahoma" w:hAnsi="Tahoma" w:cs="Tahoma"/>
          <w:sz w:val="16"/>
        </w:rPr>
        <w:t>.</w:t>
      </w:r>
      <w:r w:rsidRPr="009F67D6">
        <w:rPr>
          <w:sz w:val="16"/>
        </w:rPr>
        <w:t xml:space="preserve"> We answer that “we certainly can’t restore it all, but if we don’t restore all that we can, what else will we leave for future generations?”</w:t>
      </w:r>
    </w:p>
    <w:p w14:paraId="1830675F" w14:textId="77777777" w:rsidR="00C506E5" w:rsidRPr="005C16F5" w:rsidRDefault="00C506E5" w:rsidP="00C506E5"/>
    <w:p w14:paraId="1E1D8B1B" w14:textId="35F9A7A1" w:rsidR="00C506E5" w:rsidRDefault="00C506E5" w:rsidP="00C506E5">
      <w:pPr>
        <w:pStyle w:val="Heading3"/>
      </w:pPr>
      <w:r>
        <w:t xml:space="preserve">Resiliency </w:t>
      </w:r>
    </w:p>
    <w:p w14:paraId="6E6E3AE9" w14:textId="77777777" w:rsidR="00C506E5" w:rsidRDefault="00C506E5" w:rsidP="00C506E5"/>
    <w:p w14:paraId="15D6EE04" w14:textId="77777777" w:rsidR="00C506E5" w:rsidRPr="00AC6358" w:rsidRDefault="00C506E5" w:rsidP="00C506E5">
      <w:pPr>
        <w:rPr>
          <w:b/>
        </w:rPr>
      </w:pPr>
      <w:r>
        <w:rPr>
          <w:b/>
        </w:rPr>
        <w:t>Small changes in the environment don’t affect system resilience</w:t>
      </w:r>
    </w:p>
    <w:p w14:paraId="7175BC2F" w14:textId="77777777" w:rsidR="00C506E5" w:rsidRDefault="00C506E5" w:rsidP="00C506E5">
      <w:r w:rsidRPr="00E52556">
        <w:rPr>
          <w:b/>
        </w:rPr>
        <w:t>Downing et al, 12</w:t>
      </w:r>
      <w:r>
        <w:t xml:space="preserve"> – *Research Scientist at Stockholm Resilience Centre, Post Doc at Stockholm University, **</w:t>
      </w:r>
      <w:proofErr w:type="spellStart"/>
      <w:r>
        <w:t>Wageningen</w:t>
      </w:r>
      <w:proofErr w:type="spellEnd"/>
      <w:r>
        <w:t xml:space="preserve"> University, Aquatic Ecology and Water Quality Management group, ***researcher of Aquatic ecology at the Royal Netherlands Academy of Arts and Sciences, ****leads the Aquatic Ecology and Water Quality Management group at </w:t>
      </w:r>
      <w:proofErr w:type="spellStart"/>
      <w:r>
        <w:t>Wageningen</w:t>
      </w:r>
      <w:proofErr w:type="spellEnd"/>
      <w:r>
        <w:t xml:space="preserve"> University (Andrea S, Egbert H van </w:t>
      </w:r>
      <w:proofErr w:type="spellStart"/>
      <w:r>
        <w:t>Nes</w:t>
      </w:r>
      <w:proofErr w:type="spellEnd"/>
      <w:r>
        <w:t xml:space="preserve">, Wolf M </w:t>
      </w:r>
      <w:proofErr w:type="spellStart"/>
      <w:r>
        <w:t>Mooji</w:t>
      </w:r>
      <w:proofErr w:type="spellEnd"/>
      <w:r>
        <w:t xml:space="preserve">, Marten </w:t>
      </w:r>
      <w:proofErr w:type="spellStart"/>
      <w:r>
        <w:t>Scheffer</w:t>
      </w:r>
      <w:proofErr w:type="spellEnd"/>
      <w:r>
        <w:t>, “The Resilience and Resistance of an Ecosystem to a Collapse of Diversity”, 9/27/12, http://www.plosone.org/article/info%3Adoi%2F10.1371%2Fjournal.pone.0046135)//SJF</w:t>
      </w:r>
    </w:p>
    <w:p w14:paraId="4CC141C6" w14:textId="77777777" w:rsidR="00C506E5" w:rsidRPr="005F7FB2" w:rsidRDefault="00C506E5" w:rsidP="00C506E5"/>
    <w:p w14:paraId="2D051595" w14:textId="77777777" w:rsidR="00C506E5" w:rsidRPr="00221704" w:rsidRDefault="00C506E5" w:rsidP="00C506E5">
      <w:pPr>
        <w:rPr>
          <w:rStyle w:val="StyleBoldUnderline"/>
        </w:rPr>
      </w:pPr>
      <w:r w:rsidRPr="00221704">
        <w:rPr>
          <w:sz w:val="16"/>
        </w:rPr>
        <w:t xml:space="preserve">Though it seems clear from experiments and theoretical work that diversity has effects on the stability of an ecosystem in the broad sense – and is the subject of a sixty year-old debate known as the diversity-stability debate [5], [14], [15], </w:t>
      </w:r>
      <w:r w:rsidRPr="00221704">
        <w:rPr>
          <w:rStyle w:val="StyleBoldUnderline"/>
        </w:rPr>
        <w:t>diversity has seldom been explicitly connected to ecosystem resilience and resistance.</w:t>
      </w:r>
      <w:r w:rsidRPr="00221704">
        <w:rPr>
          <w:sz w:val="16"/>
        </w:rPr>
        <w:t xml:space="preserve"> </w:t>
      </w:r>
      <w:r w:rsidRPr="00221704">
        <w:rPr>
          <w:rStyle w:val="StyleBoldUnderline"/>
        </w:rPr>
        <w:t>We</w:t>
      </w:r>
      <w:r w:rsidRPr="00221704">
        <w:rPr>
          <w:sz w:val="16"/>
        </w:rPr>
        <w:t xml:space="preserve"> here </w:t>
      </w:r>
      <w:r w:rsidRPr="00221704">
        <w:rPr>
          <w:rStyle w:val="StyleBoldUnderline"/>
        </w:rPr>
        <w:t>describe the resilience of a system by the size of its basin of attraction in the stability landscape</w:t>
      </w:r>
      <w:r w:rsidRPr="00221704">
        <w:rPr>
          <w:sz w:val="16"/>
        </w:rPr>
        <w:t xml:space="preserve"> [16], which can also be thought of as the maximum perturbation a system can withstand and remain in the same state [17]. </w:t>
      </w:r>
      <w:r w:rsidRPr="00221704">
        <w:rPr>
          <w:rStyle w:val="StyleBoldUnderline"/>
        </w:rPr>
        <w:t>Resistance also represents the amount of perturbation that a system can withstand and remain in the same state, but it is not associated to a change in the size of basin of attraction</w:t>
      </w:r>
      <w:r w:rsidRPr="00221704">
        <w:rPr>
          <w:sz w:val="16"/>
        </w:rPr>
        <w:t xml:space="preserve">, rather to a change in persistence, or inertia, of a system state [18]. While it has been suggested that diversity loss can cause loss of system resilience by reducing the size of the basin of attraction of an ecosystem state [19], </w:t>
      </w:r>
      <w:r w:rsidRPr="00221704">
        <w:rPr>
          <w:rStyle w:val="StyleBoldUnderline"/>
        </w:rPr>
        <w:t>mechanisms associating diversity to critical transitions have not yet been identified.</w:t>
      </w:r>
    </w:p>
    <w:p w14:paraId="3719C800" w14:textId="77777777" w:rsidR="00C506E5" w:rsidRPr="00180C3B" w:rsidRDefault="00C506E5" w:rsidP="00C506E5">
      <w:pPr>
        <w:rPr>
          <w:sz w:val="16"/>
        </w:rPr>
      </w:pPr>
      <w:r w:rsidRPr="00180C3B">
        <w:rPr>
          <w:rStyle w:val="StyleBoldUnderline"/>
        </w:rPr>
        <w:t>Critical transitions</w:t>
      </w:r>
      <w:r w:rsidRPr="00180C3B">
        <w:rPr>
          <w:sz w:val="16"/>
        </w:rPr>
        <w:t xml:space="preserve"> – such as those that shape the dynamics of a shallow lake shifting between its clear and turbid states [20] – </w:t>
      </w:r>
      <w:r w:rsidRPr="00180C3B">
        <w:rPr>
          <w:rStyle w:val="StyleBoldUnderline"/>
        </w:rPr>
        <w:t>occur when environmental conditions change and reshape a basin of attraction. This can reduce a system’s resilience until it easily and rapidly slips into an alternative state</w:t>
      </w:r>
      <w:r w:rsidRPr="00180C3B">
        <w:rPr>
          <w:sz w:val="16"/>
        </w:rPr>
        <w:t xml:space="preserve"> – or basin of attraction. A sudden system collapse can also happen when a perturbation knocks a system out of its basin of attraction into an alternative one [17], [21]. Critical transitions and alternative attractors require the presence of positive feedbacks: under a weak feedback, the system can react smoothly to environmental changes. However, a strong enough positive feedback can yield alternative stable states, in which case a system can exist in different states for the same range of environmental conditions [17]. </w:t>
      </w:r>
      <w:r w:rsidRPr="00180C3B">
        <w:rPr>
          <w:rStyle w:val="StyleBoldUnderline"/>
        </w:rPr>
        <w:t>The presence of alternative attractors in systems has important management consequences because they imply hysteresis, whereby the shift from one state</w:t>
      </w:r>
      <w:r w:rsidRPr="00180C3B">
        <w:rPr>
          <w:sz w:val="16"/>
        </w:rPr>
        <w:t xml:space="preserve"> (basin of attraction) </w:t>
      </w:r>
      <w:r w:rsidRPr="00180C3B">
        <w:rPr>
          <w:rStyle w:val="StyleBoldUnderline"/>
        </w:rPr>
        <w:t>to the next does not occur under the same conditions</w:t>
      </w:r>
      <w:r w:rsidRPr="00180C3B">
        <w:rPr>
          <w:sz w:val="16"/>
        </w:rPr>
        <w:t xml:space="preserve"> as the reverse shift back to the initial state [17].</w:t>
      </w:r>
    </w:p>
    <w:p w14:paraId="731A7DCA" w14:textId="77777777" w:rsidR="00C506E5" w:rsidRPr="00F75EFD" w:rsidRDefault="00C506E5" w:rsidP="00C506E5">
      <w:pPr>
        <w:rPr>
          <w:sz w:val="16"/>
        </w:rPr>
      </w:pPr>
      <w:r w:rsidRPr="00A21F84">
        <w:rPr>
          <w:sz w:val="16"/>
        </w:rPr>
        <w:t xml:space="preserve">Diverse ecosystems have been associated with critical transitions, yet the </w:t>
      </w:r>
      <w:r w:rsidRPr="00180C3B">
        <w:rPr>
          <w:rStyle w:val="StyleBoldUnderline"/>
        </w:rPr>
        <w:t>feedbacks behind these transitions have not yet been linked to diversity, but rather to keystone species</w:t>
      </w:r>
      <w:r w:rsidRPr="00A21F84">
        <w:rPr>
          <w:sz w:val="16"/>
        </w:rPr>
        <w:t xml:space="preserve"> [17], [22], [23]. The idea that diverse communities as a whole exert a feedback on their environment or on new-coming species is however not new [24]. In coral reefs for example, several trophic groups of grazing fish are necessary to suppress the growth of macro-algae, if grazing is insufficient, the system shifts from a coral-dominated state to one where macro-algae dominate [25]. A diversity-emergent feedback might also be associated to the story of Lake Victoria’s diversity collapse. In this case, more than 300 species of </w:t>
      </w:r>
      <w:proofErr w:type="spellStart"/>
      <w:r w:rsidRPr="00A21F84">
        <w:rPr>
          <w:sz w:val="16"/>
        </w:rPr>
        <w:t>haplochromine</w:t>
      </w:r>
      <w:proofErr w:type="spellEnd"/>
      <w:r w:rsidRPr="00A21F84">
        <w:rPr>
          <w:sz w:val="16"/>
        </w:rPr>
        <w:t xml:space="preserve"> cichlids that used to occupy every trophic level of Lake Victoria’s system suddenly disappeared and were replaced by the introduced Nile perch [8] – though only 30 years after the introduction of Nile perch. One hypothesis for this delayed and sudden shift is that native cichlids might have initially controlled their introduced predator by predating on Nile perch eggs, but that increased eutrophication and fishing caused a slow decline in cichlid diversity. This gradual diversity loss eroded the resilience of the system until the egg-predation control mechanism failed, allowing Nile perch to suddenly boom [26]. Inspired by this hypothesis, we investigate – using a simple multi-species model – how </w:t>
      </w:r>
      <w:r w:rsidRPr="00180C3B">
        <w:rPr>
          <w:rStyle w:val="StyleBoldUnderline"/>
        </w:rPr>
        <w:t>a strong positive feedback can emerge from a diverse system and how it affects the mechanisms that confer resilience to diverse systems, looking for insight into the paradox of diversity collapses</w:t>
      </w:r>
      <w:r w:rsidRPr="00A21F84">
        <w:rPr>
          <w:sz w:val="16"/>
        </w:rPr>
        <w:t>. We here primarily aim to investigate the role of diversity itself in shaping the resilience of systems when an inconspicuous diversity-emergent feedback is at play and to understand some of the implications of diversity loss for a system in the presence of such a feedback.</w:t>
      </w:r>
    </w:p>
    <w:p w14:paraId="5A58ADC2" w14:textId="77777777" w:rsidR="00C506E5" w:rsidRDefault="00C506E5" w:rsidP="00C506E5">
      <w:pPr>
        <w:pStyle w:val="Heading3"/>
      </w:pPr>
      <w:r>
        <w:t>--</w:t>
      </w:r>
      <w:proofErr w:type="gramStart"/>
      <w:r>
        <w:t>rapid</w:t>
      </w:r>
      <w:proofErr w:type="gramEnd"/>
      <w:r>
        <w:t xml:space="preserve"> collapse</w:t>
      </w:r>
    </w:p>
    <w:p w14:paraId="170EE397" w14:textId="77777777" w:rsidR="00C506E5" w:rsidRPr="00F75EFD" w:rsidRDefault="00C506E5" w:rsidP="00C506E5"/>
    <w:p w14:paraId="313DD1DA" w14:textId="77777777" w:rsidR="00C506E5" w:rsidRPr="00F75EFD" w:rsidRDefault="00C506E5" w:rsidP="00C506E5">
      <w:pPr>
        <w:rPr>
          <w:b/>
        </w:rPr>
      </w:pPr>
      <w:r>
        <w:rPr>
          <w:b/>
        </w:rPr>
        <w:t>Resilience is not a function of diversity – empirics prove</w:t>
      </w:r>
    </w:p>
    <w:p w14:paraId="2BA8624D" w14:textId="77777777" w:rsidR="00C506E5" w:rsidRDefault="00C506E5" w:rsidP="00C506E5">
      <w:r w:rsidRPr="00E52556">
        <w:rPr>
          <w:b/>
        </w:rPr>
        <w:t>Downing et al, 12</w:t>
      </w:r>
      <w:r>
        <w:t xml:space="preserve"> – *Research Scientist at Stockholm Resilience Centre, Post Doc at Stockholm University, **</w:t>
      </w:r>
      <w:proofErr w:type="spellStart"/>
      <w:r>
        <w:t>Wageningen</w:t>
      </w:r>
      <w:proofErr w:type="spellEnd"/>
      <w:r>
        <w:t xml:space="preserve"> University, Aquatic Ecology and Water Quality Management group, ***researcher of Aquatic ecology at the Royal Netherlands Academy of Arts and Sciences, ****leads the Aquatic Ecology and Water Quality Management group at </w:t>
      </w:r>
      <w:proofErr w:type="spellStart"/>
      <w:r>
        <w:t>Wageningen</w:t>
      </w:r>
      <w:proofErr w:type="spellEnd"/>
      <w:r>
        <w:t xml:space="preserve"> University (Andrea S, Egbert H van </w:t>
      </w:r>
      <w:proofErr w:type="spellStart"/>
      <w:r>
        <w:t>Nes</w:t>
      </w:r>
      <w:proofErr w:type="spellEnd"/>
      <w:r>
        <w:t xml:space="preserve">, Wolf M </w:t>
      </w:r>
      <w:proofErr w:type="spellStart"/>
      <w:r>
        <w:t>Mooji</w:t>
      </w:r>
      <w:proofErr w:type="spellEnd"/>
      <w:r>
        <w:t xml:space="preserve">, Marten </w:t>
      </w:r>
      <w:proofErr w:type="spellStart"/>
      <w:r>
        <w:t>Scheffer</w:t>
      </w:r>
      <w:proofErr w:type="spellEnd"/>
      <w:r>
        <w:t>, “The Resilience and Resistance of an Ecosystem to a Collapse of Diversity”, 9/27/12, http://www.plosone.org/article/info%3Adoi%2F10.1371%2Fjournal.pone.0046135)//SJF</w:t>
      </w:r>
    </w:p>
    <w:p w14:paraId="75CFF019" w14:textId="77777777" w:rsidR="00C506E5" w:rsidRPr="005F7FB2" w:rsidRDefault="00C506E5" w:rsidP="00C506E5"/>
    <w:p w14:paraId="453ADDE7" w14:textId="77777777" w:rsidR="00C506E5" w:rsidRPr="00A21F84" w:rsidRDefault="00C506E5" w:rsidP="00C506E5">
      <w:pPr>
        <w:rPr>
          <w:rStyle w:val="StyleBoldUnderline"/>
        </w:rPr>
      </w:pPr>
      <w:r w:rsidRPr="00E75A7A">
        <w:rPr>
          <w:sz w:val="16"/>
        </w:rPr>
        <w:t xml:space="preserve">We here show with a very simple model how a community-wide feedback can make a diverse community more resilient to invasion than a species-poor system and how this feedback might imply that the loss of a few species could lead to a critical transition. </w:t>
      </w:r>
      <w:r w:rsidRPr="00A21F84">
        <w:rPr>
          <w:rStyle w:val="StyleBoldUnderline"/>
        </w:rPr>
        <w:t>The mechanism through which a diverse community acquires this resilience</w:t>
      </w:r>
      <w:r w:rsidRPr="00E75A7A">
        <w:rPr>
          <w:sz w:val="16"/>
        </w:rPr>
        <w:t xml:space="preserve"> – here through increased productivity – </w:t>
      </w:r>
      <w:r w:rsidRPr="00A21F84">
        <w:rPr>
          <w:rStyle w:val="StyleBoldUnderline"/>
        </w:rPr>
        <w:t xml:space="preserve">is relevant for many other ecosystems that have alternative states, for instance systems that can switch to an overgrazed state </w:t>
      </w:r>
      <w:r w:rsidRPr="00E75A7A">
        <w:rPr>
          <w:sz w:val="16"/>
        </w:rPr>
        <w:t>[27].</w:t>
      </w:r>
    </w:p>
    <w:p w14:paraId="7E5FB344" w14:textId="77777777" w:rsidR="00C506E5" w:rsidRPr="00E75A7A" w:rsidRDefault="00C506E5" w:rsidP="00C506E5">
      <w:pPr>
        <w:rPr>
          <w:sz w:val="16"/>
        </w:rPr>
      </w:pPr>
      <w:r w:rsidRPr="00E75A7A">
        <w:rPr>
          <w:sz w:val="16"/>
        </w:rPr>
        <w:t xml:space="preserve">The small feedback mechanism we model could indeed stand as a possible explanation to Lake Victoria’s mystery: </w:t>
      </w:r>
      <w:r w:rsidRPr="00A21F84">
        <w:rPr>
          <w:rStyle w:val="StyleBoldUnderline"/>
        </w:rPr>
        <w:t>the collapse of most cichlid species happened within a few years, but only thirty years after the introduction of Nile perch</w:t>
      </w:r>
      <w:r w:rsidRPr="00E75A7A">
        <w:rPr>
          <w:sz w:val="16"/>
        </w:rPr>
        <w:t xml:space="preserve">. The </w:t>
      </w:r>
      <w:r w:rsidRPr="00A21F84">
        <w:rPr>
          <w:rStyle w:val="StyleBoldUnderline"/>
        </w:rPr>
        <w:t>diversity collapse and Nile perch boom followed long-term increases in fishing pressure and eutrophication</w:t>
      </w:r>
      <w:r w:rsidRPr="00E75A7A">
        <w:rPr>
          <w:sz w:val="16"/>
        </w:rPr>
        <w:t xml:space="preserve">, two processes that had negative impacts on native species [28]. Interestingly, </w:t>
      </w:r>
      <w:r w:rsidRPr="00A21F84">
        <w:rPr>
          <w:rStyle w:val="StyleBoldUnderline"/>
        </w:rPr>
        <w:t xml:space="preserve">the collapse of </w:t>
      </w:r>
      <w:proofErr w:type="spellStart"/>
      <w:r w:rsidRPr="00A21F84">
        <w:rPr>
          <w:rStyle w:val="StyleBoldUnderline"/>
        </w:rPr>
        <w:t>haplochromine</w:t>
      </w:r>
      <w:proofErr w:type="spellEnd"/>
      <w:r w:rsidRPr="00A21F84">
        <w:rPr>
          <w:rStyle w:val="StyleBoldUnderline"/>
        </w:rPr>
        <w:t xml:space="preserve"> cichlids</w:t>
      </w:r>
      <w:r w:rsidRPr="00E75A7A">
        <w:rPr>
          <w:sz w:val="16"/>
        </w:rPr>
        <w:t xml:space="preserve"> in Lake Victoria </w:t>
      </w:r>
      <w:r w:rsidRPr="00A21F84">
        <w:rPr>
          <w:rStyle w:val="StyleBoldUnderline"/>
        </w:rPr>
        <w:t>was accompanied by an increase in the abundance of the shrimp</w:t>
      </w:r>
      <w:r w:rsidRPr="00E75A7A">
        <w:rPr>
          <w:sz w:val="16"/>
        </w:rPr>
        <w:t xml:space="preserve"> </w:t>
      </w:r>
      <w:proofErr w:type="spellStart"/>
      <w:r w:rsidRPr="00E75A7A">
        <w:rPr>
          <w:sz w:val="16"/>
        </w:rPr>
        <w:t>Caridina</w:t>
      </w:r>
      <w:proofErr w:type="spellEnd"/>
      <w:r w:rsidRPr="00E75A7A">
        <w:rPr>
          <w:sz w:val="16"/>
        </w:rPr>
        <w:t xml:space="preserve"> </w:t>
      </w:r>
      <w:proofErr w:type="spellStart"/>
      <w:r w:rsidRPr="00E75A7A">
        <w:rPr>
          <w:sz w:val="16"/>
        </w:rPr>
        <w:t>nilotica</w:t>
      </w:r>
      <w:proofErr w:type="spellEnd"/>
      <w:r w:rsidRPr="00E75A7A">
        <w:rPr>
          <w:sz w:val="16"/>
        </w:rPr>
        <w:t xml:space="preserve">, a competitor of the largest cichlid trophic groups [29]. This shrimp became an important food source for Nile perch, but is an unlikely threat to juvenile Nile perch: it could thus represent a case where </w:t>
      </w:r>
      <w:r w:rsidRPr="00A21F84">
        <w:rPr>
          <w:rStyle w:val="StyleBoldUnderline"/>
        </w:rPr>
        <w:t>the insurance effect</w:t>
      </w:r>
      <w:r w:rsidRPr="00E75A7A">
        <w:rPr>
          <w:sz w:val="16"/>
        </w:rPr>
        <w:t xml:space="preserve"> – seen in shrimp replacing vanishing </w:t>
      </w:r>
      <w:proofErr w:type="spellStart"/>
      <w:r w:rsidRPr="00E75A7A">
        <w:rPr>
          <w:sz w:val="16"/>
        </w:rPr>
        <w:t>haplochromines</w:t>
      </w:r>
      <w:proofErr w:type="spellEnd"/>
      <w:r w:rsidRPr="00E75A7A">
        <w:rPr>
          <w:sz w:val="16"/>
        </w:rPr>
        <w:t xml:space="preserve"> – </w:t>
      </w:r>
      <w:r w:rsidRPr="00A21F84">
        <w:rPr>
          <w:rStyle w:val="StyleBoldUnderline"/>
        </w:rPr>
        <w:t>decreased the resilience of the community to invasion by providing more food for Nile perch but without negatively affecting Nile perch recruitment</w:t>
      </w:r>
      <w:r w:rsidRPr="00E75A7A">
        <w:rPr>
          <w:sz w:val="16"/>
        </w:rPr>
        <w:t xml:space="preserve">. However, after the disappearance of their </w:t>
      </w:r>
      <w:proofErr w:type="spellStart"/>
      <w:r w:rsidRPr="00E75A7A">
        <w:rPr>
          <w:sz w:val="16"/>
        </w:rPr>
        <w:t>haplochromine</w:t>
      </w:r>
      <w:proofErr w:type="spellEnd"/>
      <w:r w:rsidRPr="00E75A7A">
        <w:rPr>
          <w:sz w:val="16"/>
        </w:rPr>
        <w:t xml:space="preserve"> prey, Nile perch cannibalized their own young more [30]. If the feedback mechanism we propose had any role in the Nile perch invasion, it would be important to know to what extent and under what conditions cannibalism by Nile perch compares to egg-predation by </w:t>
      </w:r>
      <w:proofErr w:type="spellStart"/>
      <w:r w:rsidRPr="00E75A7A">
        <w:rPr>
          <w:sz w:val="16"/>
        </w:rPr>
        <w:t>haplochromines</w:t>
      </w:r>
      <w:proofErr w:type="spellEnd"/>
      <w:r w:rsidRPr="00E75A7A">
        <w:rPr>
          <w:sz w:val="16"/>
        </w:rPr>
        <w:t>. Indeed, these two processes could play an important role in determining the resilience of the current invaded-state of Lake Victoria to Nile perch fishing [30], [31].</w:t>
      </w:r>
    </w:p>
    <w:p w14:paraId="386D3B6E" w14:textId="77777777" w:rsidR="00C506E5" w:rsidRPr="00E75A7A" w:rsidRDefault="00C506E5" w:rsidP="00C506E5">
      <w:pPr>
        <w:rPr>
          <w:rStyle w:val="StyleBoldUnderline"/>
        </w:rPr>
      </w:pPr>
      <w:r w:rsidRPr="00E75A7A">
        <w:rPr>
          <w:sz w:val="16"/>
        </w:rPr>
        <w:t xml:space="preserve">Caribbean coral reefs show similar albeit more complex diversity collapses that can also be compared to the mechanism we model. The native diverse state comprised high coral cover and a diversity of grazing fish. With fishing and eutrophication, fish stocks and coral cover declined, and a single species of urchins took over the task of grazing on macro-algae. This </w:t>
      </w:r>
      <w:r w:rsidRPr="00E75A7A">
        <w:rPr>
          <w:rStyle w:val="StyleBoldUnderline"/>
        </w:rPr>
        <w:t>simplified system rapidly collapsed leaving a fully barren state</w:t>
      </w:r>
      <w:r w:rsidRPr="00E75A7A">
        <w:rPr>
          <w:sz w:val="16"/>
        </w:rPr>
        <w:t xml:space="preserve"> [7]. One of the main feedbacks maintaining the coral state is grazing pressure by a </w:t>
      </w:r>
      <w:r w:rsidRPr="00E75A7A">
        <w:rPr>
          <w:rStyle w:val="StyleBoldUnderline"/>
        </w:rPr>
        <w:t>diverse assemblage of grazing herbivorous fish that use corals as a habitat</w:t>
      </w:r>
      <w:r w:rsidRPr="00E75A7A">
        <w:rPr>
          <w:sz w:val="16"/>
        </w:rPr>
        <w:t xml:space="preserve"> [25]. Additionally, a recent study by Price et al. (2011) [32] demonstrates how coral diversity promotes functional diversity in fish: </w:t>
      </w:r>
      <w:r w:rsidRPr="00E75A7A">
        <w:rPr>
          <w:rStyle w:val="StyleBoldUnderline"/>
        </w:rPr>
        <w:t>this could represent another important feedback mechanism that might greatly increase a reef’s resilience but that could also set it up for a catastrophic shift should a minimum diversity threshold be crossed.</w:t>
      </w:r>
    </w:p>
    <w:p w14:paraId="518DAB06" w14:textId="77777777" w:rsidR="00C506E5" w:rsidRDefault="00C506E5" w:rsidP="00C506E5"/>
    <w:p w14:paraId="42E6EAA2" w14:textId="77777777" w:rsidR="00C506E5" w:rsidRPr="00F75EFD" w:rsidRDefault="00C506E5" w:rsidP="00C506E5">
      <w:pPr>
        <w:rPr>
          <w:b/>
        </w:rPr>
      </w:pPr>
      <w:r>
        <w:rPr>
          <w:b/>
        </w:rPr>
        <w:t>Species loss isn’t the controlling factor</w:t>
      </w:r>
    </w:p>
    <w:p w14:paraId="2FC42072" w14:textId="77777777" w:rsidR="00C506E5" w:rsidRDefault="00C506E5" w:rsidP="00C506E5">
      <w:r w:rsidRPr="00E52556">
        <w:rPr>
          <w:b/>
        </w:rPr>
        <w:t>Downing et al, 12</w:t>
      </w:r>
      <w:r>
        <w:t xml:space="preserve"> – *Research Scientist at Stockholm Resilience Centre, Post Doc at Stockholm University, **</w:t>
      </w:r>
      <w:proofErr w:type="spellStart"/>
      <w:r>
        <w:t>Wageningen</w:t>
      </w:r>
      <w:proofErr w:type="spellEnd"/>
      <w:r>
        <w:t xml:space="preserve"> University, Aquatic Ecology and Water Quality Management group, ***researcher of Aquatic ecology at the Royal Netherlands Academy of Arts and Sciences, ****leads the Aquatic Ecology and Water Quality Management group at </w:t>
      </w:r>
      <w:proofErr w:type="spellStart"/>
      <w:r>
        <w:t>Wageningen</w:t>
      </w:r>
      <w:proofErr w:type="spellEnd"/>
      <w:r>
        <w:t xml:space="preserve"> University (Andrea S, Egbert H van </w:t>
      </w:r>
      <w:proofErr w:type="spellStart"/>
      <w:r>
        <w:t>Nes</w:t>
      </w:r>
      <w:proofErr w:type="spellEnd"/>
      <w:r>
        <w:t xml:space="preserve">, Wolf M </w:t>
      </w:r>
      <w:proofErr w:type="spellStart"/>
      <w:r>
        <w:t>Mooji</w:t>
      </w:r>
      <w:proofErr w:type="spellEnd"/>
      <w:r>
        <w:t xml:space="preserve">, Marten </w:t>
      </w:r>
      <w:proofErr w:type="spellStart"/>
      <w:r>
        <w:t>Scheffer</w:t>
      </w:r>
      <w:proofErr w:type="spellEnd"/>
      <w:r>
        <w:t>, “The Resilience and Resistance of an Ecosystem to a Collapse of Diversity”, 9/27/12, http://www.plosone.org/article/info%3Adoi%2F10.1371%2Fjournal.pone.0046135)//SJF</w:t>
      </w:r>
    </w:p>
    <w:p w14:paraId="121D75DB" w14:textId="77777777" w:rsidR="00C506E5" w:rsidRDefault="00C506E5" w:rsidP="00C506E5"/>
    <w:p w14:paraId="0F3F0E21" w14:textId="77777777" w:rsidR="00C506E5" w:rsidRPr="00F75EFD" w:rsidRDefault="00C506E5" w:rsidP="00C506E5">
      <w:pPr>
        <w:rPr>
          <w:sz w:val="16"/>
        </w:rPr>
      </w:pPr>
      <w:r w:rsidRPr="00F75EFD">
        <w:rPr>
          <w:sz w:val="16"/>
        </w:rPr>
        <w:t xml:space="preserve">The </w:t>
      </w:r>
      <w:r w:rsidRPr="00E75A7A">
        <w:rPr>
          <w:rStyle w:val="StyleBoldUnderline"/>
        </w:rPr>
        <w:t xml:space="preserve">difference in how a system becomes more vulnerable </w:t>
      </w:r>
      <w:r w:rsidRPr="00F75EFD">
        <w:rPr>
          <w:sz w:val="16"/>
        </w:rPr>
        <w:t xml:space="preserve">– be it through a decrease in the system’s inertia (resistance) or through changing the size of the system’s basin of attraction (resilience) – </w:t>
      </w:r>
      <w:r w:rsidRPr="00E75A7A">
        <w:rPr>
          <w:rStyle w:val="StyleBoldUnderline"/>
        </w:rPr>
        <w:t>will probably also affect the foreseeability of a critical transition. When loss of diversity implies a change in the basin of attraction, the system can present early warning symptoms of resilience loss</w:t>
      </w:r>
      <w:r w:rsidRPr="00F75EFD">
        <w:rPr>
          <w:sz w:val="16"/>
        </w:rPr>
        <w:t xml:space="preserve">: the rate at which it recovers from minor disturbances is lower, </w:t>
      </w:r>
      <w:r w:rsidRPr="00E75A7A">
        <w:rPr>
          <w:rStyle w:val="StyleBoldUnderline"/>
        </w:rPr>
        <w:t>this is known as critical slowing down</w:t>
      </w:r>
      <w:r w:rsidRPr="00F75EFD">
        <w:rPr>
          <w:sz w:val="16"/>
        </w:rPr>
        <w:t>. A system that looses in resistance, however, is not expected to show any such symptoms [41].</w:t>
      </w:r>
    </w:p>
    <w:p w14:paraId="010DCAFA" w14:textId="77777777" w:rsidR="00C506E5" w:rsidRPr="00E75A7A" w:rsidRDefault="00C506E5" w:rsidP="00C506E5">
      <w:pPr>
        <w:rPr>
          <w:rStyle w:val="StyleBoldUnderline"/>
        </w:rPr>
      </w:pPr>
      <w:r w:rsidRPr="00F75EFD">
        <w:rPr>
          <w:sz w:val="16"/>
        </w:rPr>
        <w:t xml:space="preserve">The mechanism we model is very simple and general: all species are prey to the invader, and all contribute to prevent invasion. In reality, it is more likely species all have different effects – the shrimp in the Lake Victoria hypothesis we present could be a good example of this. Our results here show a clear-cut biomass threshold above which the system is resistant to invasion and above which both the insurance effect and increased productivity can further increase resilience of the system. However, </w:t>
      </w:r>
      <w:r w:rsidRPr="00E75A7A">
        <w:rPr>
          <w:rStyle w:val="StyleBoldUnderline"/>
        </w:rPr>
        <w:t>this threshold becomes blurred in situations where species are not equally efficient at controlling the invader or equally susceptible to predation and where some species are competitively superior to others. The overall effects of species extinctions are then even less predictable.</w:t>
      </w:r>
    </w:p>
    <w:p w14:paraId="09309B23" w14:textId="77777777" w:rsidR="00C506E5" w:rsidRPr="00F75EFD" w:rsidRDefault="00C506E5" w:rsidP="00C506E5">
      <w:pPr>
        <w:rPr>
          <w:sz w:val="16"/>
        </w:rPr>
      </w:pPr>
      <w:r w:rsidRPr="00F75EFD">
        <w:rPr>
          <w:sz w:val="16"/>
        </w:rPr>
        <w:t xml:space="preserve">Our model illustrates how </w:t>
      </w:r>
      <w:r w:rsidRPr="00F75EFD">
        <w:rPr>
          <w:rStyle w:val="StyleBoldUnderline"/>
        </w:rPr>
        <w:t xml:space="preserve">a small, no-cost feedback inconspicuously applied by individual species can be amplified in a diverse community to have a huge impact: consequences of diversity loss are not necessarily linear and </w:t>
      </w:r>
      <w:r w:rsidRPr="00F75EFD">
        <w:rPr>
          <w:rStyle w:val="Emphasis"/>
        </w:rPr>
        <w:t>not only a function of the number of species that are lost</w:t>
      </w:r>
      <w:r w:rsidRPr="00F75EFD">
        <w:rPr>
          <w:rStyle w:val="StyleBoldUnderline"/>
        </w:rPr>
        <w:t>, a fact that is of high relevance to ecosystem monitoring and management</w:t>
      </w:r>
      <w:r w:rsidRPr="00F75EFD">
        <w:rPr>
          <w:sz w:val="16"/>
        </w:rPr>
        <w:t xml:space="preserve">. In effect, we show that both the level of functional redundancy that characterizes a community and the way in which the community is disassembled – across or within functional groups – might play a role on the resilience of a system and on the reversibility of a collapse. It is also important to remember </w:t>
      </w:r>
      <w:r w:rsidRPr="00F75EFD">
        <w:rPr>
          <w:rStyle w:val="StyleBoldUnderline"/>
        </w:rPr>
        <w:t>that a small feedback mechanism is invisible until it fails, and consequences of diversity loss will tend to be very unpredictable</w:t>
      </w:r>
      <w:r w:rsidRPr="00F75EFD">
        <w:rPr>
          <w:sz w:val="16"/>
        </w:rPr>
        <w:t xml:space="preserve">. These findings reinforce the view that </w:t>
      </w:r>
      <w:r w:rsidRPr="00F75EFD">
        <w:rPr>
          <w:rStyle w:val="StyleBoldUnderline"/>
        </w:rPr>
        <w:t>the key to preventing unexpected ecosystem changes lies in managing the resilience of ecosystems, and that resilience management should focus on maintaining biodiversity</w:t>
      </w:r>
      <w:r w:rsidRPr="00F75EFD">
        <w:rPr>
          <w:sz w:val="16"/>
        </w:rPr>
        <w:t xml:space="preserve"> [42].</w:t>
      </w:r>
    </w:p>
    <w:p w14:paraId="28BC37AD" w14:textId="77777777" w:rsidR="00C506E5" w:rsidRDefault="00C506E5" w:rsidP="00C506E5"/>
    <w:p w14:paraId="57B0C266" w14:textId="77777777" w:rsidR="00C506E5" w:rsidRDefault="00C506E5" w:rsidP="00C506E5">
      <w:pPr>
        <w:pStyle w:val="Heading3"/>
      </w:pPr>
      <w:r>
        <w:t>--</w:t>
      </w:r>
      <w:proofErr w:type="gramStart"/>
      <w:r>
        <w:t>resilient</w:t>
      </w:r>
      <w:proofErr w:type="gramEnd"/>
    </w:p>
    <w:p w14:paraId="331E9D62" w14:textId="77777777" w:rsidR="00C506E5" w:rsidRPr="00605B03" w:rsidRDefault="00C506E5" w:rsidP="00C506E5">
      <w:pPr>
        <w:rPr>
          <w:b/>
        </w:rPr>
      </w:pPr>
      <w:r>
        <w:rPr>
          <w:b/>
        </w:rPr>
        <w:t>Biochemistry adapts to pollution and ensures no ecosystem collapse</w:t>
      </w:r>
    </w:p>
    <w:p w14:paraId="38887DFC" w14:textId="77777777" w:rsidR="00C506E5" w:rsidRPr="00D76EEC" w:rsidRDefault="00C506E5" w:rsidP="00C506E5">
      <w:r>
        <w:rPr>
          <w:b/>
        </w:rPr>
        <w:t>UCSB, 13</w:t>
      </w:r>
      <w:r>
        <w:t xml:space="preserve"> (University of California Santa Barbara, “Ocean's future not so bleak? Resilience found in shelled plants exposed to ocean acidification”, Science Daily, 4/15/13, http://www.sciencedaily.com/releases/2013/04/130415100903.htm)//SJF</w:t>
      </w:r>
    </w:p>
    <w:p w14:paraId="67560E07" w14:textId="77777777" w:rsidR="00C506E5" w:rsidRDefault="00C506E5" w:rsidP="00C506E5"/>
    <w:p w14:paraId="6B650871" w14:textId="77777777" w:rsidR="00C506E5" w:rsidRPr="00C5662C" w:rsidRDefault="00C506E5" w:rsidP="00C506E5">
      <w:pPr>
        <w:rPr>
          <w:rStyle w:val="Emphasis"/>
        </w:rPr>
      </w:pPr>
      <w:r w:rsidRPr="00D9498B">
        <w:rPr>
          <w:sz w:val="16"/>
        </w:rPr>
        <w:t xml:space="preserve">Marine scientists have long understood the detrimental effect of fossil fuel emissions on marine ecosystems. But a </w:t>
      </w:r>
      <w:r w:rsidRPr="00C5662C">
        <w:rPr>
          <w:rStyle w:val="StyleBoldUnderline"/>
        </w:rPr>
        <w:t xml:space="preserve">group led by a UC Santa Barbara professor has found a point of resilience in a microscopic shelled plant with a massive environmental impact, which suggests </w:t>
      </w:r>
      <w:r w:rsidRPr="00C5662C">
        <w:rPr>
          <w:rStyle w:val="Emphasis"/>
        </w:rPr>
        <w:t>the future of ocean life may not be so bleak.</w:t>
      </w:r>
    </w:p>
    <w:p w14:paraId="1E01D874" w14:textId="77777777" w:rsidR="00C506E5" w:rsidRPr="00D9498B" w:rsidRDefault="00C506E5" w:rsidP="00C506E5">
      <w:pPr>
        <w:rPr>
          <w:sz w:val="16"/>
        </w:rPr>
      </w:pPr>
      <w:r w:rsidRPr="00D9498B">
        <w:rPr>
          <w:sz w:val="16"/>
        </w:rPr>
        <w:t>As fossil fuel emissions increase, so does the amount of carbon dioxide oceans absorb and dissolve, lowering their pH levels. "</w:t>
      </w:r>
      <w:r w:rsidRPr="00C5662C">
        <w:rPr>
          <w:rStyle w:val="StyleBoldUnderline"/>
        </w:rPr>
        <w:t>As pH declines, there is this concern that marine species that have shells may start dissolving or may have more difficulty making calcium carbonate</w:t>
      </w:r>
      <w:r w:rsidRPr="00D9498B">
        <w:rPr>
          <w:sz w:val="16"/>
        </w:rPr>
        <w:t>, the chalky substance that they use to build shells," said Debora Iglesias-Rodriguez, a professor in UCSB's Department of Ecology, Evolution and Marine Biology.</w:t>
      </w:r>
    </w:p>
    <w:p w14:paraId="47D9A84A" w14:textId="77777777" w:rsidR="00C506E5" w:rsidRPr="00D9498B" w:rsidRDefault="00C506E5" w:rsidP="00C506E5">
      <w:pPr>
        <w:rPr>
          <w:sz w:val="16"/>
          <w:szCs w:val="16"/>
        </w:rPr>
      </w:pPr>
      <w:r w:rsidRPr="00D9498B">
        <w:rPr>
          <w:sz w:val="16"/>
          <w:szCs w:val="16"/>
        </w:rPr>
        <w:t xml:space="preserve">Iglesias-Rodriguez and postdoctoral researcher </w:t>
      </w:r>
      <w:proofErr w:type="spellStart"/>
      <w:r w:rsidRPr="00D9498B">
        <w:rPr>
          <w:sz w:val="16"/>
          <w:szCs w:val="16"/>
        </w:rPr>
        <w:t>Bethan</w:t>
      </w:r>
      <w:proofErr w:type="spellEnd"/>
      <w:r w:rsidRPr="00D9498B">
        <w:rPr>
          <w:sz w:val="16"/>
          <w:szCs w:val="16"/>
        </w:rPr>
        <w:t xml:space="preserve"> Jones, who is now at Rutgers University, led a large-scale study on the effects of ocean acidification on these tiny plants that can only be seen under the microscope. Their research, funded by the European Project on Ocean Acidification, is published in the journal </w:t>
      </w:r>
      <w:proofErr w:type="spellStart"/>
      <w:r w:rsidRPr="00D9498B">
        <w:rPr>
          <w:sz w:val="16"/>
          <w:szCs w:val="16"/>
        </w:rPr>
        <w:t>PLoS</w:t>
      </w:r>
      <w:proofErr w:type="spellEnd"/>
      <w:r w:rsidRPr="00D9498B">
        <w:rPr>
          <w:sz w:val="16"/>
          <w:szCs w:val="16"/>
        </w:rPr>
        <w:t xml:space="preserve"> ONE and breaks with traditional notions about the vitality of </w:t>
      </w:r>
      <w:proofErr w:type="spellStart"/>
      <w:r w:rsidRPr="00D9498B">
        <w:rPr>
          <w:sz w:val="16"/>
          <w:szCs w:val="16"/>
        </w:rPr>
        <w:t>calcifiers</w:t>
      </w:r>
      <w:proofErr w:type="spellEnd"/>
      <w:r w:rsidRPr="00D9498B">
        <w:rPr>
          <w:sz w:val="16"/>
          <w:szCs w:val="16"/>
        </w:rPr>
        <w:t>, or creatures that make shells, in future ocean conditions.</w:t>
      </w:r>
    </w:p>
    <w:p w14:paraId="041A0A09" w14:textId="77777777" w:rsidR="00C506E5" w:rsidRPr="00C5662C" w:rsidRDefault="00C506E5" w:rsidP="00C506E5">
      <w:pPr>
        <w:rPr>
          <w:rStyle w:val="StyleBoldUnderline"/>
        </w:rPr>
      </w:pPr>
      <w:r w:rsidRPr="00D9498B">
        <w:rPr>
          <w:sz w:val="16"/>
        </w:rPr>
        <w:t>"</w:t>
      </w:r>
      <w:r w:rsidRPr="00C5662C">
        <w:rPr>
          <w:rStyle w:val="StyleBoldUnderline"/>
        </w:rPr>
        <w:t>The story years ago was that ocean acidification was going to be bad</w:t>
      </w:r>
      <w:r w:rsidRPr="00D9498B">
        <w:rPr>
          <w:sz w:val="16"/>
        </w:rPr>
        <w:t xml:space="preserve">, really bad for </w:t>
      </w:r>
      <w:proofErr w:type="spellStart"/>
      <w:r w:rsidRPr="00D9498B">
        <w:rPr>
          <w:sz w:val="16"/>
        </w:rPr>
        <w:t>calcifiers</w:t>
      </w:r>
      <w:proofErr w:type="spellEnd"/>
      <w:r w:rsidRPr="00D9498B">
        <w:rPr>
          <w:sz w:val="16"/>
        </w:rPr>
        <w:t xml:space="preserve">," said Iglesias-Rodriguez, whose team discovered that one species of the tiny single celled marine </w:t>
      </w:r>
      <w:proofErr w:type="spellStart"/>
      <w:r w:rsidRPr="00D9498B">
        <w:rPr>
          <w:sz w:val="16"/>
        </w:rPr>
        <w:t>coccolithophore</w:t>
      </w:r>
      <w:proofErr w:type="spellEnd"/>
      <w:r w:rsidRPr="00D9498B">
        <w:rPr>
          <w:sz w:val="16"/>
        </w:rPr>
        <w:t xml:space="preserve">, </w:t>
      </w:r>
      <w:proofErr w:type="spellStart"/>
      <w:r w:rsidRPr="00D9498B">
        <w:rPr>
          <w:sz w:val="16"/>
        </w:rPr>
        <w:t>Emiliania</w:t>
      </w:r>
      <w:proofErr w:type="spellEnd"/>
      <w:r w:rsidRPr="00D9498B">
        <w:rPr>
          <w:sz w:val="16"/>
        </w:rPr>
        <w:t xml:space="preserve"> </w:t>
      </w:r>
      <w:proofErr w:type="spellStart"/>
      <w:r w:rsidRPr="00D9498B">
        <w:rPr>
          <w:sz w:val="16"/>
        </w:rPr>
        <w:t>huxleyi</w:t>
      </w:r>
      <w:proofErr w:type="spellEnd"/>
      <w:r w:rsidRPr="00D9498B">
        <w:rPr>
          <w:sz w:val="16"/>
        </w:rPr>
        <w:t>, actually had bigger shells in high carbon dioxide seawater conditions. While the team acknowledges that calcification tends to decline with acidification, "</w:t>
      </w:r>
      <w:r w:rsidRPr="00C5662C">
        <w:rPr>
          <w:rStyle w:val="StyleBoldUnderline"/>
        </w:rPr>
        <w:t>we now know that there are variable responses in sea corals, in sea urchins, in all shelled organisms that we find in the sea."</w:t>
      </w:r>
    </w:p>
    <w:p w14:paraId="75FFA500" w14:textId="77777777" w:rsidR="00C506E5" w:rsidRPr="00C5662C" w:rsidRDefault="00C506E5" w:rsidP="00C506E5">
      <w:pPr>
        <w:rPr>
          <w:rStyle w:val="StyleBoldUnderline"/>
        </w:rPr>
      </w:pPr>
      <w:r w:rsidRPr="00D9498B">
        <w:rPr>
          <w:sz w:val="16"/>
        </w:rPr>
        <w:t xml:space="preserve">These E. </w:t>
      </w:r>
      <w:proofErr w:type="spellStart"/>
      <w:r w:rsidRPr="00D9498B">
        <w:rPr>
          <w:sz w:val="16"/>
        </w:rPr>
        <w:t>huxleyi</w:t>
      </w:r>
      <w:proofErr w:type="spellEnd"/>
      <w:r w:rsidRPr="00D9498B">
        <w:rPr>
          <w:sz w:val="16"/>
        </w:rPr>
        <w:t xml:space="preserve"> are a large army of </w:t>
      </w:r>
      <w:proofErr w:type="gramStart"/>
      <w:r w:rsidRPr="00D9498B">
        <w:rPr>
          <w:sz w:val="16"/>
        </w:rPr>
        <w:t>ocean-regulating</w:t>
      </w:r>
      <w:proofErr w:type="gramEnd"/>
      <w:r w:rsidRPr="00D9498B">
        <w:rPr>
          <w:sz w:val="16"/>
        </w:rPr>
        <w:t xml:space="preserve"> shell producers that create oxygen as they process carbon by photosynthesis and fortify the ocean food chain. As one of Earth's main vaults for environmentally harmful carbon emissions, their survival affects organisms inside and outside the marine system. However, </w:t>
      </w:r>
      <w:r w:rsidRPr="00C5662C">
        <w:rPr>
          <w:rStyle w:val="StyleBoldUnderline"/>
        </w:rPr>
        <w:t>as increasing levels of atmospheric carbon dioxide causes seawater to slide down the pH scale toward acidic levels, this environment could become less hospitable.</w:t>
      </w:r>
    </w:p>
    <w:p w14:paraId="6B69F7DE" w14:textId="77777777" w:rsidR="00C506E5" w:rsidRPr="00D9498B" w:rsidRDefault="00C506E5" w:rsidP="00C506E5">
      <w:pPr>
        <w:rPr>
          <w:sz w:val="16"/>
        </w:rPr>
      </w:pPr>
      <w:r w:rsidRPr="00C5662C">
        <w:rPr>
          <w:rStyle w:val="StyleBoldUnderline"/>
        </w:rPr>
        <w:t xml:space="preserve">The UCSB study incorporated an approach known as shotgun proteomics to uncover how E. </w:t>
      </w:r>
      <w:proofErr w:type="spellStart"/>
      <w:r w:rsidRPr="00C5662C">
        <w:rPr>
          <w:rStyle w:val="StyleBoldUnderline"/>
        </w:rPr>
        <w:t>huxleyi's</w:t>
      </w:r>
      <w:proofErr w:type="spellEnd"/>
      <w:r w:rsidRPr="00C5662C">
        <w:rPr>
          <w:rStyle w:val="StyleBoldUnderline"/>
        </w:rPr>
        <w:t xml:space="preserve"> biochemistry could change in future high carbon dioxide conditions, which were set at four times the current levels for the study. </w:t>
      </w:r>
      <w:r w:rsidRPr="00D9498B">
        <w:rPr>
          <w:sz w:val="16"/>
        </w:rPr>
        <w:t>This approach casts a wider investigative net that looks at all changes and influences in the environment as opposed to looking at individual processes like photosynthesis.</w:t>
      </w:r>
    </w:p>
    <w:p w14:paraId="5B56FE0D" w14:textId="77777777" w:rsidR="00C506E5" w:rsidRPr="00D9498B" w:rsidRDefault="00C506E5" w:rsidP="00C506E5">
      <w:pPr>
        <w:rPr>
          <w:sz w:val="16"/>
          <w:szCs w:val="16"/>
        </w:rPr>
      </w:pPr>
      <w:r w:rsidRPr="00D9498B">
        <w:rPr>
          <w:sz w:val="16"/>
          <w:szCs w:val="16"/>
        </w:rPr>
        <w:t>Shotgun proteomics examines the type, abundance, and alterations in proteins to understand how a cell's machinery is conditioned by ocean acidification. "There is no perfect approach," said Iglesias-Rodriguez. "They all have their caveats, but we think that this is a way of extracting a lot of information from this system."</w:t>
      </w:r>
    </w:p>
    <w:p w14:paraId="335D230C" w14:textId="77777777" w:rsidR="00C506E5" w:rsidRPr="00D9498B" w:rsidRDefault="00C506E5" w:rsidP="00C506E5">
      <w:pPr>
        <w:rPr>
          <w:sz w:val="16"/>
          <w:szCs w:val="16"/>
        </w:rPr>
      </w:pPr>
      <w:r w:rsidRPr="00D9498B">
        <w:rPr>
          <w:sz w:val="16"/>
          <w:szCs w:val="16"/>
        </w:rPr>
        <w:t xml:space="preserve">To mirror natural ocean conditions, the team used over half a ton of seawater to grow the E. </w:t>
      </w:r>
      <w:proofErr w:type="spellStart"/>
      <w:r w:rsidRPr="00D9498B">
        <w:rPr>
          <w:sz w:val="16"/>
          <w:szCs w:val="16"/>
        </w:rPr>
        <w:t>huxleyi</w:t>
      </w:r>
      <w:proofErr w:type="spellEnd"/>
      <w:r w:rsidRPr="00D9498B">
        <w:rPr>
          <w:sz w:val="16"/>
          <w:szCs w:val="16"/>
        </w:rPr>
        <w:t xml:space="preserve"> and bubbled in carbon dioxide to recreate both present day and high future carbon levels. It took more than six months for the team to grow enough plants to accumulate and analyze sufficient proteins.</w:t>
      </w:r>
    </w:p>
    <w:p w14:paraId="17165389" w14:textId="77777777" w:rsidR="00C506E5" w:rsidRPr="00C5662C" w:rsidRDefault="00C506E5" w:rsidP="00C506E5">
      <w:pPr>
        <w:rPr>
          <w:rStyle w:val="StyleBoldUnderline"/>
        </w:rPr>
      </w:pPr>
      <w:r w:rsidRPr="00D9498B">
        <w:rPr>
          <w:sz w:val="16"/>
        </w:rPr>
        <w:t xml:space="preserve">The team found that E. </w:t>
      </w:r>
      <w:proofErr w:type="spellStart"/>
      <w:r w:rsidRPr="00D9498B">
        <w:rPr>
          <w:sz w:val="16"/>
        </w:rPr>
        <w:t>huxleyi</w:t>
      </w:r>
      <w:proofErr w:type="spellEnd"/>
      <w:r w:rsidRPr="00D9498B">
        <w:rPr>
          <w:sz w:val="16"/>
        </w:rPr>
        <w:t xml:space="preserve"> cells exposed to higher carbon dioxide conditions were larger and contained more shell than those grown in current conditions. However, they also found that these </w:t>
      </w:r>
      <w:r w:rsidRPr="00C5662C">
        <w:rPr>
          <w:rStyle w:val="StyleBoldUnderline"/>
        </w:rPr>
        <w:t>larger cells grow slower than those under current carbon dioxide conditions.</w:t>
      </w:r>
      <w:r w:rsidRPr="00D9498B">
        <w:rPr>
          <w:sz w:val="16"/>
        </w:rPr>
        <w:t xml:space="preserve"> Aside from slower growth, </w:t>
      </w:r>
      <w:r w:rsidRPr="00C5662C">
        <w:rPr>
          <w:rStyle w:val="StyleBoldUnderline"/>
        </w:rPr>
        <w:t>the higher carbon dioxide levels did not seem to affect the cells even at the biochemical level, as measured by the shotgun proteomic approach.</w:t>
      </w:r>
    </w:p>
    <w:p w14:paraId="4E8F6FE2" w14:textId="77777777" w:rsidR="00C506E5" w:rsidRPr="00D9498B" w:rsidRDefault="00C506E5" w:rsidP="00C506E5">
      <w:pPr>
        <w:rPr>
          <w:bCs/>
          <w:u w:val="single"/>
        </w:rPr>
      </w:pPr>
      <w:r w:rsidRPr="00D9498B">
        <w:rPr>
          <w:sz w:val="16"/>
        </w:rPr>
        <w:t>"</w:t>
      </w:r>
      <w:r w:rsidRPr="00C5662C">
        <w:rPr>
          <w:rStyle w:val="StyleBoldUnderline"/>
        </w:rPr>
        <w:t xml:space="preserve">The E. </w:t>
      </w:r>
      <w:proofErr w:type="spellStart"/>
      <w:r w:rsidRPr="00C5662C">
        <w:rPr>
          <w:rStyle w:val="StyleBoldUnderline"/>
        </w:rPr>
        <w:t>huxleyi</w:t>
      </w:r>
      <w:proofErr w:type="spellEnd"/>
      <w:r w:rsidRPr="00C5662C">
        <w:rPr>
          <w:rStyle w:val="StyleBoldUnderline"/>
        </w:rPr>
        <w:t xml:space="preserve"> increased the amount of calcite they had because they kept calcifying but slowed down division rates</w:t>
      </w:r>
      <w:r w:rsidRPr="00D9498B">
        <w:rPr>
          <w:sz w:val="16"/>
        </w:rPr>
        <w:t xml:space="preserve">," said Iglesias-Rodriguez. "You get fewer cells but </w:t>
      </w:r>
      <w:r w:rsidRPr="00C5662C">
        <w:rPr>
          <w:rStyle w:val="StyleBoldUnderline"/>
        </w:rPr>
        <w:t>they look as healthy as those under current ocean conditions, so the shells a</w:t>
      </w:r>
      <w:r>
        <w:rPr>
          <w:rStyle w:val="StyleBoldUnderline"/>
        </w:rPr>
        <w:t>re not simply dissolving away."</w:t>
      </w:r>
    </w:p>
    <w:p w14:paraId="6FC40505" w14:textId="6F93FB04" w:rsidR="00C506E5" w:rsidRDefault="00C506E5" w:rsidP="00C506E5">
      <w:pPr>
        <w:pStyle w:val="Heading3"/>
      </w:pPr>
      <w:r>
        <w:t>Reserves</w:t>
      </w:r>
    </w:p>
    <w:p w14:paraId="4E017B70" w14:textId="77777777" w:rsidR="00C506E5" w:rsidRPr="00175FEA" w:rsidRDefault="00C506E5" w:rsidP="00C506E5">
      <w:pPr>
        <w:rPr>
          <w:b/>
        </w:rPr>
      </w:pPr>
      <w:r>
        <w:rPr>
          <w:b/>
        </w:rPr>
        <w:t>Ecosystem reserves solve</w:t>
      </w:r>
    </w:p>
    <w:p w14:paraId="29E963D0" w14:textId="77777777" w:rsidR="00C506E5" w:rsidRDefault="00C506E5" w:rsidP="00C506E5">
      <w:r w:rsidRPr="00175FEA">
        <w:rPr>
          <w:b/>
        </w:rPr>
        <w:t>Marvin, 12</w:t>
      </w:r>
      <w:r>
        <w:t xml:space="preserve"> – reporter for the Stanford University News (Karen K, “Marine Reserves Enhance Resilience to Climatic Impacts &amp; Aid in Ecosystem Recovery”, SciTech Daily, 7/20/12, http://scitechdaily.com/marine-reserves-enhance-resilience-to-climatic-impacts-aid-in-ecosystem-recovery/)//SJF</w:t>
      </w:r>
    </w:p>
    <w:p w14:paraId="79A6DA28" w14:textId="77777777" w:rsidR="00C506E5" w:rsidRDefault="00C506E5" w:rsidP="00C506E5"/>
    <w:p w14:paraId="110C2832" w14:textId="77777777" w:rsidR="00C506E5" w:rsidRPr="00E12A5A" w:rsidRDefault="00C506E5" w:rsidP="00C506E5">
      <w:pPr>
        <w:rPr>
          <w:rStyle w:val="StyleBoldUnderline"/>
        </w:rPr>
      </w:pPr>
      <w:r w:rsidRPr="00D77F18">
        <w:rPr>
          <w:sz w:val="16"/>
        </w:rPr>
        <w:t xml:space="preserve">A new study from scientists at Stanford University and the Monterey Bay Aquarium reveals </w:t>
      </w:r>
      <w:r w:rsidRPr="00E12A5A">
        <w:rPr>
          <w:rStyle w:val="StyleBoldUnderline"/>
        </w:rPr>
        <w:t>scientific evidence suggesting that marine reserves enhance resilience to climatic impacts, helping ecosystems bounce back after environmental disasters.</w:t>
      </w:r>
    </w:p>
    <w:p w14:paraId="1A6EBCCA" w14:textId="77777777" w:rsidR="00C506E5" w:rsidRPr="00D77F18" w:rsidRDefault="00C506E5" w:rsidP="00C506E5">
      <w:pPr>
        <w:rPr>
          <w:sz w:val="16"/>
          <w:szCs w:val="16"/>
        </w:rPr>
      </w:pPr>
      <w:r w:rsidRPr="00D77F18">
        <w:rPr>
          <w:sz w:val="16"/>
          <w:szCs w:val="16"/>
        </w:rPr>
        <w:t xml:space="preserve">For years, scientists, fishers and government regulators could only speculate that marine reserves, pockets of ocean that are off limits to fishing, could help entire ecosystems bounce back after an environmental disaster. But scientific evidence has emerged that supports what was once just an educated guess. The new study was published July 18 in </w:t>
      </w:r>
      <w:proofErr w:type="spellStart"/>
      <w:r w:rsidRPr="00D77F18">
        <w:rPr>
          <w:sz w:val="16"/>
          <w:szCs w:val="16"/>
        </w:rPr>
        <w:t>PLoS</w:t>
      </w:r>
      <w:proofErr w:type="spellEnd"/>
      <w:r w:rsidRPr="00D77F18">
        <w:rPr>
          <w:sz w:val="16"/>
          <w:szCs w:val="16"/>
        </w:rPr>
        <w:t xml:space="preserve"> ONE.</w:t>
      </w:r>
    </w:p>
    <w:p w14:paraId="254D54D2" w14:textId="77777777" w:rsidR="00C506E5" w:rsidRPr="00D77F18" w:rsidRDefault="00C506E5" w:rsidP="00C506E5">
      <w:pPr>
        <w:rPr>
          <w:sz w:val="16"/>
        </w:rPr>
      </w:pPr>
      <w:r w:rsidRPr="00D77F18">
        <w:rPr>
          <w:sz w:val="16"/>
        </w:rPr>
        <w:t xml:space="preserve">The study revealed that </w:t>
      </w:r>
      <w:r w:rsidRPr="00E12A5A">
        <w:rPr>
          <w:rStyle w:val="StyleBoldUnderline"/>
        </w:rPr>
        <w:t>after a mass mortality of marine life in the waters off Baja California, Mexico, egg production of pink abalones in the marine reserves increased 40 percent while being cut in half in fished areas</w:t>
      </w:r>
      <w:r w:rsidRPr="00D77F18">
        <w:rPr>
          <w:sz w:val="16"/>
        </w:rPr>
        <w:t xml:space="preserve">. Further, the study found that a </w:t>
      </w:r>
      <w:r w:rsidRPr="00E12A5A">
        <w:rPr>
          <w:rStyle w:val="StyleBoldUnderline"/>
        </w:rPr>
        <w:t>significant amount of larvae spilled over into unprotected areas open to fishing, which helped them rebound more quickly</w:t>
      </w:r>
      <w:r w:rsidRPr="00D77F18">
        <w:rPr>
          <w:sz w:val="16"/>
        </w:rPr>
        <w:t>.</w:t>
      </w:r>
    </w:p>
    <w:p w14:paraId="22BBC20D" w14:textId="77777777" w:rsidR="00C506E5" w:rsidRPr="00D77F18" w:rsidRDefault="00C506E5" w:rsidP="00C506E5">
      <w:pPr>
        <w:rPr>
          <w:sz w:val="16"/>
          <w:szCs w:val="16"/>
        </w:rPr>
      </w:pPr>
      <w:r w:rsidRPr="00D77F18">
        <w:rPr>
          <w:sz w:val="16"/>
          <w:szCs w:val="16"/>
        </w:rPr>
        <w:t xml:space="preserve">The study, which began in 2006, used data from abalone fishing areas around Isla </w:t>
      </w:r>
      <w:proofErr w:type="spellStart"/>
      <w:r w:rsidRPr="00D77F18">
        <w:rPr>
          <w:sz w:val="16"/>
          <w:szCs w:val="16"/>
        </w:rPr>
        <w:t>Natividad</w:t>
      </w:r>
      <w:proofErr w:type="spellEnd"/>
      <w:r w:rsidRPr="00D77F18">
        <w:rPr>
          <w:sz w:val="16"/>
          <w:szCs w:val="16"/>
        </w:rPr>
        <w:t xml:space="preserve">, Mexico, including new marine reserves that were hard hit in both 2009 and 2010 by hypoxic events, episodes of low dissolved oxygen in seawater that weaken and kill marine life. </w:t>
      </w:r>
      <w:proofErr w:type="gramStart"/>
      <w:r w:rsidRPr="00D77F18">
        <w:rPr>
          <w:sz w:val="16"/>
          <w:szCs w:val="16"/>
        </w:rPr>
        <w:t xml:space="preserve">The study, “Evidence That Marine Reserves Enhance Resilience to Climatic Impacts,” was authored by a team of scientists led by Professor </w:t>
      </w:r>
      <w:proofErr w:type="spellStart"/>
      <w:r w:rsidRPr="00D77F18">
        <w:rPr>
          <w:sz w:val="16"/>
          <w:szCs w:val="16"/>
        </w:rPr>
        <w:t>Fiorenza</w:t>
      </w:r>
      <w:proofErr w:type="spellEnd"/>
      <w:r w:rsidRPr="00D77F18">
        <w:rPr>
          <w:sz w:val="16"/>
          <w:szCs w:val="16"/>
        </w:rPr>
        <w:t xml:space="preserve"> “</w:t>
      </w:r>
      <w:proofErr w:type="spellStart"/>
      <w:r w:rsidRPr="00D77F18">
        <w:rPr>
          <w:sz w:val="16"/>
          <w:szCs w:val="16"/>
        </w:rPr>
        <w:t>Fio</w:t>
      </w:r>
      <w:proofErr w:type="spellEnd"/>
      <w:r w:rsidRPr="00D77F18">
        <w:rPr>
          <w:sz w:val="16"/>
          <w:szCs w:val="16"/>
        </w:rPr>
        <w:t xml:space="preserve">” </w:t>
      </w:r>
      <w:proofErr w:type="spellStart"/>
      <w:r w:rsidRPr="00D77F18">
        <w:rPr>
          <w:sz w:val="16"/>
          <w:szCs w:val="16"/>
        </w:rPr>
        <w:t>Micheli</w:t>
      </w:r>
      <w:proofErr w:type="spellEnd"/>
      <w:r w:rsidRPr="00D77F18">
        <w:rPr>
          <w:sz w:val="16"/>
          <w:szCs w:val="16"/>
        </w:rPr>
        <w:t xml:space="preserve"> of Stanford University’s Hopkins Marine Station in Pacific Grove, California, in partnership with the Mexican organization </w:t>
      </w:r>
      <w:proofErr w:type="spellStart"/>
      <w:r w:rsidRPr="00D77F18">
        <w:rPr>
          <w:sz w:val="16"/>
          <w:szCs w:val="16"/>
        </w:rPr>
        <w:t>Comunidad</w:t>
      </w:r>
      <w:proofErr w:type="spellEnd"/>
      <w:r w:rsidRPr="00D77F18">
        <w:rPr>
          <w:sz w:val="16"/>
          <w:szCs w:val="16"/>
        </w:rPr>
        <w:t xml:space="preserve"> y </w:t>
      </w:r>
      <w:proofErr w:type="spellStart"/>
      <w:r w:rsidRPr="00D77F18">
        <w:rPr>
          <w:sz w:val="16"/>
          <w:szCs w:val="16"/>
        </w:rPr>
        <w:t>Biodiversidad’s</w:t>
      </w:r>
      <w:proofErr w:type="spellEnd"/>
      <w:r w:rsidRPr="00D77F18">
        <w:rPr>
          <w:sz w:val="16"/>
          <w:szCs w:val="16"/>
        </w:rPr>
        <w:t xml:space="preserve"> Scientific Director Andrea </w:t>
      </w:r>
      <w:proofErr w:type="spellStart"/>
      <w:r w:rsidRPr="00D77F18">
        <w:rPr>
          <w:sz w:val="16"/>
          <w:szCs w:val="16"/>
        </w:rPr>
        <w:t>Sáenz</w:t>
      </w:r>
      <w:proofErr w:type="spellEnd"/>
      <w:r w:rsidRPr="00D77F18">
        <w:rPr>
          <w:sz w:val="16"/>
          <w:szCs w:val="16"/>
        </w:rPr>
        <w:t>-Arroyo and other colleagues</w:t>
      </w:r>
      <w:proofErr w:type="gramEnd"/>
      <w:r w:rsidRPr="00D77F18">
        <w:rPr>
          <w:sz w:val="16"/>
          <w:szCs w:val="16"/>
        </w:rPr>
        <w:t>.</w:t>
      </w:r>
    </w:p>
    <w:p w14:paraId="18102452" w14:textId="77777777" w:rsidR="00C506E5" w:rsidRPr="00D77F18" w:rsidRDefault="00C506E5" w:rsidP="00C506E5">
      <w:pPr>
        <w:rPr>
          <w:rStyle w:val="StyleBoldUnderline"/>
        </w:rPr>
      </w:pPr>
      <w:r w:rsidRPr="00D77F18">
        <w:rPr>
          <w:sz w:val="16"/>
        </w:rPr>
        <w:t>“</w:t>
      </w:r>
      <w:r w:rsidRPr="00E12A5A">
        <w:rPr>
          <w:rStyle w:val="StyleBoldUnderline"/>
        </w:rPr>
        <w:t>Our study preceded the 2009 mortality event, allowing us an unprecedented view of its demographic effects, both within the reserve and in fished areas</w:t>
      </w:r>
      <w:r w:rsidRPr="00D77F18">
        <w:rPr>
          <w:sz w:val="16"/>
        </w:rPr>
        <w:t xml:space="preserve">,” said </w:t>
      </w:r>
      <w:proofErr w:type="spellStart"/>
      <w:r w:rsidRPr="00D77F18">
        <w:rPr>
          <w:sz w:val="16"/>
        </w:rPr>
        <w:t>Micheli</w:t>
      </w:r>
      <w:proofErr w:type="spellEnd"/>
      <w:r w:rsidRPr="00D77F18">
        <w:rPr>
          <w:sz w:val="16"/>
        </w:rPr>
        <w:t xml:space="preserve">. The study discovered that after the 2009 hypoxic event, </w:t>
      </w:r>
      <w:r w:rsidRPr="00D77F18">
        <w:rPr>
          <w:rStyle w:val="StyleBoldUnderline"/>
        </w:rPr>
        <w:t>abalone biomass declined by 75 percent at fished sites but only 50 percent in reserves</w:t>
      </w:r>
      <w:r w:rsidRPr="00D77F18">
        <w:rPr>
          <w:sz w:val="16"/>
        </w:rPr>
        <w:t xml:space="preserve">. Perhaps more important, it found that the </w:t>
      </w:r>
      <w:r w:rsidRPr="00D77F18">
        <w:rPr>
          <w:rStyle w:val="StyleBoldUnderline"/>
        </w:rPr>
        <w:t>recruitment rate</w:t>
      </w:r>
      <w:r w:rsidRPr="00D77F18">
        <w:rPr>
          <w:sz w:val="16"/>
        </w:rPr>
        <w:t xml:space="preserve"> (the rate at which abalone are ready to be harvested) of juveniles in the reserves </w:t>
      </w:r>
      <w:r w:rsidRPr="00D77F18">
        <w:rPr>
          <w:rStyle w:val="StyleBoldUnderline"/>
        </w:rPr>
        <w:t>remained stable but were nine times lower in fished areas</w:t>
      </w:r>
      <w:r w:rsidRPr="00D77F18">
        <w:rPr>
          <w:sz w:val="16"/>
        </w:rPr>
        <w:t xml:space="preserve">. “Both </w:t>
      </w:r>
      <w:r w:rsidRPr="00D77F18">
        <w:rPr>
          <w:rStyle w:val="StyleBoldUnderline"/>
        </w:rPr>
        <w:t>the large size of the protected abalones and the population density were key to resilience</w:t>
      </w:r>
      <w:r w:rsidRPr="00D77F18">
        <w:rPr>
          <w:sz w:val="16"/>
        </w:rPr>
        <w:t xml:space="preserve">,” noted </w:t>
      </w:r>
      <w:proofErr w:type="spellStart"/>
      <w:r w:rsidRPr="00D77F18">
        <w:rPr>
          <w:sz w:val="16"/>
        </w:rPr>
        <w:t>Micheli</w:t>
      </w:r>
      <w:proofErr w:type="spellEnd"/>
      <w:r w:rsidRPr="00D77F18">
        <w:rPr>
          <w:sz w:val="16"/>
        </w:rPr>
        <w:t>. “</w:t>
      </w:r>
      <w:r w:rsidRPr="00D77F18">
        <w:rPr>
          <w:rStyle w:val="StyleBoldUnderline"/>
        </w:rPr>
        <w:t>Marine reserves are vital to jumpstart the recovery of species following a mass mortality.”</w:t>
      </w:r>
    </w:p>
    <w:p w14:paraId="3E4E2F16" w14:textId="77777777" w:rsidR="00C506E5" w:rsidRPr="00D77F18" w:rsidRDefault="00C506E5" w:rsidP="00C506E5">
      <w:pPr>
        <w:rPr>
          <w:sz w:val="16"/>
          <w:szCs w:val="16"/>
        </w:rPr>
      </w:pPr>
      <w:r w:rsidRPr="00D77F18">
        <w:rPr>
          <w:sz w:val="16"/>
          <w:szCs w:val="16"/>
        </w:rPr>
        <w:t xml:space="preserve">The Isla </w:t>
      </w:r>
      <w:proofErr w:type="spellStart"/>
      <w:r w:rsidRPr="00D77F18">
        <w:rPr>
          <w:sz w:val="16"/>
          <w:szCs w:val="16"/>
        </w:rPr>
        <w:t>Natividad</w:t>
      </w:r>
      <w:proofErr w:type="spellEnd"/>
      <w:r w:rsidRPr="00D77F18">
        <w:rPr>
          <w:sz w:val="16"/>
          <w:szCs w:val="16"/>
        </w:rPr>
        <w:t xml:space="preserve"> marine reserves were established by the local fishing cooperatives after seeing sharp declines in abalone catches due to fishing and past El Niño events. Climate change is happening on a global scale, leaving many communities with few options to protect their local ecosystems and the livelihoods that are dependent on them. The establishment of marine protected areas, including marine reserves, is one option available to local communities even while global climate change mitigation continues to be debated.</w:t>
      </w:r>
    </w:p>
    <w:p w14:paraId="58713BE7" w14:textId="77777777" w:rsidR="00C506E5" w:rsidRPr="00D77F18" w:rsidRDefault="00C506E5" w:rsidP="00C506E5">
      <w:pPr>
        <w:rPr>
          <w:sz w:val="16"/>
        </w:rPr>
      </w:pPr>
      <w:r w:rsidRPr="00D77F18">
        <w:rPr>
          <w:sz w:val="16"/>
        </w:rPr>
        <w:t xml:space="preserve">“Historically </w:t>
      </w:r>
      <w:r w:rsidRPr="00D77F18">
        <w:rPr>
          <w:rStyle w:val="StyleBoldUnderline"/>
        </w:rPr>
        <w:t>governments and communities had to make a leap of faith that a marine reserve could provide long-term benefits</w:t>
      </w:r>
      <w:r w:rsidRPr="00D77F18">
        <w:rPr>
          <w:sz w:val="16"/>
        </w:rPr>
        <w:t xml:space="preserve"> that offset the short-term loss of fishing grounds,” </w:t>
      </w:r>
      <w:proofErr w:type="spellStart"/>
      <w:r w:rsidRPr="00D77F18">
        <w:rPr>
          <w:sz w:val="16"/>
        </w:rPr>
        <w:t>Micheli</w:t>
      </w:r>
      <w:proofErr w:type="spellEnd"/>
      <w:r w:rsidRPr="00D77F18">
        <w:rPr>
          <w:sz w:val="16"/>
        </w:rPr>
        <w:t xml:space="preserve"> said. “</w:t>
      </w:r>
      <w:r w:rsidRPr="00D77F18">
        <w:rPr>
          <w:rStyle w:val="StyleBoldUnderline"/>
        </w:rPr>
        <w:t>There were no studies or scientific evidence</w:t>
      </w:r>
      <w:r w:rsidRPr="00D77F18">
        <w:rPr>
          <w:sz w:val="16"/>
        </w:rPr>
        <w:t xml:space="preserve"> that a marine reserve could help a region of the ocean bounce back from a local environmental disaster. </w:t>
      </w:r>
      <w:r w:rsidRPr="00D77F18">
        <w:rPr>
          <w:rStyle w:val="StyleBoldUnderline"/>
        </w:rPr>
        <w:t>Now we have that evidence.”</w:t>
      </w:r>
    </w:p>
    <w:p w14:paraId="0B13EFC0" w14:textId="77777777" w:rsidR="00C506E5" w:rsidRPr="00D77F18" w:rsidRDefault="00C506E5" w:rsidP="00C506E5">
      <w:pPr>
        <w:rPr>
          <w:sz w:val="16"/>
          <w:szCs w:val="16"/>
        </w:rPr>
      </w:pPr>
      <w:r w:rsidRPr="00D77F18">
        <w:rPr>
          <w:sz w:val="16"/>
          <w:szCs w:val="16"/>
        </w:rPr>
        <w:t>The study focused on abalone because of their high commercial value and because their populations have been depleted in recent years. Since the mid-1800s, the herbivorous mollusk has been harvested around the North Pacific, leading to a decline in the total catch of all five species from a high of 24,000 metric tons to 115 metric tons in 1995. Since 1997, both commercial and sport fishing of abalone has been closed south of San Francisco, California. Although commercial fishers pull $20 million of pink abalones annually from the waters off Baja California, recent years netted 10 times smaller catches than the peak year.</w:t>
      </w:r>
    </w:p>
    <w:p w14:paraId="16E162A2" w14:textId="77777777" w:rsidR="00C506E5" w:rsidRPr="00D77F18" w:rsidRDefault="00C506E5" w:rsidP="00C506E5">
      <w:pPr>
        <w:rPr>
          <w:rStyle w:val="StyleBoldUnderline"/>
        </w:rPr>
      </w:pPr>
      <w:r w:rsidRPr="00D77F18">
        <w:rPr>
          <w:rStyle w:val="StyleBoldUnderline"/>
        </w:rPr>
        <w:t>The hypoxic events that are impacting abalone populations are relatively new developments</w:t>
      </w:r>
      <w:r w:rsidRPr="00D77F18">
        <w:rPr>
          <w:sz w:val="16"/>
        </w:rPr>
        <w:t xml:space="preserve"> along the western coast of North America. Recent research indicates that </w:t>
      </w:r>
      <w:proofErr w:type="spellStart"/>
      <w:r w:rsidRPr="00D77F18">
        <w:rPr>
          <w:sz w:val="16"/>
        </w:rPr>
        <w:t>midwater</w:t>
      </w:r>
      <w:proofErr w:type="spellEnd"/>
      <w:r w:rsidRPr="00D77F18">
        <w:rPr>
          <w:sz w:val="16"/>
        </w:rPr>
        <w:t xml:space="preserve"> Oxygen Minimum Zones are expanding, setting the stage for future hypoxic events. </w:t>
      </w:r>
      <w:r w:rsidRPr="00D77F18">
        <w:rPr>
          <w:rStyle w:val="StyleBoldUnderline"/>
        </w:rPr>
        <w:t>This, combined with other environmental impacts such as an increase in mean ocean temperatures, lends scientific support to recommendations for the establishment of networks of marine protected areas to help offset environmental impacts.</w:t>
      </w:r>
    </w:p>
    <w:p w14:paraId="5F919812" w14:textId="77777777" w:rsidR="00C506E5" w:rsidRDefault="00C506E5" w:rsidP="00C506E5">
      <w:pPr>
        <w:pStyle w:val="Heading3"/>
      </w:pPr>
      <w:r>
        <w:t>--</w:t>
      </w:r>
      <w:proofErr w:type="gramStart"/>
      <w:r>
        <w:t>reserves</w:t>
      </w:r>
      <w:proofErr w:type="gramEnd"/>
    </w:p>
    <w:p w14:paraId="6F83E5B8" w14:textId="77777777" w:rsidR="00C506E5" w:rsidRDefault="00C506E5" w:rsidP="00C506E5"/>
    <w:p w14:paraId="3210B55C" w14:textId="77777777" w:rsidR="00C506E5" w:rsidRDefault="00C506E5" w:rsidP="00C506E5">
      <w:pPr>
        <w:rPr>
          <w:b/>
        </w:rPr>
      </w:pPr>
      <w:r>
        <w:rPr>
          <w:b/>
        </w:rPr>
        <w:t>Predator reserves relieve pressure on ecosystems and stabilize the food chain</w:t>
      </w:r>
    </w:p>
    <w:p w14:paraId="460A6B74" w14:textId="77777777" w:rsidR="00C506E5" w:rsidRDefault="00C506E5" w:rsidP="00C506E5">
      <w:proofErr w:type="spellStart"/>
      <w:r w:rsidRPr="00594322">
        <w:rPr>
          <w:b/>
        </w:rPr>
        <w:t>Brittin</w:t>
      </w:r>
      <w:proofErr w:type="spellEnd"/>
      <w:r w:rsidRPr="00594322">
        <w:rPr>
          <w:b/>
        </w:rPr>
        <w:t>, 13</w:t>
      </w:r>
      <w:r>
        <w:t xml:space="preserve"> – Officer of Communications at Pew Marine Fellows Institute (Rachel, “No-Take Marine Reserves Make Coral Reefs More Resilient”, Pew Trusts, 7/30/13, http://www.pewtrusts.org/en/research-and-analysis/fact-sheets/2013/07/30/notake-marine-reserves-make-coral-reefs-more-resilient)//SJF</w:t>
      </w:r>
    </w:p>
    <w:p w14:paraId="18C92399" w14:textId="77777777" w:rsidR="00C506E5" w:rsidRDefault="00C506E5" w:rsidP="00C506E5"/>
    <w:p w14:paraId="776771FB" w14:textId="77777777" w:rsidR="00C506E5" w:rsidRPr="00155244" w:rsidRDefault="00C506E5" w:rsidP="00C506E5">
      <w:pPr>
        <w:rPr>
          <w:rStyle w:val="StyleBoldUnderline"/>
        </w:rPr>
      </w:pPr>
      <w:r w:rsidRPr="00E12A5A">
        <w:rPr>
          <w:sz w:val="16"/>
        </w:rPr>
        <w:t xml:space="preserve">A new study finds </w:t>
      </w:r>
      <w:r w:rsidRPr="00155244">
        <w:rPr>
          <w:rStyle w:val="StyleBoldUnderline"/>
        </w:rPr>
        <w:t>no-take marine reserves</w:t>
      </w:r>
      <w:r w:rsidRPr="00E12A5A">
        <w:rPr>
          <w:sz w:val="16"/>
        </w:rPr>
        <w:t xml:space="preserve">, where fishing for parrotfish is prohibited, </w:t>
      </w:r>
      <w:r w:rsidRPr="00155244">
        <w:rPr>
          <w:rStyle w:val="StyleBoldUnderline"/>
        </w:rPr>
        <w:t>may make coral reefs six times more resilient to coral bleaching and other disturbances</w:t>
      </w:r>
      <w:r w:rsidRPr="00E12A5A">
        <w:rPr>
          <w:sz w:val="16"/>
        </w:rPr>
        <w:t xml:space="preserve">. Parrotfish eat algae, so a reef system with abundant parrotfish is more likely to recover from disturbance rather than "tip" into an undesirable state in which algae dominate. </w:t>
      </w:r>
      <w:r w:rsidRPr="00155244">
        <w:rPr>
          <w:rStyle w:val="StyleBoldUnderline"/>
        </w:rPr>
        <w:t>Reducing</w:t>
      </w:r>
      <w:r w:rsidRPr="00E12A5A">
        <w:rPr>
          <w:sz w:val="16"/>
        </w:rPr>
        <w:t xml:space="preserve"> greenhouse gas </w:t>
      </w:r>
      <w:r w:rsidRPr="00155244">
        <w:rPr>
          <w:rStyle w:val="StyleBoldUnderline"/>
        </w:rPr>
        <w:t>emissions</w:t>
      </w:r>
      <w:r w:rsidRPr="00E12A5A">
        <w:rPr>
          <w:sz w:val="16"/>
        </w:rPr>
        <w:t xml:space="preserve"> also </w:t>
      </w:r>
      <w:r w:rsidRPr="00155244">
        <w:rPr>
          <w:rStyle w:val="StyleBoldUnderline"/>
        </w:rPr>
        <w:t>improves coral resilience, but only in the long term.</w:t>
      </w:r>
    </w:p>
    <w:p w14:paraId="568C9C60" w14:textId="77777777" w:rsidR="00C506E5" w:rsidRPr="00E12A5A" w:rsidRDefault="00C506E5" w:rsidP="00C506E5">
      <w:pPr>
        <w:rPr>
          <w:sz w:val="16"/>
          <w:szCs w:val="16"/>
        </w:rPr>
      </w:pPr>
      <w:r w:rsidRPr="00E12A5A">
        <w:rPr>
          <w:sz w:val="16"/>
          <w:szCs w:val="16"/>
        </w:rPr>
        <w:t xml:space="preserve">The research is the result of Dr. Peter </w:t>
      </w:r>
      <w:proofErr w:type="spellStart"/>
      <w:r w:rsidRPr="00E12A5A">
        <w:rPr>
          <w:sz w:val="16"/>
          <w:szCs w:val="16"/>
        </w:rPr>
        <w:t>Mumby's</w:t>
      </w:r>
      <w:proofErr w:type="spellEnd"/>
      <w:r w:rsidRPr="00E12A5A">
        <w:rPr>
          <w:sz w:val="16"/>
          <w:szCs w:val="16"/>
        </w:rPr>
        <w:t xml:space="preserve"> three-year Pew Marine Fellowship project to better understand the health of coral reefs.</w:t>
      </w:r>
    </w:p>
    <w:p w14:paraId="6B57E1D1" w14:textId="77777777" w:rsidR="00C506E5" w:rsidRPr="00155244" w:rsidRDefault="00C506E5" w:rsidP="00C506E5">
      <w:pPr>
        <w:rPr>
          <w:rStyle w:val="StyleBoldUnderline"/>
        </w:rPr>
      </w:pPr>
      <w:r w:rsidRPr="00E12A5A">
        <w:rPr>
          <w:sz w:val="16"/>
        </w:rPr>
        <w:t xml:space="preserve">"This </w:t>
      </w:r>
      <w:r w:rsidRPr="00155244">
        <w:rPr>
          <w:rStyle w:val="StyleBoldUnderline"/>
        </w:rPr>
        <w:t>added resilience is important because it shows</w:t>
      </w:r>
      <w:r w:rsidRPr="00E12A5A">
        <w:rPr>
          <w:sz w:val="16"/>
        </w:rPr>
        <w:t xml:space="preserve"> that protecting parrotfish, through such measures as </w:t>
      </w:r>
      <w:r w:rsidRPr="00155244">
        <w:rPr>
          <w:rStyle w:val="StyleBoldUnderline"/>
        </w:rPr>
        <w:t>marine reserves and fisheries policies, increases the ability of corals to adapt to warming oceans</w:t>
      </w:r>
      <w:r w:rsidRPr="00E12A5A">
        <w:rPr>
          <w:sz w:val="16"/>
        </w:rPr>
        <w:t xml:space="preserve">," said Dr. </w:t>
      </w:r>
      <w:proofErr w:type="spellStart"/>
      <w:r w:rsidRPr="00E12A5A">
        <w:rPr>
          <w:sz w:val="16"/>
        </w:rPr>
        <w:t>Mumby</w:t>
      </w:r>
      <w:proofErr w:type="spellEnd"/>
      <w:r w:rsidRPr="00E12A5A">
        <w:rPr>
          <w:sz w:val="16"/>
        </w:rPr>
        <w:t xml:space="preserve">, lead author of the study and a professor at University of Queensland in Australia. "In addition, </w:t>
      </w:r>
      <w:r w:rsidRPr="00155244">
        <w:rPr>
          <w:rStyle w:val="StyleBoldUnderline"/>
        </w:rPr>
        <w:t>it should reduce the loss of ecosystem services that reefs provide, such as support for fisheries and coastal protection from storms."</w:t>
      </w:r>
    </w:p>
    <w:p w14:paraId="257F120D" w14:textId="77777777" w:rsidR="00C506E5" w:rsidRPr="00E12A5A" w:rsidRDefault="00C506E5" w:rsidP="00C506E5">
      <w:pPr>
        <w:rPr>
          <w:sz w:val="16"/>
          <w:szCs w:val="16"/>
        </w:rPr>
      </w:pPr>
      <w:r w:rsidRPr="00E12A5A">
        <w:rPr>
          <w:sz w:val="16"/>
          <w:szCs w:val="16"/>
        </w:rPr>
        <w:t>The Study</w:t>
      </w:r>
    </w:p>
    <w:p w14:paraId="16E451C5" w14:textId="77777777" w:rsidR="00C506E5" w:rsidRPr="00155244" w:rsidRDefault="00C506E5" w:rsidP="00C506E5">
      <w:pPr>
        <w:rPr>
          <w:rStyle w:val="StyleBoldUnderline"/>
        </w:rPr>
      </w:pPr>
      <w:r w:rsidRPr="00E12A5A">
        <w:rPr>
          <w:sz w:val="16"/>
        </w:rPr>
        <w:t xml:space="preserve">Dr. </w:t>
      </w:r>
      <w:proofErr w:type="spellStart"/>
      <w:r w:rsidRPr="00E12A5A">
        <w:rPr>
          <w:sz w:val="16"/>
        </w:rPr>
        <w:t>Mumby</w:t>
      </w:r>
      <w:proofErr w:type="spellEnd"/>
      <w:r w:rsidRPr="00E12A5A">
        <w:rPr>
          <w:sz w:val="16"/>
        </w:rPr>
        <w:t xml:space="preserve"> and four other scientists used </w:t>
      </w:r>
      <w:r w:rsidRPr="00155244">
        <w:rPr>
          <w:rStyle w:val="StyleBoldUnderline"/>
        </w:rPr>
        <w:t>a simulation model to study the effects of marine reserves and climate change on a large coral reef in Belize.</w:t>
      </w:r>
      <w:r w:rsidRPr="00E12A5A">
        <w:rPr>
          <w:sz w:val="16"/>
        </w:rPr>
        <w:t xml:space="preserve"> They </w:t>
      </w:r>
      <w:r w:rsidRPr="00155244">
        <w:rPr>
          <w:rStyle w:val="StyleBoldUnderline"/>
        </w:rPr>
        <w:t>focused on ecological resilience—which they defined as the odds that coral will regrow after a hurricane or coral bleaching event.</w:t>
      </w:r>
    </w:p>
    <w:p w14:paraId="5021AC43" w14:textId="77777777" w:rsidR="00C506E5" w:rsidRPr="00E12A5A" w:rsidRDefault="00C506E5" w:rsidP="00C506E5">
      <w:pPr>
        <w:rPr>
          <w:sz w:val="16"/>
          <w:szCs w:val="16"/>
        </w:rPr>
      </w:pPr>
      <w:r w:rsidRPr="00E12A5A">
        <w:rPr>
          <w:sz w:val="16"/>
          <w:szCs w:val="16"/>
        </w:rPr>
        <w:t>The researchers used the model to test two factors that could affect coral's ability to recover. The first was the existence of a no-take marine reserve, which would prohibit fishing, including for parrotfish. The second factor was reducing greenhouse gas emissions to slow the warming of the oceans, which could lead to thermal stress in corals.</w:t>
      </w:r>
    </w:p>
    <w:p w14:paraId="36DA5AEF" w14:textId="77777777" w:rsidR="00C506E5" w:rsidRPr="00E12A5A" w:rsidRDefault="00C506E5" w:rsidP="00C506E5">
      <w:pPr>
        <w:rPr>
          <w:sz w:val="16"/>
          <w:szCs w:val="16"/>
        </w:rPr>
      </w:pPr>
      <w:r w:rsidRPr="00E12A5A">
        <w:rPr>
          <w:sz w:val="16"/>
          <w:szCs w:val="16"/>
        </w:rPr>
        <w:t>Effects of reserves and reduced emissions</w:t>
      </w:r>
    </w:p>
    <w:p w14:paraId="71DF5F6F" w14:textId="77777777" w:rsidR="00C506E5" w:rsidRPr="00E12A5A" w:rsidRDefault="00C506E5" w:rsidP="00C506E5">
      <w:pPr>
        <w:rPr>
          <w:sz w:val="16"/>
        </w:rPr>
      </w:pPr>
      <w:r w:rsidRPr="00E12A5A">
        <w:rPr>
          <w:sz w:val="16"/>
        </w:rPr>
        <w:t xml:space="preserve">The study found that, </w:t>
      </w:r>
      <w:r w:rsidRPr="00155244">
        <w:rPr>
          <w:rStyle w:val="StyleBoldUnderline"/>
        </w:rPr>
        <w:t xml:space="preserve">in the near term, corals are six times more likely to regrow after a disturbance if parrotfish are protected by a reserve: the probability of corals </w:t>
      </w:r>
      <w:proofErr w:type="spellStart"/>
      <w:r w:rsidRPr="00155244">
        <w:rPr>
          <w:rStyle w:val="StyleBoldUnderline"/>
        </w:rPr>
        <w:t>regrowing</w:t>
      </w:r>
      <w:proofErr w:type="spellEnd"/>
      <w:r w:rsidRPr="00155244">
        <w:rPr>
          <w:rStyle w:val="StyleBoldUnderline"/>
        </w:rPr>
        <w:t xml:space="preserve"> by year 2030 was 12 percent without a reserve but 79 percent with on</w:t>
      </w:r>
      <w:r w:rsidRPr="00E12A5A">
        <w:rPr>
          <w:sz w:val="16"/>
        </w:rPr>
        <w:t>e. If corals do not regrow, the reef is likely to “tip” into an algae-dominated state.</w:t>
      </w:r>
    </w:p>
    <w:p w14:paraId="215D12A6" w14:textId="77777777" w:rsidR="00C506E5" w:rsidRPr="00E12A5A" w:rsidRDefault="00C506E5" w:rsidP="00C506E5">
      <w:pPr>
        <w:rPr>
          <w:sz w:val="16"/>
        </w:rPr>
      </w:pPr>
      <w:r w:rsidRPr="00E12A5A">
        <w:rPr>
          <w:sz w:val="16"/>
        </w:rPr>
        <w:t xml:space="preserve">Reductions in greenhouse gas emissions had little effect in the near term, but in the long term (by 2080), the model showed that aggressive reductions improved coral reef resilience. </w:t>
      </w:r>
      <w:r w:rsidRPr="00155244">
        <w:rPr>
          <w:rStyle w:val="StyleBoldUnderline"/>
        </w:rPr>
        <w:t>Combining these reductions with a no-take reserve produced the largest benefit.</w:t>
      </w:r>
      <w:r w:rsidRPr="00E12A5A">
        <w:rPr>
          <w:sz w:val="16"/>
        </w:rPr>
        <w:t xml:space="preserve"> With both measures in place, </w:t>
      </w:r>
      <w:r w:rsidRPr="00155244">
        <w:rPr>
          <w:rStyle w:val="StyleBoldUnderline"/>
        </w:rPr>
        <w:t>it took the average reef 25 years to degrade to the point where the area covered by live coral was less than 10 percent.</w:t>
      </w:r>
      <w:r w:rsidRPr="00E12A5A">
        <w:rPr>
          <w:sz w:val="16"/>
        </w:rPr>
        <w:t xml:space="preserve"> In a scenario with no reserve and no steps to limit emissions, that took only eight years.</w:t>
      </w:r>
    </w:p>
    <w:p w14:paraId="0AA11E62" w14:textId="77777777" w:rsidR="00C506E5" w:rsidRPr="00E12A5A" w:rsidRDefault="00C506E5" w:rsidP="00C506E5">
      <w:pPr>
        <w:rPr>
          <w:rStyle w:val="StyleBoldUnderline"/>
        </w:rPr>
      </w:pPr>
      <w:r w:rsidRPr="00E12A5A">
        <w:rPr>
          <w:sz w:val="16"/>
        </w:rPr>
        <w:t xml:space="preserve">"Dr. </w:t>
      </w:r>
      <w:proofErr w:type="spellStart"/>
      <w:r w:rsidRPr="00E12A5A">
        <w:rPr>
          <w:sz w:val="16"/>
        </w:rPr>
        <w:t>Mumby's</w:t>
      </w:r>
      <w:proofErr w:type="spellEnd"/>
      <w:r w:rsidRPr="00E12A5A">
        <w:rPr>
          <w:sz w:val="16"/>
        </w:rPr>
        <w:t xml:space="preserve"> work highlights the importance of grazers like parrotfish for Belize reefs and others around the world," said </w:t>
      </w:r>
      <w:proofErr w:type="spellStart"/>
      <w:r w:rsidRPr="00E12A5A">
        <w:rPr>
          <w:sz w:val="16"/>
        </w:rPr>
        <w:t>Polita</w:t>
      </w:r>
      <w:proofErr w:type="spellEnd"/>
      <w:r w:rsidRPr="00E12A5A">
        <w:rPr>
          <w:sz w:val="16"/>
        </w:rPr>
        <w:t xml:space="preserve"> Glynn, director of the Pew Marine Fellows Program, which supported his research. "</w:t>
      </w:r>
      <w:r w:rsidRPr="00E12A5A">
        <w:rPr>
          <w:rStyle w:val="StyleBoldUnderline"/>
        </w:rPr>
        <w:t>These results suggest that removing fishing pressure on parrotfish or other algae grazers could enrich coral reef ecosystems."</w:t>
      </w:r>
    </w:p>
    <w:p w14:paraId="6217524B" w14:textId="77777777" w:rsidR="00C506E5" w:rsidRDefault="00C506E5" w:rsidP="00C506E5"/>
    <w:p w14:paraId="33BCE608" w14:textId="77777777" w:rsidR="00C506E5" w:rsidRDefault="00C506E5" w:rsidP="00C506E5">
      <w:pPr>
        <w:rPr>
          <w:b/>
        </w:rPr>
      </w:pPr>
      <w:r>
        <w:rPr>
          <w:b/>
        </w:rPr>
        <w:t>Recent studies prove – marine ecosystems adapt</w:t>
      </w:r>
    </w:p>
    <w:p w14:paraId="70D19220" w14:textId="77777777" w:rsidR="00C506E5" w:rsidRDefault="00C506E5" w:rsidP="00C506E5">
      <w:r w:rsidRPr="000D098C">
        <w:rPr>
          <w:b/>
        </w:rPr>
        <w:t>University of Southampton, 13</w:t>
      </w:r>
      <w:r>
        <w:t xml:space="preserve"> (“Marine reserves enhance resilience to climate change”, Science Daily, 12/1/13, http://www.sciencedaily.com/releases/2013/12/131201174331.htm)//SJF</w:t>
      </w:r>
    </w:p>
    <w:p w14:paraId="32DFD1EF" w14:textId="77777777" w:rsidR="00C506E5" w:rsidRDefault="00C506E5" w:rsidP="00C506E5"/>
    <w:p w14:paraId="4F857E7D" w14:textId="77777777" w:rsidR="00C506E5" w:rsidRPr="00D11C78" w:rsidRDefault="00C506E5" w:rsidP="00C506E5">
      <w:pPr>
        <w:rPr>
          <w:sz w:val="16"/>
        </w:rPr>
      </w:pPr>
      <w:r w:rsidRPr="003716E0">
        <w:rPr>
          <w:rStyle w:val="StyleBoldUnderline"/>
        </w:rPr>
        <w:t>A new study</w:t>
      </w:r>
      <w:r w:rsidRPr="00D11C78">
        <w:rPr>
          <w:sz w:val="16"/>
        </w:rPr>
        <w:t xml:space="preserve">, led by a University of Southampton scientist, </w:t>
      </w:r>
      <w:r w:rsidRPr="003716E0">
        <w:rPr>
          <w:rStyle w:val="StyleBoldUnderline"/>
        </w:rPr>
        <w:t>highlights the potential for fish communities in marine reserves to resist climate change impacts</w:t>
      </w:r>
      <w:r w:rsidRPr="00D11C78">
        <w:rPr>
          <w:sz w:val="16"/>
        </w:rPr>
        <w:t xml:space="preserve"> better than communities on fished coasts.</w:t>
      </w:r>
    </w:p>
    <w:p w14:paraId="4F5251E2" w14:textId="77777777" w:rsidR="00C506E5" w:rsidRPr="00D11C78" w:rsidRDefault="00C506E5" w:rsidP="00C506E5">
      <w:pPr>
        <w:rPr>
          <w:sz w:val="16"/>
          <w:szCs w:val="16"/>
        </w:rPr>
      </w:pPr>
      <w:r w:rsidRPr="00D11C78">
        <w:rPr>
          <w:sz w:val="16"/>
          <w:szCs w:val="16"/>
        </w:rPr>
        <w:t xml:space="preserve">The study, which is published in the journal Nature Climate Change, involved an Australian research team from the Institute for Marine and Antarctic Studies at the University of Tasmania and the Commonwealth Scientific and Industrial Research </w:t>
      </w:r>
      <w:proofErr w:type="spellStart"/>
      <w:r w:rsidRPr="00D11C78">
        <w:rPr>
          <w:sz w:val="16"/>
          <w:szCs w:val="16"/>
        </w:rPr>
        <w:t>Organisation</w:t>
      </w:r>
      <w:proofErr w:type="spellEnd"/>
      <w:r w:rsidRPr="00D11C78">
        <w:rPr>
          <w:sz w:val="16"/>
          <w:szCs w:val="16"/>
        </w:rPr>
        <w:t xml:space="preserve"> (CSIRO) Marine and Atmospheric Research.</w:t>
      </w:r>
    </w:p>
    <w:p w14:paraId="241C2817" w14:textId="77777777" w:rsidR="00C506E5" w:rsidRPr="00D11C78" w:rsidRDefault="00C506E5" w:rsidP="00C506E5">
      <w:pPr>
        <w:rPr>
          <w:rStyle w:val="StyleBoldUnderline"/>
        </w:rPr>
      </w:pPr>
      <w:r w:rsidRPr="00D11C78">
        <w:rPr>
          <w:sz w:val="16"/>
        </w:rPr>
        <w:t xml:space="preserve">The </w:t>
      </w:r>
      <w:r w:rsidRPr="00D11C78">
        <w:rPr>
          <w:rStyle w:val="StyleBoldUnderline"/>
        </w:rPr>
        <w:t>researchers looked at different types of fish community responses to both short- and long-term environmental variability</w:t>
      </w:r>
      <w:r w:rsidRPr="00D11C78">
        <w:rPr>
          <w:sz w:val="16"/>
        </w:rPr>
        <w:t xml:space="preserve">. They found that </w:t>
      </w:r>
      <w:r w:rsidRPr="00D11C78">
        <w:rPr>
          <w:rStyle w:val="StyleBoldUnderline"/>
        </w:rPr>
        <w:t xml:space="preserve">marine reserves have the potential to build community resilience through mechanisms that promote species and functional stability, and resist </w:t>
      </w:r>
      <w:proofErr w:type="spellStart"/>
      <w:r w:rsidRPr="00D11C78">
        <w:rPr>
          <w:rStyle w:val="StyleBoldUnderline"/>
        </w:rPr>
        <w:t>colonisation</w:t>
      </w:r>
      <w:proofErr w:type="spellEnd"/>
      <w:r w:rsidRPr="00D11C78">
        <w:rPr>
          <w:rStyle w:val="StyleBoldUnderline"/>
        </w:rPr>
        <w:t xml:space="preserve"> by warm water vagrants.</w:t>
      </w:r>
    </w:p>
    <w:p w14:paraId="673ABDCA" w14:textId="77777777" w:rsidR="00C506E5" w:rsidRPr="00D11C78" w:rsidRDefault="00C506E5" w:rsidP="00C506E5">
      <w:pPr>
        <w:rPr>
          <w:sz w:val="16"/>
        </w:rPr>
      </w:pPr>
      <w:r w:rsidRPr="00D11C78">
        <w:rPr>
          <w:sz w:val="16"/>
        </w:rPr>
        <w:t xml:space="preserve">In addition, some </w:t>
      </w:r>
      <w:r w:rsidRPr="00D11C78">
        <w:rPr>
          <w:rStyle w:val="StyleBoldUnderline"/>
        </w:rPr>
        <w:t>ecological signals were</w:t>
      </w:r>
      <w:r w:rsidRPr="00D11C78">
        <w:rPr>
          <w:sz w:val="16"/>
        </w:rPr>
        <w:t xml:space="preserve"> consistently </w:t>
      </w:r>
      <w:r w:rsidRPr="00D11C78">
        <w:rPr>
          <w:rStyle w:val="StyleBoldUnderline"/>
        </w:rPr>
        <w:t>noted in both the reserve and fished sites</w:t>
      </w:r>
      <w:r w:rsidRPr="00D11C78">
        <w:rPr>
          <w:sz w:val="16"/>
        </w:rPr>
        <w:t>, such as in increase in the number of herbivorous fish. Their results therefore suggest that persistent long-term warming in southeast Australia will lead to major changes in the structure and function of shallow reef fish communities.</w:t>
      </w:r>
    </w:p>
    <w:p w14:paraId="538FDA81" w14:textId="77777777" w:rsidR="00C506E5" w:rsidRPr="00D11C78" w:rsidRDefault="00C506E5" w:rsidP="00C506E5">
      <w:pPr>
        <w:rPr>
          <w:sz w:val="16"/>
        </w:rPr>
      </w:pPr>
      <w:r w:rsidRPr="00D11C78">
        <w:rPr>
          <w:sz w:val="16"/>
        </w:rPr>
        <w:t xml:space="preserve">"What I found most striking about this work," comments lead author </w:t>
      </w:r>
      <w:proofErr w:type="spellStart"/>
      <w:r w:rsidRPr="00D11C78">
        <w:rPr>
          <w:sz w:val="16"/>
        </w:rPr>
        <w:t>Dr</w:t>
      </w:r>
      <w:proofErr w:type="spellEnd"/>
      <w:r w:rsidRPr="00D11C78">
        <w:rPr>
          <w:sz w:val="16"/>
        </w:rPr>
        <w:t xml:space="preserve"> Amanda Bates from the University of Southampton, "is that </w:t>
      </w:r>
      <w:r w:rsidRPr="00D11C78">
        <w:rPr>
          <w:rStyle w:val="StyleBoldUnderline"/>
        </w:rPr>
        <w:t xml:space="preserve">marine reserves have an important role to play in understanding ecological change in the absence of fishing </w:t>
      </w:r>
      <w:r w:rsidRPr="00D11C78">
        <w:rPr>
          <w:sz w:val="16"/>
        </w:rPr>
        <w:t>-- the knowledge that we have gained was only possible because the long-term data on fish species were available from a marine reserve."</w:t>
      </w:r>
    </w:p>
    <w:p w14:paraId="50BE64D3" w14:textId="77777777" w:rsidR="00C506E5" w:rsidRPr="00D11C78" w:rsidRDefault="00C506E5" w:rsidP="00C506E5">
      <w:pPr>
        <w:rPr>
          <w:rStyle w:val="StyleBoldUnderline"/>
        </w:rPr>
      </w:pPr>
      <w:r w:rsidRPr="00D11C78">
        <w:rPr>
          <w:sz w:val="16"/>
        </w:rPr>
        <w:t xml:space="preserve">The authors took advantage of a two decade long data series of fish abundance from the Maria Island Marine Reserve, collected by </w:t>
      </w:r>
      <w:proofErr w:type="spellStart"/>
      <w:r w:rsidRPr="00D11C78">
        <w:rPr>
          <w:sz w:val="16"/>
        </w:rPr>
        <w:t>Dr</w:t>
      </w:r>
      <w:proofErr w:type="spellEnd"/>
      <w:r w:rsidRPr="00D11C78">
        <w:rPr>
          <w:sz w:val="16"/>
        </w:rPr>
        <w:t xml:space="preserve"> Neville Barrett and Professor Graham Edgar since 1992 with support from the Tasmanian Parks and Wildlife Service. </w:t>
      </w:r>
      <w:r w:rsidRPr="00D11C78">
        <w:rPr>
          <w:rStyle w:val="StyleBoldUnderline"/>
        </w:rPr>
        <w:t>The study focused on how the biodiversity and biological characteristics of fish communities changed in the marine reserve following a sustained period of sea warming in comparison to nearby sites open to fishing.</w:t>
      </w:r>
    </w:p>
    <w:p w14:paraId="6687A570" w14:textId="77777777" w:rsidR="00C346EB" w:rsidRPr="00C346EB" w:rsidRDefault="00C346EB" w:rsidP="00C346EB"/>
    <w:sectPr w:rsidR="00C346EB" w:rsidRPr="00C346EB"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EE233F" w14:textId="77777777" w:rsidR="00C162B0" w:rsidRDefault="00C162B0" w:rsidP="00E46E7E">
      <w:r>
        <w:separator/>
      </w:r>
    </w:p>
  </w:endnote>
  <w:endnote w:type="continuationSeparator" w:id="0">
    <w:p w14:paraId="654AEE0E" w14:textId="77777777" w:rsidR="00C162B0" w:rsidRDefault="00C162B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E2B218" w14:textId="77777777" w:rsidR="00C162B0" w:rsidRDefault="00C162B0" w:rsidP="00E46E7E">
      <w:r>
        <w:separator/>
      </w:r>
    </w:p>
  </w:footnote>
  <w:footnote w:type="continuationSeparator" w:id="0">
    <w:p w14:paraId="1F96D06A" w14:textId="77777777" w:rsidR="00C162B0" w:rsidRDefault="00C162B0"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0A78"/>
    <w:rsid w:val="00010A78"/>
    <w:rsid w:val="000140EC"/>
    <w:rsid w:val="00016A35"/>
    <w:rsid w:val="00020F42"/>
    <w:rsid w:val="0005593E"/>
    <w:rsid w:val="000C16B3"/>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2DF7"/>
    <w:rsid w:val="003F42AF"/>
    <w:rsid w:val="00412F6D"/>
    <w:rsid w:val="0042635A"/>
    <w:rsid w:val="0043413B"/>
    <w:rsid w:val="00466B6F"/>
    <w:rsid w:val="004B2704"/>
    <w:rsid w:val="004B3188"/>
    <w:rsid w:val="004B3DB3"/>
    <w:rsid w:val="004C63B5"/>
    <w:rsid w:val="004D461E"/>
    <w:rsid w:val="005043F3"/>
    <w:rsid w:val="00517479"/>
    <w:rsid w:val="005A0BE5"/>
    <w:rsid w:val="005C0E1F"/>
    <w:rsid w:val="005C744D"/>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8610FA"/>
    <w:rsid w:val="0091595A"/>
    <w:rsid w:val="009165EA"/>
    <w:rsid w:val="009829F2"/>
    <w:rsid w:val="00993F61"/>
    <w:rsid w:val="009B0746"/>
    <w:rsid w:val="009C198B"/>
    <w:rsid w:val="009D207E"/>
    <w:rsid w:val="009E5822"/>
    <w:rsid w:val="009E691A"/>
    <w:rsid w:val="00A074CB"/>
    <w:rsid w:val="00A369C4"/>
    <w:rsid w:val="00A47986"/>
    <w:rsid w:val="00A5647B"/>
    <w:rsid w:val="00A91A24"/>
    <w:rsid w:val="00AC0E99"/>
    <w:rsid w:val="00AF1E67"/>
    <w:rsid w:val="00AF5046"/>
    <w:rsid w:val="00AF70D4"/>
    <w:rsid w:val="00B169A1"/>
    <w:rsid w:val="00B33E0C"/>
    <w:rsid w:val="00B45FE9"/>
    <w:rsid w:val="00B55D49"/>
    <w:rsid w:val="00B65E97"/>
    <w:rsid w:val="00B84180"/>
    <w:rsid w:val="00BA5351"/>
    <w:rsid w:val="00BE63EA"/>
    <w:rsid w:val="00C162B0"/>
    <w:rsid w:val="00C346EB"/>
    <w:rsid w:val="00C42A3C"/>
    <w:rsid w:val="00C506E5"/>
    <w:rsid w:val="00CD2C6D"/>
    <w:rsid w:val="00CF1A0F"/>
    <w:rsid w:val="00D36252"/>
    <w:rsid w:val="00D4330B"/>
    <w:rsid w:val="00D460F1"/>
    <w:rsid w:val="00D51B44"/>
    <w:rsid w:val="00D6085D"/>
    <w:rsid w:val="00D66D57"/>
    <w:rsid w:val="00D81480"/>
    <w:rsid w:val="00DA2E40"/>
    <w:rsid w:val="00DA5BF8"/>
    <w:rsid w:val="00DC71AA"/>
    <w:rsid w:val="00DD2FAB"/>
    <w:rsid w:val="00DE3A1B"/>
    <w:rsid w:val="00DE627C"/>
    <w:rsid w:val="00DF1850"/>
    <w:rsid w:val="00E46E7E"/>
    <w:rsid w:val="00E95631"/>
    <w:rsid w:val="00F1095A"/>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3B8DB3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5647B"/>
    <w:rPr>
      <w:rFonts w:ascii="Calibri" w:hAnsi="Calibri"/>
      <w:sz w:val="22"/>
    </w:rPr>
  </w:style>
  <w:style w:type="paragraph" w:styleId="Heading1">
    <w:name w:val="heading 1"/>
    <w:aliases w:val="Pocket"/>
    <w:basedOn w:val="Normal"/>
    <w:next w:val="Normal"/>
    <w:link w:val="Heading1Char"/>
    <w:uiPriority w:val="9"/>
    <w:qFormat/>
    <w:rsid w:val="00A5647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5647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5647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A5647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A5647B"/>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A5647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5647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A5647B"/>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A5647B"/>
    <w:rPr>
      <w:rFonts w:asciiTheme="majorHAnsi" w:eastAsiaTheme="majorEastAsia" w:hAnsiTheme="majorHAnsi" w:cstheme="majorBidi"/>
      <w:b/>
      <w:bCs/>
      <w:iCs/>
      <w:sz w:val="26"/>
    </w:rPr>
  </w:style>
  <w:style w:type="paragraph" w:styleId="NoSpacing">
    <w:name w:val="No Spacing"/>
    <w:uiPriority w:val="1"/>
    <w:rsid w:val="00A5647B"/>
  </w:style>
  <w:style w:type="character" w:customStyle="1" w:styleId="StyleStyleBold12pt">
    <w:name w:val="Style Style Bold + 12 pt"/>
    <w:aliases w:val="Cite"/>
    <w:basedOn w:val="DefaultParagraphFont"/>
    <w:uiPriority w:val="5"/>
    <w:qFormat/>
    <w:rsid w:val="00A5647B"/>
    <w:rPr>
      <w:b/>
      <w:sz w:val="26"/>
      <w:u w:val="none"/>
    </w:rPr>
  </w:style>
  <w:style w:type="character" w:customStyle="1" w:styleId="StyleBoldUnderline">
    <w:name w:val="Style Bold Underline"/>
    <w:aliases w:val="Underline"/>
    <w:basedOn w:val="DefaultParagraphFont"/>
    <w:uiPriority w:val="6"/>
    <w:qFormat/>
    <w:rsid w:val="00A5647B"/>
    <w:rPr>
      <w:b/>
      <w:sz w:val="22"/>
      <w:u w:val="single"/>
    </w:rPr>
  </w:style>
  <w:style w:type="paragraph" w:styleId="DocumentMap">
    <w:name w:val="Document Map"/>
    <w:basedOn w:val="Normal"/>
    <w:link w:val="DocumentMapChar"/>
    <w:uiPriority w:val="99"/>
    <w:semiHidden/>
    <w:unhideWhenUsed/>
    <w:rsid w:val="00A5647B"/>
    <w:rPr>
      <w:rFonts w:ascii="Lucida Grande" w:hAnsi="Lucida Grande" w:cs="Lucida Grande"/>
    </w:rPr>
  </w:style>
  <w:style w:type="character" w:customStyle="1" w:styleId="DocumentMapChar">
    <w:name w:val="Document Map Char"/>
    <w:basedOn w:val="DefaultParagraphFont"/>
    <w:link w:val="DocumentMap"/>
    <w:uiPriority w:val="99"/>
    <w:semiHidden/>
    <w:rsid w:val="00A5647B"/>
    <w:rPr>
      <w:rFonts w:ascii="Lucida Grande" w:hAnsi="Lucida Grande" w:cs="Lucida Grande"/>
      <w:sz w:val="22"/>
    </w:rPr>
  </w:style>
  <w:style w:type="paragraph" w:styleId="ListParagraph">
    <w:name w:val="List Paragraph"/>
    <w:basedOn w:val="Normal"/>
    <w:uiPriority w:val="34"/>
    <w:rsid w:val="00A5647B"/>
    <w:pPr>
      <w:ind w:left="720"/>
      <w:contextualSpacing/>
    </w:pPr>
  </w:style>
  <w:style w:type="paragraph" w:styleId="Header">
    <w:name w:val="header"/>
    <w:basedOn w:val="Normal"/>
    <w:link w:val="HeaderChar"/>
    <w:uiPriority w:val="99"/>
    <w:unhideWhenUsed/>
    <w:rsid w:val="00A5647B"/>
    <w:pPr>
      <w:tabs>
        <w:tab w:val="center" w:pos="4320"/>
        <w:tab w:val="right" w:pos="8640"/>
      </w:tabs>
    </w:pPr>
  </w:style>
  <w:style w:type="character" w:customStyle="1" w:styleId="HeaderChar">
    <w:name w:val="Header Char"/>
    <w:basedOn w:val="DefaultParagraphFont"/>
    <w:link w:val="Header"/>
    <w:uiPriority w:val="99"/>
    <w:rsid w:val="00A5647B"/>
    <w:rPr>
      <w:rFonts w:ascii="Calibri" w:hAnsi="Calibri"/>
      <w:sz w:val="22"/>
    </w:rPr>
  </w:style>
  <w:style w:type="paragraph" w:styleId="Footer">
    <w:name w:val="footer"/>
    <w:basedOn w:val="Normal"/>
    <w:link w:val="FooterChar"/>
    <w:uiPriority w:val="99"/>
    <w:unhideWhenUsed/>
    <w:rsid w:val="00A5647B"/>
    <w:pPr>
      <w:tabs>
        <w:tab w:val="center" w:pos="4320"/>
        <w:tab w:val="right" w:pos="8640"/>
      </w:tabs>
    </w:pPr>
  </w:style>
  <w:style w:type="character" w:customStyle="1" w:styleId="FooterChar">
    <w:name w:val="Footer Char"/>
    <w:basedOn w:val="DefaultParagraphFont"/>
    <w:link w:val="Footer"/>
    <w:uiPriority w:val="99"/>
    <w:rsid w:val="00A5647B"/>
    <w:rPr>
      <w:rFonts w:ascii="Calibri" w:hAnsi="Calibri"/>
      <w:sz w:val="22"/>
    </w:rPr>
  </w:style>
  <w:style w:type="character" w:styleId="PageNumber">
    <w:name w:val="page number"/>
    <w:basedOn w:val="DefaultParagraphFont"/>
    <w:uiPriority w:val="99"/>
    <w:semiHidden/>
    <w:unhideWhenUsed/>
    <w:rsid w:val="00A5647B"/>
  </w:style>
  <w:style w:type="character" w:styleId="Hyperlink">
    <w:name w:val="Hyperlink"/>
    <w:basedOn w:val="DefaultParagraphFont"/>
    <w:uiPriority w:val="99"/>
    <w:unhideWhenUsed/>
    <w:rsid w:val="00A5647B"/>
    <w:rPr>
      <w:color w:val="0000FF" w:themeColor="hyperlink"/>
      <w:u w:val="single"/>
    </w:rPr>
  </w:style>
  <w:style w:type="paragraph" w:styleId="NormalWeb">
    <w:name w:val="Normal (Web)"/>
    <w:basedOn w:val="Normal"/>
    <w:uiPriority w:val="99"/>
    <w:semiHidden/>
    <w:unhideWhenUsed/>
    <w:rsid w:val="005043F3"/>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5043F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5647B"/>
    <w:rPr>
      <w:rFonts w:ascii="Calibri" w:hAnsi="Calibri"/>
      <w:sz w:val="22"/>
    </w:rPr>
  </w:style>
  <w:style w:type="paragraph" w:styleId="Heading1">
    <w:name w:val="heading 1"/>
    <w:aliases w:val="Pocket"/>
    <w:basedOn w:val="Normal"/>
    <w:next w:val="Normal"/>
    <w:link w:val="Heading1Char"/>
    <w:uiPriority w:val="9"/>
    <w:qFormat/>
    <w:rsid w:val="00A5647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5647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5647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A5647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A5647B"/>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A5647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5647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A5647B"/>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A5647B"/>
    <w:rPr>
      <w:rFonts w:asciiTheme="majorHAnsi" w:eastAsiaTheme="majorEastAsia" w:hAnsiTheme="majorHAnsi" w:cstheme="majorBidi"/>
      <w:b/>
      <w:bCs/>
      <w:iCs/>
      <w:sz w:val="26"/>
    </w:rPr>
  </w:style>
  <w:style w:type="paragraph" w:styleId="NoSpacing">
    <w:name w:val="No Spacing"/>
    <w:uiPriority w:val="1"/>
    <w:rsid w:val="00A5647B"/>
  </w:style>
  <w:style w:type="character" w:customStyle="1" w:styleId="StyleStyleBold12pt">
    <w:name w:val="Style Style Bold + 12 pt"/>
    <w:aliases w:val="Cite"/>
    <w:basedOn w:val="DefaultParagraphFont"/>
    <w:uiPriority w:val="5"/>
    <w:qFormat/>
    <w:rsid w:val="00A5647B"/>
    <w:rPr>
      <w:b/>
      <w:sz w:val="26"/>
      <w:u w:val="none"/>
    </w:rPr>
  </w:style>
  <w:style w:type="character" w:customStyle="1" w:styleId="StyleBoldUnderline">
    <w:name w:val="Style Bold Underline"/>
    <w:aliases w:val="Underline"/>
    <w:basedOn w:val="DefaultParagraphFont"/>
    <w:uiPriority w:val="6"/>
    <w:qFormat/>
    <w:rsid w:val="00A5647B"/>
    <w:rPr>
      <w:b/>
      <w:sz w:val="22"/>
      <w:u w:val="single"/>
    </w:rPr>
  </w:style>
  <w:style w:type="paragraph" w:styleId="DocumentMap">
    <w:name w:val="Document Map"/>
    <w:basedOn w:val="Normal"/>
    <w:link w:val="DocumentMapChar"/>
    <w:uiPriority w:val="99"/>
    <w:semiHidden/>
    <w:unhideWhenUsed/>
    <w:rsid w:val="00A5647B"/>
    <w:rPr>
      <w:rFonts w:ascii="Lucida Grande" w:hAnsi="Lucida Grande" w:cs="Lucida Grande"/>
    </w:rPr>
  </w:style>
  <w:style w:type="character" w:customStyle="1" w:styleId="DocumentMapChar">
    <w:name w:val="Document Map Char"/>
    <w:basedOn w:val="DefaultParagraphFont"/>
    <w:link w:val="DocumentMap"/>
    <w:uiPriority w:val="99"/>
    <w:semiHidden/>
    <w:rsid w:val="00A5647B"/>
    <w:rPr>
      <w:rFonts w:ascii="Lucida Grande" w:hAnsi="Lucida Grande" w:cs="Lucida Grande"/>
      <w:sz w:val="22"/>
    </w:rPr>
  </w:style>
  <w:style w:type="paragraph" w:styleId="ListParagraph">
    <w:name w:val="List Paragraph"/>
    <w:basedOn w:val="Normal"/>
    <w:uiPriority w:val="34"/>
    <w:rsid w:val="00A5647B"/>
    <w:pPr>
      <w:ind w:left="720"/>
      <w:contextualSpacing/>
    </w:pPr>
  </w:style>
  <w:style w:type="paragraph" w:styleId="Header">
    <w:name w:val="header"/>
    <w:basedOn w:val="Normal"/>
    <w:link w:val="HeaderChar"/>
    <w:uiPriority w:val="99"/>
    <w:unhideWhenUsed/>
    <w:rsid w:val="00A5647B"/>
    <w:pPr>
      <w:tabs>
        <w:tab w:val="center" w:pos="4320"/>
        <w:tab w:val="right" w:pos="8640"/>
      </w:tabs>
    </w:pPr>
  </w:style>
  <w:style w:type="character" w:customStyle="1" w:styleId="HeaderChar">
    <w:name w:val="Header Char"/>
    <w:basedOn w:val="DefaultParagraphFont"/>
    <w:link w:val="Header"/>
    <w:uiPriority w:val="99"/>
    <w:rsid w:val="00A5647B"/>
    <w:rPr>
      <w:rFonts w:ascii="Calibri" w:hAnsi="Calibri"/>
      <w:sz w:val="22"/>
    </w:rPr>
  </w:style>
  <w:style w:type="paragraph" w:styleId="Footer">
    <w:name w:val="footer"/>
    <w:basedOn w:val="Normal"/>
    <w:link w:val="FooterChar"/>
    <w:uiPriority w:val="99"/>
    <w:unhideWhenUsed/>
    <w:rsid w:val="00A5647B"/>
    <w:pPr>
      <w:tabs>
        <w:tab w:val="center" w:pos="4320"/>
        <w:tab w:val="right" w:pos="8640"/>
      </w:tabs>
    </w:pPr>
  </w:style>
  <w:style w:type="character" w:customStyle="1" w:styleId="FooterChar">
    <w:name w:val="Footer Char"/>
    <w:basedOn w:val="DefaultParagraphFont"/>
    <w:link w:val="Footer"/>
    <w:uiPriority w:val="99"/>
    <w:rsid w:val="00A5647B"/>
    <w:rPr>
      <w:rFonts w:ascii="Calibri" w:hAnsi="Calibri"/>
      <w:sz w:val="22"/>
    </w:rPr>
  </w:style>
  <w:style w:type="character" w:styleId="PageNumber">
    <w:name w:val="page number"/>
    <w:basedOn w:val="DefaultParagraphFont"/>
    <w:uiPriority w:val="99"/>
    <w:semiHidden/>
    <w:unhideWhenUsed/>
    <w:rsid w:val="00A5647B"/>
  </w:style>
  <w:style w:type="character" w:styleId="Hyperlink">
    <w:name w:val="Hyperlink"/>
    <w:basedOn w:val="DefaultParagraphFont"/>
    <w:uiPriority w:val="99"/>
    <w:unhideWhenUsed/>
    <w:rsid w:val="00A5647B"/>
    <w:rPr>
      <w:color w:val="0000FF" w:themeColor="hyperlink"/>
      <w:u w:val="single"/>
    </w:rPr>
  </w:style>
  <w:style w:type="paragraph" w:styleId="NormalWeb">
    <w:name w:val="Normal (Web)"/>
    <w:basedOn w:val="Normal"/>
    <w:uiPriority w:val="99"/>
    <w:semiHidden/>
    <w:unhideWhenUsed/>
    <w:rsid w:val="005043F3"/>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504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9186042">
      <w:bodyDiv w:val="1"/>
      <w:marLeft w:val="0"/>
      <w:marRight w:val="0"/>
      <w:marTop w:val="0"/>
      <w:marBottom w:val="0"/>
      <w:divBdr>
        <w:top w:val="none" w:sz="0" w:space="0" w:color="auto"/>
        <w:left w:val="none" w:sz="0" w:space="0" w:color="auto"/>
        <w:bottom w:val="none" w:sz="0" w:space="0" w:color="auto"/>
        <w:right w:val="none" w:sz="0" w:space="0" w:color="auto"/>
      </w:divBdr>
    </w:div>
    <w:div w:id="156830168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ikki: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7</TotalTime>
  <Pages>50</Pages>
  <Words>23193</Words>
  <Characters>132203</Characters>
  <Application>Microsoft Macintosh Word</Application>
  <DocSecurity>0</DocSecurity>
  <Lines>1101</Lines>
  <Paragraphs>310</Paragraphs>
  <ScaleCrop>false</ScaleCrop>
  <Company>Whitman College</Company>
  <LinksUpToDate>false</LinksUpToDate>
  <CharactersWithSpaces>155086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Rikki Bleiweiss</dc:creator>
  <cp:keywords/>
  <dc:description/>
  <cp:lastModifiedBy>Rikki Bleiweiss</cp:lastModifiedBy>
  <cp:revision>3</cp:revision>
  <dcterms:created xsi:type="dcterms:W3CDTF">2014-07-11T22:32:00Z</dcterms:created>
  <dcterms:modified xsi:type="dcterms:W3CDTF">2014-07-12T03:04:00Z</dcterms:modified>
</cp:coreProperties>
</file>