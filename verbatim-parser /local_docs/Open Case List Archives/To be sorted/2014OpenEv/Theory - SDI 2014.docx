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31A3" w:rsidRDefault="006C31A3" w:rsidP="006C31A3">
      <w:pPr>
        <w:pStyle w:val="Heading2"/>
      </w:pPr>
      <w:bookmarkStart w:id="0" w:name="_GoBack"/>
      <w:bookmarkEnd w:id="0"/>
      <w:r>
        <w:t>Competition Theory</w:t>
      </w:r>
    </w:p>
    <w:p w:rsidR="006C31A3" w:rsidRDefault="006C31A3" w:rsidP="006C31A3">
      <w:pPr>
        <w:pStyle w:val="Heading3"/>
      </w:pPr>
      <w:r>
        <w:t xml:space="preserve">Functional &gt; Textual Competition </w:t>
      </w:r>
    </w:p>
    <w:p w:rsidR="006C31A3" w:rsidRDefault="006C31A3" w:rsidP="006C31A3">
      <w:pPr>
        <w:pStyle w:val="Heading4"/>
      </w:pPr>
      <w:r>
        <w:t>Functionality is good because it allows for the best policy to be implemented. Changing the course of a plan and how it gets implemented to create the best policy is key to education in a debate.</w:t>
      </w:r>
    </w:p>
    <w:p w:rsidR="006C31A3" w:rsidRPr="006E2A8F" w:rsidRDefault="006C31A3" w:rsidP="006C31A3"/>
    <w:p w:rsidR="006C31A3" w:rsidRDefault="006C31A3" w:rsidP="006C31A3">
      <w:pPr>
        <w:pStyle w:val="Heading4"/>
      </w:pPr>
      <w:r>
        <w:t xml:space="preserve">With that, </w:t>
      </w:r>
      <w:proofErr w:type="spellStart"/>
      <w:r>
        <w:t>Textuality</w:t>
      </w:r>
      <w:proofErr w:type="spellEnd"/>
      <w:r>
        <w:t xml:space="preserve"> bad because it allows for unpredictable </w:t>
      </w:r>
      <w:proofErr w:type="spellStart"/>
      <w:r>
        <w:t>limites</w:t>
      </w:r>
      <w:proofErr w:type="spellEnd"/>
      <w:r>
        <w:t xml:space="preserve">. Being allowed to change anything in the plan and how it gets implemented gives the </w:t>
      </w:r>
      <w:proofErr w:type="spellStart"/>
      <w:r>
        <w:t>neg</w:t>
      </w:r>
      <w:proofErr w:type="spellEnd"/>
      <w:r>
        <w:t xml:space="preserve"> way too much ground and it allows for an </w:t>
      </w:r>
      <w:proofErr w:type="spellStart"/>
      <w:r>
        <w:t>uneducational</w:t>
      </w:r>
      <w:proofErr w:type="spellEnd"/>
      <w:r>
        <w:t xml:space="preserve"> and unfair debate which limits clash and ruins policy debate.</w:t>
      </w:r>
    </w:p>
    <w:p w:rsidR="00A916FF" w:rsidRDefault="00A916FF" w:rsidP="006C31A3">
      <w:pPr>
        <w:pStyle w:val="Heading3"/>
      </w:pPr>
      <w:r>
        <w:t>Severance Bad</w:t>
      </w:r>
    </w:p>
    <w:p w:rsidR="00A916FF" w:rsidRDefault="00A916FF" w:rsidP="00A916FF">
      <w:pPr>
        <w:pStyle w:val="Heading4"/>
      </w:pPr>
      <w:r>
        <w:t>Severance is a voting issue</w:t>
      </w:r>
    </w:p>
    <w:p w:rsidR="00A916FF" w:rsidRPr="00A916FF" w:rsidRDefault="00A916FF" w:rsidP="00A916FF"/>
    <w:p w:rsidR="00A916FF" w:rsidRDefault="00A916FF" w:rsidP="00A916FF">
      <w:pPr>
        <w:pStyle w:val="Heading4"/>
      </w:pPr>
      <w:r>
        <w:t xml:space="preserve">A) Moving Target: Aff becomes a moving target for the </w:t>
      </w:r>
      <w:proofErr w:type="spellStart"/>
      <w:r>
        <w:t>Neg</w:t>
      </w:r>
      <w:proofErr w:type="spellEnd"/>
      <w:r>
        <w:t xml:space="preserve">, as they can always sever parts of their plan that linked to our </w:t>
      </w:r>
      <w:proofErr w:type="spellStart"/>
      <w:r>
        <w:t>disads</w:t>
      </w:r>
      <w:proofErr w:type="spellEnd"/>
      <w:r>
        <w:t xml:space="preserve"> or </w:t>
      </w:r>
      <w:proofErr w:type="spellStart"/>
      <w:r>
        <w:t>kritiks</w:t>
      </w:r>
      <w:proofErr w:type="spellEnd"/>
      <w:r>
        <w:t>.</w:t>
      </w:r>
    </w:p>
    <w:p w:rsidR="00A916FF" w:rsidRPr="00A916FF" w:rsidRDefault="00A916FF" w:rsidP="00A916FF"/>
    <w:p w:rsidR="00A916FF" w:rsidRDefault="00A916FF" w:rsidP="00A916FF">
      <w:pPr>
        <w:pStyle w:val="Heading4"/>
      </w:pPr>
      <w:r>
        <w:t>B). Time Skew: a disad that we read on their plan can be countered by a few seconds of them severing part of their plan -- Aff already has a huge advantage in time as they have infinite prep. There’s also no limits to this, Aff has no limits on what aff they can run because they can just simply sever out of a link from our arguments -- they don’t even have to be topical</w:t>
      </w:r>
    </w:p>
    <w:p w:rsidR="00A916FF" w:rsidRPr="00A916FF" w:rsidRDefault="00A916FF" w:rsidP="00A916FF"/>
    <w:p w:rsidR="00A916FF" w:rsidRDefault="00A916FF" w:rsidP="00A916FF">
      <w:pPr>
        <w:pStyle w:val="Heading4"/>
      </w:pPr>
      <w:r>
        <w:t xml:space="preserve">C) Destroys ground: there are no arguments that the </w:t>
      </w:r>
      <w:proofErr w:type="spellStart"/>
      <w:r>
        <w:t>Neg</w:t>
      </w:r>
      <w:proofErr w:type="spellEnd"/>
      <w:r>
        <w:t xml:space="preserve"> can read that the Aff cannot sever out of which makes it impossible to debate as </w:t>
      </w:r>
      <w:proofErr w:type="spellStart"/>
      <w:r>
        <w:t>Neg</w:t>
      </w:r>
      <w:proofErr w:type="spellEnd"/>
    </w:p>
    <w:p w:rsidR="00A916FF" w:rsidRPr="00A916FF" w:rsidRDefault="00A916FF" w:rsidP="00A916FF"/>
    <w:p w:rsidR="00A916FF" w:rsidRDefault="00A916FF" w:rsidP="00A916FF">
      <w:pPr>
        <w:pStyle w:val="Heading4"/>
      </w:pPr>
      <w:r>
        <w:t xml:space="preserve">D) Destroys clash and education: If the Aff can just sever out of any off-case argument we read, they would never have to actually meet our arguments </w:t>
      </w:r>
    </w:p>
    <w:p w:rsidR="00A916FF" w:rsidRPr="00A916FF" w:rsidRDefault="00A916FF" w:rsidP="00A916FF"/>
    <w:p w:rsidR="00A916FF" w:rsidRDefault="00A916FF" w:rsidP="00A916FF">
      <w:pPr>
        <w:pStyle w:val="Heading4"/>
      </w:pPr>
      <w:r>
        <w:t xml:space="preserve">E) Changing Advocacy: The Aff is constantly changing its plan which means it is going against the inherent properties of debate- the aff has </w:t>
      </w:r>
      <w:proofErr w:type="gramStart"/>
      <w:r>
        <w:t>to</w:t>
      </w:r>
      <w:proofErr w:type="gramEnd"/>
      <w:r>
        <w:t xml:space="preserve"> stick with one plan and go with it. Severance erodes the stability of their advocacy. The impact is advocacy skills and their ability to defend controversial ideas. </w:t>
      </w:r>
    </w:p>
    <w:p w:rsidR="00A916FF" w:rsidRPr="00A916FF" w:rsidRDefault="00A916FF" w:rsidP="00A916FF"/>
    <w:p w:rsidR="00A916FF" w:rsidRDefault="00A916FF" w:rsidP="00A916FF">
      <w:pPr>
        <w:pStyle w:val="Heading4"/>
      </w:pPr>
      <w:r>
        <w:t xml:space="preserve">Voting Issue: Bad for education, the Aff would never have to learn about our arguments because they could just change their </w:t>
      </w:r>
      <w:proofErr w:type="spellStart"/>
      <w:r>
        <w:t>plantext</w:t>
      </w:r>
      <w:proofErr w:type="spellEnd"/>
      <w:r>
        <w:t xml:space="preserve"> to avoid our links. We also control fairness, the debate is not fair when the </w:t>
      </w:r>
      <w:proofErr w:type="spellStart"/>
      <w:r>
        <w:t>neg</w:t>
      </w:r>
      <w:proofErr w:type="spellEnd"/>
      <w:r>
        <w:t xml:space="preserve"> is not able read a single off-case argument because the aff can simply change their CP to whatever they want.</w:t>
      </w:r>
    </w:p>
    <w:p w:rsidR="00A916FF" w:rsidRPr="00A916FF" w:rsidRDefault="00A916FF" w:rsidP="00A916FF"/>
    <w:p w:rsidR="006C31A3" w:rsidRDefault="006C31A3" w:rsidP="006C31A3">
      <w:pPr>
        <w:pStyle w:val="Heading3"/>
      </w:pPr>
      <w:r>
        <w:t>Textual &gt; Functional Competition</w:t>
      </w:r>
    </w:p>
    <w:p w:rsidR="006C31A3" w:rsidRDefault="006C31A3" w:rsidP="006C31A3">
      <w:pPr>
        <w:pStyle w:val="Heading4"/>
      </w:pPr>
      <w:proofErr w:type="spellStart"/>
      <w:r>
        <w:t>Funtionality</w:t>
      </w:r>
      <w:proofErr w:type="spellEnd"/>
      <w:r>
        <w:t xml:space="preserve"> is bad because it allows for unpredictable limits. Being allowed to change anything in the plan and how it gets implemented gives the </w:t>
      </w:r>
      <w:proofErr w:type="spellStart"/>
      <w:r>
        <w:t>neg</w:t>
      </w:r>
      <w:proofErr w:type="spellEnd"/>
      <w:r>
        <w:t xml:space="preserve"> way too much ground and it allows for an </w:t>
      </w:r>
      <w:proofErr w:type="spellStart"/>
      <w:r>
        <w:t>uneducation</w:t>
      </w:r>
      <w:proofErr w:type="spellEnd"/>
      <w:r>
        <w:t xml:space="preserve"> and unfair debate which, limits clash and ruins policy debate.</w:t>
      </w:r>
    </w:p>
    <w:p w:rsidR="006C31A3" w:rsidRPr="006E2A8F" w:rsidRDefault="006C31A3" w:rsidP="006C31A3"/>
    <w:p w:rsidR="006C31A3" w:rsidRPr="006E2A8F" w:rsidRDefault="006C31A3" w:rsidP="006C31A3">
      <w:pPr>
        <w:pStyle w:val="Heading4"/>
      </w:pPr>
      <w:r>
        <w:t>Textual good: Textual is good because it allows for the best policy to be implemented. Changing the wording of the plan for the best policy creates a more educational debate which allows for more clash and a more fair debate</w:t>
      </w:r>
      <w:proofErr w:type="gramStart"/>
      <w:r>
        <w:t>..</w:t>
      </w:r>
      <w:proofErr w:type="gramEnd"/>
    </w:p>
    <w:p w:rsidR="006C31A3" w:rsidRPr="006E2A8F" w:rsidRDefault="006C31A3" w:rsidP="006C31A3"/>
    <w:p w:rsidR="00A95652" w:rsidRDefault="004621DA" w:rsidP="004621DA">
      <w:pPr>
        <w:pStyle w:val="Heading2"/>
      </w:pPr>
      <w:r>
        <w:t>CP Theory</w:t>
      </w:r>
    </w:p>
    <w:p w:rsidR="00B71DBD" w:rsidRDefault="00B71DBD" w:rsidP="004621DA">
      <w:pPr>
        <w:pStyle w:val="Heading3"/>
      </w:pPr>
      <w:r>
        <w:t>Agent Bad</w:t>
      </w:r>
    </w:p>
    <w:p w:rsidR="00B71DBD" w:rsidRDefault="00B71DBD" w:rsidP="00B71DBD">
      <w:pPr>
        <w:pStyle w:val="Heading4"/>
      </w:pPr>
      <w:r>
        <w:t>Agent CPs are bad and a voting issue</w:t>
      </w:r>
    </w:p>
    <w:p w:rsidR="00B71DBD" w:rsidRPr="00B71DBD" w:rsidRDefault="00B71DBD" w:rsidP="00B71DBD"/>
    <w:p w:rsidR="00B71DBD" w:rsidRDefault="00B71DBD" w:rsidP="00B71DBD">
      <w:pPr>
        <w:pStyle w:val="Heading4"/>
      </w:pPr>
      <w:r>
        <w:t>A) Predictability – Infinite possibilities for agencies that can pass the plan; this explodes the research burden while giving the aff more ground.</w:t>
      </w:r>
    </w:p>
    <w:p w:rsidR="00B71DBD" w:rsidRPr="00B71DBD" w:rsidRDefault="00B71DBD" w:rsidP="00B71DBD"/>
    <w:p w:rsidR="00B71DBD" w:rsidRDefault="00B71DBD" w:rsidP="00B71DBD">
      <w:pPr>
        <w:pStyle w:val="Heading4"/>
      </w:pPr>
      <w:r>
        <w:t xml:space="preserve">B) Not reciprocal for the aff – the aff can only advocate one actor (the USFG) while the </w:t>
      </w:r>
      <w:proofErr w:type="spellStart"/>
      <w:r>
        <w:t>neg</w:t>
      </w:r>
      <w:proofErr w:type="spellEnd"/>
      <w:r>
        <w:t xml:space="preserve"> can choose any.</w:t>
      </w:r>
    </w:p>
    <w:p w:rsidR="00B71DBD" w:rsidRPr="00B71DBD" w:rsidRDefault="00B71DBD" w:rsidP="00B71DBD"/>
    <w:p w:rsidR="00B71DBD" w:rsidRDefault="00B71DBD" w:rsidP="00B71DBD">
      <w:pPr>
        <w:pStyle w:val="Heading4"/>
      </w:pPr>
      <w:r>
        <w:t xml:space="preserve">C) Advocacy – Instead of searching for the best policy option, the </w:t>
      </w:r>
      <w:proofErr w:type="spellStart"/>
      <w:r>
        <w:t>neg</w:t>
      </w:r>
      <w:proofErr w:type="spellEnd"/>
      <w:r>
        <w:t xml:space="preserve"> is encouraged to use a more obscure agency simply because the aff is less likely to have answers to the counterplan. This kills education and critical thinking skills that are gained from smart debate.</w:t>
      </w:r>
    </w:p>
    <w:p w:rsidR="00B71DBD" w:rsidRPr="00B71DBD" w:rsidRDefault="00B71DBD" w:rsidP="00B71DBD"/>
    <w:p w:rsidR="00B71DBD" w:rsidRDefault="00B71DBD" w:rsidP="00B71DBD">
      <w:pPr>
        <w:pStyle w:val="Heading4"/>
      </w:pPr>
      <w:r>
        <w:t>D) Dilutes topic education by forcing the aff to research every possible actor, resulting in only shallow understanding of each. Depth of education is a portable skill unique to policy debate—ensures both sides do in-depth research—we can’t get this kind of depth from merely scanning news channels on TV.</w:t>
      </w:r>
    </w:p>
    <w:p w:rsidR="00B71DBD" w:rsidRPr="00B71DBD" w:rsidRDefault="00B71DBD" w:rsidP="00B71DBD"/>
    <w:p w:rsidR="00B71DBD" w:rsidRDefault="00B71DBD" w:rsidP="00B71DBD">
      <w:pPr>
        <w:pStyle w:val="Heading4"/>
      </w:pPr>
      <w:r>
        <w:t xml:space="preserve">E) We don’t </w:t>
      </w:r>
      <w:proofErr w:type="spellStart"/>
      <w:r>
        <w:t>overlimit</w:t>
      </w:r>
      <w:proofErr w:type="spellEnd"/>
      <w:r>
        <w:t xml:space="preserve">—limits to what the </w:t>
      </w:r>
      <w:proofErr w:type="spellStart"/>
      <w:r>
        <w:t>neg</w:t>
      </w:r>
      <w:proofErr w:type="spellEnd"/>
      <w:r>
        <w:t xml:space="preserve"> can run creates clash, which is key to a good debate. Since the </w:t>
      </w:r>
      <w:proofErr w:type="spellStart"/>
      <w:r>
        <w:t>neg</w:t>
      </w:r>
      <w:proofErr w:type="spellEnd"/>
      <w:r>
        <w:t xml:space="preserve"> already gets topicality to challenge the </w:t>
      </w:r>
      <w:proofErr w:type="spellStart"/>
      <w:r>
        <w:t>aff’s</w:t>
      </w:r>
      <w:proofErr w:type="spellEnd"/>
      <w:r>
        <w:t xml:space="preserve"> advocacy, the aff needs to check what </w:t>
      </w:r>
      <w:proofErr w:type="spellStart"/>
      <w:r>
        <w:t>neg</w:t>
      </w:r>
      <w:proofErr w:type="spellEnd"/>
      <w:r>
        <w:t xml:space="preserve"> can run on counterplans.</w:t>
      </w:r>
    </w:p>
    <w:p w:rsidR="00B71DBD" w:rsidRPr="00B71DBD" w:rsidRDefault="00B71DBD" w:rsidP="00B71DBD"/>
    <w:p w:rsidR="00B71DBD" w:rsidRDefault="00B71DBD" w:rsidP="00B71DBD">
      <w:pPr>
        <w:pStyle w:val="Heading4"/>
      </w:pPr>
      <w:r>
        <w:t xml:space="preserve">F) Not real-world—you can’t fiat that other agencies or countries will agree to follow your political agenda. </w:t>
      </w:r>
      <w:proofErr w:type="spellStart"/>
      <w:r>
        <w:t>Roleplay</w:t>
      </w:r>
      <w:proofErr w:type="spellEnd"/>
      <w:r>
        <w:t xml:space="preserve"> key to debate education and portable education.</w:t>
      </w:r>
    </w:p>
    <w:p w:rsidR="00B71DBD" w:rsidRPr="00B71DBD" w:rsidRDefault="00B71DBD" w:rsidP="00B71DBD"/>
    <w:p w:rsidR="00B71DBD" w:rsidRDefault="00B71DBD" w:rsidP="00B71DBD">
      <w:pPr>
        <w:pStyle w:val="Heading4"/>
      </w:pPr>
      <w:r>
        <w:t xml:space="preserve">Our interpretation is that the </w:t>
      </w:r>
      <w:proofErr w:type="spellStart"/>
      <w:r>
        <w:t>neg</w:t>
      </w:r>
      <w:proofErr w:type="spellEnd"/>
      <w:r>
        <w:t xml:space="preserve"> should not be allowed to run agent counterplans as a voter for fairness and education.</w:t>
      </w:r>
    </w:p>
    <w:p w:rsidR="00B71DBD" w:rsidRPr="00B71DBD" w:rsidRDefault="00B71DBD" w:rsidP="00B71DBD"/>
    <w:p w:rsidR="00B71DBD" w:rsidRDefault="00B71DBD" w:rsidP="004621DA">
      <w:pPr>
        <w:pStyle w:val="Heading3"/>
      </w:pPr>
      <w:r>
        <w:t>Agent Good</w:t>
      </w:r>
    </w:p>
    <w:p w:rsidR="00B71DBD" w:rsidRDefault="00B71DBD" w:rsidP="00B71DBD">
      <w:pPr>
        <w:pStyle w:val="Heading4"/>
      </w:pPr>
      <w:r>
        <w:t>Agent CPs are good</w:t>
      </w:r>
    </w:p>
    <w:p w:rsidR="00B71DBD" w:rsidRPr="00B71DBD" w:rsidRDefault="00B71DBD" w:rsidP="00B71DBD"/>
    <w:p w:rsidR="00B71DBD" w:rsidRDefault="00B71DBD" w:rsidP="00B71DBD">
      <w:pPr>
        <w:pStyle w:val="Heading4"/>
      </w:pPr>
      <w:r>
        <w:t>A) Most real world—the debate should advocate the best policy option, and you have to look beyond what the USFG can do—oceans are a global resource.</w:t>
      </w:r>
    </w:p>
    <w:p w:rsidR="00B71DBD" w:rsidRPr="00B71DBD" w:rsidRDefault="00B71DBD" w:rsidP="00B71DBD"/>
    <w:p w:rsidR="00B71DBD" w:rsidRDefault="00B71DBD" w:rsidP="00B71DBD">
      <w:pPr>
        <w:pStyle w:val="Heading4"/>
      </w:pPr>
      <w:r>
        <w:t>B) Fairness—Even though there are multiple actors, only certain actors actually make sense or have a net benefit—e.g. Somalia is probably not a good option. Most agencies lack sufficient resources to implement the plan. (</w:t>
      </w:r>
      <w:proofErr w:type="gramStart"/>
      <w:r>
        <w:t>so</w:t>
      </w:r>
      <w:proofErr w:type="gramEnd"/>
      <w:r>
        <w:t xml:space="preserve"> we don’t realistically expand the topic by that much)</w:t>
      </w:r>
    </w:p>
    <w:p w:rsidR="00B71DBD" w:rsidRPr="00B71DBD" w:rsidRDefault="00B71DBD" w:rsidP="00B71DBD"/>
    <w:p w:rsidR="00B71DBD" w:rsidRDefault="00B71DBD" w:rsidP="00B71DBD">
      <w:pPr>
        <w:pStyle w:val="Heading4"/>
      </w:pPr>
      <w:r>
        <w:t xml:space="preserve">C) Good for education—lets both sides learn more about different actors or agencies. Forces the aff to do more research and makes us better global citizens by not only focusing on the USFG. </w:t>
      </w:r>
    </w:p>
    <w:p w:rsidR="00B71DBD" w:rsidRPr="00B71DBD" w:rsidRDefault="00B71DBD" w:rsidP="00B71DBD"/>
    <w:p w:rsidR="00B71DBD" w:rsidRDefault="00B71DBD" w:rsidP="00B71DBD">
      <w:pPr>
        <w:pStyle w:val="Heading4"/>
      </w:pPr>
      <w:r>
        <w:t xml:space="preserve">They say </w:t>
      </w:r>
      <w:proofErr w:type="spellStart"/>
      <w:r>
        <w:t>neg</w:t>
      </w:r>
      <w:proofErr w:type="spellEnd"/>
      <w:r>
        <w:t xml:space="preserve"> fiat is </w:t>
      </w:r>
      <w:proofErr w:type="spellStart"/>
      <w:r>
        <w:t>unreciprocal</w:t>
      </w:r>
      <w:proofErr w:type="spellEnd"/>
      <w:r>
        <w:t>—debate isn’t reciprocal. The aff has infinite prep time and gets to choose what the whole debate is about. International counterplans are key to check aff ground and fairness.</w:t>
      </w:r>
    </w:p>
    <w:p w:rsidR="00B71DBD" w:rsidRPr="00B71DBD" w:rsidRDefault="00B71DBD" w:rsidP="00B71DBD"/>
    <w:p w:rsidR="00B71DBD" w:rsidRDefault="00B71DBD" w:rsidP="00B71DBD">
      <w:pPr>
        <w:pStyle w:val="Heading4"/>
      </w:pPr>
      <w:r>
        <w:t xml:space="preserve">Our interpretation is that the </w:t>
      </w:r>
      <w:proofErr w:type="spellStart"/>
      <w:r>
        <w:t>Neg</w:t>
      </w:r>
      <w:proofErr w:type="spellEnd"/>
      <w:r>
        <w:t xml:space="preserve"> gets to choose any actor they want</w:t>
      </w:r>
      <w:proofErr w:type="gramStart"/>
      <w:r>
        <w:t>.(</w:t>
      </w:r>
      <w:proofErr w:type="gramEnd"/>
      <w:r>
        <w:t>ex. NOAA for the US)</w:t>
      </w:r>
    </w:p>
    <w:p w:rsidR="00B71DBD" w:rsidRPr="00B71DBD" w:rsidRDefault="00B71DBD" w:rsidP="00B71DBD"/>
    <w:p w:rsidR="000F521D" w:rsidRDefault="000F521D" w:rsidP="004621DA">
      <w:pPr>
        <w:pStyle w:val="Heading3"/>
      </w:pPr>
      <w:r>
        <w:t>Consult Bad</w:t>
      </w:r>
    </w:p>
    <w:p w:rsidR="000F521D" w:rsidRDefault="000F521D" w:rsidP="000F521D">
      <w:pPr>
        <w:pStyle w:val="Heading4"/>
      </w:pPr>
      <w:r>
        <w:t>Consultation CPs are bad and a voting issue</w:t>
      </w:r>
    </w:p>
    <w:p w:rsidR="000F521D" w:rsidRDefault="000F521D" w:rsidP="000F521D"/>
    <w:p w:rsidR="000F521D" w:rsidRDefault="000F521D" w:rsidP="000F521D">
      <w:pPr>
        <w:pStyle w:val="Heading4"/>
      </w:pPr>
      <w:r>
        <w:t xml:space="preserve">A) Predictability –Consultation adds nearly infinite possible independent actors, each making their own choices. They can pick any state, organization or individual that we then need to find a contrived solvency deficit to. </w:t>
      </w:r>
    </w:p>
    <w:p w:rsidR="000F521D" w:rsidRPr="000F521D" w:rsidRDefault="000F521D" w:rsidP="000F521D"/>
    <w:p w:rsidR="000F521D" w:rsidRDefault="000F521D" w:rsidP="000F521D">
      <w:pPr>
        <w:pStyle w:val="Heading4"/>
      </w:pPr>
      <w:r>
        <w:t>B) Steal the affirmative. Consultation can drop independence and cause a complete failure of the plan and counterplan, because a conflicting national actor can essentially veto the plan and disable its actions. The aspect is unfair as the aspect itself can render both the counterplan and plan irrelevant due to the possibility of failure added by the consultation trait.</w:t>
      </w:r>
    </w:p>
    <w:p w:rsidR="000F521D" w:rsidRPr="000F521D" w:rsidRDefault="000F521D" w:rsidP="000F521D"/>
    <w:p w:rsidR="000F521D" w:rsidRDefault="000F521D" w:rsidP="000F521D">
      <w:pPr>
        <w:pStyle w:val="Heading4"/>
      </w:pPr>
      <w:r>
        <w:t xml:space="preserve">C) Aff ground and fairness – The judge should vote for the affirmative because the negatives consult counterplan renders both the aff and </w:t>
      </w:r>
      <w:proofErr w:type="spellStart"/>
      <w:r>
        <w:t>neg</w:t>
      </w:r>
      <w:proofErr w:type="spellEnd"/>
      <w:r>
        <w:t xml:space="preserve"> almost impossible to effectively advocate due to the loss of certainty and the possible time-skew of argument fulfillment.</w:t>
      </w:r>
    </w:p>
    <w:p w:rsidR="000F521D" w:rsidRDefault="008C58F0" w:rsidP="008C58F0">
      <w:pPr>
        <w:pStyle w:val="Heading3"/>
      </w:pPr>
      <w:r>
        <w:t>Consult Good</w:t>
      </w:r>
    </w:p>
    <w:p w:rsidR="008C58F0" w:rsidRDefault="008C58F0" w:rsidP="008C58F0">
      <w:pPr>
        <w:pStyle w:val="Heading4"/>
      </w:pPr>
      <w:r>
        <w:t>Consult counterplans are good: Not a voting issue, they promote fairness and education</w:t>
      </w:r>
    </w:p>
    <w:p w:rsidR="008C58F0" w:rsidRPr="008C58F0" w:rsidRDefault="008C58F0" w:rsidP="008C58F0"/>
    <w:p w:rsidR="008C58F0" w:rsidRDefault="008C58F0" w:rsidP="008C58F0">
      <w:pPr>
        <w:pStyle w:val="Heading4"/>
      </w:pPr>
      <w:r>
        <w:t xml:space="preserve">A) They increase the international education gained in a debate, which is valuable because debates entire purpose is to become political aware. If we do not learn about other countries and remain only focused on the US our understanding of global political climate on a topic is severely limited   </w:t>
      </w:r>
    </w:p>
    <w:p w:rsidR="008C58F0" w:rsidRPr="008C58F0" w:rsidRDefault="008C58F0" w:rsidP="008C58F0"/>
    <w:p w:rsidR="008C58F0" w:rsidRDefault="008C58F0" w:rsidP="008C58F0">
      <w:pPr>
        <w:pStyle w:val="Heading4"/>
      </w:pPr>
      <w:r>
        <w:t xml:space="preserve">B) The counterplan is fair, the aff has many advantages over the </w:t>
      </w:r>
      <w:proofErr w:type="spellStart"/>
      <w:r>
        <w:t>neg</w:t>
      </w:r>
      <w:proofErr w:type="spellEnd"/>
      <w:r>
        <w:t xml:space="preserve"> such as defining the topic, first and last speech and unlimited prep time. A consult counterplan only helps further balance a skewed playing field.</w:t>
      </w:r>
    </w:p>
    <w:p w:rsidR="008C58F0" w:rsidRPr="008C58F0" w:rsidRDefault="008C58F0" w:rsidP="008C58F0"/>
    <w:p w:rsidR="008C58F0" w:rsidRDefault="008C58F0" w:rsidP="008C58F0">
      <w:pPr>
        <w:pStyle w:val="Heading4"/>
      </w:pPr>
      <w:r>
        <w:t>C) More real world policy, consult counterplans are closer to the way things are done in real life. In general the US does not just go and do something without any forewarning or guidance from the countries we effect. This way we better get a better education on how policies are actually enacted</w:t>
      </w:r>
    </w:p>
    <w:p w:rsidR="008C58F0" w:rsidRPr="008C58F0" w:rsidRDefault="008C58F0" w:rsidP="008C58F0"/>
    <w:p w:rsidR="008C58F0" w:rsidRDefault="008C58F0" w:rsidP="008C58F0">
      <w:pPr>
        <w:pStyle w:val="Heading4"/>
      </w:pPr>
      <w:r>
        <w:t xml:space="preserve">If we lose any of these arguments, </w:t>
      </w:r>
      <w:proofErr w:type="gramStart"/>
      <w:r>
        <w:t>reject  the</w:t>
      </w:r>
      <w:proofErr w:type="gramEnd"/>
      <w:r>
        <w:t xml:space="preserve"> argument not the team. Reading consult didn’t skew their 2AR or alter the debate. All their reasons the CP are bad can be solved by forcing us to kick it</w:t>
      </w:r>
    </w:p>
    <w:p w:rsidR="008C58F0" w:rsidRPr="008C58F0" w:rsidRDefault="008C58F0" w:rsidP="008C58F0"/>
    <w:p w:rsidR="00E04768" w:rsidRDefault="00E04768" w:rsidP="004621DA">
      <w:pPr>
        <w:pStyle w:val="Heading3"/>
      </w:pPr>
      <w:r>
        <w:t>International Bad</w:t>
      </w:r>
    </w:p>
    <w:p w:rsidR="00E04768" w:rsidRDefault="00E04768" w:rsidP="00E04768">
      <w:pPr>
        <w:pStyle w:val="Heading4"/>
      </w:pPr>
      <w:r>
        <w:t>International Fiat is bad and is a voting issue.</w:t>
      </w:r>
    </w:p>
    <w:p w:rsidR="00E04768" w:rsidRPr="00E04768" w:rsidRDefault="00E04768" w:rsidP="00E04768"/>
    <w:p w:rsidR="00E04768" w:rsidRDefault="00E04768" w:rsidP="00E04768">
      <w:pPr>
        <w:pStyle w:val="Heading4"/>
        <w:numPr>
          <w:ilvl w:val="0"/>
          <w:numId w:val="14"/>
        </w:numPr>
      </w:pPr>
      <w:r>
        <w:t>Functionally impossible - There is no power in the world that can tell what countries should do. International Fiat is unrealistic.</w:t>
      </w:r>
    </w:p>
    <w:p w:rsidR="00E04768" w:rsidRPr="00E04768" w:rsidRDefault="00E04768" w:rsidP="00E04768"/>
    <w:p w:rsidR="00E04768" w:rsidRDefault="00E04768" w:rsidP="00E04768">
      <w:pPr>
        <w:pStyle w:val="Heading4"/>
        <w:numPr>
          <w:ilvl w:val="0"/>
          <w:numId w:val="14"/>
        </w:numPr>
      </w:pPr>
      <w:r>
        <w:t>Competition - CPs must be functionally competitive with the plan, not textually competitive. Using an international actor steals aff ground.</w:t>
      </w:r>
    </w:p>
    <w:p w:rsidR="00E04768" w:rsidRPr="00E04768" w:rsidRDefault="00E04768" w:rsidP="00E04768"/>
    <w:p w:rsidR="00E04768" w:rsidRDefault="00E04768" w:rsidP="00E04768">
      <w:pPr>
        <w:pStyle w:val="Heading4"/>
        <w:numPr>
          <w:ilvl w:val="0"/>
          <w:numId w:val="14"/>
        </w:numPr>
      </w:pPr>
      <w:r>
        <w:t>Predictability – There so many countries around the world and it would be impossible to predict.</w:t>
      </w:r>
    </w:p>
    <w:p w:rsidR="00E04768" w:rsidRPr="00E04768" w:rsidRDefault="00E04768" w:rsidP="00E04768"/>
    <w:p w:rsidR="00E04768" w:rsidRDefault="00E04768" w:rsidP="00E04768">
      <w:pPr>
        <w:pStyle w:val="Heading4"/>
        <w:numPr>
          <w:ilvl w:val="0"/>
          <w:numId w:val="14"/>
        </w:numPr>
      </w:pPr>
      <w:r>
        <w:t xml:space="preserve">Fairness – the aff should defend the plan, but international fiat allows the </w:t>
      </w:r>
      <w:proofErr w:type="spellStart"/>
      <w:r>
        <w:t>neg</w:t>
      </w:r>
      <w:proofErr w:type="spellEnd"/>
      <w:r>
        <w:t xml:space="preserve"> to direct the debate away from the resolution. The </w:t>
      </w:r>
      <w:proofErr w:type="spellStart"/>
      <w:r>
        <w:t>neg</w:t>
      </w:r>
      <w:proofErr w:type="spellEnd"/>
      <w:r>
        <w:t xml:space="preserve"> should also be limited to the domestic actor which the resolution has assigned us.</w:t>
      </w:r>
    </w:p>
    <w:p w:rsidR="00E04768" w:rsidRPr="00E04768" w:rsidRDefault="00E04768" w:rsidP="00E04768"/>
    <w:p w:rsidR="00E04768" w:rsidRDefault="00E04768" w:rsidP="00E04768">
      <w:pPr>
        <w:pStyle w:val="Heading4"/>
        <w:numPr>
          <w:ilvl w:val="0"/>
          <w:numId w:val="14"/>
        </w:numPr>
      </w:pPr>
      <w:r>
        <w:t xml:space="preserve">Education – we don’t learn about the topic if the </w:t>
      </w:r>
      <w:proofErr w:type="spellStart"/>
      <w:r>
        <w:t>neg</w:t>
      </w:r>
      <w:proofErr w:type="spellEnd"/>
      <w:r>
        <w:t xml:space="preserve"> is allowed to do international fiat. </w:t>
      </w:r>
    </w:p>
    <w:p w:rsidR="00E04768" w:rsidRPr="00E04768" w:rsidRDefault="00E04768" w:rsidP="00E04768"/>
    <w:p w:rsidR="00E04768" w:rsidRPr="00E04768" w:rsidRDefault="00E04768" w:rsidP="00E04768">
      <w:pPr>
        <w:pStyle w:val="Heading4"/>
        <w:numPr>
          <w:ilvl w:val="0"/>
          <w:numId w:val="14"/>
        </w:numPr>
      </w:pPr>
      <w:r>
        <w:t>Artificially competitive – domestic action</w:t>
      </w:r>
      <w:r w:rsidRPr="00BC1E25">
        <w:t xml:space="preserve"> </w:t>
      </w:r>
      <w:r>
        <w:t>doesn’t preclude it abroad meaning that the CP doesn’t compete</w:t>
      </w:r>
    </w:p>
    <w:p w:rsidR="00E04768" w:rsidRDefault="00E04768" w:rsidP="004621DA">
      <w:pPr>
        <w:pStyle w:val="Heading3"/>
      </w:pPr>
      <w:r>
        <w:t>International Good</w:t>
      </w:r>
    </w:p>
    <w:p w:rsidR="00E04768" w:rsidRDefault="00E04768" w:rsidP="00E04768">
      <w:pPr>
        <w:pStyle w:val="Heading4"/>
      </w:pPr>
      <w:r>
        <w:t>International fiat is good</w:t>
      </w:r>
    </w:p>
    <w:p w:rsidR="00E04768" w:rsidRPr="00E04768" w:rsidRDefault="00E04768" w:rsidP="00E04768"/>
    <w:p w:rsidR="00E04768" w:rsidRDefault="00E04768" w:rsidP="00E04768">
      <w:pPr>
        <w:pStyle w:val="Heading4"/>
      </w:pPr>
      <w:r>
        <w:t xml:space="preserve">A) Best Policy - as policymakers, we have a responsibility to strive for the best policy option within the round. If we can prove our CP better than the aff plan the actor does not matter. </w:t>
      </w:r>
    </w:p>
    <w:p w:rsidR="006C31A3" w:rsidRPr="006C31A3" w:rsidRDefault="006C31A3" w:rsidP="006C31A3"/>
    <w:p w:rsidR="00E04768" w:rsidRDefault="00E04768" w:rsidP="00E04768">
      <w:pPr>
        <w:pStyle w:val="Heading4"/>
      </w:pPr>
      <w:r>
        <w:t>B) Checks aff bias- the affirmative speaks first, last, and has infinite prep time. Any abuse they can claim from our actor is justified in order to level the playing field.</w:t>
      </w:r>
    </w:p>
    <w:p w:rsidR="006C31A3" w:rsidRPr="006C31A3" w:rsidRDefault="006C31A3" w:rsidP="006C31A3"/>
    <w:p w:rsidR="00E04768" w:rsidRDefault="00E04768" w:rsidP="00E04768">
      <w:pPr>
        <w:pStyle w:val="Heading4"/>
      </w:pPr>
      <w:r>
        <w:t>C) Not topical- our actor isn’t in compliance with the phrase “USFG” in the resolution. This keeps all topical ground for the aff, making for fair debate and ensuring equality.</w:t>
      </w:r>
    </w:p>
    <w:p w:rsidR="006C31A3" w:rsidRPr="006C31A3" w:rsidRDefault="006C31A3" w:rsidP="006C31A3"/>
    <w:p w:rsidR="00E04768" w:rsidRDefault="00E04768" w:rsidP="00E04768">
      <w:pPr>
        <w:pStyle w:val="Heading4"/>
      </w:pPr>
      <w:r>
        <w:t>D) Tests the plan- the aff should be forced to defend all of their plan, including the actor that they choose to implement it.</w:t>
      </w:r>
    </w:p>
    <w:p w:rsidR="006C31A3" w:rsidRPr="006C31A3" w:rsidRDefault="006C31A3" w:rsidP="006C31A3"/>
    <w:p w:rsidR="00E04768" w:rsidRDefault="00E04768" w:rsidP="00E04768">
      <w:pPr>
        <w:pStyle w:val="Heading4"/>
      </w:pPr>
      <w:r>
        <w:t>E) Education- the knowledge gained in the round is broadened to an international level, meaning we uniquely bolster the learning experience taking place within the round.</w:t>
      </w:r>
    </w:p>
    <w:p w:rsidR="006C31A3" w:rsidRPr="006C31A3" w:rsidRDefault="006C31A3" w:rsidP="006C31A3"/>
    <w:p w:rsidR="00E04768" w:rsidRPr="00E04768" w:rsidRDefault="00E04768" w:rsidP="00E04768">
      <w:pPr>
        <w:pStyle w:val="Heading4"/>
      </w:pPr>
      <w:r>
        <w:t>Worst case scenario – Reject the argument not the team.</w:t>
      </w:r>
    </w:p>
    <w:p w:rsidR="008C58F0" w:rsidRDefault="008C58F0" w:rsidP="004621DA">
      <w:pPr>
        <w:pStyle w:val="Heading3"/>
      </w:pPr>
      <w:proofErr w:type="spellStart"/>
      <w:r>
        <w:t>Neg</w:t>
      </w:r>
      <w:proofErr w:type="spellEnd"/>
      <w:r>
        <w:t xml:space="preserve"> Fiat Bad</w:t>
      </w:r>
    </w:p>
    <w:p w:rsidR="008C58F0" w:rsidRDefault="008C58F0" w:rsidP="008C58F0">
      <w:pPr>
        <w:pStyle w:val="Heading4"/>
      </w:pPr>
      <w:proofErr w:type="spellStart"/>
      <w:r>
        <w:t>Neg</w:t>
      </w:r>
      <w:proofErr w:type="spellEnd"/>
      <w:r>
        <w:t xml:space="preserve"> fiat is a voting issue – you don’t get it</w:t>
      </w:r>
    </w:p>
    <w:p w:rsidR="008C58F0" w:rsidRPr="008C58F0" w:rsidRDefault="008C58F0" w:rsidP="008C58F0"/>
    <w:p w:rsidR="008C58F0" w:rsidRDefault="008C58F0" w:rsidP="008C58F0">
      <w:pPr>
        <w:pStyle w:val="Heading4"/>
      </w:pPr>
      <w:r>
        <w:t xml:space="preserve">A) Not real world: Real world policy-makers can’t automatically assume that a country will agree to their plan. Otherwise the debate loses its real world structure which makes the debate too broad and gives the aff an unfair amount of ground. </w:t>
      </w:r>
    </w:p>
    <w:p w:rsidR="008C58F0" w:rsidRPr="008C58F0" w:rsidRDefault="008C58F0" w:rsidP="008C58F0"/>
    <w:p w:rsidR="008C58F0" w:rsidRDefault="008C58F0" w:rsidP="008C58F0">
      <w:pPr>
        <w:pStyle w:val="Heading4"/>
      </w:pPr>
      <w:r>
        <w:t xml:space="preserve">B) Debate skewed towards </w:t>
      </w:r>
      <w:proofErr w:type="spellStart"/>
      <w:r>
        <w:t>neg</w:t>
      </w:r>
      <w:proofErr w:type="spellEnd"/>
      <w:r>
        <w:t xml:space="preserve">: The </w:t>
      </w:r>
      <w:proofErr w:type="spellStart"/>
      <w:r>
        <w:t>neg</w:t>
      </w:r>
      <w:proofErr w:type="spellEnd"/>
      <w:r>
        <w:t xml:space="preserve"> has a huge advantage in their </w:t>
      </w:r>
      <w:proofErr w:type="spellStart"/>
      <w:r>
        <w:t>neg</w:t>
      </w:r>
      <w:proofErr w:type="spellEnd"/>
      <w:r>
        <w:t xml:space="preserve"> block that fundamentally skews the debate to the neg. </w:t>
      </w:r>
      <w:proofErr w:type="gramStart"/>
      <w:r>
        <w:t>Granting</w:t>
      </w:r>
      <w:proofErr w:type="gramEnd"/>
      <w:r>
        <w:t xml:space="preserve"> them more tools is unreasonable and this decreases fairness in the round. </w:t>
      </w:r>
    </w:p>
    <w:p w:rsidR="008C58F0" w:rsidRPr="008C58F0" w:rsidRDefault="008C58F0" w:rsidP="008C58F0"/>
    <w:p w:rsidR="008C58F0" w:rsidRDefault="008C58F0" w:rsidP="008C58F0">
      <w:pPr>
        <w:pStyle w:val="Heading4"/>
      </w:pPr>
      <w:r>
        <w:t xml:space="preserve">C) Not reciprocal: If the </w:t>
      </w:r>
      <w:proofErr w:type="spellStart"/>
      <w:r>
        <w:t>neg</w:t>
      </w:r>
      <w:proofErr w:type="spellEnd"/>
      <w:r>
        <w:t xml:space="preserve"> gets the right to fiat, they have all of the tools that we do but also get </w:t>
      </w:r>
      <w:proofErr w:type="spellStart"/>
      <w:r>
        <w:t>disads</w:t>
      </w:r>
      <w:proofErr w:type="spellEnd"/>
      <w:r>
        <w:t xml:space="preserve">, and CPs, T, etc. These all are things that only the </w:t>
      </w:r>
      <w:proofErr w:type="spellStart"/>
      <w:r>
        <w:t>neg</w:t>
      </w:r>
      <w:proofErr w:type="spellEnd"/>
      <w:r>
        <w:t xml:space="preserve"> can run, giving the </w:t>
      </w:r>
      <w:proofErr w:type="spellStart"/>
      <w:r>
        <w:t>neg</w:t>
      </w:r>
      <w:proofErr w:type="spellEnd"/>
      <w:r>
        <w:t xml:space="preserve"> a huge ground advantage with their non-reciprocal tools. </w:t>
      </w:r>
    </w:p>
    <w:p w:rsidR="008C58F0" w:rsidRPr="008C58F0" w:rsidRDefault="008C58F0" w:rsidP="008C58F0"/>
    <w:p w:rsidR="008C58F0" w:rsidRDefault="008C58F0" w:rsidP="008C58F0">
      <w:pPr>
        <w:pStyle w:val="Heading4"/>
      </w:pPr>
      <w:r>
        <w:t xml:space="preserve">D) Unpredictability: There is only one actor (the USFG) specified under the resolution that the </w:t>
      </w:r>
      <w:proofErr w:type="spellStart"/>
      <w:r>
        <w:t>neg</w:t>
      </w:r>
      <w:proofErr w:type="spellEnd"/>
      <w:r>
        <w:t xml:space="preserve"> has to attack meaning that they can prepare tons of solvency evidence in advance. This makes the debate inherently unfair since the aff likely has no arguments against their specific neg. There is also no “should not” in the resolution. </w:t>
      </w:r>
    </w:p>
    <w:p w:rsidR="008C58F0" w:rsidRPr="008C58F0" w:rsidRDefault="008C58F0" w:rsidP="008C58F0"/>
    <w:p w:rsidR="008C58F0" w:rsidRDefault="008C58F0" w:rsidP="004621DA">
      <w:pPr>
        <w:pStyle w:val="Heading3"/>
      </w:pPr>
      <w:proofErr w:type="spellStart"/>
      <w:r>
        <w:t>Neg</w:t>
      </w:r>
      <w:proofErr w:type="spellEnd"/>
      <w:r>
        <w:t xml:space="preserve"> Fiat Good</w:t>
      </w:r>
    </w:p>
    <w:p w:rsidR="008C58F0" w:rsidRPr="008C58F0" w:rsidRDefault="008C58F0" w:rsidP="008C58F0">
      <w:pPr>
        <w:pStyle w:val="Heading4"/>
      </w:pPr>
      <w:r>
        <w:t xml:space="preserve">Negative fiat is key to workable debates </w:t>
      </w:r>
    </w:p>
    <w:p w:rsidR="008C58F0" w:rsidRDefault="008C58F0" w:rsidP="008C58F0">
      <w:pPr>
        <w:pStyle w:val="Heading4"/>
      </w:pPr>
      <w:r>
        <w:t xml:space="preserve">A) </w:t>
      </w:r>
      <w:proofErr w:type="spellStart"/>
      <w:r>
        <w:t>Neg</w:t>
      </w:r>
      <w:proofErr w:type="spellEnd"/>
      <w:r>
        <w:t xml:space="preserve"> ground – Debate already skewed towards aff, and fiat is a tool that helps to balance the debate for the neg. The aff has a huge advantage in being able to choose the debate structure and the neg. fiat counterbalances that. </w:t>
      </w:r>
    </w:p>
    <w:p w:rsidR="008C58F0" w:rsidRPr="008C58F0" w:rsidRDefault="008C58F0" w:rsidP="008C58F0"/>
    <w:p w:rsidR="008C58F0" w:rsidRDefault="008C58F0" w:rsidP="008C58F0">
      <w:pPr>
        <w:pStyle w:val="Heading4"/>
      </w:pPr>
      <w:r>
        <w:t>B) Real-world: Policy-makers consider all possible policy options. If we have a better policy option than the aff should be required to debate that their policy option is better than ours. Otherwise the aff is neglecting the very framework of debate.</w:t>
      </w:r>
    </w:p>
    <w:p w:rsidR="008C58F0" w:rsidRPr="008C58F0" w:rsidRDefault="008C58F0" w:rsidP="008C58F0"/>
    <w:p w:rsidR="008C58F0" w:rsidRDefault="008C58F0" w:rsidP="008C58F0">
      <w:pPr>
        <w:pStyle w:val="Heading4"/>
      </w:pPr>
      <w:r>
        <w:t xml:space="preserve">C) Reciprocal: The aff has the right to fiat, but the </w:t>
      </w:r>
      <w:proofErr w:type="spellStart"/>
      <w:r>
        <w:t>neg</w:t>
      </w:r>
      <w:proofErr w:type="spellEnd"/>
      <w:r>
        <w:t xml:space="preserve"> does not, which gives the aff a ground advantage, skewing the debate towards the aff.</w:t>
      </w:r>
    </w:p>
    <w:p w:rsidR="008C58F0" w:rsidRPr="008C58F0" w:rsidRDefault="008C58F0" w:rsidP="008C58F0"/>
    <w:p w:rsidR="008C58F0" w:rsidRDefault="008C58F0" w:rsidP="008C58F0">
      <w:pPr>
        <w:pStyle w:val="Heading4"/>
      </w:pPr>
      <w:r>
        <w:t xml:space="preserve">Our interpretation is that the </w:t>
      </w:r>
      <w:proofErr w:type="spellStart"/>
      <w:r>
        <w:t>neg</w:t>
      </w:r>
      <w:proofErr w:type="spellEnd"/>
      <w:r>
        <w:t xml:space="preserve"> gets the right of fiat assuming that it is the best option in the round.</w:t>
      </w:r>
    </w:p>
    <w:p w:rsidR="008C58F0" w:rsidRPr="008C58F0" w:rsidRDefault="008C58F0" w:rsidP="008C58F0"/>
    <w:p w:rsidR="008C58F0" w:rsidRPr="008C58F0" w:rsidRDefault="008C58F0" w:rsidP="008C58F0">
      <w:pPr>
        <w:pStyle w:val="Heading4"/>
      </w:pPr>
      <w:r>
        <w:t>Worst case scenario – Reject the argument not the team.</w:t>
      </w:r>
      <w:r>
        <w:t xml:space="preserve"> The massive time loss on our part outweighs their offense. </w:t>
      </w:r>
    </w:p>
    <w:p w:rsidR="004621DA" w:rsidRDefault="004621DA" w:rsidP="004621DA">
      <w:pPr>
        <w:pStyle w:val="Heading3"/>
      </w:pPr>
      <w:r>
        <w:t>States Bad</w:t>
      </w:r>
    </w:p>
    <w:p w:rsidR="004621DA" w:rsidRDefault="004621DA" w:rsidP="004621DA">
      <w:pPr>
        <w:pStyle w:val="Heading4"/>
      </w:pPr>
      <w:r>
        <w:t>The states c</w:t>
      </w:r>
      <w:r w:rsidRPr="004621DA">
        <w:t xml:space="preserve">ounterplan </w:t>
      </w:r>
      <w:r>
        <w:t xml:space="preserve">is bad – it gives the </w:t>
      </w:r>
      <w:proofErr w:type="spellStart"/>
      <w:r>
        <w:t>neg</w:t>
      </w:r>
      <w:proofErr w:type="spellEnd"/>
      <w:r>
        <w:t xml:space="preserve"> too much power to fiat and wrongly assumes that the 50 states will simultaneously agree to do the plan—that’s a voting issue</w:t>
      </w:r>
    </w:p>
    <w:p w:rsidR="004621DA" w:rsidRPr="004621DA" w:rsidRDefault="004621DA" w:rsidP="004621DA"/>
    <w:p w:rsidR="004621DA" w:rsidRDefault="004621DA" w:rsidP="004621DA">
      <w:pPr>
        <w:pStyle w:val="Heading4"/>
        <w:numPr>
          <w:ilvl w:val="0"/>
          <w:numId w:val="12"/>
        </w:numPr>
      </w:pPr>
      <w:r>
        <w:t>Education – The CP is illogical and makes it impossible for the aff to generate solvency deficits.</w:t>
      </w:r>
    </w:p>
    <w:p w:rsidR="004621DA" w:rsidRPr="004621DA" w:rsidRDefault="004621DA" w:rsidP="004621DA"/>
    <w:p w:rsidR="004621DA" w:rsidRDefault="004621DA" w:rsidP="008C58F0">
      <w:pPr>
        <w:pStyle w:val="Heading4"/>
        <w:numPr>
          <w:ilvl w:val="0"/>
          <w:numId w:val="12"/>
        </w:numPr>
      </w:pPr>
      <w:r>
        <w:t>Predictability</w:t>
      </w:r>
      <w:r w:rsidR="008C58F0">
        <w:t xml:space="preserve"> – There is no literature proving the CP has ever happened before, so the NEG should not be allowed to make arguments which are not based on history. If we let them, then we are giving the NEG the ability to make up anything they want. With that, Real policy makers do not implement policies based on imagination, they would need evidence and reasoning behind their decision, so the NEG should not be able base arguments off of imagination.</w:t>
      </w:r>
    </w:p>
    <w:p w:rsidR="004621DA" w:rsidRPr="004621DA" w:rsidRDefault="004621DA" w:rsidP="008C58F0">
      <w:pPr>
        <w:ind w:left="360"/>
      </w:pPr>
    </w:p>
    <w:p w:rsidR="004621DA" w:rsidRDefault="004621DA" w:rsidP="004621DA">
      <w:pPr>
        <w:pStyle w:val="Heading4"/>
        <w:numPr>
          <w:ilvl w:val="0"/>
          <w:numId w:val="12"/>
        </w:numPr>
      </w:pPr>
      <w:r>
        <w:t xml:space="preserve">Reciprocity – The aff is limited to one actor, while the </w:t>
      </w:r>
      <w:proofErr w:type="spellStart"/>
      <w:r>
        <w:t>neg</w:t>
      </w:r>
      <w:proofErr w:type="spellEnd"/>
      <w:r>
        <w:t xml:space="preserve"> can pick anyone in the world to do the plan. They can pick a random land locked country to do the plan which makes it impossible for the aff to generate solvency deficits. This explodes the grounds for the </w:t>
      </w:r>
      <w:proofErr w:type="spellStart"/>
      <w:r>
        <w:t>neg</w:t>
      </w:r>
      <w:proofErr w:type="spellEnd"/>
      <w:r>
        <w:t xml:space="preserve"> while the aff is limited to one advantage. It also greatly </w:t>
      </w:r>
      <w:proofErr w:type="spellStart"/>
      <w:r>
        <w:t>unlimits</w:t>
      </w:r>
      <w:proofErr w:type="spellEnd"/>
      <w:r>
        <w:t xml:space="preserve"> the </w:t>
      </w:r>
      <w:proofErr w:type="spellStart"/>
      <w:r>
        <w:t>neg</w:t>
      </w:r>
      <w:proofErr w:type="spellEnd"/>
      <w:r>
        <w:t xml:space="preserve"> because they can live in a pretend world that assumes there will be an actor that makes all 50 states do the plan.</w:t>
      </w:r>
    </w:p>
    <w:p w:rsidR="004621DA" w:rsidRPr="004621DA" w:rsidRDefault="004621DA" w:rsidP="004621DA"/>
    <w:p w:rsidR="004621DA" w:rsidRDefault="004621DA" w:rsidP="004621DA">
      <w:pPr>
        <w:pStyle w:val="Heading4"/>
      </w:pPr>
      <w:r>
        <w:t xml:space="preserve">Interpretation: The </w:t>
      </w:r>
      <w:proofErr w:type="spellStart"/>
      <w:r>
        <w:t>neg</w:t>
      </w:r>
      <w:proofErr w:type="spellEnd"/>
      <w:r>
        <w:t xml:space="preserve"> should only be allowed to use holistic entities in the Counterplan. Too many actors does not represent real world policy making and is unfair for the aff because the aff is limited to one actor.  </w:t>
      </w:r>
    </w:p>
    <w:p w:rsidR="008C58F0" w:rsidRDefault="008C58F0" w:rsidP="008C58F0">
      <w:pPr>
        <w:pStyle w:val="Heading3"/>
      </w:pPr>
      <w:r>
        <w:t>States Good</w:t>
      </w:r>
    </w:p>
    <w:p w:rsidR="008C58F0" w:rsidRDefault="008C58F0" w:rsidP="008C58F0">
      <w:pPr>
        <w:pStyle w:val="Heading4"/>
      </w:pPr>
      <w:r>
        <w:t>50 State fiat is good</w:t>
      </w:r>
    </w:p>
    <w:p w:rsidR="008C58F0" w:rsidRPr="008C58F0" w:rsidRDefault="008C58F0" w:rsidP="008C58F0"/>
    <w:p w:rsidR="008C58F0" w:rsidRDefault="008C58F0" w:rsidP="008C58F0">
      <w:pPr>
        <w:pStyle w:val="Heading4"/>
      </w:pPr>
      <w:r>
        <w:t xml:space="preserve">A) </w:t>
      </w:r>
      <w:proofErr w:type="spellStart"/>
      <w:r>
        <w:t>Neg</w:t>
      </w:r>
      <w:proofErr w:type="spellEnd"/>
      <w:r>
        <w:t xml:space="preserve"> ground – we are already at a disadvantage to begin with and not allowing us to use this CP would be unfair. They have the first speech, the last speech, better </w:t>
      </w:r>
      <w:proofErr w:type="spellStart"/>
      <w:r>
        <w:t>elim</w:t>
      </w:r>
      <w:proofErr w:type="spellEnd"/>
      <w:r>
        <w:t xml:space="preserve"> win percentages, and the ability to determine the substantive focus of the round </w:t>
      </w:r>
    </w:p>
    <w:p w:rsidR="008C58F0" w:rsidRPr="008C58F0" w:rsidRDefault="008C58F0" w:rsidP="008C58F0"/>
    <w:p w:rsidR="008C58F0" w:rsidRDefault="008C58F0" w:rsidP="008C58F0">
      <w:pPr>
        <w:pStyle w:val="Heading4"/>
      </w:pPr>
      <w:r>
        <w:t xml:space="preserve">B) Education – CP is key to test all aspects of the resolution. Debate should not be centered </w:t>
      </w:r>
      <w:proofErr w:type="gramStart"/>
      <w:r>
        <w:t>around</w:t>
      </w:r>
      <w:proofErr w:type="gramEnd"/>
      <w:r>
        <w:t xml:space="preserve"> one detailed topic, but it should be about many a broader understanding of any possible ideas relating to the resolution. With that, it questions whether the USFG is really necessary and that is necessary for future policy making decisions.</w:t>
      </w:r>
    </w:p>
    <w:p w:rsidR="008C58F0" w:rsidRPr="008C58F0" w:rsidRDefault="008C58F0" w:rsidP="008C58F0"/>
    <w:p w:rsidR="008C58F0" w:rsidRDefault="008C58F0" w:rsidP="008C58F0">
      <w:pPr>
        <w:pStyle w:val="Heading4"/>
      </w:pPr>
      <w:r>
        <w:t xml:space="preserve">C) Relevance – this is the key issue in federalism debates. They can predict it and we need it to get to the heart of these questions. </w:t>
      </w:r>
    </w:p>
    <w:p w:rsidR="008C58F0" w:rsidRPr="008C58F0" w:rsidRDefault="008C58F0" w:rsidP="008C58F0"/>
    <w:p w:rsidR="008C58F0" w:rsidRDefault="008C58F0" w:rsidP="008C58F0">
      <w:pPr>
        <w:pStyle w:val="Heading4"/>
      </w:pPr>
      <w:r>
        <w:t xml:space="preserve">Worst case scenario reject the argument not the team – reading the CP didn’t destroy their ability to win this debate. </w:t>
      </w:r>
    </w:p>
    <w:p w:rsidR="008C58F0" w:rsidRPr="008C58F0" w:rsidRDefault="008C58F0" w:rsidP="008C58F0"/>
    <w:p w:rsidR="00AB3AE5" w:rsidRDefault="00AB3AE5" w:rsidP="004621DA">
      <w:pPr>
        <w:pStyle w:val="Heading2"/>
      </w:pPr>
      <w:r>
        <w:t xml:space="preserve">K Theory </w:t>
      </w:r>
    </w:p>
    <w:p w:rsidR="00AB3AE5" w:rsidRDefault="00AB3AE5" w:rsidP="00AB3AE5">
      <w:pPr>
        <w:pStyle w:val="Heading3"/>
      </w:pPr>
      <w:r>
        <w:t>PIKs Bad</w:t>
      </w:r>
    </w:p>
    <w:p w:rsidR="00AB3AE5" w:rsidRDefault="00AB3AE5" w:rsidP="00AB3AE5">
      <w:pPr>
        <w:pStyle w:val="Heading4"/>
      </w:pPr>
      <w:r>
        <w:t>Floating PIC are bad and a voting issue</w:t>
      </w:r>
    </w:p>
    <w:p w:rsidR="00AB3AE5" w:rsidRPr="00AB3AE5" w:rsidRDefault="00AB3AE5" w:rsidP="00AB3AE5"/>
    <w:p w:rsidR="00AB3AE5" w:rsidRDefault="006C31A3" w:rsidP="00AB3AE5">
      <w:pPr>
        <w:pStyle w:val="Heading4"/>
      </w:pPr>
      <w:r>
        <w:t xml:space="preserve">A) </w:t>
      </w:r>
      <w:r w:rsidR="00AB3AE5">
        <w:t xml:space="preserve">Fairness – they give the </w:t>
      </w:r>
      <w:proofErr w:type="spellStart"/>
      <w:r w:rsidR="00AB3AE5">
        <w:t>neg</w:t>
      </w:r>
      <w:proofErr w:type="spellEnd"/>
      <w:r w:rsidR="00AB3AE5">
        <w:t xml:space="preserve"> way too much ground. Being allowed to change any small thing in a plan to better suit the neg. constitutes unfairness. It gives the </w:t>
      </w:r>
      <w:proofErr w:type="spellStart"/>
      <w:r w:rsidR="00AB3AE5">
        <w:t>neg</w:t>
      </w:r>
      <w:proofErr w:type="spellEnd"/>
      <w:r w:rsidR="00AB3AE5">
        <w:t xml:space="preserve"> almost all the ground making for a very unfair debate.</w:t>
      </w:r>
    </w:p>
    <w:p w:rsidR="00AB3AE5" w:rsidRPr="00AB3AE5" w:rsidRDefault="00AB3AE5" w:rsidP="00AB3AE5"/>
    <w:p w:rsidR="00AB3AE5" w:rsidRDefault="006C31A3" w:rsidP="00AB3AE5">
      <w:pPr>
        <w:pStyle w:val="Heading4"/>
      </w:pPr>
      <w:r>
        <w:t xml:space="preserve">B) </w:t>
      </w:r>
      <w:r w:rsidR="00AB3AE5">
        <w:t xml:space="preserve">Education – they </w:t>
      </w:r>
      <w:proofErr w:type="spellStart"/>
      <w:r w:rsidR="00AB3AE5">
        <w:t>severly</w:t>
      </w:r>
      <w:proofErr w:type="spellEnd"/>
      <w:r w:rsidR="00AB3AE5">
        <w:t xml:space="preserve"> limits it because floating PICS are very unpredictable. The aff doesn’t know what the </w:t>
      </w:r>
      <w:proofErr w:type="spellStart"/>
      <w:r w:rsidR="00AB3AE5">
        <w:t>neg</w:t>
      </w:r>
      <w:proofErr w:type="spellEnd"/>
      <w:r w:rsidR="00AB3AE5">
        <w:t xml:space="preserve"> wants to change and it would be almost impossible to be prepared for all of the </w:t>
      </w:r>
      <w:proofErr w:type="spellStart"/>
      <w:r w:rsidR="00AB3AE5">
        <w:t>negs</w:t>
      </w:r>
      <w:proofErr w:type="spellEnd"/>
      <w:r w:rsidR="00AB3AE5">
        <w:t xml:space="preserve"> arguments. Limits clash which makes in-depth engagement impossible. </w:t>
      </w:r>
    </w:p>
    <w:p w:rsidR="00AB3AE5" w:rsidRPr="00AB3AE5" w:rsidRDefault="00AB3AE5" w:rsidP="00AB3AE5"/>
    <w:p w:rsidR="00AB3AE5" w:rsidRDefault="00AB3AE5" w:rsidP="00AB3AE5">
      <w:pPr>
        <w:pStyle w:val="Heading4"/>
      </w:pPr>
      <w:r>
        <w:t>Just getting the K solves all their offense for why discussion of these issues is key</w:t>
      </w:r>
    </w:p>
    <w:p w:rsidR="00AB3AE5" w:rsidRDefault="00AB3AE5" w:rsidP="00AB3AE5">
      <w:pPr>
        <w:pStyle w:val="Heading3"/>
      </w:pPr>
      <w:r>
        <w:t>PIKs Good</w:t>
      </w:r>
    </w:p>
    <w:p w:rsidR="00AB3AE5" w:rsidRDefault="00AB3AE5" w:rsidP="00AB3AE5">
      <w:pPr>
        <w:pStyle w:val="Heading4"/>
      </w:pPr>
      <w:r>
        <w:t>The negative should get floating PIKs</w:t>
      </w:r>
    </w:p>
    <w:p w:rsidR="006C31A3" w:rsidRPr="006C31A3" w:rsidRDefault="006C31A3" w:rsidP="006C31A3"/>
    <w:p w:rsidR="006C31A3" w:rsidRDefault="006C31A3" w:rsidP="006C31A3">
      <w:pPr>
        <w:pStyle w:val="Heading4"/>
      </w:pPr>
      <w:r>
        <w:t xml:space="preserve">A) Negative ground – </w:t>
      </w:r>
      <w:r w:rsidR="00AB3AE5">
        <w:t xml:space="preserve">Floating PICS are fair because the aff gets infinite prep time. They can prepare all they want and can be ready for any floating PIC. </w:t>
      </w:r>
    </w:p>
    <w:p w:rsidR="006C31A3" w:rsidRPr="006C31A3" w:rsidRDefault="006C31A3" w:rsidP="006C31A3"/>
    <w:p w:rsidR="006C31A3" w:rsidRDefault="006C31A3" w:rsidP="006C31A3">
      <w:pPr>
        <w:pStyle w:val="Heading4"/>
      </w:pPr>
      <w:r>
        <w:t xml:space="preserve">B) Education – </w:t>
      </w:r>
      <w:r w:rsidR="00AB3AE5">
        <w:t xml:space="preserve">This is policy debate and floating PIC’s constitutes the best policy because it gets rid of the problem and generates the best solution. Floating PICS increase education as you learn more about why the aff needs to change and how to create the best policy for the debate. </w:t>
      </w:r>
      <w:r>
        <w:t xml:space="preserve">With that, they are vital to interrogate the affirmative’s epistemology, methods, evidence and representations. </w:t>
      </w:r>
    </w:p>
    <w:p w:rsidR="006C31A3" w:rsidRPr="006C31A3" w:rsidRDefault="006C31A3" w:rsidP="006C31A3"/>
    <w:p w:rsidR="00AB3AE5" w:rsidRDefault="00AB3AE5" w:rsidP="006C31A3">
      <w:pPr>
        <w:pStyle w:val="Heading4"/>
      </w:pPr>
      <w:r>
        <w:t xml:space="preserve">Floating PIC’s should not be considered </w:t>
      </w:r>
      <w:proofErr w:type="spellStart"/>
      <w:r>
        <w:t>unpreditable</w:t>
      </w:r>
      <w:proofErr w:type="spellEnd"/>
      <w:r>
        <w:t xml:space="preserve"> because aff has so much prep time to answer all the arguments. Floating PICS create more clash and the aff is being forced to argu</w:t>
      </w:r>
      <w:r w:rsidR="006C31A3">
        <w:t>e</w:t>
      </w:r>
      <w:r>
        <w:t xml:space="preserve"> why their plan would be better without floating PIC.</w:t>
      </w:r>
    </w:p>
    <w:p w:rsidR="00AB3AE5" w:rsidRPr="00AB3AE5" w:rsidRDefault="00AB3AE5" w:rsidP="00AB3AE5"/>
    <w:p w:rsidR="00AB3AE5" w:rsidRPr="00AB3AE5" w:rsidRDefault="00AB3AE5" w:rsidP="00AB3AE5"/>
    <w:p w:rsidR="004621DA" w:rsidRDefault="004621DA" w:rsidP="004621DA">
      <w:pPr>
        <w:pStyle w:val="Heading2"/>
      </w:pPr>
      <w:r>
        <w:t xml:space="preserve">Status Theory </w:t>
      </w:r>
    </w:p>
    <w:p w:rsidR="00FD374A" w:rsidRPr="00FD374A" w:rsidRDefault="00FD374A" w:rsidP="00FD374A">
      <w:pPr>
        <w:pStyle w:val="Heading3"/>
      </w:pPr>
      <w:r>
        <w:t>Conditionality Good</w:t>
      </w:r>
    </w:p>
    <w:p w:rsidR="00FD374A" w:rsidRDefault="00FD374A" w:rsidP="00FD374A">
      <w:pPr>
        <w:pStyle w:val="Heading4"/>
      </w:pPr>
      <w:r>
        <w:t xml:space="preserve">Conditionality good </w:t>
      </w:r>
    </w:p>
    <w:p w:rsidR="008010B6" w:rsidRPr="008010B6" w:rsidRDefault="008010B6" w:rsidP="008010B6"/>
    <w:p w:rsidR="00FD374A" w:rsidRDefault="00FD374A" w:rsidP="00FD374A">
      <w:pPr>
        <w:pStyle w:val="Heading4"/>
      </w:pPr>
      <w:r>
        <w:t>A) Critical Thinking- forcing the aff to make critical decisions maximizes the education in debate by having to think strategically and pick the most effective policy proposal</w:t>
      </w:r>
    </w:p>
    <w:p w:rsidR="00FD374A" w:rsidRPr="00FD374A" w:rsidRDefault="00FD374A" w:rsidP="00FD374A"/>
    <w:p w:rsidR="00FD374A" w:rsidRDefault="00FD374A" w:rsidP="00FD374A">
      <w:pPr>
        <w:pStyle w:val="Heading4"/>
      </w:pPr>
      <w:r>
        <w:t xml:space="preserve">B) </w:t>
      </w:r>
      <w:proofErr w:type="spellStart"/>
      <w:r>
        <w:t>Neg</w:t>
      </w:r>
      <w:proofErr w:type="spellEnd"/>
      <w:r>
        <w:t xml:space="preserve"> ground and fairness- Multiple conditional advocacies are the only way to check-aff gets the first and last speech, decides what the debate is going to be about, and gets unlimited prep time.</w:t>
      </w:r>
    </w:p>
    <w:p w:rsidR="00FD374A" w:rsidRPr="00FD374A" w:rsidRDefault="00FD374A" w:rsidP="00FD374A"/>
    <w:p w:rsidR="00FD374A" w:rsidRDefault="00FD374A" w:rsidP="00FD374A">
      <w:pPr>
        <w:pStyle w:val="Heading4"/>
      </w:pPr>
      <w:r>
        <w:t>C) Multiple worlds good - Presents the Aff with many possible scenarios so they can definitively prove that it is the best option.</w:t>
      </w:r>
    </w:p>
    <w:p w:rsidR="00FD374A" w:rsidRPr="00FD374A" w:rsidRDefault="00FD374A" w:rsidP="00FD374A"/>
    <w:p w:rsidR="00FD374A" w:rsidRDefault="00FD374A" w:rsidP="00FD374A">
      <w:pPr>
        <w:pStyle w:val="Heading4"/>
      </w:pPr>
      <w:r>
        <w:t>D) Best Policy Option- laws that go through Congress can be instantly rejected if they are not good enough, the same concept applies to conditionality as we are taking on the role of policy makers.</w:t>
      </w:r>
    </w:p>
    <w:p w:rsidR="00FD374A" w:rsidRPr="00FD374A" w:rsidRDefault="00FD374A" w:rsidP="00FD374A"/>
    <w:p w:rsidR="00FD374A" w:rsidRDefault="00FD374A" w:rsidP="00FD374A">
      <w:pPr>
        <w:pStyle w:val="Heading4"/>
      </w:pPr>
      <w:r>
        <w:t xml:space="preserve">E) Making the </w:t>
      </w:r>
      <w:proofErr w:type="spellStart"/>
      <w:r>
        <w:t>neg</w:t>
      </w:r>
      <w:proofErr w:type="spellEnd"/>
      <w:r>
        <w:t xml:space="preserve"> a moving target is key to having non-repetitive debates.—Breadth comes before depth because we’re not Ocean policy specialists but instead general policy analysts. </w:t>
      </w:r>
    </w:p>
    <w:p w:rsidR="00FD374A" w:rsidRPr="00FD374A" w:rsidRDefault="00FD374A" w:rsidP="00FD374A"/>
    <w:p w:rsidR="00FD374A" w:rsidRPr="00FD374A" w:rsidRDefault="00FD374A" w:rsidP="00FD374A">
      <w:pPr>
        <w:pStyle w:val="Heading4"/>
      </w:pPr>
      <w:r>
        <w:t>Not a voter - even if they win Condo bad, stick us with the CP</w:t>
      </w:r>
    </w:p>
    <w:p w:rsidR="0078769E" w:rsidRDefault="0078769E" w:rsidP="004621DA">
      <w:pPr>
        <w:pStyle w:val="Heading3"/>
      </w:pPr>
      <w:r>
        <w:t>Conditionality Bad</w:t>
      </w:r>
    </w:p>
    <w:p w:rsidR="0078769E" w:rsidRDefault="0078769E" w:rsidP="0078769E">
      <w:pPr>
        <w:pStyle w:val="Heading4"/>
      </w:pPr>
      <w:r>
        <w:t xml:space="preserve">Conditionality is bad and a voting issue – even if we don’t win that this instance is bad, potential abuse shapes fairness and education, means we win on this alone.  </w:t>
      </w:r>
    </w:p>
    <w:p w:rsidR="0078769E" w:rsidRPr="0078769E" w:rsidRDefault="0078769E" w:rsidP="0078769E"/>
    <w:p w:rsidR="0078769E" w:rsidRDefault="0078769E" w:rsidP="0078769E">
      <w:pPr>
        <w:pStyle w:val="Heading4"/>
      </w:pPr>
      <w:r>
        <w:t xml:space="preserve">A) Time Skew- any arguments in the CP or K that the </w:t>
      </w:r>
      <w:proofErr w:type="spellStart"/>
      <w:r>
        <w:t>neg</w:t>
      </w:r>
      <w:proofErr w:type="spellEnd"/>
      <w:r>
        <w:t xml:space="preserve"> dislikes, they can kick out of </w:t>
      </w:r>
    </w:p>
    <w:p w:rsidR="0078769E" w:rsidRPr="0078769E" w:rsidRDefault="0078769E" w:rsidP="0078769E"/>
    <w:p w:rsidR="0078769E" w:rsidRDefault="0078769E" w:rsidP="0078769E">
      <w:pPr>
        <w:pStyle w:val="Heading4"/>
      </w:pPr>
      <w:r>
        <w:t xml:space="preserve">B) Strat Skew-abusive because the Aff can’t change </w:t>
      </w:r>
      <w:proofErr w:type="spellStart"/>
      <w:r>
        <w:t>it’s</w:t>
      </w:r>
      <w:proofErr w:type="spellEnd"/>
      <w:r>
        <w:t xml:space="preserve"> aff </w:t>
      </w:r>
      <w:proofErr w:type="spellStart"/>
      <w:r>
        <w:t>midround</w:t>
      </w:r>
      <w:proofErr w:type="spellEnd"/>
    </w:p>
    <w:p w:rsidR="0078769E" w:rsidRPr="0078769E" w:rsidRDefault="0078769E" w:rsidP="0078769E"/>
    <w:p w:rsidR="0078769E" w:rsidRDefault="0078769E" w:rsidP="0078769E">
      <w:pPr>
        <w:pStyle w:val="Heading4"/>
      </w:pPr>
      <w:r>
        <w:t xml:space="preserve">C) Fairness- the </w:t>
      </w:r>
      <w:proofErr w:type="spellStart"/>
      <w:r>
        <w:t>neg</w:t>
      </w:r>
      <w:proofErr w:type="spellEnd"/>
      <w:r>
        <w:t xml:space="preserve"> can read as many CP’S as they have time for and wait for the aff to undercover one, then drop everything else</w:t>
      </w:r>
    </w:p>
    <w:p w:rsidR="0078769E" w:rsidRDefault="0078769E" w:rsidP="0078769E">
      <w:pPr>
        <w:pStyle w:val="Heading4"/>
      </w:pPr>
      <w:r>
        <w:t xml:space="preserve">Non reciprocal, the aff can’t kick out of their advantages, while the </w:t>
      </w:r>
      <w:proofErr w:type="spellStart"/>
      <w:r>
        <w:t>neg</w:t>
      </w:r>
      <w:proofErr w:type="spellEnd"/>
      <w:r>
        <w:t xml:space="preserve"> can kick out of all of them, conditionality is bad for fairness</w:t>
      </w:r>
    </w:p>
    <w:p w:rsidR="0078769E" w:rsidRPr="0078769E" w:rsidRDefault="0078769E" w:rsidP="0078769E"/>
    <w:p w:rsidR="0078769E" w:rsidRDefault="0078769E" w:rsidP="0078769E">
      <w:pPr>
        <w:pStyle w:val="Heading4"/>
      </w:pPr>
      <w:r>
        <w:t>D) Argumentative irresponsibility – being able to kick arguments with no cost leads to unethical stances and poor advocacy. That turns all their education arguments</w:t>
      </w:r>
    </w:p>
    <w:p w:rsidR="0078769E" w:rsidRPr="0078769E" w:rsidRDefault="0078769E" w:rsidP="0078769E"/>
    <w:p w:rsidR="0078769E" w:rsidRPr="0078769E" w:rsidRDefault="0078769E" w:rsidP="0078769E">
      <w:pPr>
        <w:pStyle w:val="Heading4"/>
      </w:pPr>
      <w:r>
        <w:t xml:space="preserve">E) Contradictions – They allow for 1NCs with the free market CP and the Cap K. That leads to impossible 2ACs where they can cross-apply our offense from one flow to the other. That takes away our best offense in the last speech for it. </w:t>
      </w:r>
    </w:p>
    <w:p w:rsidR="004621DA" w:rsidRDefault="004621DA" w:rsidP="004621DA">
      <w:pPr>
        <w:pStyle w:val="Heading3"/>
      </w:pPr>
      <w:proofErr w:type="spellStart"/>
      <w:r>
        <w:t>Dispositionality</w:t>
      </w:r>
      <w:proofErr w:type="spellEnd"/>
      <w:r>
        <w:t xml:space="preserve"> Bad</w:t>
      </w:r>
    </w:p>
    <w:p w:rsidR="004621DA" w:rsidRDefault="004621DA" w:rsidP="004621DA">
      <w:pPr>
        <w:pStyle w:val="Heading4"/>
      </w:pPr>
      <w:r w:rsidRPr="004621DA">
        <w:t xml:space="preserve">Dispositionality is a voting issue </w:t>
      </w:r>
    </w:p>
    <w:p w:rsidR="004621DA" w:rsidRPr="004621DA" w:rsidRDefault="004621DA" w:rsidP="004621DA"/>
    <w:p w:rsidR="004621DA" w:rsidRDefault="004621DA" w:rsidP="00E04768">
      <w:pPr>
        <w:pStyle w:val="Heading4"/>
      </w:pPr>
      <w:r>
        <w:t xml:space="preserve">A) </w:t>
      </w:r>
      <w:r w:rsidRPr="004621DA">
        <w:t xml:space="preserve">Predictability – </w:t>
      </w:r>
      <w:r>
        <w:t>their status is</w:t>
      </w:r>
      <w:r w:rsidRPr="004621DA">
        <w:t xml:space="preserve"> a moving target</w:t>
      </w:r>
      <w:r>
        <w:t xml:space="preserve"> </w:t>
      </w:r>
      <w:r w:rsidRPr="004621DA">
        <w:t xml:space="preserve">– The </w:t>
      </w:r>
      <w:proofErr w:type="spellStart"/>
      <w:r w:rsidRPr="004621DA">
        <w:t>neg</w:t>
      </w:r>
      <w:proofErr w:type="spellEnd"/>
      <w:r w:rsidRPr="004621DA">
        <w:t>, by choosing the nature of their CP erodes the stability of their advocacy which is extremely unfair</w:t>
      </w:r>
    </w:p>
    <w:p w:rsidR="006972CF" w:rsidRPr="006972CF" w:rsidRDefault="006972CF" w:rsidP="006972CF"/>
    <w:p w:rsidR="004621DA" w:rsidRDefault="004621DA" w:rsidP="004621DA">
      <w:pPr>
        <w:pStyle w:val="Heading4"/>
      </w:pPr>
      <w:r>
        <w:t xml:space="preserve">B) </w:t>
      </w:r>
      <w:r w:rsidRPr="004621DA">
        <w:t>Not Reciprocal</w:t>
      </w:r>
      <w:r>
        <w:t xml:space="preserve"> – </w:t>
      </w:r>
      <w:r w:rsidRPr="004621DA">
        <w:t>The aff can’t just kick its advantages whenever the negative straight-turns it. Dispositionality kills fairness because both teams should have equal burdens.</w:t>
      </w:r>
    </w:p>
    <w:p w:rsidR="006972CF" w:rsidRPr="006972CF" w:rsidRDefault="006972CF" w:rsidP="006972CF"/>
    <w:p w:rsidR="004621DA" w:rsidRDefault="006972CF" w:rsidP="004621DA">
      <w:pPr>
        <w:pStyle w:val="Heading4"/>
      </w:pPr>
      <w:r>
        <w:t>C)</w:t>
      </w:r>
      <w:r w:rsidR="004621DA" w:rsidRPr="004621DA">
        <w:t> Time/Strategy Skew</w:t>
      </w:r>
      <w:r>
        <w:t xml:space="preserve"> –</w:t>
      </w:r>
      <w:r w:rsidR="004621DA" w:rsidRPr="004621DA">
        <w:t xml:space="preserve"> We have to forego our best arguments, and when we do read them, any arguments read against the CP can instantly go away if the </w:t>
      </w:r>
      <w:proofErr w:type="spellStart"/>
      <w:r w:rsidR="004621DA" w:rsidRPr="004621DA">
        <w:t>neg</w:t>
      </w:r>
      <w:proofErr w:type="spellEnd"/>
      <w:r w:rsidR="004621DA" w:rsidRPr="004621DA">
        <w:t xml:space="preserve"> doesn’t want to go for it after we read our only good arguments. We spent time in our 2AC reading arguments about their CP; it would not be fair if the </w:t>
      </w:r>
      <w:proofErr w:type="spellStart"/>
      <w:r w:rsidR="004621DA" w:rsidRPr="004621DA">
        <w:t>neg</w:t>
      </w:r>
      <w:proofErr w:type="spellEnd"/>
      <w:r w:rsidR="004621DA" w:rsidRPr="004621DA">
        <w:t xml:space="preserve"> was allowed to drop the CP</w:t>
      </w:r>
      <w:r>
        <w:t>. They’re basically condo</w:t>
      </w:r>
    </w:p>
    <w:p w:rsidR="006972CF" w:rsidRPr="006972CF" w:rsidRDefault="006972CF" w:rsidP="006972CF"/>
    <w:p w:rsidR="004621DA" w:rsidRDefault="006972CF" w:rsidP="004621DA">
      <w:pPr>
        <w:pStyle w:val="Heading4"/>
      </w:pPr>
      <w:r>
        <w:t xml:space="preserve">D) Education – </w:t>
      </w:r>
      <w:r w:rsidR="004621DA" w:rsidRPr="004621DA">
        <w:t>Depth over Breadth</w:t>
      </w:r>
      <w:r>
        <w:t xml:space="preserve"> – </w:t>
      </w:r>
      <w:r w:rsidR="004621DA" w:rsidRPr="004621DA">
        <w:t xml:space="preserve">There’s an incentive for the </w:t>
      </w:r>
      <w:proofErr w:type="spellStart"/>
      <w:r w:rsidR="004621DA" w:rsidRPr="004621DA">
        <w:t>neg</w:t>
      </w:r>
      <w:proofErr w:type="spellEnd"/>
      <w:r w:rsidR="004621DA" w:rsidRPr="004621DA">
        <w:t xml:space="preserve"> to read 11 dispositional CPs and net benefits for us to undercover one and then kick out of everything else in the block.—we don’t end up truly learning about anything</w:t>
      </w:r>
      <w:r>
        <w:t xml:space="preserve">. With that, </w:t>
      </w:r>
      <w:r w:rsidR="004621DA" w:rsidRPr="004621DA">
        <w:t>Dispositionality, because it creates time/strategy skew, does not result in a search for the best policy option</w:t>
      </w:r>
    </w:p>
    <w:p w:rsidR="006972CF" w:rsidRPr="006972CF" w:rsidRDefault="006972CF" w:rsidP="006972CF"/>
    <w:p w:rsidR="004621DA" w:rsidRDefault="006972CF" w:rsidP="004621DA">
      <w:pPr>
        <w:pStyle w:val="Heading4"/>
      </w:pPr>
      <w:r>
        <w:t xml:space="preserve">E) Contradictions – </w:t>
      </w:r>
      <w:r w:rsidR="004621DA" w:rsidRPr="004621DA">
        <w:t>The negative can read contradictory arguments and then drop it if we read offense against their CP. For instance they could read case turns and then say the CP solves for our case, when the case turns they read still applies to their CP.</w:t>
      </w:r>
    </w:p>
    <w:p w:rsidR="006972CF" w:rsidRPr="006972CF" w:rsidRDefault="006972CF" w:rsidP="006972CF"/>
    <w:p w:rsidR="004621DA" w:rsidRDefault="006972CF" w:rsidP="004621DA">
      <w:pPr>
        <w:pStyle w:val="Heading4"/>
      </w:pPr>
      <w:r>
        <w:t xml:space="preserve">F) </w:t>
      </w:r>
      <w:r w:rsidR="004621DA" w:rsidRPr="004621DA">
        <w:t>No logical limit to the number of dispositional options the negative gets</w:t>
      </w:r>
      <w:r>
        <w:t xml:space="preserve"> – </w:t>
      </w:r>
      <w:r w:rsidR="004621DA" w:rsidRPr="004621DA">
        <w:t>The negative can read as many dispositional CPs/</w:t>
      </w:r>
      <w:proofErr w:type="spellStart"/>
      <w:r w:rsidR="004621DA" w:rsidRPr="004621DA">
        <w:t>Kritiks</w:t>
      </w:r>
      <w:proofErr w:type="spellEnd"/>
      <w:r w:rsidR="004621DA" w:rsidRPr="004621DA">
        <w:t xml:space="preserve"> as they want</w:t>
      </w:r>
    </w:p>
    <w:p w:rsidR="006972CF" w:rsidRPr="006972CF" w:rsidRDefault="006972CF" w:rsidP="006972CF"/>
    <w:p w:rsidR="004621DA" w:rsidRPr="004621DA" w:rsidRDefault="006972CF" w:rsidP="004621DA">
      <w:pPr>
        <w:pStyle w:val="Heading4"/>
      </w:pPr>
      <w:r>
        <w:t xml:space="preserve">G) </w:t>
      </w:r>
      <w:r w:rsidR="004621DA" w:rsidRPr="004621DA">
        <w:t>Aff doesn’t really have a choice</w:t>
      </w:r>
      <w:r>
        <w:t xml:space="preserve"> – </w:t>
      </w:r>
      <w:r w:rsidR="004621DA" w:rsidRPr="004621DA">
        <w:t>The Aff has to forego best arguments against the CP/</w:t>
      </w:r>
      <w:proofErr w:type="spellStart"/>
      <w:r w:rsidR="004621DA" w:rsidRPr="004621DA">
        <w:t>Kritik</w:t>
      </w:r>
      <w:proofErr w:type="spellEnd"/>
    </w:p>
    <w:sectPr w:rsidR="004621DA" w:rsidRPr="004621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60A6724"/>
    <w:multiLevelType w:val="hybridMultilevel"/>
    <w:tmpl w:val="4A46EFD8"/>
    <w:lvl w:ilvl="0" w:tplc="9C4820F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A5C1EFB"/>
    <w:multiLevelType w:val="hybridMultilevel"/>
    <w:tmpl w:val="70864F94"/>
    <w:lvl w:ilvl="0" w:tplc="80F22A56">
      <w:start w:val="1"/>
      <w:numFmt w:val="upperLetter"/>
      <w:lvlText w:val="%1)"/>
      <w:lvlJc w:val="left"/>
      <w:pPr>
        <w:ind w:left="720" w:hanging="360"/>
      </w:pPr>
      <w:rPr>
        <w:rFonts w:ascii="Calibri" w:eastAsiaTheme="minorHAnsi" w:hAnsi="Calibri" w:cstheme="minorBidi"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2D52330"/>
    <w:multiLevelType w:val="hybridMultilevel"/>
    <w:tmpl w:val="5694D68E"/>
    <w:lvl w:ilvl="0" w:tplc="B986ECB0">
      <w:start w:val="1"/>
      <w:numFmt w:val="upperLetter"/>
      <w:lvlText w:val="%1)"/>
      <w:lvlJc w:val="left"/>
      <w:pPr>
        <w:ind w:left="720" w:hanging="360"/>
      </w:pPr>
      <w:rPr>
        <w:rFonts w:ascii="Calibri" w:eastAsiaTheme="minorHAnsi" w:hAnsi="Calibr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CBE5B73"/>
    <w:multiLevelType w:val="hybridMultilevel"/>
    <w:tmpl w:val="F6642216"/>
    <w:lvl w:ilvl="0" w:tplc="7112206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29564E8"/>
    <w:multiLevelType w:val="hybridMultilevel"/>
    <w:tmpl w:val="EE6AFE1A"/>
    <w:lvl w:ilvl="0" w:tplc="DEC252D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86D3AE5"/>
    <w:multiLevelType w:val="hybridMultilevel"/>
    <w:tmpl w:val="33F002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0"/>
  </w:num>
  <w:num w:numId="13">
    <w:abstractNumId w:val="11"/>
  </w:num>
  <w:num w:numId="14">
    <w:abstractNumId w:val="12"/>
  </w:num>
  <w:num w:numId="15">
    <w:abstractNumId w:val="13"/>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CE1C85"/>
    <w:rsid w:val="00000D9D"/>
    <w:rsid w:val="00002FDA"/>
    <w:rsid w:val="00005F6D"/>
    <w:rsid w:val="000139A3"/>
    <w:rsid w:val="00016A31"/>
    <w:rsid w:val="00017CEC"/>
    <w:rsid w:val="000304E1"/>
    <w:rsid w:val="00037C3A"/>
    <w:rsid w:val="00041720"/>
    <w:rsid w:val="000448D3"/>
    <w:rsid w:val="0004493B"/>
    <w:rsid w:val="000601C8"/>
    <w:rsid w:val="00060B82"/>
    <w:rsid w:val="00065CA8"/>
    <w:rsid w:val="00072904"/>
    <w:rsid w:val="00077B9F"/>
    <w:rsid w:val="00090061"/>
    <w:rsid w:val="00091F8C"/>
    <w:rsid w:val="000A60D4"/>
    <w:rsid w:val="000B2DFC"/>
    <w:rsid w:val="000C0C51"/>
    <w:rsid w:val="000D128F"/>
    <w:rsid w:val="000D42A0"/>
    <w:rsid w:val="000D6E29"/>
    <w:rsid w:val="000E2602"/>
    <w:rsid w:val="000F0631"/>
    <w:rsid w:val="000F1B7A"/>
    <w:rsid w:val="000F521D"/>
    <w:rsid w:val="000F5ABC"/>
    <w:rsid w:val="00100833"/>
    <w:rsid w:val="00101AE3"/>
    <w:rsid w:val="00104529"/>
    <w:rsid w:val="00127407"/>
    <w:rsid w:val="00131BE0"/>
    <w:rsid w:val="00140C9F"/>
    <w:rsid w:val="00150668"/>
    <w:rsid w:val="001515F0"/>
    <w:rsid w:val="0015772E"/>
    <w:rsid w:val="00160577"/>
    <w:rsid w:val="001712D1"/>
    <w:rsid w:val="00174680"/>
    <w:rsid w:val="00176A5C"/>
    <w:rsid w:val="00177B7D"/>
    <w:rsid w:val="0018322D"/>
    <w:rsid w:val="001851FB"/>
    <w:rsid w:val="00185F28"/>
    <w:rsid w:val="00186510"/>
    <w:rsid w:val="001924EF"/>
    <w:rsid w:val="00194A5A"/>
    <w:rsid w:val="001B0363"/>
    <w:rsid w:val="001B5776"/>
    <w:rsid w:val="001B7B16"/>
    <w:rsid w:val="001D305A"/>
    <w:rsid w:val="001D7EC6"/>
    <w:rsid w:val="001E2308"/>
    <w:rsid w:val="001E78E4"/>
    <w:rsid w:val="001F2670"/>
    <w:rsid w:val="002014AF"/>
    <w:rsid w:val="002034B2"/>
    <w:rsid w:val="00204134"/>
    <w:rsid w:val="00244ED3"/>
    <w:rsid w:val="00251FC7"/>
    <w:rsid w:val="00254CC2"/>
    <w:rsid w:val="00255592"/>
    <w:rsid w:val="00257C1D"/>
    <w:rsid w:val="00264C6B"/>
    <w:rsid w:val="00271626"/>
    <w:rsid w:val="00272EBD"/>
    <w:rsid w:val="00281676"/>
    <w:rsid w:val="0028495F"/>
    <w:rsid w:val="002855A7"/>
    <w:rsid w:val="0029526D"/>
    <w:rsid w:val="002A1700"/>
    <w:rsid w:val="002B609E"/>
    <w:rsid w:val="002B717C"/>
    <w:rsid w:val="002C459A"/>
    <w:rsid w:val="002C5859"/>
    <w:rsid w:val="002D2A19"/>
    <w:rsid w:val="002D40DC"/>
    <w:rsid w:val="002D451B"/>
    <w:rsid w:val="002D62BA"/>
    <w:rsid w:val="002D7887"/>
    <w:rsid w:val="002F48E1"/>
    <w:rsid w:val="003072C9"/>
    <w:rsid w:val="00315690"/>
    <w:rsid w:val="003164B3"/>
    <w:rsid w:val="0032019E"/>
    <w:rsid w:val="0032274D"/>
    <w:rsid w:val="00325646"/>
    <w:rsid w:val="00334B1E"/>
    <w:rsid w:val="00344F95"/>
    <w:rsid w:val="003568CB"/>
    <w:rsid w:val="0036091E"/>
    <w:rsid w:val="00377583"/>
    <w:rsid w:val="0038092A"/>
    <w:rsid w:val="00387B13"/>
    <w:rsid w:val="00387B93"/>
    <w:rsid w:val="003902BA"/>
    <w:rsid w:val="00394AC6"/>
    <w:rsid w:val="003A09E2"/>
    <w:rsid w:val="003A0BDD"/>
    <w:rsid w:val="003A35C1"/>
    <w:rsid w:val="003A62C4"/>
    <w:rsid w:val="003B177B"/>
    <w:rsid w:val="003B4C06"/>
    <w:rsid w:val="003B742B"/>
    <w:rsid w:val="003C2E48"/>
    <w:rsid w:val="003C4050"/>
    <w:rsid w:val="003D407A"/>
    <w:rsid w:val="003E4103"/>
    <w:rsid w:val="004010D1"/>
    <w:rsid w:val="00406068"/>
    <w:rsid w:val="00407037"/>
    <w:rsid w:val="00410DE3"/>
    <w:rsid w:val="00413F31"/>
    <w:rsid w:val="00415535"/>
    <w:rsid w:val="00416E5C"/>
    <w:rsid w:val="004170F1"/>
    <w:rsid w:val="00421073"/>
    <w:rsid w:val="00421F00"/>
    <w:rsid w:val="00431205"/>
    <w:rsid w:val="004321DF"/>
    <w:rsid w:val="004368BF"/>
    <w:rsid w:val="004450E4"/>
    <w:rsid w:val="00445103"/>
    <w:rsid w:val="004605D6"/>
    <w:rsid w:val="0046071A"/>
    <w:rsid w:val="004621DA"/>
    <w:rsid w:val="0046471A"/>
    <w:rsid w:val="004705B5"/>
    <w:rsid w:val="004777CA"/>
    <w:rsid w:val="004803FA"/>
    <w:rsid w:val="004862EE"/>
    <w:rsid w:val="00494339"/>
    <w:rsid w:val="004956EB"/>
    <w:rsid w:val="004A0094"/>
    <w:rsid w:val="004A26A3"/>
    <w:rsid w:val="004B1BE2"/>
    <w:rsid w:val="004B35F8"/>
    <w:rsid w:val="004B6348"/>
    <w:rsid w:val="004C5CBD"/>
    <w:rsid w:val="004C60E8"/>
    <w:rsid w:val="004D0373"/>
    <w:rsid w:val="004D2254"/>
    <w:rsid w:val="004E3579"/>
    <w:rsid w:val="004E4949"/>
    <w:rsid w:val="004E58DF"/>
    <w:rsid w:val="004F39E0"/>
    <w:rsid w:val="0051405D"/>
    <w:rsid w:val="00524A3D"/>
    <w:rsid w:val="00530184"/>
    <w:rsid w:val="00537BD5"/>
    <w:rsid w:val="0054688A"/>
    <w:rsid w:val="00547A8C"/>
    <w:rsid w:val="005508A4"/>
    <w:rsid w:val="00552A61"/>
    <w:rsid w:val="00581290"/>
    <w:rsid w:val="0058148C"/>
    <w:rsid w:val="00590A22"/>
    <w:rsid w:val="00596248"/>
    <w:rsid w:val="005A1853"/>
    <w:rsid w:val="005A3B36"/>
    <w:rsid w:val="005E2514"/>
    <w:rsid w:val="005F1129"/>
    <w:rsid w:val="005F151A"/>
    <w:rsid w:val="005F2247"/>
    <w:rsid w:val="005F7919"/>
    <w:rsid w:val="00604179"/>
    <w:rsid w:val="006065BD"/>
    <w:rsid w:val="00610DFF"/>
    <w:rsid w:val="00613CA7"/>
    <w:rsid w:val="00630441"/>
    <w:rsid w:val="00630CC8"/>
    <w:rsid w:val="0063141F"/>
    <w:rsid w:val="00631A54"/>
    <w:rsid w:val="006368B9"/>
    <w:rsid w:val="0064254E"/>
    <w:rsid w:val="006533F4"/>
    <w:rsid w:val="006553C9"/>
    <w:rsid w:val="00665003"/>
    <w:rsid w:val="00670A87"/>
    <w:rsid w:val="00694539"/>
    <w:rsid w:val="006972CF"/>
    <w:rsid w:val="006B147C"/>
    <w:rsid w:val="006C31A3"/>
    <w:rsid w:val="006C34BD"/>
    <w:rsid w:val="006C659B"/>
    <w:rsid w:val="006E2A8F"/>
    <w:rsid w:val="006E3763"/>
    <w:rsid w:val="006E681D"/>
    <w:rsid w:val="006F001A"/>
    <w:rsid w:val="00700B43"/>
    <w:rsid w:val="007064B1"/>
    <w:rsid w:val="00722955"/>
    <w:rsid w:val="007329C9"/>
    <w:rsid w:val="00743F42"/>
    <w:rsid w:val="00745157"/>
    <w:rsid w:val="00753A22"/>
    <w:rsid w:val="007555DE"/>
    <w:rsid w:val="00767011"/>
    <w:rsid w:val="00767EDB"/>
    <w:rsid w:val="007716CF"/>
    <w:rsid w:val="00773DB8"/>
    <w:rsid w:val="007768ED"/>
    <w:rsid w:val="007770D4"/>
    <w:rsid w:val="007832F2"/>
    <w:rsid w:val="0078769E"/>
    <w:rsid w:val="00791858"/>
    <w:rsid w:val="00793D07"/>
    <w:rsid w:val="007949AB"/>
    <w:rsid w:val="007B094B"/>
    <w:rsid w:val="007B1463"/>
    <w:rsid w:val="007B418E"/>
    <w:rsid w:val="007B73C6"/>
    <w:rsid w:val="007C7518"/>
    <w:rsid w:val="007E531C"/>
    <w:rsid w:val="007E607C"/>
    <w:rsid w:val="007F5B66"/>
    <w:rsid w:val="008010B6"/>
    <w:rsid w:val="008045C9"/>
    <w:rsid w:val="008071A5"/>
    <w:rsid w:val="0082114B"/>
    <w:rsid w:val="00822C53"/>
    <w:rsid w:val="00823A1C"/>
    <w:rsid w:val="0082745B"/>
    <w:rsid w:val="008364CE"/>
    <w:rsid w:val="00845B9D"/>
    <w:rsid w:val="008543BC"/>
    <w:rsid w:val="00860984"/>
    <w:rsid w:val="00865A6B"/>
    <w:rsid w:val="008664A0"/>
    <w:rsid w:val="00875DF9"/>
    <w:rsid w:val="00875E18"/>
    <w:rsid w:val="00883B10"/>
    <w:rsid w:val="008865CE"/>
    <w:rsid w:val="008B10CD"/>
    <w:rsid w:val="008B26AA"/>
    <w:rsid w:val="008B3ECB"/>
    <w:rsid w:val="008B5B03"/>
    <w:rsid w:val="008C1B2E"/>
    <w:rsid w:val="008C3B81"/>
    <w:rsid w:val="008C58F0"/>
    <w:rsid w:val="008C7A17"/>
    <w:rsid w:val="008D1F16"/>
    <w:rsid w:val="008D22F0"/>
    <w:rsid w:val="008D757D"/>
    <w:rsid w:val="008D7E7B"/>
    <w:rsid w:val="008E3A4C"/>
    <w:rsid w:val="00907CFE"/>
    <w:rsid w:val="00910527"/>
    <w:rsid w:val="0091478B"/>
    <w:rsid w:val="0091627E"/>
    <w:rsid w:val="009177EA"/>
    <w:rsid w:val="009231E5"/>
    <w:rsid w:val="009257C5"/>
    <w:rsid w:val="009346FA"/>
    <w:rsid w:val="009601A1"/>
    <w:rsid w:val="0096033F"/>
    <w:rsid w:val="00961BEA"/>
    <w:rsid w:val="0096242A"/>
    <w:rsid w:val="00963CDA"/>
    <w:rsid w:val="00970139"/>
    <w:rsid w:val="0097096C"/>
    <w:rsid w:val="00972B4C"/>
    <w:rsid w:val="00972B8C"/>
    <w:rsid w:val="00984E25"/>
    <w:rsid w:val="009910F8"/>
    <w:rsid w:val="0099203E"/>
    <w:rsid w:val="009A292F"/>
    <w:rsid w:val="009A51B6"/>
    <w:rsid w:val="009A7478"/>
    <w:rsid w:val="009B1C2C"/>
    <w:rsid w:val="009C53BA"/>
    <w:rsid w:val="009E1922"/>
    <w:rsid w:val="009E2B3D"/>
    <w:rsid w:val="009F0B92"/>
    <w:rsid w:val="009F51B8"/>
    <w:rsid w:val="009F7FB6"/>
    <w:rsid w:val="00A03187"/>
    <w:rsid w:val="00A05E94"/>
    <w:rsid w:val="00A22931"/>
    <w:rsid w:val="00A32538"/>
    <w:rsid w:val="00A32A02"/>
    <w:rsid w:val="00A35193"/>
    <w:rsid w:val="00A35675"/>
    <w:rsid w:val="00A37475"/>
    <w:rsid w:val="00A5052A"/>
    <w:rsid w:val="00A61E3B"/>
    <w:rsid w:val="00A733DF"/>
    <w:rsid w:val="00A80608"/>
    <w:rsid w:val="00A825C9"/>
    <w:rsid w:val="00A82ADA"/>
    <w:rsid w:val="00A85270"/>
    <w:rsid w:val="00A87D68"/>
    <w:rsid w:val="00A916FF"/>
    <w:rsid w:val="00A93661"/>
    <w:rsid w:val="00A95652"/>
    <w:rsid w:val="00A96BE6"/>
    <w:rsid w:val="00AA27EC"/>
    <w:rsid w:val="00AA509C"/>
    <w:rsid w:val="00AA6174"/>
    <w:rsid w:val="00AB3AE5"/>
    <w:rsid w:val="00AC474D"/>
    <w:rsid w:val="00AD7446"/>
    <w:rsid w:val="00AE0A74"/>
    <w:rsid w:val="00AF076D"/>
    <w:rsid w:val="00AF25D7"/>
    <w:rsid w:val="00AF27DD"/>
    <w:rsid w:val="00AF289D"/>
    <w:rsid w:val="00B33C6D"/>
    <w:rsid w:val="00B40316"/>
    <w:rsid w:val="00B41620"/>
    <w:rsid w:val="00B4508F"/>
    <w:rsid w:val="00B71DBD"/>
    <w:rsid w:val="00B77681"/>
    <w:rsid w:val="00B8057C"/>
    <w:rsid w:val="00B94CA8"/>
    <w:rsid w:val="00BA186B"/>
    <w:rsid w:val="00BA5479"/>
    <w:rsid w:val="00BD3546"/>
    <w:rsid w:val="00BD438A"/>
    <w:rsid w:val="00BE2051"/>
    <w:rsid w:val="00BE5A49"/>
    <w:rsid w:val="00BF0CDC"/>
    <w:rsid w:val="00BF1F20"/>
    <w:rsid w:val="00BF3FD1"/>
    <w:rsid w:val="00BF593B"/>
    <w:rsid w:val="00C02668"/>
    <w:rsid w:val="00C116B3"/>
    <w:rsid w:val="00C159CC"/>
    <w:rsid w:val="00C179BA"/>
    <w:rsid w:val="00C218BE"/>
    <w:rsid w:val="00C2676D"/>
    <w:rsid w:val="00C30F75"/>
    <w:rsid w:val="00C333E1"/>
    <w:rsid w:val="00C54F2F"/>
    <w:rsid w:val="00C54F53"/>
    <w:rsid w:val="00C6457C"/>
    <w:rsid w:val="00C662BD"/>
    <w:rsid w:val="00C716F1"/>
    <w:rsid w:val="00C71ADF"/>
    <w:rsid w:val="00C750DD"/>
    <w:rsid w:val="00C83417"/>
    <w:rsid w:val="00C92D7A"/>
    <w:rsid w:val="00C93623"/>
    <w:rsid w:val="00CA0982"/>
    <w:rsid w:val="00CA4E5E"/>
    <w:rsid w:val="00CA5E12"/>
    <w:rsid w:val="00CA5E9B"/>
    <w:rsid w:val="00CB077F"/>
    <w:rsid w:val="00CB3CB8"/>
    <w:rsid w:val="00CB75B6"/>
    <w:rsid w:val="00CB7A43"/>
    <w:rsid w:val="00CC0E3E"/>
    <w:rsid w:val="00CD5DE9"/>
    <w:rsid w:val="00CD736E"/>
    <w:rsid w:val="00CD77B7"/>
    <w:rsid w:val="00CE161E"/>
    <w:rsid w:val="00CE1C85"/>
    <w:rsid w:val="00CE77EB"/>
    <w:rsid w:val="00CF2A5F"/>
    <w:rsid w:val="00CF59A8"/>
    <w:rsid w:val="00D1514E"/>
    <w:rsid w:val="00D26330"/>
    <w:rsid w:val="00D3258C"/>
    <w:rsid w:val="00D325A9"/>
    <w:rsid w:val="00D36A8A"/>
    <w:rsid w:val="00D3763E"/>
    <w:rsid w:val="00D37821"/>
    <w:rsid w:val="00D44560"/>
    <w:rsid w:val="00D46253"/>
    <w:rsid w:val="00D505A7"/>
    <w:rsid w:val="00D71170"/>
    <w:rsid w:val="00D82CB5"/>
    <w:rsid w:val="00D86971"/>
    <w:rsid w:val="00D95E54"/>
    <w:rsid w:val="00DA06CB"/>
    <w:rsid w:val="00DA1F80"/>
    <w:rsid w:val="00DA6538"/>
    <w:rsid w:val="00DA6D95"/>
    <w:rsid w:val="00DB4E15"/>
    <w:rsid w:val="00DB5267"/>
    <w:rsid w:val="00DC13C5"/>
    <w:rsid w:val="00DC2205"/>
    <w:rsid w:val="00DD423B"/>
    <w:rsid w:val="00DD6BA0"/>
    <w:rsid w:val="00DE47B9"/>
    <w:rsid w:val="00DE648F"/>
    <w:rsid w:val="00DF36C4"/>
    <w:rsid w:val="00DF6438"/>
    <w:rsid w:val="00DF7A53"/>
    <w:rsid w:val="00E04768"/>
    <w:rsid w:val="00E05CA8"/>
    <w:rsid w:val="00E076D0"/>
    <w:rsid w:val="00E10DAB"/>
    <w:rsid w:val="00E15620"/>
    <w:rsid w:val="00E16736"/>
    <w:rsid w:val="00E3343B"/>
    <w:rsid w:val="00E37577"/>
    <w:rsid w:val="00E4193D"/>
    <w:rsid w:val="00E42C5E"/>
    <w:rsid w:val="00E46B0C"/>
    <w:rsid w:val="00E55310"/>
    <w:rsid w:val="00E55C05"/>
    <w:rsid w:val="00E651C2"/>
    <w:rsid w:val="00E70B30"/>
    <w:rsid w:val="00E7727B"/>
    <w:rsid w:val="00E77A6B"/>
    <w:rsid w:val="00EA37E8"/>
    <w:rsid w:val="00EA59F9"/>
    <w:rsid w:val="00EC14CA"/>
    <w:rsid w:val="00EC4AF6"/>
    <w:rsid w:val="00EC7A0D"/>
    <w:rsid w:val="00ED30CF"/>
    <w:rsid w:val="00EE158E"/>
    <w:rsid w:val="00EE21E0"/>
    <w:rsid w:val="00EE4619"/>
    <w:rsid w:val="00EF49CA"/>
    <w:rsid w:val="00F03420"/>
    <w:rsid w:val="00F13220"/>
    <w:rsid w:val="00F147D1"/>
    <w:rsid w:val="00F176EF"/>
    <w:rsid w:val="00F26803"/>
    <w:rsid w:val="00F34198"/>
    <w:rsid w:val="00F4068C"/>
    <w:rsid w:val="00F410D7"/>
    <w:rsid w:val="00F44519"/>
    <w:rsid w:val="00F466B5"/>
    <w:rsid w:val="00F47EEC"/>
    <w:rsid w:val="00F55D94"/>
    <w:rsid w:val="00F72E0F"/>
    <w:rsid w:val="00F7742E"/>
    <w:rsid w:val="00F828AF"/>
    <w:rsid w:val="00F86995"/>
    <w:rsid w:val="00F941AB"/>
    <w:rsid w:val="00F96737"/>
    <w:rsid w:val="00FA6626"/>
    <w:rsid w:val="00FB1FD7"/>
    <w:rsid w:val="00FB28BE"/>
    <w:rsid w:val="00FC395C"/>
    <w:rsid w:val="00FC7BCF"/>
    <w:rsid w:val="00FD35F2"/>
    <w:rsid w:val="00FD374A"/>
    <w:rsid w:val="00FF3141"/>
    <w:rsid w:val="00FF4C09"/>
    <w:rsid w:val="00FF53A6"/>
    <w:rsid w:val="00FF7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7D0DD7-C612-4815-8FEB-DF73F1824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C58F0"/>
    <w:pPr>
      <w:spacing w:line="240" w:lineRule="auto"/>
      <w:contextualSpacing/>
    </w:pPr>
    <w:rPr>
      <w:rFonts w:ascii="Calibri" w:hAnsi="Calibri"/>
    </w:rPr>
  </w:style>
  <w:style w:type="paragraph" w:styleId="Heading1">
    <w:name w:val="heading 1"/>
    <w:aliases w:val="Pocket"/>
    <w:basedOn w:val="Normal"/>
    <w:next w:val="Normal"/>
    <w:link w:val="Heading1Char"/>
    <w:autoRedefine/>
    <w:qFormat/>
    <w:rsid w:val="008C58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C58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C58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C58F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8C58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58F0"/>
  </w:style>
  <w:style w:type="character" w:customStyle="1" w:styleId="Heading1Char">
    <w:name w:val="Heading 1 Char"/>
    <w:aliases w:val="Pocket Char"/>
    <w:basedOn w:val="DefaultParagraphFont"/>
    <w:link w:val="Heading1"/>
    <w:rsid w:val="008C58F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C58F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C58F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C58F0"/>
    <w:rPr>
      <w:rFonts w:ascii="Calibri" w:eastAsiaTheme="majorEastAsia" w:hAnsi="Calibri" w:cstheme="majorBidi"/>
      <w:b/>
      <w:iCs/>
      <w:sz w:val="26"/>
    </w:rPr>
  </w:style>
  <w:style w:type="character" w:styleId="Emphasis">
    <w:name w:val="Emphasis"/>
    <w:basedOn w:val="DefaultParagraphFont"/>
    <w:uiPriority w:val="7"/>
    <w:qFormat/>
    <w:rsid w:val="008C58F0"/>
    <w:rPr>
      <w:rFonts w:ascii="Calibri" w:hAnsi="Calibri"/>
      <w:b/>
      <w:i w:val="0"/>
      <w:iCs/>
      <w:sz w:val="24"/>
      <w:u w:val="single"/>
      <w:bdr w:val="single" w:sz="8" w:space="0" w:color="auto"/>
    </w:rPr>
  </w:style>
  <w:style w:type="character" w:customStyle="1" w:styleId="Style13ptBold">
    <w:name w:val="Style 13 pt Bold"/>
    <w:aliases w:val="Cite"/>
    <w:basedOn w:val="DefaultParagraphFont"/>
    <w:uiPriority w:val="5"/>
    <w:qFormat/>
    <w:rsid w:val="008C58F0"/>
    <w:rPr>
      <w:b/>
      <w:bCs/>
      <w:sz w:val="26"/>
      <w:u w:val="none"/>
    </w:rPr>
  </w:style>
  <w:style w:type="character" w:customStyle="1" w:styleId="StyleUnderline">
    <w:name w:val="Style Underline"/>
    <w:aliases w:val="Underline"/>
    <w:basedOn w:val="DefaultParagraphFont"/>
    <w:uiPriority w:val="6"/>
    <w:qFormat/>
    <w:rsid w:val="008C58F0"/>
    <w:rPr>
      <w:b w:val="0"/>
      <w:sz w:val="22"/>
      <w:u w:val="single"/>
    </w:rPr>
  </w:style>
  <w:style w:type="character" w:styleId="Hyperlink">
    <w:name w:val="Hyperlink"/>
    <w:basedOn w:val="DefaultParagraphFont"/>
    <w:uiPriority w:val="99"/>
    <w:semiHidden/>
    <w:unhideWhenUsed/>
    <w:rsid w:val="008C58F0"/>
    <w:rPr>
      <w:color w:val="auto"/>
      <w:u w:val="none"/>
    </w:rPr>
  </w:style>
  <w:style w:type="character" w:styleId="FollowedHyperlink">
    <w:name w:val="FollowedHyperlink"/>
    <w:basedOn w:val="DefaultParagraphFont"/>
    <w:uiPriority w:val="99"/>
    <w:semiHidden/>
    <w:unhideWhenUsed/>
    <w:rsid w:val="008C58F0"/>
    <w:rPr>
      <w:color w:val="auto"/>
      <w:u w:val="none"/>
    </w:rPr>
  </w:style>
  <w:style w:type="paragraph" w:styleId="ListParagraph">
    <w:name w:val="List Paragraph"/>
    <w:basedOn w:val="Normal"/>
    <w:uiPriority w:val="99"/>
    <w:unhideWhenUsed/>
    <w:qFormat/>
    <w:rsid w:val="004621DA"/>
    <w:pPr>
      <w:ind w:left="720"/>
    </w:pPr>
  </w:style>
  <w:style w:type="character" w:customStyle="1" w:styleId="apple-converted-space">
    <w:name w:val="apple-converted-space"/>
    <w:basedOn w:val="DefaultParagraphFont"/>
    <w:rsid w:val="004621DA"/>
  </w:style>
  <w:style w:type="paragraph" w:styleId="NormalWeb">
    <w:name w:val="Normal (Web)"/>
    <w:basedOn w:val="Normal"/>
    <w:uiPriority w:val="99"/>
    <w:semiHidden/>
    <w:unhideWhenUsed/>
    <w:rsid w:val="004621DA"/>
    <w:pPr>
      <w:spacing w:before="100" w:beforeAutospacing="1" w:after="100" w:afterAutospacing="1"/>
      <w:contextualSpacing w:val="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323956">
      <w:bodyDiv w:val="1"/>
      <w:marLeft w:val="0"/>
      <w:marRight w:val="0"/>
      <w:marTop w:val="0"/>
      <w:marBottom w:val="0"/>
      <w:divBdr>
        <w:top w:val="none" w:sz="0" w:space="0" w:color="auto"/>
        <w:left w:val="none" w:sz="0" w:space="0" w:color="auto"/>
        <w:bottom w:val="none" w:sz="0" w:space="0" w:color="auto"/>
        <w:right w:val="none" w:sz="0" w:space="0" w:color="auto"/>
      </w:divBdr>
    </w:div>
    <w:div w:id="1969970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y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E6696D-1ED4-4387-8F20-F9113131BBAC}"/>
</file>

<file path=customXml/itemProps2.xml><?xml version="1.0" encoding="utf-8"?>
<ds:datastoreItem xmlns:ds="http://schemas.openxmlformats.org/officeDocument/2006/customXml" ds:itemID="{69CD8B12-92C8-4A67-B8AA-3AFF58961D6E}"/>
</file>

<file path=customXml/itemProps3.xml><?xml version="1.0" encoding="utf-8"?>
<ds:datastoreItem xmlns:ds="http://schemas.openxmlformats.org/officeDocument/2006/customXml" ds:itemID="{C3C47318-3B03-4EA0-8E86-C549132D0EF3}"/>
</file>

<file path=docProps/app.xml><?xml version="1.0" encoding="utf-8"?>
<Properties xmlns="http://schemas.openxmlformats.org/officeDocument/2006/extended-properties" xmlns:vt="http://schemas.openxmlformats.org/officeDocument/2006/docPropsVTypes">
  <Template>Debate</Template>
  <TotalTime>186</TotalTime>
  <Pages>1</Pages>
  <Words>2724</Words>
  <Characters>15528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Thur</dc:creator>
  <cp:keywords>5.0</cp:keywords>
  <dc:description/>
  <cp:lastModifiedBy>Tyler Thur</cp:lastModifiedBy>
  <cp:revision>27</cp:revision>
  <dcterms:created xsi:type="dcterms:W3CDTF">2014-07-23T19:50:00Z</dcterms:created>
  <dcterms:modified xsi:type="dcterms:W3CDTF">2014-07-23T22:58:00Z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