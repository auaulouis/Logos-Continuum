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C9F" w:rsidRDefault="000B6C9F" w:rsidP="007F6904">
      <w:pPr>
        <w:pStyle w:val="Heading1"/>
        <w:spacing w:before="0"/>
        <w:rPr>
          <w:rFonts w:cs="Times New Roman"/>
        </w:rPr>
      </w:pPr>
      <w:r>
        <w:rPr>
          <w:rFonts w:cs="Times New Roman"/>
        </w:rPr>
        <w:t>1NC</w:t>
      </w:r>
    </w:p>
    <w:p w:rsidR="000B6C9F" w:rsidRDefault="000B6C9F" w:rsidP="000B6C9F"/>
    <w:p w:rsidR="004B65F1" w:rsidRPr="007F6904" w:rsidRDefault="000B6C9F" w:rsidP="004B65F1">
      <w:pPr>
        <w:pStyle w:val="Heading4"/>
        <w:spacing w:before="0"/>
        <w:rPr>
          <w:rFonts w:cs="Times New Roman"/>
        </w:rPr>
      </w:pPr>
      <w:r>
        <w:t>Uniqueness:</w:t>
      </w:r>
      <w:r w:rsidR="004B65F1" w:rsidRPr="004B65F1">
        <w:rPr>
          <w:rFonts w:cs="Times New Roman"/>
        </w:rPr>
        <w:t xml:space="preserve"> </w:t>
      </w:r>
      <w:r w:rsidR="004B65F1">
        <w:rPr>
          <w:rFonts w:cs="Times New Roman"/>
        </w:rPr>
        <w:t xml:space="preserve">Russia’s expanding its sphere of ocean influence </w:t>
      </w:r>
    </w:p>
    <w:p w:rsidR="004B65F1" w:rsidRPr="007F6904" w:rsidRDefault="004B65F1" w:rsidP="004B65F1">
      <w:pPr>
        <w:rPr>
          <w:rStyle w:val="StyleStyleBold12pt"/>
        </w:rPr>
      </w:pPr>
      <w:r w:rsidRPr="007F6904">
        <w:rPr>
          <w:rStyle w:val="StyleStyleBold12pt"/>
        </w:rPr>
        <w:t xml:space="preserve">Neill, World Ocean Observatory, 13 </w:t>
      </w:r>
    </w:p>
    <w:p w:rsidR="004B65F1" w:rsidRPr="007F6904" w:rsidRDefault="004B65F1" w:rsidP="004B65F1">
      <w:r w:rsidRPr="007F6904">
        <w:t>[</w:t>
      </w:r>
      <w:proofErr w:type="gramStart"/>
      <w:r w:rsidRPr="007F6904">
        <w:t>Peter,</w:t>
      </w:r>
      <w:proofErr w:type="gramEnd"/>
      <w:r w:rsidRPr="007F6904">
        <w:t xml:space="preserve"> contributed to organizations devoted to marine affairs, education, and culture. He was President of the South Street Seaport Museum from 1985-2004. He is a past President of the Council of American Maritime Museums and the International Congress of Mariti</w:t>
      </w:r>
      <w:r w:rsidR="00567810">
        <w:t xml:space="preserve">me Museums, </w:t>
      </w:r>
      <w:r w:rsidRPr="007F6904">
        <w:t xml:space="preserve">August 8, The World Post: A partnership between The Huffington Post and </w:t>
      </w:r>
      <w:proofErr w:type="spellStart"/>
      <w:r w:rsidRPr="007F6904">
        <w:t>Berggruen</w:t>
      </w:r>
      <w:proofErr w:type="spellEnd"/>
      <w:r w:rsidRPr="007F6904">
        <w:t xml:space="preserve"> Institute of Governance, “Russia in the Ocean World,”  </w:t>
      </w:r>
      <w:hyperlink r:id="rId11" w:history="1">
        <w:r w:rsidRPr="007F6904">
          <w:rPr>
            <w:rStyle w:val="Hyperlink"/>
          </w:rPr>
          <w:t>http://www.huffingtonpost.com/peter-neill/russia-in-the-ocean-world_b_3720518.html</w:t>
        </w:r>
      </w:hyperlink>
      <w:r w:rsidRPr="007F6904">
        <w:t>, accessed July 9, 2014, EK]</w:t>
      </w:r>
    </w:p>
    <w:p w:rsidR="004B65F1" w:rsidRPr="007F6904" w:rsidRDefault="004B65F1" w:rsidP="004B65F1"/>
    <w:p w:rsidR="004B65F1" w:rsidRPr="007F6904" w:rsidRDefault="004B65F1" w:rsidP="004B65F1">
      <w:r w:rsidRPr="007F6904">
        <w:t xml:space="preserve">Not so long ago Russia had a 1,000-ship navy and was considered a major force in the balance of maritime power. And yet </w:t>
      </w:r>
      <w:r w:rsidRPr="007F6904">
        <w:rPr>
          <w:rStyle w:val="StyleBoldUnderline"/>
        </w:rPr>
        <w:t>the nation has had historically limited access to the sea</w:t>
      </w:r>
      <w:r w:rsidRPr="007F6904">
        <w:t xml:space="preserve">, primarily through ports in the Baltic Sea in the west, the Bering Sea in the north, and the Barents Sea and Sea of </w:t>
      </w:r>
      <w:proofErr w:type="spellStart"/>
      <w:r w:rsidRPr="007F6904">
        <w:t>Okhokst</w:t>
      </w:r>
      <w:proofErr w:type="spellEnd"/>
      <w:r w:rsidRPr="007F6904">
        <w:t xml:space="preserve"> in the east -- </w:t>
      </w:r>
      <w:r w:rsidRPr="007F6904">
        <w:rPr>
          <w:rStyle w:val="StyleBoldUnderline"/>
        </w:rPr>
        <w:t>each with such complications as distance from the open ocean and seasonal ice which increase cost and constrain regular trade.</w:t>
      </w:r>
    </w:p>
    <w:p w:rsidR="004B65F1" w:rsidRPr="007F6904" w:rsidRDefault="004B65F1" w:rsidP="004B65F1">
      <w:pPr>
        <w:rPr>
          <w:rStyle w:val="StyleBoldUnderline"/>
        </w:rPr>
      </w:pPr>
      <w:r w:rsidRPr="007F6904">
        <w:t xml:space="preserve">I can remember visiting </w:t>
      </w:r>
      <w:proofErr w:type="spellStart"/>
      <w:r w:rsidRPr="007F6904">
        <w:t>Karlskorna</w:t>
      </w:r>
      <w:proofErr w:type="spellEnd"/>
      <w:r w:rsidRPr="007F6904">
        <w:t xml:space="preserve"> some 15 years ago, among the first visitors to be allowed access to that Baltic naval station near St. Petersburg, to be amazed by the number and insubstantiality of that fleet, something that had inspired awe as a Cold War threat. Today </w:t>
      </w:r>
      <w:r w:rsidRPr="007F6904">
        <w:rPr>
          <w:rStyle w:val="StyleBoldUnderline"/>
        </w:rPr>
        <w:t>the Russian Navy numbers less than 300 vessels, including one aircraft carrier and 70 submarines. That is changing. The Navy expects delivery of 36 new warships in 2013 and the Putin government has committed substantial resources to further expansion.</w:t>
      </w:r>
    </w:p>
    <w:p w:rsidR="004B65F1" w:rsidRPr="007F6904" w:rsidRDefault="004B65F1" w:rsidP="004B65F1">
      <w:r w:rsidRPr="007F6904">
        <w:rPr>
          <w:rStyle w:val="StyleBoldUnderline"/>
        </w:rPr>
        <w:t>As a trading entity, the majority of Russia's transport passes through the Baltic Sea which experiences some the world's heaviest marine traffic</w:t>
      </w:r>
      <w:r w:rsidRPr="007F6904">
        <w:t xml:space="preserve"> -- some 2,000 ships moving daily carrying combined cargo of almost 840 million tons, about 10 percent of global seaborne trade of loaded goods. This too is changing, with the opening of the Northeast route across the top of Russia as a new connection between Asia, Europe, and the Americas, a function of the rapidly increasing temperature and consequent melting of prohibitive ice that has increased the time window for navigable passage. The implication of that route as a more direct and inexpensive way to transport oil, raw materials, and manufactured goods is enormous, and that financial opportunity is not lost on the Russians either.</w:t>
      </w:r>
    </w:p>
    <w:p w:rsidR="000B6C9F" w:rsidRDefault="004B65F1" w:rsidP="004B65F1">
      <w:r w:rsidRPr="007F6904">
        <w:t xml:space="preserve">And so we might expect Russia to amplify its voice beyond debate over missile systems, political influence, or human rights. </w:t>
      </w:r>
      <w:r w:rsidRPr="007F6904">
        <w:rPr>
          <w:rStyle w:val="StyleBoldUnderline"/>
        </w:rPr>
        <w:t>President Putin seems determined to restore Russia's maritime role</w:t>
      </w:r>
      <w:r w:rsidRPr="007F6904">
        <w:t xml:space="preserve">, not just </w:t>
      </w:r>
      <w:r w:rsidRPr="007F6904">
        <w:rPr>
          <w:rStyle w:val="StyleBoldUnderline"/>
        </w:rPr>
        <w:t>in the face of the United States</w:t>
      </w:r>
      <w:r w:rsidRPr="007F6904">
        <w:t>, but also China, Japan, and the European Union (EU).</w:t>
      </w:r>
    </w:p>
    <w:p w:rsidR="000B6C9F" w:rsidRDefault="000B6C9F" w:rsidP="000B6C9F"/>
    <w:p w:rsidR="000B6C9F" w:rsidRPr="007F6904" w:rsidRDefault="000B6C9F" w:rsidP="000B6C9F">
      <w:pPr>
        <w:pStyle w:val="Heading4"/>
        <w:spacing w:before="0"/>
        <w:rPr>
          <w:rFonts w:cs="Times New Roman"/>
        </w:rPr>
      </w:pPr>
      <w:r>
        <w:rPr>
          <w:rFonts w:cs="Times New Roman"/>
        </w:rPr>
        <w:t xml:space="preserve">Link: </w:t>
      </w:r>
      <w:r w:rsidRPr="007F6904">
        <w:rPr>
          <w:rFonts w:cs="Times New Roman"/>
        </w:rPr>
        <w:t xml:space="preserve">Russia </w:t>
      </w:r>
      <w:r>
        <w:rPr>
          <w:rFonts w:cs="Times New Roman"/>
        </w:rPr>
        <w:t>perceives</w:t>
      </w:r>
      <w:r w:rsidRPr="007F6904">
        <w:rPr>
          <w:rFonts w:cs="Times New Roman"/>
        </w:rPr>
        <w:t xml:space="preserve"> </w:t>
      </w:r>
      <w:r>
        <w:rPr>
          <w:rFonts w:cs="Times New Roman"/>
        </w:rPr>
        <w:t>the plan</w:t>
      </w:r>
      <w:r w:rsidRPr="007F6904">
        <w:rPr>
          <w:rFonts w:cs="Times New Roman"/>
        </w:rPr>
        <w:t xml:space="preserve"> as infringing on its Sphere of Influence</w:t>
      </w:r>
    </w:p>
    <w:p w:rsidR="000B6C9F" w:rsidRPr="007F6904" w:rsidRDefault="000B6C9F" w:rsidP="000B6C9F">
      <w:pPr>
        <w:rPr>
          <w:rStyle w:val="StyleStyleBold12pt"/>
        </w:rPr>
      </w:pPr>
      <w:r w:rsidRPr="007F6904">
        <w:rPr>
          <w:rStyle w:val="StyleStyleBold12pt"/>
        </w:rPr>
        <w:t>Federation of American Scientists, 97</w:t>
      </w:r>
    </w:p>
    <w:p w:rsidR="000B6C9F" w:rsidRPr="007F6904" w:rsidRDefault="000B6C9F" w:rsidP="000B6C9F">
      <w:r w:rsidRPr="007F6904">
        <w:t xml:space="preserve">[No author (approved by Decree #11 of the President of the Russian Federation), January 11, Federation of American Scientists, “THE WORLD OCEAN CONCEPT of the Purpose-Oriented Federal Program I. General,” </w:t>
      </w:r>
      <w:hyperlink r:id="rId12" w:history="1">
        <w:r w:rsidRPr="007F6904">
          <w:rPr>
            <w:rStyle w:val="Hyperlink"/>
          </w:rPr>
          <w:t>http://fas.org/nuke/guide/russia/doctrine/CDONEW22.htm</w:t>
        </w:r>
      </w:hyperlink>
      <w:r w:rsidRPr="007F6904">
        <w:t>, accessed July 7, 2014, EK]</w:t>
      </w:r>
    </w:p>
    <w:p w:rsidR="000B6C9F" w:rsidRPr="007F6904" w:rsidRDefault="000B6C9F" w:rsidP="000B6C9F"/>
    <w:p w:rsidR="000B6C9F" w:rsidRPr="007F6904" w:rsidRDefault="000B6C9F" w:rsidP="000B6C9F">
      <w:r w:rsidRPr="007F6904">
        <w:rPr>
          <w:rStyle w:val="StyleBoldUnderline"/>
        </w:rPr>
        <w:t>The World Ocean is a</w:t>
      </w:r>
      <w:r w:rsidRPr="007F6904">
        <w:t xml:space="preserve"> very promising region for economic activity on one side, and the most important factor in geopolitics, as well as </w:t>
      </w:r>
      <w:r w:rsidRPr="007F6904">
        <w:rPr>
          <w:rStyle w:val="StyleBoldUnderline"/>
        </w:rPr>
        <w:t>a region of inevitable rivalry and potential division into spheres of influence</w:t>
      </w:r>
      <w:r w:rsidRPr="007F6904">
        <w:t>.</w:t>
      </w:r>
    </w:p>
    <w:p w:rsidR="000B6C9F" w:rsidRPr="007F6904" w:rsidRDefault="000B6C9F" w:rsidP="000B6C9F">
      <w:pPr>
        <w:rPr>
          <w:rStyle w:val="StyleBoldUnderline"/>
        </w:rPr>
      </w:pPr>
      <w:r w:rsidRPr="007F6904">
        <w:t xml:space="preserve">Traditionally, </w:t>
      </w:r>
      <w:r w:rsidRPr="007F6904">
        <w:rPr>
          <w:rStyle w:val="StyleBoldUnderline"/>
        </w:rPr>
        <w:t xml:space="preserve">Russia is considered to be one of the great maritime powers that play an important role in the exploration and use of the World Ocean. For the economic and social life of Russia, </w:t>
      </w:r>
      <w:r w:rsidRPr="007F6904">
        <w:rPr>
          <w:rStyle w:val="Emphasis"/>
        </w:rPr>
        <w:t xml:space="preserve">the World </w:t>
      </w:r>
      <w:r w:rsidRPr="007F6904">
        <w:rPr>
          <w:rStyle w:val="Emphasis"/>
        </w:rPr>
        <w:lastRenderedPageBreak/>
        <w:t>Ocean</w:t>
      </w:r>
      <w:r w:rsidRPr="007F6904">
        <w:rPr>
          <w:rStyle w:val="StyleBoldUnderline"/>
        </w:rPr>
        <w:t xml:space="preserve">, and the seas surrounding the country in the first instance, </w:t>
      </w:r>
      <w:r w:rsidRPr="007F6904">
        <w:rPr>
          <w:rStyle w:val="Emphasis"/>
        </w:rPr>
        <w:t>is of paramount importance</w:t>
      </w:r>
      <w:r w:rsidRPr="007F6904">
        <w:t xml:space="preserve">. There are objective considerations for that: the length of the sea border of Russia is 38800 km (the length of the land border is 14500 km); the shelf area is 4.2 million square kilometers, of which 3.9 million square kilometers are prospective for hydrocarbons (at least 80% of Russia's oil and gas reserves are in the shelf of its northern seas); the </w:t>
      </w:r>
      <w:r w:rsidRPr="007F6904">
        <w:rPr>
          <w:rStyle w:val="StyleBoldUnderline"/>
        </w:rPr>
        <w:t>vital activity of Russia, especially of its coastal regions, depends on uninterrupted operation of the sea transport and the proper support of cargo and passenger traffic.</w:t>
      </w:r>
    </w:p>
    <w:p w:rsidR="000B6C9F" w:rsidRPr="004B65F1" w:rsidRDefault="000B6C9F" w:rsidP="000B6C9F">
      <w:pPr>
        <w:rPr>
          <w:bCs/>
          <w:u w:val="single"/>
        </w:rPr>
      </w:pPr>
      <w:r w:rsidRPr="007F6904">
        <w:t xml:space="preserve">Currently </w:t>
      </w:r>
      <w:r w:rsidRPr="007F6904">
        <w:rPr>
          <w:rStyle w:val="StyleBoldUnderline"/>
        </w:rPr>
        <w:t xml:space="preserve">Russia is in a completely new situation in terms of the establishment of the bases for sea policy as well as the </w:t>
      </w:r>
      <w:proofErr w:type="spellStart"/>
      <w:r w:rsidRPr="007F6904">
        <w:rPr>
          <w:rStyle w:val="StyleBoldUnderline"/>
        </w:rPr>
        <w:t>realisation</w:t>
      </w:r>
      <w:proofErr w:type="spellEnd"/>
      <w:r w:rsidRPr="007F6904">
        <w:rPr>
          <w:rStyle w:val="StyleBoldUnderline"/>
        </w:rPr>
        <w:t xml:space="preserve"> and protection of its interests in the World Ocean</w:t>
      </w:r>
      <w:r w:rsidRPr="007F6904">
        <w:t xml:space="preserve">. The crisis in the national economy has seriously deteriorated the opportunities for Russia to keep its presence in the World Ocean at its former level. Forced curtailment of activities in the World Ocean goes without any order, which aggravates the negative consequences of this process, and decreases the efficiency of the use of allocated resources. Restoration of Russia's position in the World Ocean is a task of national importance. Activities of state, economic, scientific and defense-oriented organizations in exploration and use of the </w:t>
      </w:r>
      <w:r w:rsidRPr="007F6904">
        <w:rPr>
          <w:rStyle w:val="StyleBoldUnderline"/>
        </w:rPr>
        <w:t>World Ocean shall be performed as an essential part of the integrated national policy in the economy, finance, defense, ecology, science and technology, international relations and utilization of natural resources.</w:t>
      </w:r>
    </w:p>
    <w:p w:rsidR="000B6C9F" w:rsidRDefault="000B6C9F" w:rsidP="000B6C9F"/>
    <w:p w:rsidR="000B6C9F" w:rsidRPr="007F6904" w:rsidRDefault="000B6C9F" w:rsidP="000B6C9F">
      <w:pPr>
        <w:pStyle w:val="Heading4"/>
        <w:spacing w:before="0"/>
        <w:rPr>
          <w:rFonts w:cs="Times New Roman"/>
        </w:rPr>
      </w:pPr>
      <w:r>
        <w:rPr>
          <w:rFonts w:cs="Times New Roman"/>
        </w:rPr>
        <w:t>That ensures war</w:t>
      </w:r>
    </w:p>
    <w:p w:rsidR="000B6C9F" w:rsidRPr="007F6904" w:rsidRDefault="000B6C9F" w:rsidP="000B6C9F">
      <w:pPr>
        <w:rPr>
          <w:rStyle w:val="StyleStyleBold12pt"/>
        </w:rPr>
      </w:pPr>
      <w:proofErr w:type="spellStart"/>
      <w:r w:rsidRPr="007F6904">
        <w:rPr>
          <w:rStyle w:val="StyleStyleBold12pt"/>
        </w:rPr>
        <w:t>Yuferov</w:t>
      </w:r>
      <w:proofErr w:type="spellEnd"/>
      <w:r w:rsidRPr="007F6904">
        <w:rPr>
          <w:rStyle w:val="StyleStyleBold12pt"/>
        </w:rPr>
        <w:t xml:space="preserve">, MGIMO University's School of Political Science Graduate, 2013 </w:t>
      </w:r>
    </w:p>
    <w:p w:rsidR="000B6C9F" w:rsidRDefault="000B6C9F" w:rsidP="000B6C9F">
      <w:pPr>
        <w:rPr>
          <w:color w:val="000000"/>
          <w:sz w:val="24"/>
        </w:rPr>
      </w:pPr>
      <w:r w:rsidRPr="007F6904">
        <w:rPr>
          <w:color w:val="000000"/>
          <w:sz w:val="24"/>
        </w:rPr>
        <w:t>[Ivan, Nov 28, 2013, Russian Direct, “Is a real cold war possible in the Arctic</w:t>
      </w:r>
      <w:proofErr w:type="gramStart"/>
      <w:r w:rsidRPr="007F6904">
        <w:rPr>
          <w:color w:val="000000"/>
          <w:sz w:val="24"/>
        </w:rPr>
        <w:t>?,</w:t>
      </w:r>
      <w:proofErr w:type="gramEnd"/>
      <w:r w:rsidRPr="007F6904">
        <w:rPr>
          <w:color w:val="000000"/>
          <w:sz w:val="24"/>
        </w:rPr>
        <w:t>” http://www.russia-direct.org/content/real-cold-war-possible-arctic, accessed 7-12-14, J.J.]</w:t>
      </w:r>
    </w:p>
    <w:p w:rsidR="00567810" w:rsidRPr="007F6904" w:rsidRDefault="00567810" w:rsidP="000B6C9F">
      <w:pPr>
        <w:rPr>
          <w:color w:val="000000"/>
          <w:sz w:val="24"/>
        </w:rPr>
      </w:pPr>
    </w:p>
    <w:p w:rsidR="000B6C9F" w:rsidRDefault="000B6C9F" w:rsidP="000B6C9F">
      <w:r w:rsidRPr="007F6904">
        <w:rPr>
          <w:rStyle w:val="StyleBoldUnderline"/>
        </w:rPr>
        <w:t xml:space="preserve">Military conflict can be provoked because of significant </w:t>
      </w:r>
      <w:r w:rsidRPr="007F6904">
        <w:rPr>
          <w:rStyle w:val="Emphasis"/>
        </w:rPr>
        <w:t>economic and strategic stakes</w:t>
      </w:r>
      <w:r w:rsidRPr="007F6904">
        <w:rPr>
          <w:rStyle w:val="StyleBoldUnderline"/>
        </w:rPr>
        <w:t xml:space="preserve"> in an area where boundaries of maritime jurisdiction remain to be settled. </w:t>
      </w:r>
      <w:r w:rsidRPr="007F6904">
        <w:rPr>
          <w:rStyle w:val="Emphasis"/>
        </w:rPr>
        <w:t>Diplomatic gridlock may lead the region to erupt in an armed mad dash for its resources</w:t>
      </w:r>
      <w:r w:rsidRPr="007F6904">
        <w:t xml:space="preserve">. There are a number of driving factors of this scenario: </w:t>
      </w:r>
      <w:r w:rsidRPr="007F6904">
        <w:rPr>
          <w:rStyle w:val="StyleBoldUnderline"/>
        </w:rPr>
        <w:t>growing military activity, inflammatory rhetoric, and closer security coordination among the Western powers</w:t>
      </w:r>
      <w:r w:rsidRPr="007F6904">
        <w:t xml:space="preserve">. Moreover, </w:t>
      </w:r>
      <w:r w:rsidRPr="007F6904">
        <w:rPr>
          <w:rStyle w:val="StyleBoldUnderline"/>
        </w:rPr>
        <w:t>the Arctic countries are likely to grab territory unilaterally and exert sovereign control over sea lanes by arming icebreakers and military troops to guard their claims</w:t>
      </w:r>
      <w:r w:rsidRPr="007F6904">
        <w:t xml:space="preserve">. </w:t>
      </w:r>
      <w:r w:rsidRPr="007F6904">
        <w:rPr>
          <w:rStyle w:val="StyleBoldUnderline"/>
        </w:rPr>
        <w:t>This scenario of a real cold war is substantiated by some recent facts</w:t>
      </w:r>
      <w:r w:rsidRPr="007F6904">
        <w:t xml:space="preserve">. </w:t>
      </w:r>
      <w:r w:rsidRPr="007F6904">
        <w:rPr>
          <w:rStyle w:val="Emphasis"/>
        </w:rPr>
        <w:t>The Russians recently ordered strategic bomber flights over the Arctic Ocean for the first time since the Cold War</w:t>
      </w:r>
      <w:r w:rsidRPr="007F6904">
        <w:t xml:space="preserve">. Moreover, </w:t>
      </w:r>
      <w:r w:rsidRPr="007F6904">
        <w:rPr>
          <w:rStyle w:val="StyleBoldUnderline"/>
        </w:rPr>
        <w:t>Russian armed forces have regularly tested air and sea defenses of NATO in the region</w:t>
      </w:r>
      <w:r w:rsidRPr="007F6904">
        <w:t xml:space="preserve">. Finally, </w:t>
      </w:r>
      <w:r w:rsidRPr="007F6904">
        <w:rPr>
          <w:rStyle w:val="StyleBoldUnderline"/>
        </w:rPr>
        <w:t>the NATO alliance often organizes military exercises with warships and strategic bombers, supported by tankers, reconnaissance aircraft and escort fighters</w:t>
      </w:r>
      <w:r w:rsidRPr="007F6904">
        <w:t>.</w:t>
      </w:r>
    </w:p>
    <w:p w:rsidR="004B65F1" w:rsidRDefault="004B65F1" w:rsidP="000B6C9F"/>
    <w:p w:rsidR="004B65F1" w:rsidRDefault="004B65F1" w:rsidP="000B6C9F"/>
    <w:p w:rsidR="004B65F1" w:rsidRPr="007F6904" w:rsidRDefault="004B65F1" w:rsidP="004B65F1">
      <w:pPr>
        <w:pStyle w:val="Heading4"/>
        <w:spacing w:before="0"/>
        <w:rPr>
          <w:rFonts w:cs="Times New Roman"/>
        </w:rPr>
      </w:pPr>
      <w:r w:rsidRPr="007F6904">
        <w:rPr>
          <w:rFonts w:cs="Times New Roman"/>
        </w:rPr>
        <w:t xml:space="preserve">US-Russia War results in extinction </w:t>
      </w:r>
    </w:p>
    <w:p w:rsidR="004B65F1" w:rsidRPr="004B65F1" w:rsidRDefault="004B65F1" w:rsidP="004B65F1">
      <w:pPr>
        <w:rPr>
          <w:rStyle w:val="StyleBoldUnderline"/>
          <w:b w:val="0"/>
          <w:u w:val="none"/>
        </w:rPr>
      </w:pPr>
      <w:proofErr w:type="spellStart"/>
      <w:r w:rsidRPr="004B65F1">
        <w:rPr>
          <w:rStyle w:val="StyleBoldUnderline"/>
          <w:u w:val="none"/>
        </w:rPr>
        <w:t>Helfand</w:t>
      </w:r>
      <w:proofErr w:type="spellEnd"/>
      <w:r w:rsidRPr="004B65F1">
        <w:rPr>
          <w:rStyle w:val="StyleBoldUnderline"/>
          <w:u w:val="none"/>
        </w:rPr>
        <w:t>, Nobel Peace Prize Recipient, 2012</w:t>
      </w:r>
    </w:p>
    <w:p w:rsidR="004B65F1" w:rsidRDefault="004B65F1" w:rsidP="004B65F1">
      <w:r w:rsidRPr="007F6904">
        <w:t xml:space="preserve">[Ira, Ira </w:t>
      </w:r>
      <w:proofErr w:type="spellStart"/>
      <w:r w:rsidRPr="007F6904">
        <w:t>Helfand</w:t>
      </w:r>
      <w:proofErr w:type="spellEnd"/>
      <w:r w:rsidRPr="007F6904">
        <w:t xml:space="preserve"> is co-president of International Physicians for the Prevention of Nuclear War and recipient of the 1985 Nobel Peace Prize, December 18, Inter Press Service News Agency, “The Frightening Scenario of the Nuclear War,” </w:t>
      </w:r>
      <w:hyperlink r:id="rId13" w:history="1">
        <w:r w:rsidRPr="007F6904">
          <w:rPr>
            <w:rStyle w:val="FooterChar"/>
          </w:rPr>
          <w:t>http://www.ipsnews.net/2012/12/the-frightening-scenario-of-the-nuclear-war/</w:t>
        </w:r>
      </w:hyperlink>
      <w:r w:rsidRPr="007F6904">
        <w:t>, accessed July 7, 2014, EK]</w:t>
      </w:r>
    </w:p>
    <w:p w:rsidR="00567810" w:rsidRPr="007F6904" w:rsidRDefault="00567810" w:rsidP="004B65F1"/>
    <w:p w:rsidR="004B65F1" w:rsidRPr="004B65F1" w:rsidRDefault="004B65F1" w:rsidP="004B65F1">
      <w:pPr>
        <w:rPr>
          <w:b/>
          <w:u w:val="single"/>
        </w:rPr>
      </w:pPr>
      <w:r w:rsidRPr="007F6904">
        <w:lastRenderedPageBreak/>
        <w:t xml:space="preserve">Since 2008, </w:t>
      </w:r>
      <w:r w:rsidRPr="004B65F1">
        <w:rPr>
          <w:rStyle w:val="StyleBold"/>
          <w:b w:val="0"/>
          <w:u w:val="single"/>
        </w:rPr>
        <w:t>we have gained a fuller understanding of the dangers posed by nuclear weapons. For decades we have known that a large-scale war between the U.S. and Russia would have catastrophic humanitarian consequences for the whole world</w:t>
      </w:r>
      <w:r w:rsidRPr="004B65F1">
        <w:rPr>
          <w:b/>
          <w:u w:val="single"/>
        </w:rPr>
        <w:t>.</w:t>
      </w:r>
    </w:p>
    <w:p w:rsidR="004B65F1" w:rsidRPr="004B65F1" w:rsidRDefault="004B65F1" w:rsidP="004B65F1">
      <w:pPr>
        <w:rPr>
          <w:b/>
          <w:u w:val="single"/>
        </w:rPr>
      </w:pPr>
      <w:r w:rsidRPr="007F6904">
        <w:t xml:space="preserve">We now understand that even a much more “limited”, regional nuclear war, as might take place in South Asia, would also pose a threat to all of humanity. Studies by Alan </w:t>
      </w:r>
      <w:proofErr w:type="spellStart"/>
      <w:r w:rsidRPr="007F6904">
        <w:t>Robock</w:t>
      </w:r>
      <w:proofErr w:type="spellEnd"/>
      <w:r w:rsidRPr="007F6904">
        <w:t xml:space="preserve">, Owen Brian </w:t>
      </w:r>
      <w:proofErr w:type="spellStart"/>
      <w:r w:rsidRPr="007F6904">
        <w:t>Toon</w:t>
      </w:r>
      <w:proofErr w:type="spellEnd"/>
      <w:r w:rsidRPr="007F6904">
        <w:t xml:space="preserve">, and their colleagues have looked at a scenario in </w:t>
      </w:r>
      <w:proofErr w:type="gramStart"/>
      <w:r w:rsidRPr="007F6904">
        <w:t>which  India</w:t>
      </w:r>
      <w:proofErr w:type="gramEnd"/>
      <w:r w:rsidRPr="007F6904">
        <w:t xml:space="preserve"> and Pakistan each use 50 Hiroshima sized bombs – only 0.4 percent of the world’s nuclear arsenal of more than 25,000 warheads ­ against urban targets in the other country. </w:t>
      </w:r>
      <w:r w:rsidRPr="004B65F1">
        <w:rPr>
          <w:rStyle w:val="StyleBold"/>
          <w:b w:val="0"/>
          <w:u w:val="single"/>
        </w:rPr>
        <w:t>The consequences would be beyond our comprehension</w:t>
      </w:r>
      <w:r w:rsidRPr="004B65F1">
        <w:rPr>
          <w:b/>
          <w:u w:val="single"/>
        </w:rPr>
        <w:t>.</w:t>
      </w:r>
    </w:p>
    <w:p w:rsidR="004B65F1" w:rsidRPr="007F6904" w:rsidRDefault="004B65F1" w:rsidP="004B65F1">
      <w:r w:rsidRPr="004B65F1">
        <w:rPr>
          <w:rStyle w:val="StyleBold"/>
          <w:b w:val="0"/>
          <w:u w:val="single"/>
        </w:rPr>
        <w:t xml:space="preserve">The explosions, firestorms and radiation would kill 20 million people over the first week. But the worldwide consequences would be even more catastrophic. The firestorms would loft five million </w:t>
      </w:r>
      <w:proofErr w:type="spellStart"/>
      <w:r w:rsidRPr="004B65F1">
        <w:rPr>
          <w:rStyle w:val="StyleBold"/>
          <w:b w:val="0"/>
          <w:u w:val="single"/>
        </w:rPr>
        <w:t>tonnes</w:t>
      </w:r>
      <w:proofErr w:type="spellEnd"/>
      <w:r w:rsidRPr="004B65F1">
        <w:rPr>
          <w:rStyle w:val="StyleBold"/>
          <w:b w:val="0"/>
          <w:u w:val="single"/>
        </w:rPr>
        <w:t xml:space="preserve"> of soot into the upper atmosphere, blocking out sunlight and reducing temperatur</w:t>
      </w:r>
      <w:r w:rsidRPr="004B65F1">
        <w:rPr>
          <w:u w:val="single"/>
        </w:rPr>
        <w:t>es</w:t>
      </w:r>
      <w:r w:rsidRPr="007F6904">
        <w:t xml:space="preserve"> around the world by an average of 1.3 degrees Celsius for an entire decade. This sudden drop in temperature, and the resulting decline in precipitation and shortening of the growing season, would cut food production in areas far removed from South Asia.</w:t>
      </w:r>
    </w:p>
    <w:p w:rsidR="004B65F1" w:rsidRPr="007F6904" w:rsidRDefault="004B65F1" w:rsidP="004B65F1">
      <w:r w:rsidRPr="007F6904">
        <w:t xml:space="preserve">According to a study by </w:t>
      </w:r>
      <w:proofErr w:type="spellStart"/>
      <w:r w:rsidRPr="007F6904">
        <w:t>Mutlu</w:t>
      </w:r>
      <w:proofErr w:type="spellEnd"/>
      <w:r w:rsidRPr="007F6904">
        <w:t xml:space="preserve"> </w:t>
      </w:r>
      <w:proofErr w:type="spellStart"/>
      <w:r w:rsidRPr="007F6904">
        <w:t>Ozdogan</w:t>
      </w:r>
      <w:proofErr w:type="spellEnd"/>
      <w:r w:rsidRPr="007F6904">
        <w:t xml:space="preserve">, U.S. corn production would fall an average of 12 percent for an entire decade. A study by </w:t>
      </w:r>
      <w:proofErr w:type="spellStart"/>
      <w:r w:rsidRPr="007F6904">
        <w:t>Lili</w:t>
      </w:r>
      <w:proofErr w:type="spellEnd"/>
      <w:r w:rsidRPr="007F6904">
        <w:t xml:space="preserve"> Xia has shown that Chinese middle season rice would decline15 percent over a full decade. Recent preliminary studies have shown even larger shortfalls for other grains.</w:t>
      </w:r>
    </w:p>
    <w:p w:rsidR="004B65F1" w:rsidRPr="007F6904" w:rsidRDefault="004B65F1" w:rsidP="004B65F1">
      <w:r w:rsidRPr="004B65F1">
        <w:rPr>
          <w:u w:val="single"/>
        </w:rPr>
        <w:t>Th</w:t>
      </w:r>
      <w:r w:rsidRPr="004B65F1">
        <w:rPr>
          <w:rStyle w:val="StyleBold"/>
          <w:b w:val="0"/>
          <w:u w:val="single"/>
        </w:rPr>
        <w:t>e world is not prepared to deal with a decline in food production of this magnitude</w:t>
      </w:r>
      <w:r w:rsidRPr="007F6904">
        <w:rPr>
          <w:rStyle w:val="StyleBold"/>
        </w:rPr>
        <w:t>.</w:t>
      </w:r>
      <w:r w:rsidRPr="007F6904">
        <w:t xml:space="preserve"> World grain reserves currently equal less than three months’ consumption and would provide an inadequate buffer against these shortfalls. Further, according to the most recent data from the United Nations, there are currently more than 870 million people in the world who are malnourished. An additional 300 million people receive adequate nutrition today but live in countries that import much of their food. All of these people, more than one billion in all, would be at risk of starvation in the aftermath of this “limited” war.</w:t>
      </w:r>
    </w:p>
    <w:p w:rsidR="004B65F1" w:rsidRPr="004B65F1" w:rsidRDefault="004B65F1" w:rsidP="004B65F1">
      <w:pPr>
        <w:rPr>
          <w:rStyle w:val="Heading3Char"/>
          <w:rFonts w:cs="Times New Roman"/>
          <w:b w:val="0"/>
          <w:sz w:val="24"/>
        </w:rPr>
      </w:pPr>
      <w:r w:rsidRPr="004B65F1">
        <w:rPr>
          <w:rStyle w:val="StyleBold"/>
          <w:b w:val="0"/>
          <w:u w:val="single"/>
        </w:rPr>
        <w:t xml:space="preserve">A large-scale war between the U.S. and Russia would be even more catastrophic. Hundreds of millions of people would be killed directly; the indirect climate effects would be even greater. Global temperatures would drop an average of eight degrees Celsius, and more than 20 degrees Celsius in the interior of North America and Eurasia. In the Northern Hemisphere, there would be three years without a single day free of frost. Food production would stop and </w:t>
      </w:r>
      <w:r w:rsidRPr="004B65F1">
        <w:rPr>
          <w:rStyle w:val="StyleBold"/>
          <w:b w:val="0"/>
        </w:rPr>
        <w:t>the vast majority of</w:t>
      </w:r>
      <w:r w:rsidRPr="004B65F1">
        <w:rPr>
          <w:rStyle w:val="Emphasis"/>
        </w:rPr>
        <w:t xml:space="preserve"> the human race would starve</w:t>
      </w:r>
      <w:r w:rsidRPr="004B65F1">
        <w:rPr>
          <w:rStyle w:val="Heading3Char"/>
          <w:rFonts w:cs="Times New Roman"/>
          <w:b w:val="0"/>
          <w:sz w:val="24"/>
        </w:rPr>
        <w:t>.</w:t>
      </w:r>
    </w:p>
    <w:p w:rsidR="004B65F1" w:rsidRPr="007F6904" w:rsidRDefault="004B65F1" w:rsidP="004B65F1">
      <w:r w:rsidRPr="004B65F1">
        <w:rPr>
          <w:rStyle w:val="StyleBold"/>
          <w:b w:val="0"/>
          <w:u w:val="single"/>
        </w:rPr>
        <w:t>Since the end of the Cold War we have acted as though this kind of war simply can’t happen. But it can: the two nuclear superpowers still have nearly 20,000 nuclear warhea</w:t>
      </w:r>
      <w:r w:rsidRPr="004B65F1">
        <w:rPr>
          <w:u w:val="single"/>
        </w:rPr>
        <w:t>ds</w:t>
      </w:r>
      <w:r w:rsidRPr="007F6904">
        <w:t xml:space="preserve">; more than two </w:t>
      </w:r>
      <w:proofErr w:type="spellStart"/>
      <w:r w:rsidRPr="007F6904">
        <w:t>thousand</w:t>
      </w:r>
      <w:proofErr w:type="spellEnd"/>
      <w:r w:rsidRPr="007F6904">
        <w:t xml:space="preserve"> of them are maintained on missiles </w:t>
      </w:r>
      <w:r w:rsidRPr="004B65F1">
        <w:rPr>
          <w:rStyle w:val="StyleBold"/>
          <w:b w:val="0"/>
          <w:u w:val="single"/>
        </w:rPr>
        <w:t>that can be fired in less than 15 minutes</w:t>
      </w:r>
      <w:r w:rsidRPr="007F6904">
        <w:t>, destroying the cities of the other power 30 minutes later.</w:t>
      </w:r>
    </w:p>
    <w:p w:rsidR="004B65F1" w:rsidRPr="007F6904" w:rsidRDefault="004B65F1" w:rsidP="004B65F1"/>
    <w:p w:rsidR="004B65F1" w:rsidRDefault="004B65F1" w:rsidP="004B65F1"/>
    <w:p w:rsidR="004B65F1" w:rsidRPr="007F6904" w:rsidRDefault="004B65F1" w:rsidP="000B6C9F"/>
    <w:p w:rsidR="000B6C9F" w:rsidRDefault="000B6C9F" w:rsidP="000B6C9F"/>
    <w:p w:rsidR="000B6C9F" w:rsidRPr="000B6C9F" w:rsidRDefault="000B6C9F" w:rsidP="000B6C9F"/>
    <w:p w:rsidR="000B6C9F" w:rsidRDefault="000B6C9F" w:rsidP="007F6904">
      <w:pPr>
        <w:pStyle w:val="Heading1"/>
        <w:spacing w:before="0"/>
        <w:rPr>
          <w:rFonts w:cs="Times New Roman"/>
        </w:rPr>
      </w:pPr>
    </w:p>
    <w:p w:rsidR="000B6C9F" w:rsidRDefault="000B6C9F" w:rsidP="000B6C9F"/>
    <w:p w:rsidR="000B6C9F" w:rsidRPr="000B6C9F" w:rsidRDefault="000B6C9F" w:rsidP="000B6C9F"/>
    <w:p w:rsidR="007D294B" w:rsidRPr="007F6904" w:rsidRDefault="007D294B" w:rsidP="007F6904">
      <w:pPr>
        <w:pStyle w:val="Heading1"/>
        <w:spacing w:before="0"/>
        <w:rPr>
          <w:rFonts w:cs="Times New Roman"/>
        </w:rPr>
      </w:pPr>
      <w:r w:rsidRPr="007F6904">
        <w:rPr>
          <w:rFonts w:cs="Times New Roman"/>
        </w:rPr>
        <w:lastRenderedPageBreak/>
        <w:t>***Uniqueness***</w:t>
      </w:r>
    </w:p>
    <w:p w:rsidR="007D294B" w:rsidRPr="007F6904" w:rsidRDefault="007D294B" w:rsidP="007F6904"/>
    <w:p w:rsidR="007D294B" w:rsidRPr="007F6904" w:rsidRDefault="007D294B" w:rsidP="007F6904"/>
    <w:p w:rsidR="007D294B" w:rsidRPr="007F6904" w:rsidRDefault="007D294B" w:rsidP="007F6904">
      <w:pPr>
        <w:rPr>
          <w:b/>
          <w:u w:val="single"/>
        </w:rPr>
      </w:pPr>
    </w:p>
    <w:p w:rsidR="007D294B" w:rsidRPr="007F6904" w:rsidRDefault="007D294B" w:rsidP="007F6904"/>
    <w:p w:rsidR="007D294B" w:rsidRPr="007F6904" w:rsidRDefault="007D294B" w:rsidP="007F6904">
      <w:pPr>
        <w:pStyle w:val="Heading2"/>
        <w:spacing w:before="0"/>
        <w:rPr>
          <w:rFonts w:cs="Times New Roman"/>
        </w:rPr>
      </w:pPr>
      <w:r w:rsidRPr="007F6904">
        <w:rPr>
          <w:rFonts w:cs="Times New Roman"/>
        </w:rPr>
        <w:lastRenderedPageBreak/>
        <w:t>Uniqueness</w:t>
      </w:r>
    </w:p>
    <w:p w:rsidR="007D294B" w:rsidRPr="007F6904" w:rsidRDefault="007D294B" w:rsidP="007F6904">
      <w:pPr>
        <w:pStyle w:val="Heading3"/>
        <w:spacing w:before="0"/>
        <w:rPr>
          <w:rFonts w:cs="Times New Roman"/>
        </w:rPr>
      </w:pPr>
      <w:r w:rsidRPr="007F6904">
        <w:rPr>
          <w:rFonts w:cs="Times New Roman"/>
        </w:rPr>
        <w:lastRenderedPageBreak/>
        <w:t xml:space="preserve">Relations </w:t>
      </w:r>
    </w:p>
    <w:p w:rsidR="007D294B" w:rsidRPr="007F6904" w:rsidRDefault="007D294B" w:rsidP="007F6904">
      <w:pPr>
        <w:pStyle w:val="Heading4"/>
        <w:spacing w:before="0"/>
        <w:rPr>
          <w:rFonts w:cs="Times New Roman"/>
        </w:rPr>
      </w:pPr>
      <w:r w:rsidRPr="007F6904">
        <w:rPr>
          <w:rFonts w:cs="Times New Roman"/>
        </w:rPr>
        <w:t>US-Russian Relations improving slowly</w:t>
      </w:r>
    </w:p>
    <w:p w:rsidR="007D294B" w:rsidRPr="007F6904" w:rsidRDefault="007D294B" w:rsidP="007F6904">
      <w:pPr>
        <w:rPr>
          <w:rStyle w:val="StyleStyleBold12pt"/>
        </w:rPr>
      </w:pPr>
      <w:r w:rsidRPr="007F6904">
        <w:rPr>
          <w:rStyle w:val="StyleStyleBold12pt"/>
        </w:rPr>
        <w:t>Fox News Latino, 7/4/14</w:t>
      </w:r>
    </w:p>
    <w:p w:rsidR="007D294B" w:rsidRPr="007F6904" w:rsidRDefault="007D294B" w:rsidP="007F6904">
      <w:r w:rsidRPr="007F6904">
        <w:t xml:space="preserve">[No author, Fox News Latino, “Russia's Putin seeks better relations with U.S.,” </w:t>
      </w:r>
      <w:hyperlink r:id="rId14" w:history="1">
        <w:r w:rsidRPr="007F6904">
          <w:rPr>
            <w:rStyle w:val="Hyperlink"/>
          </w:rPr>
          <w:t>http://latino.foxnews.com/latino/politics/2014/07/04/russia-putin-seeks-better-relations-with-us/</w:t>
        </w:r>
      </w:hyperlink>
      <w:r w:rsidRPr="007F6904">
        <w:t>, accessed July 7, 2014, EK]</w:t>
      </w:r>
    </w:p>
    <w:p w:rsidR="007D294B" w:rsidRPr="007F6904" w:rsidRDefault="007D294B" w:rsidP="007F6904"/>
    <w:p w:rsidR="007D294B" w:rsidRPr="007F6904" w:rsidRDefault="007D294B" w:rsidP="007F6904">
      <w:r w:rsidRPr="007F6904">
        <w:t>Russia's Vladimir Putin took the opportunity of a 4th of July message to U.S. President Barack Obama to call for improved relations between Moscow and Washington.</w:t>
      </w:r>
    </w:p>
    <w:p w:rsidR="007D294B" w:rsidRPr="007F6904" w:rsidRDefault="007D294B" w:rsidP="006D5FD8">
      <w:r w:rsidRPr="007F6904">
        <w:t xml:space="preserve">The Russian president "expressed hope that </w:t>
      </w:r>
      <w:r w:rsidRPr="007F6904">
        <w:rPr>
          <w:rStyle w:val="StyleBoldUnderline"/>
        </w:rPr>
        <w:t>... ties between the two countries will develop successfully on the basis of pragmatism and equality despite difficulties and disagreements</w:t>
      </w:r>
      <w:r w:rsidRPr="007F6904">
        <w:t>," the Kremlin said of Putin's congratulatory Independence Day telegram to Obama.</w:t>
      </w:r>
    </w:p>
    <w:p w:rsidR="007D294B" w:rsidRPr="007F6904" w:rsidRDefault="007D294B" w:rsidP="006D5FD8">
      <w:r w:rsidRPr="007F6904">
        <w:t xml:space="preserve">"Vladimir Putin also highlighted that Russia and the United States, </w:t>
      </w:r>
      <w:r w:rsidRPr="007F6904">
        <w:rPr>
          <w:rStyle w:val="StyleBoldUnderline"/>
        </w:rPr>
        <w:t>as countries carrying exceptional responsibility for safeguarding international stability and security, should cooperate not only in the interests of their own nations but also the whole world</w:t>
      </w:r>
      <w:r w:rsidRPr="007F6904">
        <w:t>," according to a statement issued by the Kremlin.</w:t>
      </w:r>
    </w:p>
    <w:p w:rsidR="007D294B" w:rsidRPr="007F6904" w:rsidRDefault="007D294B" w:rsidP="007F6904">
      <w:pPr>
        <w:pStyle w:val="Heading4"/>
        <w:spacing w:before="0"/>
        <w:rPr>
          <w:rFonts w:cs="Times New Roman"/>
        </w:rPr>
      </w:pPr>
      <w:r w:rsidRPr="007F6904">
        <w:rPr>
          <w:rFonts w:cs="Times New Roman"/>
        </w:rPr>
        <w:t>US-Russia relations improving now</w:t>
      </w:r>
    </w:p>
    <w:p w:rsidR="007D294B" w:rsidRPr="007F6904" w:rsidRDefault="007D294B" w:rsidP="007F6904">
      <w:pPr>
        <w:rPr>
          <w:rStyle w:val="StyleStyleBold12pt"/>
        </w:rPr>
      </w:pPr>
      <w:r w:rsidRPr="007F6904">
        <w:rPr>
          <w:rStyle w:val="StyleStyleBold12pt"/>
        </w:rPr>
        <w:t>Russia Beyond</w:t>
      </w:r>
      <w:r w:rsidR="007F6904" w:rsidRPr="007F6904">
        <w:rPr>
          <w:rStyle w:val="StyleStyleBold12pt"/>
        </w:rPr>
        <w:t xml:space="preserve"> the Headlines</w:t>
      </w:r>
      <w:r w:rsidRPr="007F6904">
        <w:rPr>
          <w:rStyle w:val="StyleStyleBold12pt"/>
        </w:rPr>
        <w:t>, 7/4/14</w:t>
      </w:r>
    </w:p>
    <w:p w:rsidR="007D294B" w:rsidRPr="007F6904" w:rsidRDefault="007D294B" w:rsidP="007F6904">
      <w:r w:rsidRPr="007F6904">
        <w:t xml:space="preserve">[No author, Russia </w:t>
      </w:r>
      <w:proofErr w:type="gramStart"/>
      <w:r w:rsidRPr="007F6904">
        <w:t>Beyond</w:t>
      </w:r>
      <w:proofErr w:type="gramEnd"/>
      <w:r w:rsidRPr="007F6904">
        <w:t xml:space="preserve"> the Headlines, “Putin reaffirms need for pragmatic and equal relations between Russia and U.S.,” </w:t>
      </w:r>
      <w:hyperlink r:id="rId15" w:history="1">
        <w:r w:rsidRPr="007F6904">
          <w:rPr>
            <w:rStyle w:val="Hyperlink"/>
          </w:rPr>
          <w:t>http://rbth.com/news/2014/07/04/putin_reaffirms_need_for_pragmatic_and_equal_relations_between_russia_an_37927.html</w:t>
        </w:r>
      </w:hyperlink>
      <w:r w:rsidRPr="007F6904">
        <w:t>, accessed July 9, 2014, EK]</w:t>
      </w:r>
    </w:p>
    <w:p w:rsidR="007D294B" w:rsidRPr="007F6904" w:rsidRDefault="007D294B" w:rsidP="006D5FD8">
      <w:r w:rsidRPr="007F6904">
        <w:rPr>
          <w:rStyle w:val="StyleBoldUnderline"/>
        </w:rPr>
        <w:t>Russian President Vladimir Putin has congratulated U.S. leader Barack Obama on July 4 Independence Day</w:t>
      </w:r>
      <w:r w:rsidRPr="007F6904">
        <w:t>, the Kremlin press service has reported.</w:t>
      </w:r>
    </w:p>
    <w:p w:rsidR="007D294B" w:rsidRPr="007F6904" w:rsidRDefault="007D294B" w:rsidP="006D5FD8">
      <w:pPr>
        <w:rPr>
          <w:rStyle w:val="StyleBoldUnderline"/>
        </w:rPr>
      </w:pPr>
      <w:r w:rsidRPr="007F6904">
        <w:t xml:space="preserve">In his message to the U.S. president, </w:t>
      </w:r>
      <w:r w:rsidRPr="007F6904">
        <w:rPr>
          <w:rStyle w:val="StyleBoldUnderline"/>
        </w:rPr>
        <w:t xml:space="preserve">Putin said he was hopeful that despite today's difficulties and disagreements, the two countries' relations, which have a rich history, would continue to develop successfully in a pragmatic and equal manner. </w:t>
      </w:r>
    </w:p>
    <w:p w:rsidR="007D294B" w:rsidRPr="007F6904" w:rsidRDefault="007D294B" w:rsidP="007F6904">
      <w:r w:rsidRPr="007F6904">
        <w:t xml:space="preserve">Putin reiterated that Russia and the United States, as great powers that bear special responsibility for maintaining stability and security around the globe, ought to cooperate for the benefit of both their own people and the entire world. </w:t>
      </w:r>
    </w:p>
    <w:p w:rsidR="007D294B" w:rsidRPr="007F6904" w:rsidRDefault="007D294B" w:rsidP="007F6904">
      <w:pPr>
        <w:rPr>
          <w:rStyle w:val="StyleBoldUnderline"/>
        </w:rPr>
      </w:pPr>
      <w:r w:rsidRPr="007F6904">
        <w:rPr>
          <w:rStyle w:val="StyleBoldUnderline"/>
        </w:rPr>
        <w:t>The Russian president also reaffirmed the importance of further promoting bilateral relations between Russia and the U.S., which should respect each other and heed each other's interests.</w:t>
      </w:r>
    </w:p>
    <w:p w:rsidR="007D294B" w:rsidRPr="007F6904" w:rsidRDefault="007D294B" w:rsidP="007F6904"/>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t>There are positive developments in US-Russian Relations</w:t>
      </w:r>
    </w:p>
    <w:p w:rsidR="007D294B" w:rsidRPr="007F6904" w:rsidRDefault="007D294B" w:rsidP="007F6904">
      <w:pPr>
        <w:rPr>
          <w:rStyle w:val="StyleStyleBold12pt"/>
        </w:rPr>
      </w:pPr>
      <w:r w:rsidRPr="007F6904">
        <w:rPr>
          <w:rStyle w:val="StyleStyleBold12pt"/>
        </w:rPr>
        <w:t xml:space="preserve">Huggins, </w:t>
      </w:r>
      <w:proofErr w:type="gramStart"/>
      <w:r w:rsidRPr="007F6904">
        <w:rPr>
          <w:rStyle w:val="StyleStyleBold12pt"/>
        </w:rPr>
        <w:t>The</w:t>
      </w:r>
      <w:proofErr w:type="gramEnd"/>
      <w:r w:rsidRPr="007F6904">
        <w:rPr>
          <w:rStyle w:val="StyleStyleBold12pt"/>
        </w:rPr>
        <w:t xml:space="preserve"> Hill Correspondent, 7/4/14</w:t>
      </w:r>
    </w:p>
    <w:p w:rsidR="007D294B" w:rsidRPr="007F6904" w:rsidRDefault="007D294B" w:rsidP="007F6904">
      <w:r w:rsidRPr="007F6904">
        <w:t xml:space="preserve">[Rachel, The Hill, “Will Putin get his Independence Day wish?” </w:t>
      </w:r>
      <w:hyperlink r:id="rId16" w:history="1">
        <w:r w:rsidRPr="007F6904">
          <w:rPr>
            <w:rStyle w:val="Hyperlink"/>
          </w:rPr>
          <w:t>http://thehill.com/policy/international/211357-will-putin-get-his-independence-day-wish</w:t>
        </w:r>
      </w:hyperlink>
      <w:r w:rsidRPr="007F6904">
        <w:t>, accessed July 9, 2014, EK]</w:t>
      </w:r>
    </w:p>
    <w:p w:rsidR="007D294B" w:rsidRPr="007F6904" w:rsidRDefault="007D294B" w:rsidP="007F6904"/>
    <w:p w:rsidR="007D294B" w:rsidRPr="007F6904" w:rsidRDefault="007D294B" w:rsidP="007F6904">
      <w:pPr>
        <w:rPr>
          <w:rStyle w:val="StyleBoldUnderline"/>
        </w:rPr>
      </w:pPr>
      <w:r w:rsidRPr="007F6904">
        <w:rPr>
          <w:rStyle w:val="StyleBoldUnderline"/>
        </w:rPr>
        <w:t>Russian President Vladimir Putin reached out to President Obama in an Independence Day message Friday, expressing hope that the two countries can improve their relations.</w:t>
      </w:r>
    </w:p>
    <w:p w:rsidR="007D294B" w:rsidRPr="007F6904" w:rsidRDefault="007D294B" w:rsidP="006D5FD8">
      <w:r w:rsidRPr="007F6904">
        <w:t>“</w:t>
      </w:r>
      <w:r w:rsidRPr="007F6904">
        <w:rPr>
          <w:rStyle w:val="StyleBoldUnderline"/>
        </w:rPr>
        <w:t>Mr. Putin said that he hopes that ties between the two countries, which have a rich history, will continue successful development on a pragmatic and equal bas</w:t>
      </w:r>
      <w:r w:rsidRPr="007F6904">
        <w:t>is despite the current differences and difficulties,” the Kremlin wrote in a statement.</w:t>
      </w:r>
    </w:p>
    <w:p w:rsidR="007D294B" w:rsidRPr="007F6904" w:rsidRDefault="007D294B" w:rsidP="006D5FD8">
      <w:r w:rsidRPr="007F6904">
        <w:lastRenderedPageBreak/>
        <w:t xml:space="preserve">“The president also stressed that </w:t>
      </w:r>
      <w:r w:rsidRPr="007F6904">
        <w:rPr>
          <w:rStyle w:val="StyleBoldUnderline"/>
        </w:rPr>
        <w:t>Russia and the United States are both countries bearing particular responsibility for ensuring international stability and security</w:t>
      </w:r>
      <w:r w:rsidRPr="007F6904">
        <w:t>,” the statement continued, “and should therefore cooperate not just for the benefit of their own peoples but also in the entire world’s interest.”</w:t>
      </w:r>
    </w:p>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t>US and Russia working hard to improve relations now</w:t>
      </w:r>
    </w:p>
    <w:p w:rsidR="007D294B" w:rsidRPr="007F6904" w:rsidRDefault="007D294B" w:rsidP="007F6904">
      <w:pPr>
        <w:rPr>
          <w:rStyle w:val="StyleStyleBold12pt"/>
        </w:rPr>
      </w:pPr>
      <w:proofErr w:type="spellStart"/>
      <w:r w:rsidRPr="007F6904">
        <w:rPr>
          <w:rStyle w:val="StyleStyleBold12pt"/>
        </w:rPr>
        <w:t>Dunya</w:t>
      </w:r>
      <w:proofErr w:type="spellEnd"/>
      <w:r w:rsidRPr="007F6904">
        <w:rPr>
          <w:rStyle w:val="StyleStyleBold12pt"/>
        </w:rPr>
        <w:t xml:space="preserve"> News, 7/4/14</w:t>
      </w:r>
    </w:p>
    <w:p w:rsidR="007D294B" w:rsidRPr="007F6904" w:rsidRDefault="007D294B" w:rsidP="007F6904">
      <w:r w:rsidRPr="007F6904">
        <w:t xml:space="preserve">[No author, </w:t>
      </w:r>
      <w:proofErr w:type="spellStart"/>
      <w:r w:rsidRPr="007F6904">
        <w:t>Dunya</w:t>
      </w:r>
      <w:proofErr w:type="spellEnd"/>
      <w:r w:rsidRPr="007F6904">
        <w:t xml:space="preserve"> News, “Putin wishes Obama a happy Independence Day 'despite differences,’” </w:t>
      </w:r>
      <w:hyperlink r:id="rId17" w:history="1">
        <w:r w:rsidRPr="007F6904">
          <w:rPr>
            <w:rStyle w:val="Hyperlink"/>
          </w:rPr>
          <w:t>http://dunyanews.tv/index.php/en/World/227625-Putin-wishes-Obama-a-happy-Independence-Day-despi</w:t>
        </w:r>
      </w:hyperlink>
      <w:r w:rsidRPr="007F6904">
        <w:t>, accessed July 9, 2014, EK]</w:t>
      </w:r>
    </w:p>
    <w:p w:rsidR="007D294B" w:rsidRPr="007F6904" w:rsidRDefault="007D294B" w:rsidP="007F6904"/>
    <w:p w:rsidR="007D294B" w:rsidRPr="007F6904" w:rsidRDefault="007D294B" w:rsidP="007F6904">
      <w:pPr>
        <w:rPr>
          <w:rStyle w:val="Emphasis"/>
        </w:rPr>
      </w:pPr>
      <w:r w:rsidRPr="007F6904">
        <w:rPr>
          <w:rStyle w:val="Emphasis"/>
        </w:rPr>
        <w:t>Putin hopes that US-Russia relations will successfully develop on a pragmatic and equal foundation.</w:t>
      </w:r>
    </w:p>
    <w:p w:rsidR="007D294B" w:rsidRPr="007F6904" w:rsidRDefault="007D294B" w:rsidP="006D5FD8">
      <w:r w:rsidRPr="007F6904">
        <w:t xml:space="preserve">MOSCOW (AFP) - </w:t>
      </w:r>
      <w:r w:rsidRPr="007F6904">
        <w:rPr>
          <w:rStyle w:val="StyleBoldUnderline"/>
        </w:rPr>
        <w:t xml:space="preserve">Russia s President Vladimir Putin congratulated US counterpart Barack Obama on America s Independence Day Friday and expressed hope that bilateral relations would "successfully develop" </w:t>
      </w:r>
      <w:r w:rsidRPr="007F6904">
        <w:t>despite their disagreements.</w:t>
      </w:r>
    </w:p>
    <w:p w:rsidR="007D294B" w:rsidRPr="007F6904" w:rsidRDefault="007D294B" w:rsidP="006D5FD8">
      <w:r w:rsidRPr="007F6904">
        <w:t xml:space="preserve">Putin predicted that </w:t>
      </w:r>
      <w:r w:rsidRPr="007F6904">
        <w:rPr>
          <w:rStyle w:val="StyleBoldUnderline"/>
        </w:rPr>
        <w:t>relations between Russia and the United States "will successfully develop on a pragmatic and equal foundation despite the difficulties and differences</w:t>
      </w:r>
      <w:r w:rsidRPr="007F6904">
        <w:t>," the Kremlin said.</w:t>
      </w:r>
    </w:p>
    <w:p w:rsidR="007D294B" w:rsidRPr="007F6904" w:rsidRDefault="007D294B" w:rsidP="006D5FD8">
      <w:r w:rsidRPr="007F6904">
        <w:rPr>
          <w:rStyle w:val="StyleBoldUnderline"/>
        </w:rPr>
        <w:t xml:space="preserve">The two former Cold War adversaries "carry special responsibility for ensuring international stability and security" and "must cooperate in the interests of not just their own people, but the entire world," </w:t>
      </w:r>
      <w:r w:rsidRPr="007F6904">
        <w:t>Putin said.</w:t>
      </w:r>
    </w:p>
    <w:p w:rsidR="007D294B" w:rsidRPr="007F6904" w:rsidRDefault="007D294B" w:rsidP="007F6904"/>
    <w:p w:rsidR="007D294B" w:rsidRPr="007F6904" w:rsidRDefault="007D294B" w:rsidP="007F6904">
      <w:pPr>
        <w:pStyle w:val="Heading3"/>
        <w:spacing w:before="0"/>
        <w:rPr>
          <w:rFonts w:cs="Times New Roman"/>
        </w:rPr>
      </w:pPr>
      <w:r w:rsidRPr="007F6904">
        <w:rPr>
          <w:rFonts w:cs="Times New Roman"/>
        </w:rPr>
        <w:lastRenderedPageBreak/>
        <w:t>Russia Expanding Ocean Exploration</w:t>
      </w:r>
    </w:p>
    <w:p w:rsidR="007D294B" w:rsidRPr="007F6904" w:rsidRDefault="007D294B" w:rsidP="007F6904"/>
    <w:p w:rsidR="007D294B" w:rsidRPr="007F6904" w:rsidRDefault="007D294B" w:rsidP="007F6904"/>
    <w:p w:rsidR="007D294B" w:rsidRPr="007F6904" w:rsidRDefault="007D294B" w:rsidP="007F6904">
      <w:pPr>
        <w:pStyle w:val="Heading4"/>
        <w:spacing w:before="0"/>
        <w:rPr>
          <w:rFonts w:cs="Times New Roman"/>
        </w:rPr>
      </w:pPr>
      <w:proofErr w:type="gramStart"/>
      <w:r w:rsidRPr="007F6904">
        <w:rPr>
          <w:rFonts w:cs="Times New Roman"/>
        </w:rPr>
        <w:t>Russia expanding its ocean development now.</w:t>
      </w:r>
      <w:proofErr w:type="gramEnd"/>
      <w:r w:rsidRPr="007F6904">
        <w:rPr>
          <w:rFonts w:cs="Times New Roman"/>
        </w:rPr>
        <w:t xml:space="preserve"> </w:t>
      </w:r>
    </w:p>
    <w:p w:rsidR="007D294B" w:rsidRPr="007F6904" w:rsidRDefault="007D294B" w:rsidP="007F6904">
      <w:pPr>
        <w:rPr>
          <w:rStyle w:val="StyleStyleBold12pt"/>
        </w:rPr>
      </w:pPr>
      <w:r w:rsidRPr="007F6904">
        <w:rPr>
          <w:rStyle w:val="StyleStyleBold12pt"/>
        </w:rPr>
        <w:t>RT News, 6/26/14</w:t>
      </w:r>
    </w:p>
    <w:p w:rsidR="007D294B" w:rsidRPr="007F6904" w:rsidRDefault="007D294B" w:rsidP="007F6904">
      <w:r w:rsidRPr="007F6904">
        <w:t xml:space="preserve">[No Author, RT News Question More, “Russian Navy plans on commissioning undersea reconnaissance drone in 2 years – newspaper,” </w:t>
      </w:r>
      <w:hyperlink r:id="rId18" w:history="1">
        <w:r w:rsidRPr="007F6904">
          <w:rPr>
            <w:rStyle w:val="Hyperlink"/>
          </w:rPr>
          <w:t>http://rt.com/news/168516-russian-underwater-glider-drone/</w:t>
        </w:r>
      </w:hyperlink>
      <w:r w:rsidRPr="007F6904">
        <w:t>, accessed July 9, 2014, EK]</w:t>
      </w:r>
    </w:p>
    <w:p w:rsidR="007D294B" w:rsidRPr="007F6904" w:rsidRDefault="007D294B" w:rsidP="007F6904">
      <w:r w:rsidRPr="007F6904">
        <w:t>[</w:t>
      </w:r>
      <w:proofErr w:type="gramStart"/>
      <w:r w:rsidRPr="007F6904">
        <w:t>contains</w:t>
      </w:r>
      <w:proofErr w:type="gramEnd"/>
      <w:r w:rsidRPr="007F6904">
        <w:t xml:space="preserve"> gendered language]</w:t>
      </w:r>
    </w:p>
    <w:p w:rsidR="007D294B" w:rsidRPr="007F6904" w:rsidRDefault="007D294B" w:rsidP="006D5FD8">
      <w:pPr>
        <w:rPr>
          <w:rStyle w:val="StyleBoldUnderline"/>
        </w:rPr>
      </w:pPr>
      <w:proofErr w:type="spellStart"/>
      <w:r w:rsidRPr="007F6904">
        <w:t>Evgeny</w:t>
      </w:r>
      <w:proofErr w:type="spellEnd"/>
      <w:r w:rsidRPr="007F6904">
        <w:t xml:space="preserve"> </w:t>
      </w:r>
      <w:proofErr w:type="spellStart"/>
      <w:r w:rsidRPr="007F6904">
        <w:t>Tatarenko</w:t>
      </w:r>
      <w:proofErr w:type="spellEnd"/>
      <w:r w:rsidRPr="007F6904">
        <w:t xml:space="preserve">, professor at the SSTU measuring equipment department, told </w:t>
      </w:r>
      <w:proofErr w:type="spellStart"/>
      <w:r w:rsidRPr="007F6904">
        <w:t>Izvestia</w:t>
      </w:r>
      <w:proofErr w:type="spellEnd"/>
      <w:r w:rsidRPr="007F6904">
        <w:t xml:space="preserve"> that </w:t>
      </w:r>
      <w:r w:rsidRPr="007F6904">
        <w:rPr>
          <w:rStyle w:val="StyleBoldUnderline"/>
        </w:rPr>
        <w:t>the navy has already expressed interest in their drone, but details “haven’t been discussed yet.”</w:t>
      </w:r>
    </w:p>
    <w:p w:rsidR="007D294B" w:rsidRPr="007F6904" w:rsidRDefault="007D294B" w:rsidP="007F6904">
      <w:r w:rsidRPr="007F6904">
        <w:t xml:space="preserve">This autumn a drone with a one-kilometer operational depth is set to be tested, </w:t>
      </w:r>
      <w:proofErr w:type="spellStart"/>
      <w:r w:rsidRPr="007F6904">
        <w:t>Tatatrenko</w:t>
      </w:r>
      <w:proofErr w:type="spellEnd"/>
      <w:r w:rsidRPr="007F6904">
        <w:t xml:space="preserve"> revealed.</w:t>
      </w:r>
    </w:p>
    <w:p w:rsidR="007D294B" w:rsidRPr="007F6904" w:rsidRDefault="007D294B" w:rsidP="007F6904">
      <w:r w:rsidRPr="007F6904">
        <w:t xml:space="preserve">Representative of JSK “Scientific-and-production Enterprise for Underwater Technologies OCEANOS”, Boris </w:t>
      </w:r>
      <w:proofErr w:type="spellStart"/>
      <w:r w:rsidRPr="007F6904">
        <w:t>Gaikovich</w:t>
      </w:r>
      <w:proofErr w:type="spellEnd"/>
      <w:r w:rsidRPr="007F6904">
        <w:t xml:space="preserve"> told </w:t>
      </w:r>
      <w:proofErr w:type="spellStart"/>
      <w:r w:rsidRPr="007F6904">
        <w:t>Izvestia</w:t>
      </w:r>
      <w:proofErr w:type="spellEnd"/>
      <w:r w:rsidRPr="007F6904">
        <w:t xml:space="preserve"> that low-batch production would put a $100,000 price tag on a glider. “Over the last ten years autonomous devices evolved from exotic technical innovations into successful commercial projects worldwide,” </w:t>
      </w:r>
      <w:proofErr w:type="spellStart"/>
      <w:r w:rsidRPr="007F6904">
        <w:t>Gaikovich</w:t>
      </w:r>
      <w:proofErr w:type="spellEnd"/>
      <w:r w:rsidRPr="007F6904">
        <w:t xml:space="preserve"> said, noting that so far the US Navy has been the pioneer in developing and using unmanned submersibles.</w:t>
      </w:r>
    </w:p>
    <w:p w:rsidR="007D294B" w:rsidRPr="007F6904" w:rsidRDefault="007D294B" w:rsidP="006D5FD8">
      <w:r w:rsidRPr="007F6904">
        <w:rPr>
          <w:rStyle w:val="StyleBoldUnderline"/>
        </w:rPr>
        <w:t>Gliders could be used not only for detection of submarines and ships, but also for measuring other general factors, such as undercurrents, water salinity, temperatures and acoustic characteristics at various depths</w:t>
      </w:r>
      <w:r w:rsidRPr="007F6904">
        <w:t xml:space="preserve">, former Chief of the Main Staff of the Navy, Viktor </w:t>
      </w:r>
      <w:proofErr w:type="spellStart"/>
      <w:r w:rsidRPr="007F6904">
        <w:t>Kravchenko</w:t>
      </w:r>
      <w:proofErr w:type="spellEnd"/>
      <w:r w:rsidRPr="007F6904">
        <w:t xml:space="preserve">, told </w:t>
      </w:r>
      <w:proofErr w:type="spellStart"/>
      <w:r w:rsidRPr="007F6904">
        <w:t>Izvestia</w:t>
      </w:r>
      <w:proofErr w:type="spellEnd"/>
      <w:r w:rsidRPr="007F6904">
        <w:t>.</w:t>
      </w:r>
    </w:p>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t>Russia and other Pacific powers are expanding its military influence in the Pacific</w:t>
      </w:r>
    </w:p>
    <w:p w:rsidR="007D294B" w:rsidRPr="007F6904" w:rsidRDefault="007D294B" w:rsidP="007F6904">
      <w:pPr>
        <w:rPr>
          <w:rStyle w:val="StyleStyleBold12pt"/>
        </w:rPr>
      </w:pPr>
      <w:proofErr w:type="spellStart"/>
      <w:r w:rsidRPr="007F6904">
        <w:rPr>
          <w:rStyle w:val="StyleStyleBold12pt"/>
        </w:rPr>
        <w:t>Kramnik</w:t>
      </w:r>
      <w:proofErr w:type="spellEnd"/>
      <w:r w:rsidRPr="007F6904">
        <w:rPr>
          <w:rStyle w:val="StyleStyleBold12pt"/>
        </w:rPr>
        <w:t xml:space="preserve">, Military Reporter, 2014 </w:t>
      </w:r>
    </w:p>
    <w:p w:rsidR="007D294B" w:rsidRPr="007F6904" w:rsidRDefault="007D294B" w:rsidP="007F6904">
      <w:r w:rsidRPr="007F6904">
        <w:t>[</w:t>
      </w:r>
      <w:proofErr w:type="spellStart"/>
      <w:r w:rsidRPr="007F6904">
        <w:t>Ilya</w:t>
      </w:r>
      <w:proofErr w:type="spellEnd"/>
      <w:r w:rsidRPr="007F6904">
        <w:t xml:space="preserve">, January 29, Radio </w:t>
      </w:r>
      <w:proofErr w:type="gramStart"/>
      <w:r w:rsidRPr="007F6904">
        <w:t>The</w:t>
      </w:r>
      <w:proofErr w:type="gramEnd"/>
      <w:r w:rsidRPr="007F6904">
        <w:t xml:space="preserve"> Voice of Russia, “Pacific region: arena for military competition of largest world powers,” </w:t>
      </w:r>
      <w:hyperlink r:id="rId19" w:history="1">
        <w:r w:rsidRPr="007F6904">
          <w:rPr>
            <w:rStyle w:val="Hyperlink"/>
          </w:rPr>
          <w:t>http://voiceofrussia.com/news/2014_01_29/Pacific-region-arena-for-military-competition-of-largest-world-powers-2865/</w:t>
        </w:r>
      </w:hyperlink>
      <w:r w:rsidRPr="007F6904">
        <w:t>, accessed July 7, 2014, EK]</w:t>
      </w:r>
    </w:p>
    <w:p w:rsidR="007D294B" w:rsidRPr="007F6904" w:rsidRDefault="007D294B" w:rsidP="007F6904"/>
    <w:p w:rsidR="007D294B" w:rsidRPr="007F6904" w:rsidRDefault="007D294B" w:rsidP="006D5FD8">
      <w:pPr>
        <w:rPr>
          <w:rStyle w:val="StyleBoldUnderline"/>
        </w:rPr>
      </w:pPr>
      <w:r w:rsidRPr="007F6904">
        <w:t xml:space="preserve">The US continues to build-up its military forces in the Pacific Ocean. </w:t>
      </w:r>
      <w:r w:rsidRPr="007F6904">
        <w:rPr>
          <w:rStyle w:val="StyleBoldUnderline"/>
        </w:rPr>
        <w:t>Around 60 percent of US submarines with nuclear weapons on board are already stationed in this theater of war</w:t>
      </w:r>
      <w:r w:rsidRPr="007F6904">
        <w:t xml:space="preserve">. Plans for solidifying this grouping were voiced a few years ago and today </w:t>
      </w:r>
      <w:r w:rsidRPr="007F6904">
        <w:rPr>
          <w:rStyle w:val="StyleBoldUnderline"/>
        </w:rPr>
        <w:t>the Pacific becomes an arena for competition of the largest world powers. And Moscow is eyeing the region as well.</w:t>
      </w:r>
    </w:p>
    <w:p w:rsidR="007D294B" w:rsidRPr="007F6904" w:rsidRDefault="007D294B" w:rsidP="006D5FD8">
      <w:r w:rsidRPr="007F6904">
        <w:t xml:space="preserve">Today main naval forces’ positioning and combat areas reflect a political climate in the world. For the most part of the Cold War, </w:t>
      </w:r>
      <w:r w:rsidRPr="007F6904">
        <w:rPr>
          <w:rStyle w:val="StyleBoldUnderline"/>
        </w:rPr>
        <w:t>the US Navy key forces were stationed in the Atlantic. The US Second Fleet was considered to be the most powerful division back then but in the mid-1990s a number of servicemen were laid off. In 2011, it was completely disestablished.</w:t>
      </w:r>
    </w:p>
    <w:p w:rsidR="007D294B" w:rsidRPr="007F6904" w:rsidRDefault="007D294B" w:rsidP="007F6904">
      <w:r w:rsidRPr="007F6904">
        <w:t>The Navy is the US’ most flexible warfare service branch as it can both deter a potential enemy and pose a threat. It’s obvious that in the Pacific region China represents such an enemy for the US as it’s been actively strengthening its naval forces, including the country’s plans for building four aircraft carriers. Taking into account that the US plans to have six aircraft carriers in the Pacific Ocean, with part of them regularly employed in the Persian Gulf and in the Middle East, a balance of forces doesn’t seem to be so hopeless for China.</w:t>
      </w:r>
    </w:p>
    <w:p w:rsidR="007D294B" w:rsidRPr="007F6904" w:rsidRDefault="007D294B" w:rsidP="007F6904">
      <w:pPr>
        <w:pStyle w:val="Heading4"/>
        <w:spacing w:before="0"/>
        <w:rPr>
          <w:rFonts w:cs="Times New Roman"/>
        </w:rPr>
      </w:pPr>
      <w:r w:rsidRPr="007F6904">
        <w:rPr>
          <w:rFonts w:cs="Times New Roman"/>
        </w:rPr>
        <w:t>Russia expanding its navy and ocean involvement</w:t>
      </w:r>
    </w:p>
    <w:p w:rsidR="007D294B" w:rsidRPr="007F6904" w:rsidRDefault="007D294B" w:rsidP="007F6904">
      <w:pPr>
        <w:rPr>
          <w:rStyle w:val="StyleStyleBold12pt"/>
        </w:rPr>
      </w:pPr>
      <w:r w:rsidRPr="007F6904">
        <w:rPr>
          <w:rStyle w:val="StyleStyleBold12pt"/>
        </w:rPr>
        <w:t>Smith, Yahoo News Correspondent, 2014</w:t>
      </w:r>
    </w:p>
    <w:p w:rsidR="007D294B" w:rsidRPr="007F6904" w:rsidRDefault="007D294B" w:rsidP="007F6904">
      <w:r w:rsidRPr="007F6904">
        <w:t xml:space="preserve">[No first name, January 19, “Russia Builds New Navy to Dominate Arctic Ocean,” </w:t>
      </w:r>
      <w:hyperlink r:id="rId20" w:history="1">
        <w:r w:rsidRPr="007F6904">
          <w:rPr>
            <w:rStyle w:val="Hyperlink"/>
          </w:rPr>
          <w:t>http://www.fool.com/investing/general/2014/01/19/russia-builds-a-new-navy-to-dominate-the-arctic-oc.aspx</w:t>
        </w:r>
      </w:hyperlink>
      <w:r w:rsidRPr="007F6904">
        <w:t>, accessed July 9, 2014, EK]</w:t>
      </w:r>
    </w:p>
    <w:p w:rsidR="007D294B" w:rsidRPr="007F6904" w:rsidRDefault="007D294B" w:rsidP="007F6904"/>
    <w:p w:rsidR="007D294B" w:rsidRPr="007F6904" w:rsidRDefault="007D294B" w:rsidP="006D5FD8">
      <w:pPr>
        <w:rPr>
          <w:rStyle w:val="StyleBoldUnderline"/>
        </w:rPr>
      </w:pPr>
      <w:r w:rsidRPr="007F6904">
        <w:t>The mightiest force on the high seas, the United States Navy boasts a fleet 283 warships strong</w:t>
      </w:r>
      <w:r w:rsidRPr="007F6904">
        <w:rPr>
          <w:rStyle w:val="StyleBoldUnderline"/>
        </w:rPr>
        <w:t>. In comparison, Russia's navy, once America's archrival, has only 208 warships -- but Russia is closing the gap, and quickly.</w:t>
      </w:r>
    </w:p>
    <w:p w:rsidR="007D294B" w:rsidRPr="007F6904" w:rsidRDefault="007D294B" w:rsidP="006D5FD8">
      <w:r w:rsidRPr="007F6904">
        <w:t xml:space="preserve">Just last week, in an interview with RIA </w:t>
      </w:r>
      <w:proofErr w:type="spellStart"/>
      <w:r w:rsidRPr="007F6904">
        <w:t>Novosti</w:t>
      </w:r>
      <w:proofErr w:type="spellEnd"/>
      <w:r w:rsidRPr="007F6904">
        <w:t xml:space="preserve">, deputy commander of the Russian Navy Rear Adm. Viktor </w:t>
      </w:r>
      <w:proofErr w:type="spellStart"/>
      <w:r w:rsidRPr="007F6904">
        <w:t>Bursuk</w:t>
      </w:r>
      <w:proofErr w:type="spellEnd"/>
      <w:r w:rsidRPr="007F6904">
        <w:t xml:space="preserve"> confirmed plans to add 40 new vessels to the Russian fleet this year alone -- taking the fleet to within just 35 ships of U.S. fleet strength. </w:t>
      </w:r>
      <w:r w:rsidRPr="007F6904">
        <w:rPr>
          <w:rStyle w:val="StyleBoldUnderline"/>
        </w:rPr>
        <w:t xml:space="preserve">Surface warships will make up the bulk of the additions, but a </w:t>
      </w:r>
      <w:proofErr w:type="spellStart"/>
      <w:r w:rsidRPr="007F6904">
        <w:rPr>
          <w:rStyle w:val="StyleBoldUnderline"/>
        </w:rPr>
        <w:t>Borey</w:t>
      </w:r>
      <w:proofErr w:type="spellEnd"/>
      <w:r w:rsidRPr="007F6904">
        <w:rPr>
          <w:rStyle w:val="StyleBoldUnderline"/>
        </w:rPr>
        <w:t xml:space="preserve">-class nuclear-powered ballistic missile submarine and a </w:t>
      </w:r>
      <w:proofErr w:type="spellStart"/>
      <w:r w:rsidRPr="007F6904">
        <w:rPr>
          <w:rStyle w:val="StyleBoldUnderline"/>
        </w:rPr>
        <w:t>Varshavyanka</w:t>
      </w:r>
      <w:proofErr w:type="spellEnd"/>
      <w:r w:rsidRPr="007F6904">
        <w:rPr>
          <w:rStyle w:val="StyleBoldUnderline"/>
        </w:rPr>
        <w:t xml:space="preserve">-class diesel-electric submarine are both on order as well. An advanced search-and-rescue ship, the Igor </w:t>
      </w:r>
      <w:proofErr w:type="spellStart"/>
      <w:r w:rsidRPr="007F6904">
        <w:rPr>
          <w:rStyle w:val="StyleBoldUnderline"/>
        </w:rPr>
        <w:t>Belousov</w:t>
      </w:r>
      <w:proofErr w:type="spellEnd"/>
      <w:r w:rsidRPr="007F6904">
        <w:rPr>
          <w:rStyle w:val="StyleBoldUnderline"/>
        </w:rPr>
        <w:t>, will further backstop Russia's submarine forces by extending the country's ability to assist submarines in distress.</w:t>
      </w:r>
      <w:r w:rsidRPr="007F6904">
        <w:t xml:space="preserve"> </w:t>
      </w:r>
    </w:p>
    <w:p w:rsidR="007D294B" w:rsidRPr="007F6904" w:rsidRDefault="007D294B" w:rsidP="007F6904">
      <w:r w:rsidRPr="007F6904">
        <w:t>Building a nuclear navy</w:t>
      </w:r>
    </w:p>
    <w:p w:rsidR="007D294B" w:rsidRPr="007F6904" w:rsidRDefault="007D294B" w:rsidP="006D5FD8">
      <w:pPr>
        <w:rPr>
          <w:rStyle w:val="StyleBoldUnderline"/>
        </w:rPr>
      </w:pPr>
      <w:r w:rsidRPr="007F6904">
        <w:rPr>
          <w:rStyle w:val="StyleBoldUnderline"/>
        </w:rPr>
        <w:t>Nor is this the end of Russia's expansion plans</w:t>
      </w:r>
      <w:r w:rsidRPr="007F6904">
        <w:t xml:space="preserve">. </w:t>
      </w:r>
      <w:proofErr w:type="spellStart"/>
      <w:r w:rsidRPr="007F6904">
        <w:t>Bursuk</w:t>
      </w:r>
      <w:proofErr w:type="spellEnd"/>
      <w:r w:rsidRPr="007F6904">
        <w:t xml:space="preserve"> told RIA that Russia is working quickly to upgrade the "mothballed" Kirov-class nuclear-powered missile cruiser Admiral </w:t>
      </w:r>
      <w:proofErr w:type="spellStart"/>
      <w:r w:rsidRPr="007F6904">
        <w:t>Nakhimov</w:t>
      </w:r>
      <w:proofErr w:type="spellEnd"/>
      <w:r w:rsidRPr="007F6904">
        <w:t xml:space="preserve">, and refurbishing three nuclear-powered attack submarines. </w:t>
      </w:r>
      <w:r w:rsidRPr="007F6904">
        <w:rPr>
          <w:rStyle w:val="StyleBoldUnderline"/>
        </w:rPr>
        <w:t>Plans may even include the addition of a nuclear-powered aircraft carrier -- Russia's first.</w:t>
      </w:r>
    </w:p>
    <w:p w:rsidR="007D294B" w:rsidRPr="007F6904" w:rsidRDefault="007D294B" w:rsidP="007F6904">
      <w:pPr>
        <w:rPr>
          <w:rStyle w:val="Emphasis"/>
        </w:rPr>
      </w:pPr>
      <w:r w:rsidRPr="007F6904">
        <w:t xml:space="preserve">Why the sudden spate of shipbuilding? President Vladimir Putin gave us a hint last year. In a statement delivered to the Russian Defense Ministry in December, </w:t>
      </w:r>
      <w:r w:rsidRPr="007F6904">
        <w:rPr>
          <w:rStyle w:val="Emphasis"/>
        </w:rPr>
        <w:t xml:space="preserve">Putin averred that one of Russia's "top defense priorities" going forward is to increase Russia's influence at the North Pole. </w:t>
      </w:r>
    </w:p>
    <w:p w:rsidR="007D294B" w:rsidRPr="007F6904" w:rsidRDefault="007D294B" w:rsidP="007F6904">
      <w:proofErr w:type="gramStart"/>
      <w:r w:rsidRPr="007F6904">
        <w:t>And for good reason.</w:t>
      </w:r>
      <w:proofErr w:type="gramEnd"/>
      <w:r w:rsidRPr="007F6904">
        <w:t xml:space="preserve"> </w:t>
      </w:r>
    </w:p>
    <w:p w:rsidR="007D294B" w:rsidRPr="007F6904" w:rsidRDefault="007D294B" w:rsidP="007F6904">
      <w:pPr>
        <w:rPr>
          <w:rStyle w:val="StyleBoldUnderline"/>
        </w:rPr>
      </w:pPr>
      <w:r w:rsidRPr="007F6904">
        <w:rPr>
          <w:rStyle w:val="StyleBoldUnderline"/>
        </w:rPr>
        <w:t>The Cold War is over. Now we're talking global warming</w:t>
      </w:r>
    </w:p>
    <w:p w:rsidR="007D294B" w:rsidRPr="007F6904" w:rsidRDefault="007D294B" w:rsidP="006D5FD8">
      <w:r w:rsidRPr="007F6904">
        <w:t>Global warming has opened up 1 million square miles of new navigable waters in the Arctic Ocean. Already commercial shipping companies are beginning to exploit new routes</w:t>
      </w:r>
      <w:r w:rsidRPr="007F6904">
        <w:rPr>
          <w:rStyle w:val="StyleBoldUnderline"/>
        </w:rPr>
        <w:t>. More crucially to Russia are the mineral resources made accessible by a shrinking ice cap. Already, 95% of Russia's probable natural gas reserves are located in the Arctic, with sizable deposits found in Russia's adjacent Barents and Kara Seas. 60% of the country's believed oil reserves are located in the Arctic as well</w:t>
      </w:r>
      <w:r w:rsidRPr="007F6904">
        <w:t xml:space="preserve">. Local oil and gas giants </w:t>
      </w:r>
      <w:proofErr w:type="spellStart"/>
      <w:r w:rsidRPr="007F6904">
        <w:t>Rosneft</w:t>
      </w:r>
      <w:proofErr w:type="spellEnd"/>
      <w:r w:rsidRPr="007F6904">
        <w:t xml:space="preserve"> and Gazprom (NASDAQOTH: </w:t>
      </w:r>
      <w:proofErr w:type="gramStart"/>
      <w:r w:rsidRPr="007F6904">
        <w:t>OGZPY  )</w:t>
      </w:r>
      <w:proofErr w:type="gramEnd"/>
      <w:r w:rsidRPr="007F6904">
        <w:t xml:space="preserve"> , therefore, have a vested interest in defending these deposits... and searching for new ones.</w:t>
      </w:r>
    </w:p>
    <w:p w:rsidR="007D294B" w:rsidRPr="007F6904" w:rsidRDefault="007D294B" w:rsidP="006D5FD8">
      <w:r w:rsidRPr="007F6904">
        <w:rPr>
          <w:rStyle w:val="StyleBoldUnderline"/>
        </w:rPr>
        <w:t>Earlier this month, Russia announced plans to up the tempo of air patrols in the Arctic "</w:t>
      </w:r>
      <w:r w:rsidRPr="007F6904">
        <w:rPr>
          <w:rStyle w:val="Emphasis"/>
        </w:rPr>
        <w:t>significantly</w:t>
      </w:r>
      <w:r w:rsidRPr="007F6904">
        <w:t>," flying Tu-142 and Il-38 reconnaissance and anti-submarine warfare aircraft. The country also intends to reopen upwards of a half dozen Arctic airfields and ports, shuttered since the days of the Cold War.</w:t>
      </w:r>
    </w:p>
    <w:p w:rsidR="007D294B" w:rsidRPr="007F6904" w:rsidRDefault="007D294B" w:rsidP="007F6904">
      <w:r w:rsidRPr="007F6904">
        <w:t xml:space="preserve">According to reports, many of Russia's new warships may be tasked for Arctic duty to defend these interests. And if Russia actually does build itself a nuclear aircraft carrier, Admiral Vladimir </w:t>
      </w:r>
      <w:proofErr w:type="spellStart"/>
      <w:r w:rsidRPr="007F6904">
        <w:t>Vysotsky</w:t>
      </w:r>
      <w:proofErr w:type="spellEnd"/>
      <w:r w:rsidRPr="007F6904">
        <w:t>, former Commander of the Russian Northern Fleet, thinks it should be sent to the Arctic to support the country's nuclear submarines.</w:t>
      </w:r>
    </w:p>
    <w:p w:rsidR="007D294B" w:rsidRPr="007F6904" w:rsidRDefault="007D294B" w:rsidP="007F6904">
      <w:r w:rsidRPr="007F6904">
        <w:t>America responds... sort of</w:t>
      </w:r>
    </w:p>
    <w:p w:rsidR="007D294B" w:rsidRPr="007F6904" w:rsidRDefault="007D294B" w:rsidP="007F6904">
      <w:r w:rsidRPr="007F6904">
        <w:t xml:space="preserve">America isn't standing entirely still in the face of this Arctic military buildup. Last week, word began filtering out about a new Navy report advocating a program to "harden" U.S. warships to enable them to operate in an Arctic environment -- at a cost of up to $8.4 billion. Talk of a project to build up to 10 new Arctic icebreakers, at a further cost of $7.8 billion, has also begun. If these projects get under way, it could mean billions of dollars of new revenues for America's three main military shipbuilders: Lockheed Martin (NYSE: </w:t>
      </w:r>
      <w:proofErr w:type="gramStart"/>
      <w:r w:rsidRPr="007F6904">
        <w:t>LMT  )</w:t>
      </w:r>
      <w:proofErr w:type="gramEnd"/>
      <w:r w:rsidRPr="007F6904">
        <w:t xml:space="preserve"> , General Dynamics (NYSE: GD  ) , and Huntington Ingalls (NYSE: HII  ) .</w:t>
      </w:r>
    </w:p>
    <w:p w:rsidR="007D294B" w:rsidRPr="007F6904" w:rsidRDefault="007D294B" w:rsidP="007F6904">
      <w:pPr>
        <w:rPr>
          <w:rStyle w:val="StyleBoldUnderline"/>
        </w:rPr>
      </w:pPr>
      <w:r w:rsidRPr="007F6904">
        <w:rPr>
          <w:rStyle w:val="StyleBoldUnderline"/>
        </w:rPr>
        <w:t>But while America talks, Russia is forging ahead at flank speed -- and building a new Arctic Navy.</w:t>
      </w:r>
    </w:p>
    <w:p w:rsidR="007D294B" w:rsidRPr="007F6904" w:rsidRDefault="007D294B" w:rsidP="007F6904"/>
    <w:p w:rsidR="00E12E06" w:rsidRPr="007F6904" w:rsidRDefault="00E12E06" w:rsidP="00E12E06">
      <w:pPr>
        <w:pStyle w:val="Heading4"/>
        <w:spacing w:before="0"/>
        <w:rPr>
          <w:rFonts w:cs="Times New Roman"/>
        </w:rPr>
      </w:pPr>
      <w:r w:rsidRPr="007F6904">
        <w:rPr>
          <w:rFonts w:cs="Times New Roman"/>
        </w:rPr>
        <w:t>Russia is increasing its naval power in the ocean</w:t>
      </w:r>
    </w:p>
    <w:p w:rsidR="00E12E06" w:rsidRPr="007F6904" w:rsidRDefault="00E12E06" w:rsidP="00E12E06">
      <w:pPr>
        <w:rPr>
          <w:rStyle w:val="StyleStyleBold12pt"/>
        </w:rPr>
      </w:pPr>
      <w:proofErr w:type="spellStart"/>
      <w:r w:rsidRPr="007F6904">
        <w:rPr>
          <w:rStyle w:val="StyleStyleBold12pt"/>
        </w:rPr>
        <w:t>Mendiolaza</w:t>
      </w:r>
      <w:proofErr w:type="spellEnd"/>
      <w:r w:rsidRPr="007F6904">
        <w:rPr>
          <w:rStyle w:val="StyleStyleBold12pt"/>
        </w:rPr>
        <w:t xml:space="preserve">, FDI Research Analyst, 2013 </w:t>
      </w:r>
    </w:p>
    <w:p w:rsidR="00E12E06" w:rsidRPr="007F6904" w:rsidRDefault="00E12E06" w:rsidP="00E12E06">
      <w:pPr>
        <w:rPr>
          <w:color w:val="000000"/>
          <w:sz w:val="24"/>
        </w:rPr>
      </w:pPr>
      <w:r w:rsidRPr="007F6904">
        <w:rPr>
          <w:color w:val="000000"/>
          <w:sz w:val="24"/>
        </w:rPr>
        <w:lastRenderedPageBreak/>
        <w:t>[Gustavo, June 28</w:t>
      </w:r>
      <w:r w:rsidRPr="007F6904">
        <w:rPr>
          <w:color w:val="000000"/>
          <w:sz w:val="24"/>
          <w:vertAlign w:val="superscript"/>
        </w:rPr>
        <w:t>th</w:t>
      </w:r>
      <w:r w:rsidRPr="007F6904">
        <w:rPr>
          <w:color w:val="000000"/>
          <w:sz w:val="24"/>
        </w:rPr>
        <w:t>, 2014, Future Directions International Pty Ltd., “Russia: National Involvement in the Indian Ocean Region,” http://www.futuredirections.org.au/publications/indian-ocean/1134-russia-national-involvement-in-the-indian-ocean-region.html, accessed 7-7-14, J.J.]</w:t>
      </w:r>
    </w:p>
    <w:p w:rsidR="00E12E06" w:rsidRPr="007F6904" w:rsidRDefault="00E12E06" w:rsidP="00E12E06">
      <w:r w:rsidRPr="007F6904">
        <w:t xml:space="preserve">Since July 2012, </w:t>
      </w:r>
      <w:r w:rsidRPr="007F6904">
        <w:rPr>
          <w:rStyle w:val="StyleBoldUnderline"/>
        </w:rPr>
        <w:t>there has been speculation about new Russian overseas naval bases, the first since the collapse of the Soviet Union. One suggestion is that a base will be located in the</w:t>
      </w:r>
      <w:r w:rsidRPr="007F6904">
        <w:t xml:space="preserve"> Seychelles, in the </w:t>
      </w:r>
      <w:r w:rsidRPr="007F6904">
        <w:rPr>
          <w:rStyle w:val="StyleBoldUnderline"/>
        </w:rPr>
        <w:t>western Indian Ocean</w:t>
      </w:r>
      <w:r w:rsidRPr="007F6904">
        <w:t xml:space="preserve">. This speculation stemmed from talks between the Russian Deputy Commander of the Main Staff of the Navy, Rear Admiral </w:t>
      </w:r>
      <w:proofErr w:type="spellStart"/>
      <w:r w:rsidRPr="007F6904">
        <w:t>Vasily</w:t>
      </w:r>
      <w:proofErr w:type="spellEnd"/>
      <w:r w:rsidRPr="007F6904">
        <w:t xml:space="preserve"> </w:t>
      </w:r>
      <w:proofErr w:type="spellStart"/>
      <w:r w:rsidRPr="007F6904">
        <w:t>Lyashok</w:t>
      </w:r>
      <w:proofErr w:type="spellEnd"/>
      <w:r w:rsidRPr="007F6904">
        <w:t xml:space="preserve">, and the President of the Seychelles, James Michel. Many Russian naval bases have closed since the early 1990s because of a lack of stable financing. Despite denials from the Defense Ministry, </w:t>
      </w:r>
      <w:r w:rsidRPr="007F6904">
        <w:rPr>
          <w:rStyle w:val="Emphasis"/>
        </w:rPr>
        <w:t>President Putin has, in the past, expressed a desire to increase naval activities and restore Russia’s military power</w:t>
      </w:r>
      <w:r w:rsidRPr="007F6904">
        <w:t>.</w:t>
      </w:r>
    </w:p>
    <w:p w:rsidR="00E12E06" w:rsidRPr="007F6904" w:rsidRDefault="00E12E06" w:rsidP="00E12E06">
      <w:r w:rsidRPr="007F6904">
        <w:rPr>
          <w:rStyle w:val="StyleBoldUnderline"/>
        </w:rPr>
        <w:t>The Indian Ocean has increased in importance in recent years, with its sea lines of communication facing potentially heightened risks of maritime confrontation between India and China, along with other support/client states</w:t>
      </w:r>
      <w:r w:rsidRPr="007F6904">
        <w:t xml:space="preserve">. The prospect of </w:t>
      </w:r>
      <w:r w:rsidRPr="007F6904">
        <w:rPr>
          <w:rStyle w:val="StyleBoldUnderline"/>
        </w:rPr>
        <w:t>Russia maintaining a naval base in the Indian Ocean would complicate matters; it would simultaneously be both symbolic and of strategic importance Further, as part of its emerging role in the Indian Ocean</w:t>
      </w:r>
      <w:r w:rsidRPr="007F6904">
        <w:t xml:space="preserve">, </w:t>
      </w:r>
      <w:r w:rsidRPr="007F6904">
        <w:rPr>
          <w:rStyle w:val="StyleBoldUnderline"/>
        </w:rPr>
        <w:t>Russian warships are operating in co-operation with those of other states</w:t>
      </w:r>
      <w:r w:rsidRPr="007F6904">
        <w:t xml:space="preserve"> around the Seychelles and in the Arabian Sea to counter the threat of piracy.</w:t>
      </w:r>
    </w:p>
    <w:p w:rsidR="00E12E06" w:rsidRPr="007F6904" w:rsidRDefault="00E12E06" w:rsidP="00E12E06"/>
    <w:p w:rsidR="00E12E06" w:rsidRPr="007F6904" w:rsidRDefault="00E12E06" w:rsidP="00E12E06">
      <w:pPr>
        <w:pStyle w:val="Heading4"/>
        <w:spacing w:before="0"/>
        <w:rPr>
          <w:rFonts w:cs="Times New Roman"/>
        </w:rPr>
      </w:pPr>
      <w:r w:rsidRPr="007F6904">
        <w:rPr>
          <w:rFonts w:cs="Times New Roman"/>
        </w:rPr>
        <w:t>Warships and nuclear-powered vessels prove Russia’s naval influence is increasing</w:t>
      </w:r>
    </w:p>
    <w:p w:rsidR="00E12E06" w:rsidRPr="007F6904" w:rsidRDefault="00E12E06" w:rsidP="00E12E06">
      <w:pPr>
        <w:rPr>
          <w:rStyle w:val="StyleStyleBold12pt"/>
        </w:rPr>
      </w:pPr>
      <w:r w:rsidRPr="007F6904">
        <w:rPr>
          <w:rStyle w:val="StyleStyleBold12pt"/>
        </w:rPr>
        <w:t xml:space="preserve">Smith, practiced International Law in Moscow and Washington, D.C., 2014 </w:t>
      </w:r>
    </w:p>
    <w:p w:rsidR="00E12E06" w:rsidRPr="007F6904" w:rsidRDefault="00E12E06" w:rsidP="00E12E06">
      <w:pPr>
        <w:rPr>
          <w:color w:val="000000"/>
          <w:sz w:val="24"/>
        </w:rPr>
      </w:pPr>
      <w:proofErr w:type="gramStart"/>
      <w:r w:rsidRPr="007F6904">
        <w:rPr>
          <w:color w:val="000000"/>
          <w:sz w:val="24"/>
        </w:rPr>
        <w:t>[Rich, January 19, 2014, The Motley Fool, “Russia Builds a New Navy to Dominate the Arctic Ocean,” http://www.fool.com/investing/general/2014/01/19/russia-builds-a-new-navy-to-dominate-the-arctic-oc.aspx, accessed 7-7-14, J.J.]</w:t>
      </w:r>
      <w:proofErr w:type="gramEnd"/>
    </w:p>
    <w:p w:rsidR="00E12E06" w:rsidRPr="007F6904" w:rsidRDefault="00E12E06" w:rsidP="00E12E06">
      <w:r w:rsidRPr="007F6904">
        <w:rPr>
          <w:rStyle w:val="StyleBoldUnderline"/>
        </w:rPr>
        <w:t>The mightiest force on the high seas, the United States Navy boasts a fleet 283 warships strong. In comparison, Russia's navy, once America's archrival, has only 208 warships -- but Russia is closing the gap, and quickly</w:t>
      </w:r>
      <w:r w:rsidRPr="007F6904">
        <w:t>.</w:t>
      </w:r>
    </w:p>
    <w:p w:rsidR="00E12E06" w:rsidRPr="007F6904" w:rsidRDefault="00E12E06" w:rsidP="00E12E06">
      <w:r w:rsidRPr="007F6904">
        <w:t xml:space="preserve">Just last week, in an interview with RIA </w:t>
      </w:r>
      <w:proofErr w:type="spellStart"/>
      <w:r w:rsidRPr="007F6904">
        <w:t>Novosti</w:t>
      </w:r>
      <w:proofErr w:type="spellEnd"/>
      <w:r w:rsidRPr="007F6904">
        <w:t xml:space="preserve">, deputy commander of the Russian Navy Rear Adm. Viktor </w:t>
      </w:r>
      <w:proofErr w:type="spellStart"/>
      <w:r w:rsidRPr="007F6904">
        <w:t>Bursuk</w:t>
      </w:r>
      <w:proofErr w:type="spellEnd"/>
      <w:r w:rsidRPr="007F6904">
        <w:t xml:space="preserve"> </w:t>
      </w:r>
      <w:r w:rsidRPr="007F6904">
        <w:rPr>
          <w:rStyle w:val="StyleBoldUnderline"/>
        </w:rPr>
        <w:t>confirmed plans to add 40 new vessels to the Russian fleet this year alone -- taking the fleet to within just 35 ships of U.S. fleet strength. Surface warships will make up the bulk of the additions, but a</w:t>
      </w:r>
      <w:r w:rsidRPr="007F6904">
        <w:t xml:space="preserve"> </w:t>
      </w:r>
      <w:proofErr w:type="spellStart"/>
      <w:r w:rsidRPr="007F6904">
        <w:t>Borey</w:t>
      </w:r>
      <w:proofErr w:type="spellEnd"/>
      <w:r w:rsidRPr="007F6904">
        <w:t xml:space="preserve">-class </w:t>
      </w:r>
      <w:r w:rsidRPr="007F6904">
        <w:rPr>
          <w:rStyle w:val="StyleBoldUnderline"/>
        </w:rPr>
        <w:t>nuclear-powered ballistic missile submarine and a</w:t>
      </w:r>
      <w:r w:rsidRPr="007F6904">
        <w:t xml:space="preserve"> </w:t>
      </w:r>
      <w:proofErr w:type="spellStart"/>
      <w:r w:rsidRPr="007F6904">
        <w:t>Varshavyanka</w:t>
      </w:r>
      <w:proofErr w:type="spellEnd"/>
      <w:r w:rsidRPr="007F6904">
        <w:t xml:space="preserve">-class </w:t>
      </w:r>
      <w:r w:rsidRPr="007F6904">
        <w:rPr>
          <w:rStyle w:val="StyleBoldUnderline"/>
        </w:rPr>
        <w:t>diesel-electric submarine are both on order as well</w:t>
      </w:r>
      <w:r w:rsidRPr="007F6904">
        <w:t xml:space="preserve">. An advanced search-and-rescue ship, the Igor </w:t>
      </w:r>
      <w:proofErr w:type="spellStart"/>
      <w:r w:rsidRPr="007F6904">
        <w:t>Belousov</w:t>
      </w:r>
      <w:proofErr w:type="spellEnd"/>
      <w:r w:rsidRPr="007F6904">
        <w:t xml:space="preserve">, will further backstop Russia's submarine forces by extending the country's ability to assist submarines in distress. </w:t>
      </w:r>
    </w:p>
    <w:p w:rsidR="00E12E06" w:rsidRPr="007F6904" w:rsidRDefault="00E12E06" w:rsidP="00E12E06">
      <w:r w:rsidRPr="007F6904">
        <w:rPr>
          <w:rStyle w:val="StyleBoldUnderline"/>
        </w:rPr>
        <w:t>Nor is this the end of Russia's expansion plans</w:t>
      </w:r>
      <w:r w:rsidRPr="007F6904">
        <w:t xml:space="preserve">. </w:t>
      </w:r>
      <w:proofErr w:type="spellStart"/>
      <w:r w:rsidRPr="007F6904">
        <w:t>Bursuk</w:t>
      </w:r>
      <w:proofErr w:type="spellEnd"/>
      <w:r w:rsidRPr="007F6904">
        <w:t xml:space="preserve"> told RIA that </w:t>
      </w:r>
      <w:r w:rsidRPr="007F6904">
        <w:rPr>
          <w:rStyle w:val="StyleBoldUnderline"/>
        </w:rPr>
        <w:t>Russia is working quickly to upgrade the</w:t>
      </w:r>
      <w:r w:rsidRPr="007F6904">
        <w:t xml:space="preserve"> "mothballed" Kirov-class </w:t>
      </w:r>
      <w:r w:rsidRPr="007F6904">
        <w:rPr>
          <w:rStyle w:val="StyleBoldUnderline"/>
        </w:rPr>
        <w:t>nuclear-powered missile</w:t>
      </w:r>
      <w:r w:rsidRPr="007F6904">
        <w:t xml:space="preserve"> cruiser Admiral </w:t>
      </w:r>
      <w:proofErr w:type="spellStart"/>
      <w:r w:rsidRPr="007F6904">
        <w:t>Nakhimov</w:t>
      </w:r>
      <w:proofErr w:type="spellEnd"/>
      <w:r w:rsidRPr="007F6904">
        <w:t xml:space="preserve">, </w:t>
      </w:r>
      <w:r w:rsidRPr="007F6904">
        <w:rPr>
          <w:rStyle w:val="StyleBoldUnderline"/>
        </w:rPr>
        <w:t xml:space="preserve">and refurbishing three nuclear-powered attack submarines. Plans may even include the addition of a nuclear-powered aircraft carrier -- </w:t>
      </w:r>
      <w:r w:rsidRPr="007F6904">
        <w:rPr>
          <w:rStyle w:val="Emphasis"/>
        </w:rPr>
        <w:t>Russia's first</w:t>
      </w:r>
      <w:r w:rsidRPr="007F6904">
        <w:t>.</w:t>
      </w:r>
    </w:p>
    <w:p w:rsidR="00E12E06" w:rsidRPr="007F6904" w:rsidRDefault="00E12E06" w:rsidP="00E12E06">
      <w:r w:rsidRPr="007F6904">
        <w:rPr>
          <w:rStyle w:val="StyleBoldUnderline"/>
        </w:rPr>
        <w:t>Why the sudden spate of shipbuilding? President Vladimir Putin gave us a hint last year. In a statement delivered to the Russian Defense Ministry in December</w:t>
      </w:r>
      <w:r w:rsidRPr="007F6904">
        <w:t xml:space="preserve">, </w:t>
      </w:r>
      <w:r w:rsidRPr="007F6904">
        <w:rPr>
          <w:rStyle w:val="StyleBoldUnderline"/>
        </w:rPr>
        <w:t xml:space="preserve">Putin averred that one of Russia's "top defense priorities" going forward is to increase Russia's influence </w:t>
      </w:r>
      <w:r w:rsidRPr="007F6904">
        <w:t xml:space="preserve">at the North Pole. </w:t>
      </w:r>
    </w:p>
    <w:p w:rsidR="00E12E06" w:rsidRPr="007F6904" w:rsidRDefault="00E12E06" w:rsidP="00E12E06">
      <w:proofErr w:type="gramStart"/>
      <w:r w:rsidRPr="007F6904">
        <w:t>And for good reason.</w:t>
      </w:r>
      <w:proofErr w:type="gramEnd"/>
    </w:p>
    <w:p w:rsidR="007D294B" w:rsidRPr="007F6904" w:rsidRDefault="007D294B" w:rsidP="007F6904">
      <w:pPr>
        <w:pStyle w:val="Heading3"/>
        <w:spacing w:before="0"/>
        <w:rPr>
          <w:rFonts w:cs="Times New Roman"/>
        </w:rPr>
      </w:pPr>
      <w:r w:rsidRPr="007F6904">
        <w:rPr>
          <w:rFonts w:cs="Times New Roman"/>
        </w:rPr>
        <w:lastRenderedPageBreak/>
        <w:t xml:space="preserve">Arctic Development </w:t>
      </w:r>
    </w:p>
    <w:p w:rsidR="007D294B" w:rsidRPr="007F6904" w:rsidRDefault="007D294B" w:rsidP="007F6904">
      <w:pPr>
        <w:pStyle w:val="Heading4"/>
        <w:spacing w:before="0"/>
        <w:rPr>
          <w:rFonts w:cs="Times New Roman"/>
        </w:rPr>
      </w:pPr>
      <w:r w:rsidRPr="007F6904">
        <w:rPr>
          <w:rFonts w:cs="Times New Roman"/>
        </w:rPr>
        <w:t>Russia increasing arctic development now</w:t>
      </w:r>
    </w:p>
    <w:p w:rsidR="007D294B" w:rsidRPr="007F6904" w:rsidRDefault="007D294B" w:rsidP="007F6904">
      <w:pPr>
        <w:rPr>
          <w:rStyle w:val="StyleStyleBold12pt"/>
        </w:rPr>
      </w:pPr>
      <w:proofErr w:type="spellStart"/>
      <w:r w:rsidRPr="007F6904">
        <w:rPr>
          <w:rStyle w:val="StyleStyleBold12pt"/>
        </w:rPr>
        <w:t>Makuch</w:t>
      </w:r>
      <w:proofErr w:type="spellEnd"/>
      <w:r w:rsidRPr="007F6904">
        <w:rPr>
          <w:rStyle w:val="StyleStyleBold12pt"/>
        </w:rPr>
        <w:t>, Canadian News Correspondent, 7/3/14</w:t>
      </w:r>
    </w:p>
    <w:p w:rsidR="007D294B" w:rsidRPr="007F6904" w:rsidRDefault="007D294B" w:rsidP="007F6904">
      <w:r w:rsidRPr="007F6904">
        <w:t xml:space="preserve">[Ben, Motherboard, “Canada and Russia's Race for Arctic Oil Is Getting Serious,” </w:t>
      </w:r>
      <w:hyperlink r:id="rId21" w:history="1">
        <w:r w:rsidRPr="007F6904">
          <w:rPr>
            <w:rStyle w:val="Hyperlink"/>
          </w:rPr>
          <w:t>http://motherboard.vice.com/read/canada-and-russias-race-for-arctic-oil-is-heating-up</w:t>
        </w:r>
      </w:hyperlink>
      <w:r w:rsidRPr="007F6904">
        <w:t>, accessed July 8, 2014, EK]</w:t>
      </w:r>
    </w:p>
    <w:p w:rsidR="007D294B" w:rsidRPr="007F6904" w:rsidRDefault="007D294B" w:rsidP="006D5FD8">
      <w:r w:rsidRPr="007F6904">
        <w:t xml:space="preserve">When it comes to the Arctic, </w:t>
      </w:r>
      <w:r w:rsidRPr="007F6904">
        <w:rPr>
          <w:rStyle w:val="StyleBoldUnderline"/>
        </w:rPr>
        <w:t>Vladimir Putin and Stephen Harper see eye to eye on one thing: it’s a vast melting wonderland full of oil that’s ripe for the taking.</w:t>
      </w:r>
      <w:r w:rsidRPr="007F6904">
        <w:t xml:space="preserve"> Who gets what is a matter of international debate and for the first time since tensions between both countries began in December 2013 over disputed land claims in the North Pole, the conflict has militarized.  </w:t>
      </w:r>
    </w:p>
    <w:p w:rsidR="007D294B" w:rsidRPr="007F6904" w:rsidRDefault="007D294B" w:rsidP="007F6904">
      <w:r w:rsidRPr="007F6904">
        <w:t>CBC News is reporting that the aging F-18s Canada is looking to replace with F-35s were sent on at least two missions in June to intercept Russian Tu-95 heavy bombers cruising too close to Canadian Arctic airspace. Testing the Canadian forces is widely seen as a provocative move by Putin’s government, showing how serious he takes Canadian aggression over Ukraine.</w:t>
      </w:r>
    </w:p>
    <w:p w:rsidR="007D294B" w:rsidRPr="007F6904" w:rsidRDefault="007D294B" w:rsidP="006D5FD8">
      <w:r w:rsidRPr="007F6904">
        <w:t xml:space="preserve">When I asked National </w:t>
      </w:r>
      <w:proofErr w:type="spellStart"/>
      <w:r w:rsidRPr="007F6904">
        <w:t>Defence</w:t>
      </w:r>
      <w:proofErr w:type="spellEnd"/>
      <w:r w:rsidRPr="007F6904">
        <w:t xml:space="preserve"> about the interceptions they referred me to Minister Rob Nicholson’s comments in the House of Commons. “I can confirm to the House that, yes, </w:t>
      </w:r>
      <w:r w:rsidRPr="007F6904">
        <w:rPr>
          <w:rStyle w:val="StyleBoldUnderline"/>
        </w:rPr>
        <w:t>we continue to see Russian military activity in the Arctic</w:t>
      </w:r>
      <w:r w:rsidRPr="007F6904">
        <w:t>,” he said, staying on script and offering few details about the interceptions. “The Canadian Armed Forces remain ready and able to respond and, in fact, the Royal Canadian Air Force CF-18s were dispatched in recent days in response to Russian aircraft movements.”</w:t>
      </w:r>
    </w:p>
    <w:p w:rsidR="007D294B" w:rsidRPr="007F6904" w:rsidRDefault="007D294B" w:rsidP="007F6904">
      <w:r w:rsidRPr="007F6904">
        <w:t>Those “aircraft movements” are no doubt a message to Harper, who made it his mission to denounce and sanction the Putin regime following the invasion of Crimea. Harper issued travel bans to several key members of Putin’s retinue, expelled a Russian diplomat, and sanctioned Russian business entities. One of his ministers compared Putin's actions to Hitler's.</w:t>
      </w:r>
    </w:p>
    <w:p w:rsidR="007D294B" w:rsidRPr="007F6904" w:rsidRDefault="007D294B" w:rsidP="006D5FD8">
      <w:r w:rsidRPr="007F6904">
        <w:rPr>
          <w:rStyle w:val="StyleBoldUnderline"/>
        </w:rPr>
        <w:t xml:space="preserve">With a potential treasure trove of 90 billion barrels of oil sitting untapped in the North Pole, and almost 1,700 trillion cubic feet of natural gas, there’s no wonder </w:t>
      </w:r>
      <w:r w:rsidRPr="007F6904">
        <w:t>Canada and</w:t>
      </w:r>
      <w:r w:rsidRPr="007F6904">
        <w:rPr>
          <w:rStyle w:val="StyleBoldUnderline"/>
        </w:rPr>
        <w:t xml:space="preserve"> Russia, </w:t>
      </w:r>
      <w:r w:rsidRPr="007F6904">
        <w:t xml:space="preserve">two of the biggest petrol-peddlers in the world, </w:t>
      </w:r>
      <w:r w:rsidRPr="007F6904">
        <w:rPr>
          <w:rStyle w:val="StyleBoldUnderline"/>
        </w:rPr>
        <w:t>are territorial over the mostly uninhabitable landmass.</w:t>
      </w:r>
    </w:p>
    <w:p w:rsidR="007D294B" w:rsidRPr="007F6904" w:rsidRDefault="007D294B" w:rsidP="007F6904">
      <w:pPr>
        <w:pStyle w:val="Heading4"/>
        <w:spacing w:before="0"/>
        <w:rPr>
          <w:rFonts w:cs="Times New Roman"/>
        </w:rPr>
      </w:pPr>
      <w:r w:rsidRPr="007F6904">
        <w:rPr>
          <w:rFonts w:cs="Times New Roman"/>
        </w:rPr>
        <w:t xml:space="preserve">Russia expanding </w:t>
      </w:r>
      <w:proofErr w:type="gramStart"/>
      <w:r w:rsidRPr="007F6904">
        <w:rPr>
          <w:rFonts w:cs="Times New Roman"/>
        </w:rPr>
        <w:t>arctic ocean</w:t>
      </w:r>
      <w:proofErr w:type="gramEnd"/>
      <w:r w:rsidRPr="007F6904">
        <w:rPr>
          <w:rFonts w:cs="Times New Roman"/>
        </w:rPr>
        <w:t xml:space="preserve"> influence—they view it as the “next frontier”</w:t>
      </w:r>
    </w:p>
    <w:p w:rsidR="007D294B" w:rsidRPr="007F6904" w:rsidRDefault="007D294B" w:rsidP="007F6904">
      <w:pPr>
        <w:rPr>
          <w:rStyle w:val="StyleStyleBold12pt"/>
        </w:rPr>
      </w:pPr>
      <w:r w:rsidRPr="007F6904">
        <w:rPr>
          <w:rStyle w:val="StyleStyleBold12pt"/>
        </w:rPr>
        <w:t>National Post, Canadian News Organization, 7</w:t>
      </w:r>
    </w:p>
    <w:p w:rsidR="007D294B" w:rsidRPr="007F6904" w:rsidRDefault="007D294B" w:rsidP="007F6904">
      <w:r w:rsidRPr="007F6904">
        <w:t>[CanWest News Service, August 3</w:t>
      </w:r>
      <w:proofErr w:type="gramStart"/>
      <w:r w:rsidRPr="007F6904">
        <w:t>,  National</w:t>
      </w:r>
      <w:proofErr w:type="gramEnd"/>
      <w:r w:rsidRPr="007F6904">
        <w:t xml:space="preserve"> Post, “Ocean explorers plant Russian flag on Arctic sea floor,” </w:t>
      </w:r>
      <w:hyperlink r:id="rId22" w:history="1">
        <w:r w:rsidRPr="007F6904">
          <w:rPr>
            <w:rStyle w:val="Hyperlink"/>
          </w:rPr>
          <w:t>http://www.nationalpost.com/news/story.html?id=95c070f6-bcc0-460e-8c12-e873dd18a1df</w:t>
        </w:r>
      </w:hyperlink>
      <w:r w:rsidRPr="007F6904">
        <w:t>, accessed July 9, 2014, EK]</w:t>
      </w:r>
    </w:p>
    <w:p w:rsidR="007D294B" w:rsidRPr="007F6904" w:rsidRDefault="007D294B" w:rsidP="007F6904"/>
    <w:p w:rsidR="007D294B" w:rsidRPr="007F6904" w:rsidRDefault="007D294B" w:rsidP="006D5FD8">
      <w:r w:rsidRPr="007F6904">
        <w:t xml:space="preserve">OTTAWA -- </w:t>
      </w:r>
      <w:r w:rsidRPr="007F6904">
        <w:rPr>
          <w:rStyle w:val="StyleBoldUnderline"/>
        </w:rPr>
        <w:t xml:space="preserve">Two Russian mini-subs successfully descended more than four </w:t>
      </w:r>
      <w:proofErr w:type="spellStart"/>
      <w:r w:rsidRPr="007F6904">
        <w:rPr>
          <w:rStyle w:val="StyleBoldUnderline"/>
        </w:rPr>
        <w:t>kilometres</w:t>
      </w:r>
      <w:proofErr w:type="spellEnd"/>
      <w:r w:rsidRPr="007F6904">
        <w:rPr>
          <w:rStyle w:val="StyleBoldUnderline"/>
        </w:rPr>
        <w:t xml:space="preserve"> to the North Pole seabed early Thursday, a flag-planting feat hailed by expedition leaders as a historic achievement akin to the first moon landing</w:t>
      </w:r>
      <w:r w:rsidRPr="007F6904">
        <w:t>, but mocked in Canada by Foreign Affairs Minister Peter MacKay as "just a show" of Russian bravado and "no threat to Canadian sovereignty."</w:t>
      </w:r>
    </w:p>
    <w:p w:rsidR="007D294B" w:rsidRPr="007F6904" w:rsidRDefault="007D294B" w:rsidP="006D5FD8">
      <w:pPr>
        <w:rPr>
          <w:bCs/>
          <w:u w:val="single"/>
        </w:rPr>
      </w:pPr>
      <w:r w:rsidRPr="007F6904">
        <w:t xml:space="preserve">Yet </w:t>
      </w:r>
      <w:r w:rsidRPr="007F6904">
        <w:rPr>
          <w:rStyle w:val="StyleBoldUnderline"/>
        </w:rPr>
        <w:t>the dive is widely seen as a symbol of Russia's determination to claim ownership</w:t>
      </w:r>
      <w:r w:rsidRPr="007F6904">
        <w:t xml:space="preserve">, under the UN Law of the Sea, to an Ontario-sized swath of the Arctic Ocean seafloor -- </w:t>
      </w:r>
      <w:r w:rsidRPr="007F6904">
        <w:rPr>
          <w:rStyle w:val="StyleBoldUnderline"/>
        </w:rPr>
        <w:t>and control potentially vast reserves of oil and gas on Canada’s northern doorstep.</w:t>
      </w:r>
    </w:p>
    <w:p w:rsidR="007D294B" w:rsidRPr="007F6904" w:rsidRDefault="007D294B" w:rsidP="007F6904">
      <w:r w:rsidRPr="007F6904">
        <w:t>Expert observers in this country also say the apparent ease with which the Russians reached the North Pole and carried out such a descent is a clear indication of just how far behind Canada is -- without even an icebreaker capable of year-round travel across the polar cap -- in being able to assert its own territorial claims in the Arctic.</w:t>
      </w:r>
    </w:p>
    <w:p w:rsidR="007D294B" w:rsidRPr="007F6904" w:rsidRDefault="007D294B" w:rsidP="007F6904"/>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lastRenderedPageBreak/>
        <w:t xml:space="preserve">Russia expanding Sphere of Influence in the Arctic </w:t>
      </w:r>
    </w:p>
    <w:p w:rsidR="007D294B" w:rsidRPr="007F6904" w:rsidRDefault="007D294B" w:rsidP="007F6904">
      <w:pPr>
        <w:rPr>
          <w:rStyle w:val="StyleStyleBold12pt"/>
        </w:rPr>
      </w:pPr>
      <w:r w:rsidRPr="007F6904">
        <w:rPr>
          <w:rStyle w:val="StyleStyleBold12pt"/>
        </w:rPr>
        <w:t>Barents Norwegian News Organization, 14</w:t>
      </w:r>
    </w:p>
    <w:p w:rsidR="007D294B" w:rsidRPr="007F6904" w:rsidRDefault="007D294B" w:rsidP="007F6904">
      <w:r w:rsidRPr="007F6904">
        <w:t xml:space="preserve">[No author, May 16, Barents Nova, “Russia to claim more of Arctic Ocean,” </w:t>
      </w:r>
      <w:hyperlink r:id="rId23" w:history="1">
        <w:r w:rsidRPr="007F6904">
          <w:rPr>
            <w:rStyle w:val="Hyperlink"/>
          </w:rPr>
          <w:t>http://www.barentsnova.com/node/2702</w:t>
        </w:r>
      </w:hyperlink>
      <w:r w:rsidRPr="007F6904">
        <w:t>, accessed July 9, 2014, EK]</w:t>
      </w:r>
    </w:p>
    <w:p w:rsidR="007D294B" w:rsidRPr="007F6904" w:rsidRDefault="007D294B" w:rsidP="007F6904">
      <w:pPr>
        <w:rPr>
          <w:rStyle w:val="StyleBoldUnderline"/>
        </w:rPr>
      </w:pPr>
      <w:r w:rsidRPr="007F6904">
        <w:rPr>
          <w:rStyle w:val="StyleBoldUnderline"/>
        </w:rPr>
        <w:t>New geophysical research is to convince the UN that great areas of the Arctic Ocean floor must belong to Russia.</w:t>
      </w:r>
    </w:p>
    <w:p w:rsidR="007D294B" w:rsidRPr="007F6904" w:rsidRDefault="007D294B" w:rsidP="007F6904">
      <w:r w:rsidRPr="007F6904">
        <w:t xml:space="preserve">Minister of Natural Resources and Environment Sergei </w:t>
      </w:r>
      <w:proofErr w:type="spellStart"/>
      <w:r w:rsidRPr="007F6904">
        <w:t>Donskoi</w:t>
      </w:r>
      <w:proofErr w:type="spellEnd"/>
      <w:r w:rsidRPr="007F6904">
        <w:t xml:space="preserve"> has informed the press that before the end of November his office will have submitted to the Ministry of Foreign Affairs the renewed UN application for the expansion of the Russian Arctic sea shelf zone.</w:t>
      </w:r>
    </w:p>
    <w:p w:rsidR="007D294B" w:rsidRPr="007F6904" w:rsidRDefault="007D294B" w:rsidP="006D5FD8">
      <w:pPr>
        <w:rPr>
          <w:bCs/>
          <w:u w:val="single"/>
        </w:rPr>
      </w:pPr>
      <w:r w:rsidRPr="007F6904">
        <w:t xml:space="preserve">The Russian Federation has been claiming those hydrocarbon-rich parts of the Arctic Ocean which include </w:t>
      </w:r>
      <w:proofErr w:type="spellStart"/>
      <w:r w:rsidRPr="007F6904">
        <w:t>Lomonosov</w:t>
      </w:r>
      <w:proofErr w:type="spellEnd"/>
      <w:r w:rsidRPr="007F6904">
        <w:t xml:space="preserve"> and Mendeleyev Ridges since 2001, but the previous application was rejected by the UN continental shelf commission because of the lack of geological information. So </w:t>
      </w:r>
      <w:r w:rsidRPr="007F6904">
        <w:rPr>
          <w:rStyle w:val="StyleBoldUnderline"/>
        </w:rPr>
        <w:t xml:space="preserve">this summer Russia is going to undertake a new research in the Arctic seas and the Arctic Ocean to collect the scientific evidence that the abovementioned ridges – and this time the particular attention will be paid to the underwater </w:t>
      </w:r>
      <w:proofErr w:type="spellStart"/>
      <w:r w:rsidRPr="007F6904">
        <w:rPr>
          <w:rStyle w:val="StyleBoldUnderline"/>
        </w:rPr>
        <w:t>Gakkel</w:t>
      </w:r>
      <w:proofErr w:type="spellEnd"/>
      <w:r w:rsidRPr="007F6904">
        <w:rPr>
          <w:rStyle w:val="StyleBoldUnderline"/>
        </w:rPr>
        <w:t xml:space="preserve"> Ridge – are the continuations of the Russian sea shelf. If the task is fulfilled successfully, </w:t>
      </w:r>
      <w:r w:rsidRPr="007F6904">
        <w:rPr>
          <w:rStyle w:val="Emphasis"/>
        </w:rPr>
        <w:t>Russia will have the priority rights to develop the resources</w:t>
      </w:r>
      <w:r w:rsidRPr="007F6904">
        <w:rPr>
          <w:rStyle w:val="StyleBoldUnderline"/>
        </w:rPr>
        <w:t xml:space="preserve"> which, according to the Ministry of Natural Resources, can reach 10 billion tons of standard fuel.</w:t>
      </w:r>
    </w:p>
    <w:p w:rsidR="007D294B" w:rsidRPr="007F6904" w:rsidRDefault="007D294B" w:rsidP="007F6904">
      <w:r w:rsidRPr="007F6904">
        <w:t xml:space="preserve">"After finishing the work, we will need to process the materials, and by the end of November the preliminary application will be ready. Then the Foreign Ministry will submit this application to the United Nation's Commission on the Limits of the Continental Shelf. It is difficult to predict how long it will be considered over. Probably it will take a few years," said Mr. </w:t>
      </w:r>
      <w:proofErr w:type="spellStart"/>
      <w:r w:rsidRPr="007F6904">
        <w:t>Donskoi</w:t>
      </w:r>
      <w:proofErr w:type="spellEnd"/>
      <w:r w:rsidRPr="007F6904">
        <w:t xml:space="preserve"> at a press conference. "This year we need to conduct all the final studies, which will include most of our northern waters. Prior to that we have carried out the researches closer to the land, but this year we are planning geophysical operations in the ice bound ocean."</w:t>
      </w:r>
    </w:p>
    <w:p w:rsidR="007D294B" w:rsidRPr="007F6904" w:rsidRDefault="007D294B" w:rsidP="006D5FD8">
      <w:r w:rsidRPr="007F6904">
        <w:t xml:space="preserve">In case the UN commission gives its approval, </w:t>
      </w:r>
      <w:r w:rsidRPr="007F6904">
        <w:rPr>
          <w:rStyle w:val="StyleBoldUnderline"/>
        </w:rPr>
        <w:t xml:space="preserve">Russia will have the exclusive rights on the seabed at the North Pole, as the </w:t>
      </w:r>
      <w:proofErr w:type="spellStart"/>
      <w:r w:rsidRPr="007F6904">
        <w:rPr>
          <w:rStyle w:val="StyleBoldUnderline"/>
        </w:rPr>
        <w:t>Lomonosov</w:t>
      </w:r>
      <w:proofErr w:type="spellEnd"/>
      <w:r w:rsidRPr="007F6904">
        <w:rPr>
          <w:rStyle w:val="StyleBoldUnderline"/>
        </w:rPr>
        <w:t xml:space="preserve"> Ridge extending from the New Siberian Islands in the eastern Laptev Sea towards the Canadian Arctic Archipelago goes right through it. The width of the </w:t>
      </w:r>
      <w:proofErr w:type="spellStart"/>
      <w:r w:rsidRPr="007F6904">
        <w:rPr>
          <w:rStyle w:val="StyleBoldUnderline"/>
        </w:rPr>
        <w:t>Lomonosov</w:t>
      </w:r>
      <w:proofErr w:type="spellEnd"/>
      <w:r w:rsidRPr="007F6904">
        <w:rPr>
          <w:rStyle w:val="StyleBoldUnderline"/>
        </w:rPr>
        <w:t xml:space="preserve"> Ridge varies from 60 to 200 km. It rises 3,300 to 3,700 meters above the seabed. The minimum depth of the ocean above the ridge is 954 m. The Ridge was first discovered by the Soviet high-latitude expeditions</w:t>
      </w:r>
      <w:r w:rsidRPr="007F6904">
        <w:t xml:space="preserve"> in 1948 and is named after 18th century academician Mikhail </w:t>
      </w:r>
      <w:proofErr w:type="spellStart"/>
      <w:r w:rsidRPr="007F6904">
        <w:t>Lomonosov</w:t>
      </w:r>
      <w:proofErr w:type="spellEnd"/>
      <w:r w:rsidRPr="007F6904">
        <w:t>.</w:t>
      </w:r>
    </w:p>
    <w:p w:rsidR="007D294B" w:rsidRPr="007F6904" w:rsidRDefault="007D294B" w:rsidP="007F6904"/>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t>Russia expanding Arctic influence—views it as part of their Sphere of Influence</w:t>
      </w:r>
    </w:p>
    <w:p w:rsidR="007D294B" w:rsidRPr="007F6904" w:rsidRDefault="007D294B" w:rsidP="007F6904">
      <w:pPr>
        <w:rPr>
          <w:rStyle w:val="StyleStyleBold12pt"/>
        </w:rPr>
      </w:pPr>
      <w:proofErr w:type="spellStart"/>
      <w:r w:rsidRPr="007F6904">
        <w:rPr>
          <w:rStyle w:val="StyleStyleBold12pt"/>
        </w:rPr>
        <w:t>Pettersen</w:t>
      </w:r>
      <w:proofErr w:type="spellEnd"/>
      <w:r w:rsidRPr="007F6904">
        <w:rPr>
          <w:rStyle w:val="StyleStyleBold12pt"/>
        </w:rPr>
        <w:t>, Barents Observer, 12</w:t>
      </w:r>
    </w:p>
    <w:p w:rsidR="007D294B" w:rsidRPr="007F6904" w:rsidRDefault="007D294B" w:rsidP="007F6904">
      <w:r w:rsidRPr="007F6904">
        <w:t>[</w:t>
      </w:r>
      <w:proofErr w:type="spellStart"/>
      <w:r w:rsidRPr="007F6904">
        <w:t>Trude</w:t>
      </w:r>
      <w:proofErr w:type="spellEnd"/>
      <w:r w:rsidRPr="007F6904">
        <w:t xml:space="preserve">, July 30, Barents Observer, “Russian think tank wants Arctic Ocean to become 'Russian Ocean,’” </w:t>
      </w:r>
      <w:hyperlink r:id="rId24" w:history="1">
        <w:r w:rsidRPr="007F6904">
          <w:rPr>
            <w:rStyle w:val="Hyperlink"/>
          </w:rPr>
          <w:t>http://barentsobserver.com/en/arctic/russian-think-tank-wants-arctic-ocean-become-russian-ocean-30-07</w:t>
        </w:r>
      </w:hyperlink>
      <w:r w:rsidRPr="007F6904">
        <w:t>, accessed July 9, 2014, EK]</w:t>
      </w:r>
    </w:p>
    <w:p w:rsidR="007D294B" w:rsidRPr="007F6904" w:rsidRDefault="007D294B" w:rsidP="007F6904"/>
    <w:p w:rsidR="007D294B" w:rsidRPr="007F6904" w:rsidRDefault="007D294B" w:rsidP="007F6904">
      <w:pPr>
        <w:rPr>
          <w:rStyle w:val="StyleBoldUnderline"/>
        </w:rPr>
      </w:pPr>
      <w:r w:rsidRPr="007F6904">
        <w:rPr>
          <w:rStyle w:val="StyleBoldUnderline"/>
        </w:rPr>
        <w:t xml:space="preserve">From the Indian Ocean to the Sea of Japan to the Gulf of Mexico, bodies of water are often named after a country that borders them. </w:t>
      </w:r>
      <w:proofErr w:type="gramStart"/>
      <w:r w:rsidRPr="007F6904">
        <w:rPr>
          <w:rStyle w:val="StyleBoldUnderline"/>
        </w:rPr>
        <w:t>But not the Arctic Ocean — or at least not yet.</w:t>
      </w:r>
      <w:proofErr w:type="gramEnd"/>
    </w:p>
    <w:p w:rsidR="007D294B" w:rsidRPr="007F6904" w:rsidRDefault="007D294B" w:rsidP="007F6904">
      <w:r w:rsidRPr="007F6904">
        <w:t xml:space="preserve">“It’s traditional to name seas and oceans after the countries that have the most influence over them,” says Nikolai </w:t>
      </w:r>
      <w:proofErr w:type="spellStart"/>
      <w:r w:rsidRPr="007F6904">
        <w:t>Pavlyuk</w:t>
      </w:r>
      <w:proofErr w:type="spellEnd"/>
      <w:r w:rsidRPr="007F6904">
        <w:t xml:space="preserve">, head of the think tank, according to Russia Today. </w:t>
      </w:r>
    </w:p>
    <w:p w:rsidR="007D294B" w:rsidRPr="007F6904" w:rsidRDefault="007D294B" w:rsidP="007F6904">
      <w:pPr>
        <w:rPr>
          <w:rStyle w:val="StyleBoldUnderline"/>
        </w:rPr>
      </w:pPr>
      <w:proofErr w:type="spellStart"/>
      <w:r w:rsidRPr="007F6904">
        <w:rPr>
          <w:rStyle w:val="StyleBoldUnderline"/>
        </w:rPr>
        <w:t>Pavlyuk</w:t>
      </w:r>
      <w:proofErr w:type="spellEnd"/>
      <w:r w:rsidRPr="007F6904">
        <w:rPr>
          <w:rStyle w:val="StyleBoldUnderline"/>
        </w:rPr>
        <w:t xml:space="preserve"> believes it is “logical” and “just” to tack on “Russian” to the ocean’s name given Russia’s extensive Arctic territories, scientific contribution to the region and influence over its future.</w:t>
      </w:r>
    </w:p>
    <w:p w:rsidR="007D294B" w:rsidRPr="007F6904" w:rsidRDefault="007D294B" w:rsidP="007F6904">
      <w:r w:rsidRPr="007F6904">
        <w:t>But given the uncertain legal status of key parts of the Arctic Ocean, including potentially lucrative shipping routes and natural resource deposits, the proposal may be more than meets the eye.</w:t>
      </w:r>
    </w:p>
    <w:p w:rsidR="007D294B" w:rsidRPr="007F6904" w:rsidRDefault="007D294B" w:rsidP="007F6904">
      <w:pPr>
        <w:rPr>
          <w:rStyle w:val="StyleBoldUnderline"/>
        </w:rPr>
      </w:pPr>
      <w:r w:rsidRPr="007F6904">
        <w:rPr>
          <w:rStyle w:val="StyleBoldUnderline"/>
        </w:rPr>
        <w:lastRenderedPageBreak/>
        <w:t>Russia has long argued for extending its territory beyond its exclusive economic zone, which extends 200 nautical miles from a country’s coastline.</w:t>
      </w:r>
    </w:p>
    <w:p w:rsidR="007D294B" w:rsidRPr="007F6904" w:rsidRDefault="007D294B" w:rsidP="007F6904">
      <w:r w:rsidRPr="007F6904">
        <w:t xml:space="preserve">In 2007, explorer </w:t>
      </w:r>
      <w:proofErr w:type="spellStart"/>
      <w:r w:rsidRPr="007F6904">
        <w:t>Artur</w:t>
      </w:r>
      <w:proofErr w:type="spellEnd"/>
      <w:r w:rsidRPr="007F6904">
        <w:t xml:space="preserve"> </w:t>
      </w:r>
      <w:proofErr w:type="spellStart"/>
      <w:r w:rsidRPr="007F6904">
        <w:t>Chilingarov</w:t>
      </w:r>
      <w:proofErr w:type="spellEnd"/>
      <w:r w:rsidRPr="007F6904">
        <w:t xml:space="preserve"> planted a Russian flag on the seabed at the North Pole during a highly publicized expedition to map the </w:t>
      </w:r>
      <w:proofErr w:type="spellStart"/>
      <w:r w:rsidRPr="007F6904">
        <w:t>Lomonosov</w:t>
      </w:r>
      <w:proofErr w:type="spellEnd"/>
      <w:r w:rsidRPr="007F6904">
        <w:t xml:space="preserve"> Ridge.</w:t>
      </w:r>
    </w:p>
    <w:p w:rsidR="007D294B" w:rsidRPr="007F6904" w:rsidRDefault="007D294B" w:rsidP="006D5FD8">
      <w:r w:rsidRPr="007F6904">
        <w:t>“</w:t>
      </w:r>
      <w:r w:rsidRPr="007F6904">
        <w:rPr>
          <w:rStyle w:val="StyleBoldUnderline"/>
        </w:rPr>
        <w:t>We are going to submit this proposal</w:t>
      </w:r>
      <w:r w:rsidRPr="007F6904">
        <w:t xml:space="preserve"> to the country’s leaders,” promised </w:t>
      </w:r>
      <w:proofErr w:type="spellStart"/>
      <w:r w:rsidRPr="007F6904">
        <w:t>Pavlyuk</w:t>
      </w:r>
      <w:proofErr w:type="spellEnd"/>
      <w:r w:rsidRPr="007F6904">
        <w:t>.</w:t>
      </w:r>
    </w:p>
    <w:p w:rsidR="007D294B" w:rsidRPr="007F6904" w:rsidRDefault="007D294B" w:rsidP="007F6904"/>
    <w:p w:rsidR="007D294B" w:rsidRPr="007F6904" w:rsidRDefault="007D294B" w:rsidP="007F6904"/>
    <w:p w:rsidR="00E12E06" w:rsidRDefault="00E12E06" w:rsidP="00E12E06"/>
    <w:p w:rsidR="00E12E06" w:rsidRPr="007F6904" w:rsidRDefault="00E12E06" w:rsidP="00E12E06"/>
    <w:p w:rsidR="00E12E06" w:rsidRPr="007F6904" w:rsidRDefault="00E12E06" w:rsidP="00E12E06">
      <w:pPr>
        <w:pStyle w:val="Heading4"/>
        <w:spacing w:before="0"/>
        <w:rPr>
          <w:rStyle w:val="StyleStyleBold12pt"/>
          <w:rFonts w:cs="Times New Roman"/>
          <w:b/>
          <w:bCs/>
        </w:rPr>
      </w:pPr>
      <w:r w:rsidRPr="007F6904">
        <w:rPr>
          <w:rStyle w:val="StyleStyleBold12pt"/>
          <w:rFonts w:cs="Times New Roman"/>
          <w:b/>
        </w:rPr>
        <w:t>More outlets are available for Russia to increase its already big influence in the Artic</w:t>
      </w:r>
    </w:p>
    <w:p w:rsidR="00E12E06" w:rsidRPr="007F6904" w:rsidRDefault="00E12E06" w:rsidP="00E12E06">
      <w:pPr>
        <w:rPr>
          <w:rStyle w:val="StyleStyleBold12pt"/>
        </w:rPr>
      </w:pPr>
      <w:r w:rsidRPr="007F6904">
        <w:rPr>
          <w:rStyle w:val="StyleStyleBold12pt"/>
        </w:rPr>
        <w:t xml:space="preserve">Smith, practiced International Law in Moscow and Washington, D.C., 2014 </w:t>
      </w:r>
    </w:p>
    <w:p w:rsidR="00E12E06" w:rsidRPr="007F6904" w:rsidRDefault="00E12E06" w:rsidP="00E12E06">
      <w:pPr>
        <w:rPr>
          <w:color w:val="000000"/>
          <w:sz w:val="24"/>
        </w:rPr>
      </w:pPr>
      <w:proofErr w:type="gramStart"/>
      <w:r w:rsidRPr="007F6904">
        <w:rPr>
          <w:color w:val="000000"/>
          <w:sz w:val="24"/>
        </w:rPr>
        <w:t>[Rich, January 19, 2014, The Motley Fool, “Russia Builds a New Navy to Dominate the Arctic Ocean,” http://www.fool.com/investing/general/2014/01/19/russia-builds-a-new-navy-to-dominate-the-arctic-oc.aspx, accessed 7-7-14, J.J.]</w:t>
      </w:r>
      <w:proofErr w:type="gramEnd"/>
    </w:p>
    <w:p w:rsidR="00E12E06" w:rsidRPr="007F6904" w:rsidRDefault="00E12E06" w:rsidP="00E12E06">
      <w:r w:rsidRPr="007F6904">
        <w:t>The Cold War is over. Now we're talking global warming</w:t>
      </w:r>
      <w:r w:rsidRPr="007F6904">
        <w:br/>
      </w:r>
      <w:r w:rsidRPr="007F6904">
        <w:rPr>
          <w:rStyle w:val="StyleBoldUnderline"/>
        </w:rPr>
        <w:t>Global warming has opened up 1 million square miles of new navigable waters in the Arctic Ocean. Already commercial shipping companies are beginning to exploit new routes.</w:t>
      </w:r>
      <w:r w:rsidRPr="007F6904">
        <w:t xml:space="preserve"> </w:t>
      </w:r>
      <w:r w:rsidRPr="007F6904">
        <w:rPr>
          <w:rStyle w:val="StyleBoldUnderline"/>
        </w:rPr>
        <w:t>More crucially to Russia are the mineral resources made accessible by a shrinking ice cap</w:t>
      </w:r>
      <w:r w:rsidRPr="007F6904">
        <w:t xml:space="preserve">. Already, </w:t>
      </w:r>
      <w:r w:rsidRPr="007F6904">
        <w:rPr>
          <w:rStyle w:val="StyleBoldUnderline"/>
        </w:rPr>
        <w:t>95% of Russia's probable natural gas reserves are located in the Arctic</w:t>
      </w:r>
      <w:r w:rsidRPr="007F6904">
        <w:t xml:space="preserve">, with sizable deposits found in Russia's adjacent Barents and Kara Seas. </w:t>
      </w:r>
      <w:r w:rsidRPr="007F6904">
        <w:rPr>
          <w:rStyle w:val="StyleBoldUnderline"/>
        </w:rPr>
        <w:t>60% of the country's believed oil reserves are located in the Arctic as well.</w:t>
      </w:r>
      <w:r w:rsidRPr="007F6904">
        <w:t> Local oil and gas giants </w:t>
      </w:r>
      <w:proofErr w:type="spellStart"/>
      <w:r w:rsidRPr="007F6904">
        <w:t>Rosneft</w:t>
      </w:r>
      <w:proofErr w:type="spellEnd"/>
      <w:r w:rsidRPr="007F6904">
        <w:t> and Gazprom (NASDAQOTH: </w:t>
      </w:r>
      <w:hyperlink r:id="rId25" w:history="1">
        <w:r w:rsidRPr="007F6904">
          <w:rPr>
            <w:rStyle w:val="Hyperlink"/>
          </w:rPr>
          <w:t>OGZPY</w:t>
        </w:r>
      </w:hyperlink>
      <w:r w:rsidRPr="007F6904">
        <w:t xml:space="preserve">), </w:t>
      </w:r>
      <w:r w:rsidRPr="007F6904">
        <w:rPr>
          <w:rStyle w:val="StyleBoldUnderline"/>
        </w:rPr>
        <w:t xml:space="preserve">therefore, have a vested interest in defending these deposits... </w:t>
      </w:r>
      <w:r w:rsidRPr="007F6904">
        <w:t>and searching for new ones.</w:t>
      </w:r>
    </w:p>
    <w:p w:rsidR="00E12E06" w:rsidRPr="007F6904" w:rsidRDefault="00E12E06" w:rsidP="00E12E06">
      <w:r w:rsidRPr="007F6904">
        <w:t xml:space="preserve">Earlier this month, </w:t>
      </w:r>
      <w:r w:rsidRPr="007F6904">
        <w:rPr>
          <w:rStyle w:val="StyleBoldUnderline"/>
        </w:rPr>
        <w:t>Russia announced plans to up the tempo of air patrols in the Arctic "significantly,"</w:t>
      </w:r>
      <w:r w:rsidRPr="007F6904">
        <w:t xml:space="preserve"> flying Tu-142 and Il-38 reconnaissance </w:t>
      </w:r>
      <w:r w:rsidRPr="007F6904">
        <w:rPr>
          <w:rStyle w:val="StyleBoldUnderline"/>
        </w:rPr>
        <w:t>and anti-submarine warfare aircraft</w:t>
      </w:r>
      <w:r w:rsidRPr="007F6904">
        <w:t xml:space="preserve">. </w:t>
      </w:r>
      <w:r w:rsidRPr="007F6904">
        <w:rPr>
          <w:rStyle w:val="StyleBoldUnderline"/>
        </w:rPr>
        <w:t>The country also intends to reopen upwards of a half dozen Arctic airfields and ports</w:t>
      </w:r>
      <w:r w:rsidRPr="007F6904">
        <w:t>, shuttered since the days of the Cold War.</w:t>
      </w:r>
    </w:p>
    <w:p w:rsidR="00E12E06" w:rsidRPr="007F6904" w:rsidRDefault="00E12E06" w:rsidP="00E12E06">
      <w:r w:rsidRPr="007F6904">
        <w:t xml:space="preserve">According to reports, </w:t>
      </w:r>
      <w:r w:rsidRPr="007F6904">
        <w:rPr>
          <w:rStyle w:val="StyleBoldUnderline"/>
        </w:rPr>
        <w:t>many of Russia's new warships may be tasked for Arctic duty to defend these interests.</w:t>
      </w:r>
      <w:r w:rsidRPr="007F6904">
        <w:t xml:space="preserve"> And </w:t>
      </w:r>
      <w:r w:rsidRPr="007F6904">
        <w:rPr>
          <w:rStyle w:val="StyleBoldUnderline"/>
        </w:rPr>
        <w:t>if Russia actually does build itself a nuclear aircraft carrier,</w:t>
      </w:r>
      <w:r w:rsidRPr="007F6904">
        <w:t xml:space="preserve"> Admiral Vladimir </w:t>
      </w:r>
      <w:proofErr w:type="spellStart"/>
      <w:r w:rsidRPr="007F6904">
        <w:t>Vysotsky</w:t>
      </w:r>
      <w:proofErr w:type="spellEnd"/>
      <w:r w:rsidRPr="007F6904">
        <w:t xml:space="preserve">, former Commander of the Russian Northern Fleet, thinks </w:t>
      </w:r>
      <w:r w:rsidRPr="007F6904">
        <w:rPr>
          <w:rStyle w:val="StyleBoldUnderline"/>
        </w:rPr>
        <w:t>it should be sent to the Arctic to support the country's nuclear submarines</w:t>
      </w:r>
      <w:r w:rsidRPr="007F6904">
        <w:t>.</w:t>
      </w:r>
    </w:p>
    <w:p w:rsidR="00E12E06" w:rsidRPr="007F6904" w:rsidRDefault="00E12E06" w:rsidP="00E12E06"/>
    <w:p w:rsidR="00E12E06" w:rsidRPr="007F6904" w:rsidRDefault="00E12E06" w:rsidP="00E12E06"/>
    <w:p w:rsidR="007D294B" w:rsidRPr="007F6904" w:rsidRDefault="007D294B" w:rsidP="007F6904">
      <w:pPr>
        <w:pStyle w:val="Heading3"/>
        <w:spacing w:before="0"/>
        <w:rPr>
          <w:rFonts w:cs="Times New Roman"/>
        </w:rPr>
      </w:pPr>
      <w:r w:rsidRPr="007F6904">
        <w:rPr>
          <w:rFonts w:cs="Times New Roman"/>
        </w:rPr>
        <w:lastRenderedPageBreak/>
        <w:t>Energy Development</w:t>
      </w:r>
    </w:p>
    <w:p w:rsidR="007D294B" w:rsidRPr="007F6904" w:rsidRDefault="007D294B" w:rsidP="007F6904">
      <w:pPr>
        <w:pStyle w:val="Heading4"/>
        <w:spacing w:before="0"/>
        <w:rPr>
          <w:rFonts w:cs="Times New Roman"/>
        </w:rPr>
      </w:pPr>
      <w:r w:rsidRPr="007F6904">
        <w:rPr>
          <w:rFonts w:cs="Times New Roman"/>
        </w:rPr>
        <w:t>Russia Expanding Energy Development now</w:t>
      </w:r>
    </w:p>
    <w:p w:rsidR="007D294B" w:rsidRPr="007F6904" w:rsidRDefault="007D294B" w:rsidP="007F6904">
      <w:pPr>
        <w:rPr>
          <w:rStyle w:val="StyleStyleBold12pt"/>
        </w:rPr>
      </w:pPr>
      <w:r w:rsidRPr="007F6904">
        <w:rPr>
          <w:rStyle w:val="StyleStyleBold12pt"/>
        </w:rPr>
        <w:t>Reed and Kramer, New York Times, 6/9/14</w:t>
      </w:r>
    </w:p>
    <w:p w:rsidR="007D294B" w:rsidRPr="007F6904" w:rsidRDefault="007D294B" w:rsidP="007F6904">
      <w:r w:rsidRPr="007F6904">
        <w:t xml:space="preserve">[Stanley, Andrew E., The New York Times, “For Western Oil Companies, Expanding in Russia Is a Dance Around Sanctions,” </w:t>
      </w:r>
      <w:hyperlink r:id="rId26" w:history="1">
        <w:r w:rsidRPr="007F6904">
          <w:rPr>
            <w:rStyle w:val="Hyperlink"/>
          </w:rPr>
          <w:t>http://www.nytimes.com/2014/06/10/business/international/for-western-oil-companies-expanding-in-russia-is-a-dance-around-sanctions.html</w:t>
        </w:r>
      </w:hyperlink>
      <w:r w:rsidRPr="007F6904">
        <w:t>, accessed July 8, 2014, EK]</w:t>
      </w:r>
    </w:p>
    <w:p w:rsidR="007D294B" w:rsidRPr="007F6904" w:rsidRDefault="007D294B" w:rsidP="007F6904"/>
    <w:p w:rsidR="007D294B" w:rsidRPr="007F6904" w:rsidRDefault="007D294B" w:rsidP="006D5FD8">
      <w:pPr>
        <w:rPr>
          <w:b/>
          <w:u w:val="single"/>
        </w:rPr>
      </w:pPr>
      <w:r w:rsidRPr="007F6904">
        <w:t xml:space="preserve">In a ceremony at the event, Mr. </w:t>
      </w:r>
      <w:proofErr w:type="spellStart"/>
      <w:r w:rsidRPr="007F6904">
        <w:t>Duffin</w:t>
      </w:r>
      <w:proofErr w:type="spellEnd"/>
      <w:r w:rsidRPr="007F6904">
        <w:t xml:space="preserve"> signed an agreement with Igor I. </w:t>
      </w:r>
      <w:proofErr w:type="spellStart"/>
      <w:r w:rsidRPr="007F6904">
        <w:t>Sechin</w:t>
      </w:r>
      <w:proofErr w:type="spellEnd"/>
      <w:r w:rsidRPr="007F6904">
        <w:t xml:space="preserve">, </w:t>
      </w:r>
      <w:r w:rsidRPr="007F6904">
        <w:rPr>
          <w:rStyle w:val="StyleBoldUnderline"/>
        </w:rPr>
        <w:t xml:space="preserve">the head of the state-owned </w:t>
      </w:r>
      <w:proofErr w:type="spellStart"/>
      <w:r w:rsidRPr="007F6904">
        <w:rPr>
          <w:rStyle w:val="StyleBoldUnderline"/>
        </w:rPr>
        <w:t>Rosneft</w:t>
      </w:r>
      <w:proofErr w:type="spellEnd"/>
      <w:r w:rsidRPr="007F6904">
        <w:rPr>
          <w:rStyle w:val="StyleBoldUnderline"/>
        </w:rPr>
        <w:t>, to expand its joint ventures to drill offshore in the Arctic Ocean, to explore for shale oil in Siberia and to cooperate on a liquefied natural gas plant in Vladivostok.</w:t>
      </w:r>
    </w:p>
    <w:p w:rsidR="007D294B" w:rsidRPr="007F6904" w:rsidRDefault="007D294B" w:rsidP="007F6904">
      <w:r w:rsidRPr="007F6904">
        <w:t xml:space="preserve">The deal came just weeks after the United States government imposed sanctions on the personal dealings — though not the corporate activities — of Mr. </w:t>
      </w:r>
      <w:proofErr w:type="spellStart"/>
      <w:r w:rsidRPr="007F6904">
        <w:t>Sechin</w:t>
      </w:r>
      <w:proofErr w:type="spellEnd"/>
      <w:r w:rsidRPr="007F6904">
        <w:t>, a former military intelligence agent and longtime aide to President Vladimir V. Putin.</w:t>
      </w:r>
    </w:p>
    <w:p w:rsidR="007D294B" w:rsidRPr="007F6904" w:rsidRDefault="007D294B" w:rsidP="007F6904">
      <w:r w:rsidRPr="007F6904">
        <w:t>David S. Cohen, pointing at center, runs the Office of Terrorism and Financial Intelligence, which creates and administers the financial sanctions that the United States imposes on foreign governments.</w:t>
      </w:r>
    </w:p>
    <w:p w:rsidR="007D294B" w:rsidRPr="007F6904" w:rsidRDefault="007D294B" w:rsidP="006D5FD8">
      <w:pPr>
        <w:rPr>
          <w:b/>
          <w:u w:val="single"/>
        </w:rPr>
      </w:pPr>
      <w:r w:rsidRPr="007F6904">
        <w:rPr>
          <w:rStyle w:val="StyleBoldUnderline"/>
        </w:rPr>
        <w:t>Despite the push by Western governments to isolate Moscow for its aggression in Ukraine, energy giants are deepening their relationships with companies here by striking deals and plowing more money into the country.</w:t>
      </w:r>
    </w:p>
    <w:p w:rsidR="007D294B" w:rsidRPr="007F6904" w:rsidRDefault="007D294B" w:rsidP="006D5FD8">
      <w:r w:rsidRPr="007F6904">
        <w:t xml:space="preserve">Along with Exxon, BP of Britain and Total of France also signed contracts at the business forum in St. Petersburg to explore for shale oil in Russia. Exxon plans to drill its first exploratory well offshore in the Russian sector of the Arctic Ocean this summer. Statoil of Norway is in talks for another shale joint venture. Royal Dutch Shell’s chief executive, Ben van </w:t>
      </w:r>
      <w:proofErr w:type="spellStart"/>
      <w:r w:rsidRPr="007F6904">
        <w:t>Beurden</w:t>
      </w:r>
      <w:proofErr w:type="spellEnd"/>
      <w:r w:rsidRPr="007F6904">
        <w:t>, met with Mr. Putin in April and told him, “</w:t>
      </w:r>
      <w:r w:rsidRPr="007F6904">
        <w:rPr>
          <w:rStyle w:val="StyleBoldUnderline"/>
        </w:rPr>
        <w:t>Now is the time to expand</w:t>
      </w:r>
      <w:r w:rsidRPr="007F6904">
        <w:t>,” referring to a liquefied natural gas plant project.</w:t>
      </w:r>
    </w:p>
    <w:p w:rsidR="007D294B" w:rsidRPr="007F6904" w:rsidRDefault="007D294B" w:rsidP="007F6904">
      <w:r w:rsidRPr="007F6904">
        <w:t>The companies are taking a calculated risk, given the threat of further sanctions. But they also want to protect their long-term interests in Russia, the world’s largest energy-exporting nation.</w:t>
      </w:r>
    </w:p>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t>Russia quickly taking steps to expand Energy production</w:t>
      </w:r>
    </w:p>
    <w:p w:rsidR="007D294B" w:rsidRPr="007F6904" w:rsidRDefault="007D294B" w:rsidP="007F6904">
      <w:pPr>
        <w:rPr>
          <w:rStyle w:val="StyleStyleBold12pt"/>
        </w:rPr>
      </w:pPr>
      <w:proofErr w:type="spellStart"/>
      <w:r w:rsidRPr="007F6904">
        <w:rPr>
          <w:rStyle w:val="StyleStyleBold12pt"/>
        </w:rPr>
        <w:t>Klimentiev</w:t>
      </w:r>
      <w:proofErr w:type="spellEnd"/>
      <w:r w:rsidRPr="007F6904">
        <w:rPr>
          <w:rStyle w:val="StyleStyleBold12pt"/>
        </w:rPr>
        <w:t xml:space="preserve">, </w:t>
      </w:r>
      <w:proofErr w:type="spellStart"/>
      <w:r w:rsidRPr="007F6904">
        <w:rPr>
          <w:rStyle w:val="StyleStyleBold12pt"/>
        </w:rPr>
        <w:t>RiaNovosoti</w:t>
      </w:r>
      <w:proofErr w:type="spellEnd"/>
      <w:r w:rsidRPr="007F6904">
        <w:rPr>
          <w:rStyle w:val="StyleStyleBold12pt"/>
        </w:rPr>
        <w:t xml:space="preserve"> News Correspondent, 13</w:t>
      </w:r>
    </w:p>
    <w:p w:rsidR="007D294B" w:rsidRPr="007F6904" w:rsidRDefault="007D294B" w:rsidP="007F6904">
      <w:r w:rsidRPr="007F6904">
        <w:t xml:space="preserve">[Mikhail, August 10, </w:t>
      </w:r>
      <w:proofErr w:type="spellStart"/>
      <w:r w:rsidRPr="007F6904">
        <w:t>RiaNovosoti</w:t>
      </w:r>
      <w:proofErr w:type="spellEnd"/>
      <w:r w:rsidRPr="007F6904">
        <w:t xml:space="preserve"> News Business, “Russia to Expand Cooperation with Asia-Pacific Region – Putin,” </w:t>
      </w:r>
      <w:hyperlink r:id="rId27" w:history="1">
        <w:r w:rsidRPr="007F6904">
          <w:rPr>
            <w:rStyle w:val="Hyperlink"/>
          </w:rPr>
          <w:t>http://en.ria.ru/business/20131008/183998043/Russia-to-Expand-Cooperation-with-Asia-Pacific-Region--Putin.html</w:t>
        </w:r>
      </w:hyperlink>
      <w:r w:rsidRPr="007F6904">
        <w:t>, accessed July 8, 2014, EK]</w:t>
      </w:r>
    </w:p>
    <w:p w:rsidR="007D294B" w:rsidRPr="007F6904" w:rsidRDefault="007D294B" w:rsidP="006D5FD8">
      <w:r w:rsidRPr="007F6904">
        <w:t xml:space="preserve">DENPASAR (Indonesia), October 8 (RIA </w:t>
      </w:r>
      <w:proofErr w:type="spellStart"/>
      <w:r w:rsidRPr="007F6904">
        <w:t>Novosti</w:t>
      </w:r>
      <w:proofErr w:type="spellEnd"/>
      <w:r w:rsidRPr="007F6904">
        <w:t xml:space="preserve">) </w:t>
      </w:r>
      <w:r w:rsidRPr="007F6904">
        <w:rPr>
          <w:rStyle w:val="StyleBoldUnderline"/>
        </w:rPr>
        <w:t>– Russia plans to expand power industry interaction with countries of the Asia Pacific region,</w:t>
      </w:r>
      <w:r w:rsidRPr="007F6904">
        <w:t xml:space="preserve"> President Vladimir Putin has said.</w:t>
      </w:r>
    </w:p>
    <w:p w:rsidR="007D294B" w:rsidRPr="007F6904" w:rsidRDefault="007D294B" w:rsidP="006D5FD8">
      <w:r w:rsidRPr="007F6904">
        <w:t>“</w:t>
      </w:r>
      <w:r w:rsidRPr="007F6904">
        <w:rPr>
          <w:rStyle w:val="StyleBoldUnderline"/>
        </w:rPr>
        <w:t>We export large quantities of natural gas to European countries. At the same time, we see that energy resources are playing an ever more important part in speeding up economic growth in the Asia Pacific region,</w:t>
      </w:r>
      <w:r w:rsidRPr="007F6904">
        <w:t>” Putin told a two-day summit of the Asia-Pacific Economic Cooperation (APEC) forum in Bali, Indonesia, Monday.</w:t>
      </w:r>
    </w:p>
    <w:p w:rsidR="007D294B" w:rsidRPr="007F6904" w:rsidRDefault="007D294B" w:rsidP="006D5FD8">
      <w:pPr>
        <w:rPr>
          <w:rStyle w:val="StyleBoldUnderline"/>
        </w:rPr>
      </w:pPr>
      <w:r w:rsidRPr="007F6904">
        <w:t>“We are aware of our responsibility in this sector and therefore plan to expand our energy sector cooperation with our partners in Asia. This concerns several different areas: fossil fuels, and advanced technology too,” the Russian leader said, according to a translation of his speech posted on the Kremlin website</w:t>
      </w:r>
      <w:r w:rsidRPr="007F6904">
        <w:rPr>
          <w:rStyle w:val="StyleBoldUnderline"/>
        </w:rPr>
        <w:t>.</w:t>
      </w:r>
    </w:p>
    <w:p w:rsidR="007D294B" w:rsidRPr="007F6904" w:rsidRDefault="007D294B" w:rsidP="006D5FD8">
      <w:r w:rsidRPr="007F6904">
        <w:rPr>
          <w:rStyle w:val="StyleBoldUnderline"/>
        </w:rPr>
        <w:t>“Abundant oil and gas resources are our natural competitive advantage,” Putin said, adding that Russia has “already built a big oil pipeline system running to the Pacific coast</w:t>
      </w:r>
      <w:r w:rsidRPr="007F6904">
        <w:t>.” He apparently referred to the East Siberia - Pacific Ocean (ESPO) pipeline.</w:t>
      </w:r>
    </w:p>
    <w:p w:rsidR="007D294B" w:rsidRPr="007F6904" w:rsidRDefault="007D294B" w:rsidP="006D5FD8">
      <w:r w:rsidRPr="007F6904">
        <w:t>“</w:t>
      </w:r>
      <w:r w:rsidRPr="007F6904">
        <w:rPr>
          <w:rStyle w:val="StyleBoldUnderline"/>
        </w:rPr>
        <w:t>This project set records in effectiveness and was built in record quick time</w:t>
      </w:r>
      <w:r w:rsidRPr="007F6904">
        <w:t>. It runs several thousand kilometers from Siberia to the Pacific Ocean, with a branch line running to Daqing in China. This has helped to develop a new global energy market for our brand of oil,” the Russian president said.</w:t>
      </w:r>
    </w:p>
    <w:p w:rsidR="007D294B" w:rsidRPr="007F6904" w:rsidRDefault="007D294B" w:rsidP="007F6904">
      <w:r w:rsidRPr="007F6904">
        <w:lastRenderedPageBreak/>
        <w:t>“As for gas, we have big possibilities in this sector and are carrying out a number of projects,” he said, adding that Russia would “soon take steps to develop the liquefied natural gas trade.”</w:t>
      </w:r>
    </w:p>
    <w:p w:rsidR="00E12E06" w:rsidRPr="007F6904" w:rsidRDefault="00E12E06" w:rsidP="00E12E06">
      <w:pPr>
        <w:pStyle w:val="Heading4"/>
        <w:spacing w:before="0"/>
        <w:rPr>
          <w:rFonts w:cs="Times New Roman"/>
        </w:rPr>
      </w:pPr>
      <w:r w:rsidRPr="007F6904">
        <w:rPr>
          <w:rFonts w:cs="Times New Roman"/>
        </w:rPr>
        <w:t>Russia is expanding now</w:t>
      </w:r>
    </w:p>
    <w:p w:rsidR="00E12E06" w:rsidRPr="007F6904" w:rsidRDefault="00E12E06" w:rsidP="00E12E06">
      <w:pPr>
        <w:rPr>
          <w:rStyle w:val="StyleStyleBold12pt"/>
        </w:rPr>
      </w:pPr>
      <w:r w:rsidRPr="007F6904">
        <w:rPr>
          <w:rStyle w:val="StyleStyleBold12pt"/>
        </w:rPr>
        <w:t xml:space="preserve">Kaplan, </w:t>
      </w:r>
      <w:proofErr w:type="spellStart"/>
      <w:r w:rsidR="00BA07FC">
        <w:rPr>
          <w:rStyle w:val="StyleStyleBold12pt"/>
        </w:rPr>
        <w:t>Stratfor</w:t>
      </w:r>
      <w:proofErr w:type="spellEnd"/>
      <w:r w:rsidR="00BA07FC">
        <w:rPr>
          <w:rStyle w:val="StyleStyleBold12pt"/>
        </w:rPr>
        <w:t xml:space="preserve"> </w:t>
      </w:r>
      <w:r w:rsidRPr="007F6904">
        <w:rPr>
          <w:rStyle w:val="StyleStyleBold12pt"/>
        </w:rPr>
        <w:t xml:space="preserve">Chief Geopolitical Analyst, 2013 </w:t>
      </w:r>
    </w:p>
    <w:p w:rsidR="00E12E06" w:rsidRPr="007F6904" w:rsidRDefault="00E12E06" w:rsidP="00E12E06">
      <w:r w:rsidRPr="007F6904">
        <w:rPr>
          <w:color w:val="000000"/>
          <w:sz w:val="24"/>
        </w:rPr>
        <w:t xml:space="preserve">[Robert, 8-22-13, </w:t>
      </w:r>
      <w:proofErr w:type="spellStart"/>
      <w:r w:rsidRPr="007F6904">
        <w:rPr>
          <w:color w:val="000000"/>
          <w:sz w:val="24"/>
        </w:rPr>
        <w:t>RealClearWorld</w:t>
      </w:r>
      <w:proofErr w:type="spellEnd"/>
      <w:r w:rsidRPr="007F6904">
        <w:rPr>
          <w:color w:val="000000"/>
          <w:sz w:val="24"/>
        </w:rPr>
        <w:t xml:space="preserve">, “Geography Rules: It's All </w:t>
      </w:r>
      <w:proofErr w:type="gramStart"/>
      <w:r w:rsidRPr="007F6904">
        <w:rPr>
          <w:color w:val="000000"/>
          <w:sz w:val="24"/>
        </w:rPr>
        <w:t>About</w:t>
      </w:r>
      <w:proofErr w:type="gramEnd"/>
      <w:r w:rsidRPr="007F6904">
        <w:rPr>
          <w:color w:val="000000"/>
          <w:sz w:val="24"/>
        </w:rPr>
        <w:t xml:space="preserve"> Spheres of Influence,” h</w:t>
      </w:r>
      <w:r w:rsidRPr="007F6904">
        <w:t>ttp://www.realclearworld.com/articles/2013/08/22/geography_rules_its_all_about_spheres_of_influence_105393.html</w:t>
      </w:r>
      <w:r w:rsidRPr="007F6904">
        <w:rPr>
          <w:color w:val="000000"/>
          <w:sz w:val="24"/>
        </w:rPr>
        <w:t>, accessed 7-12-14, J.J.]</w:t>
      </w:r>
    </w:p>
    <w:p w:rsidR="00E12E06" w:rsidRPr="007F6904" w:rsidRDefault="00E12E06" w:rsidP="00E12E06">
      <w:r w:rsidRPr="007F6904">
        <w:rPr>
          <w:rStyle w:val="StyleBoldUnderline"/>
        </w:rPr>
        <w:t>Russian</w:t>
      </w:r>
      <w:r w:rsidRPr="007F6904">
        <w:t xml:space="preserve"> and Chinese </w:t>
      </w:r>
      <w:r w:rsidRPr="007F6904">
        <w:rPr>
          <w:rStyle w:val="StyleBoldUnderline"/>
        </w:rPr>
        <w:t>expansion</w:t>
      </w:r>
      <w:r w:rsidRPr="007F6904">
        <w:t xml:space="preserve">, as </w:t>
      </w:r>
      <w:proofErr w:type="spellStart"/>
      <w:r w:rsidRPr="007F6904">
        <w:t>Stratfor</w:t>
      </w:r>
      <w:proofErr w:type="spellEnd"/>
      <w:r w:rsidRPr="007F6904">
        <w:t xml:space="preserve"> has reminded readers, </w:t>
      </w:r>
      <w:r w:rsidRPr="007F6904">
        <w:rPr>
          <w:rStyle w:val="StyleBoldUnderline"/>
        </w:rPr>
        <w:t>may be unsustainable over the long term.</w:t>
      </w:r>
      <w:r w:rsidRPr="007F6904">
        <w:t xml:space="preserve"> </w:t>
      </w:r>
      <w:r w:rsidRPr="007F6904">
        <w:rPr>
          <w:rStyle w:val="StyleBoldUnderline"/>
        </w:rPr>
        <w:t>Russia</w:t>
      </w:r>
      <w:r w:rsidRPr="007F6904">
        <w:t xml:space="preserve"> faces demographic challenges, even as it may not </w:t>
      </w:r>
      <w:r w:rsidRPr="007F6904">
        <w:rPr>
          <w:rStyle w:val="StyleBoldUnderline"/>
        </w:rPr>
        <w:t xml:space="preserve">dominate the energy market to the degree that it has, owing to hydrocarbon discoveries </w:t>
      </w:r>
      <w:r w:rsidRPr="007F6904">
        <w:t xml:space="preserve">elsewhere. China's economic slowdown may very well in the future reduce its ability to keep strengthening its military -- at least at the level that it has for decades. Russia and China both face structural problems in their economies and political arrangements that do not augur well for the future. But for the moment, </w:t>
      </w:r>
      <w:r w:rsidRPr="007F6904">
        <w:rPr>
          <w:rStyle w:val="StyleBoldUnderline"/>
        </w:rPr>
        <w:t xml:space="preserve">while the American elite fixates on Middle Eastern anarchy about which it can do little, </w:t>
      </w:r>
      <w:r w:rsidRPr="007F6904">
        <w:rPr>
          <w:rStyle w:val="Emphasis"/>
        </w:rPr>
        <w:t>the two Eurasian behemoths are attempting to push out their zones of geographic influence</w:t>
      </w:r>
      <w:r w:rsidRPr="007F6904">
        <w:t>.</w:t>
      </w:r>
    </w:p>
    <w:p w:rsidR="00E12E06" w:rsidRPr="007F6904" w:rsidRDefault="00E12E06" w:rsidP="00E12E06"/>
    <w:p w:rsidR="00E12E06" w:rsidRPr="007F6904" w:rsidRDefault="00E12E06" w:rsidP="00E12E06"/>
    <w:p w:rsidR="007D294B" w:rsidRPr="007F6904" w:rsidRDefault="007D294B" w:rsidP="007F6904">
      <w:pPr>
        <w:pStyle w:val="Heading3"/>
        <w:spacing w:before="0"/>
        <w:rPr>
          <w:rFonts w:cs="Times New Roman"/>
        </w:rPr>
      </w:pPr>
      <w:r w:rsidRPr="007F6904">
        <w:rPr>
          <w:rFonts w:cs="Times New Roman"/>
        </w:rPr>
        <w:lastRenderedPageBreak/>
        <w:t>a/t: sanctions</w:t>
      </w:r>
    </w:p>
    <w:p w:rsidR="007D294B" w:rsidRPr="007F6904" w:rsidRDefault="007D294B" w:rsidP="007F6904">
      <w:pPr>
        <w:pStyle w:val="Heading4"/>
        <w:spacing w:before="0"/>
        <w:rPr>
          <w:rFonts w:cs="Times New Roman"/>
        </w:rPr>
      </w:pPr>
      <w:r w:rsidRPr="007F6904">
        <w:rPr>
          <w:rFonts w:cs="Times New Roman"/>
        </w:rPr>
        <w:t>Both the US and Russia are working to improve relations now (and Sanctions have no effect on relations</w:t>
      </w:r>
    </w:p>
    <w:p w:rsidR="007D294B" w:rsidRPr="007F6904" w:rsidRDefault="007D294B" w:rsidP="007F6904">
      <w:pPr>
        <w:rPr>
          <w:rStyle w:val="StyleStyleBold12pt"/>
        </w:rPr>
      </w:pPr>
      <w:proofErr w:type="spellStart"/>
      <w:r w:rsidRPr="007F6904">
        <w:rPr>
          <w:rStyle w:val="StyleStyleBold12pt"/>
        </w:rPr>
        <w:t>Rapoza</w:t>
      </w:r>
      <w:proofErr w:type="spellEnd"/>
      <w:r w:rsidRPr="007F6904">
        <w:rPr>
          <w:rStyle w:val="StyleStyleBold12pt"/>
        </w:rPr>
        <w:t>, Forbes, 7/4/14</w:t>
      </w:r>
    </w:p>
    <w:p w:rsidR="007D294B" w:rsidRPr="007F6904" w:rsidRDefault="007D294B" w:rsidP="007F6904">
      <w:r w:rsidRPr="007F6904">
        <w:t xml:space="preserve">[Kenneth, Reporter, Creator of BRIC Breaker blog at Forbes Magazine </w:t>
      </w:r>
      <w:proofErr w:type="spellStart"/>
      <w:r w:rsidRPr="007F6904">
        <w:t>PastColumnist</w:t>
      </w:r>
      <w:proofErr w:type="spellEnd"/>
      <w:r w:rsidRPr="007F6904">
        <w:t xml:space="preserve"> at In These Times, Contributing Writer at Barron's Magazine, Reporter at News Corporation, Reporter at The Washington Times, Forbes, “U.S. Exports To Russia Rise Despite Tensions, Minor Sanctions,” </w:t>
      </w:r>
      <w:hyperlink r:id="rId28" w:history="1">
        <w:r w:rsidRPr="007F6904">
          <w:rPr>
            <w:rStyle w:val="Hyperlink"/>
          </w:rPr>
          <w:t>http://www.forbes.com/sites/kenrapoza/2014/07/04/u-s-exports-to-russia-rise-despite-tensions-minor-sanctions/</w:t>
        </w:r>
      </w:hyperlink>
      <w:r w:rsidRPr="007F6904">
        <w:t>, accessed July 7, 2014, EK]</w:t>
      </w:r>
    </w:p>
    <w:p w:rsidR="007D294B" w:rsidRPr="007F6904" w:rsidRDefault="007D294B" w:rsidP="007F6904"/>
    <w:p w:rsidR="007D294B" w:rsidRPr="007F6904" w:rsidRDefault="007D294B" w:rsidP="006D5FD8">
      <w:r w:rsidRPr="007F6904">
        <w:rPr>
          <w:rStyle w:val="StyleBoldUnderline"/>
        </w:rPr>
        <w:t>There’s some evidence to the fact that U.S. sanctions against Russia</w:t>
      </w:r>
      <w:r w:rsidRPr="007F6904">
        <w:t xml:space="preserve"> for their part in the civil unrest in Ukraine </w:t>
      </w:r>
      <w:r w:rsidRPr="007F6904">
        <w:rPr>
          <w:rStyle w:val="StyleBoldUnderline"/>
        </w:rPr>
        <w:t>has not hurt trade between the two countries.</w:t>
      </w:r>
      <w:r w:rsidRPr="007F6904">
        <w:t xml:space="preserve">  The U.S. exported more good and services to Russia in May, the latest month for data, than any month this year.</w:t>
      </w:r>
    </w:p>
    <w:p w:rsidR="007D294B" w:rsidRPr="007F6904" w:rsidRDefault="007D294B" w:rsidP="007F6904">
      <w:r w:rsidRPr="007F6904">
        <w:t>That said</w:t>
      </w:r>
      <w:proofErr w:type="gramStart"/>
      <w:r w:rsidRPr="007F6904">
        <w:t>,</w:t>
      </w:r>
      <w:proofErr w:type="gramEnd"/>
      <w:r w:rsidRPr="007F6904">
        <w:t xml:space="preserve"> Russia and U.S. are only marginal trading partners. The U.S. sold $1.25 billion worth of exports in May, up from $1.03 billion in April and $1.01 billion in March when the sanctions were announced.</w:t>
      </w:r>
    </w:p>
    <w:p w:rsidR="007D294B" w:rsidRPr="007F6904" w:rsidRDefault="007D294B" w:rsidP="006D5FD8">
      <w:r w:rsidRPr="007F6904">
        <w:rPr>
          <w:rStyle w:val="StyleBoldUnderline"/>
        </w:rPr>
        <w:t xml:space="preserve">All of the sanctions are targeted towards a handful of Russian oligarchs, their privately held companies and a few politicians that are believed to be providing logistic or financial support to Russian separatists inside Ukraine.  </w:t>
      </w:r>
      <w:r w:rsidRPr="007F6904">
        <w:t xml:space="preserve">The embattled nation has been fighting ethnic Russians since early March, when the Ukrainian peninsula of Crimea voted to secede </w:t>
      </w:r>
      <w:proofErr w:type="gramStart"/>
      <w:r w:rsidRPr="007F6904">
        <w:t>and  join</w:t>
      </w:r>
      <w:proofErr w:type="gramEnd"/>
      <w:r w:rsidRPr="007F6904">
        <w:t xml:space="preserve"> the Russian Federation on March 16.</w:t>
      </w:r>
    </w:p>
    <w:p w:rsidR="007D294B" w:rsidRPr="007F6904" w:rsidRDefault="007D294B" w:rsidP="007F6904">
      <w:r w:rsidRPr="007F6904">
        <w:t xml:space="preserve">The U.S. actually has a small trade deficit with Russia of around $903 million, the lowest this year thanks to an increase in May trade by U.S. firms.  The country is basically on par to export the same amount of goods as it did in 2013. So far, U.S. companies sold $5.1 billion in exported </w:t>
      </w:r>
      <w:proofErr w:type="spellStart"/>
      <w:r w:rsidRPr="007F6904">
        <w:t>good</w:t>
      </w:r>
      <w:proofErr w:type="spellEnd"/>
      <w:r w:rsidRPr="007F6904">
        <w:t xml:space="preserve"> and services as of May compared to $</w:t>
      </w:r>
      <w:proofErr w:type="gramStart"/>
      <w:r w:rsidRPr="007F6904">
        <w:t>4.5  billion</w:t>
      </w:r>
      <w:proofErr w:type="gramEnd"/>
      <w:r w:rsidRPr="007F6904">
        <w:t xml:space="preserve"> in the same period of 2013, and $11.1 billion for the whole year.</w:t>
      </w:r>
    </w:p>
    <w:p w:rsidR="007D294B" w:rsidRPr="007F6904" w:rsidRDefault="007D294B" w:rsidP="007F6904">
      <w:r w:rsidRPr="007F6904">
        <w:t xml:space="preserve">Within the BRIC countries, Russia is dead last an American trading partner.  The U.S. exported $7.8 billion </w:t>
      </w:r>
      <w:proofErr w:type="gramStart"/>
      <w:r w:rsidRPr="007F6904">
        <w:t>this  year</w:t>
      </w:r>
      <w:proofErr w:type="gramEnd"/>
      <w:r w:rsidRPr="007F6904">
        <w:t xml:space="preserve"> to India, $17.3 billion to Brazil and $49.3 billion to China.   For its size, Russia is very much a closed market for the U.S.   American companies export as much as much to Turkey ($4.9 billion so far this year) as they do Russia, according to the U.S. Census Bureau’s Foreign Trade Division.</w:t>
      </w:r>
    </w:p>
    <w:p w:rsidR="007D294B" w:rsidRPr="007F6904" w:rsidRDefault="007D294B" w:rsidP="006D5FD8">
      <w:pPr>
        <w:rPr>
          <w:b/>
          <w:u w:val="single"/>
        </w:rPr>
      </w:pPr>
      <w:r w:rsidRPr="007F6904">
        <w:rPr>
          <w:rStyle w:val="StyleBoldUnderline"/>
        </w:rPr>
        <w:t>American companies would like more access to Russia, but this depends more on Moscow than it does on Washington.</w:t>
      </w:r>
    </w:p>
    <w:p w:rsidR="007D294B" w:rsidRPr="007F6904" w:rsidRDefault="007D294B" w:rsidP="007F6904">
      <w:r w:rsidRPr="007F6904">
        <w:t>The U.S. Chamber of Commerce and the National Association of Manufacturers launched a campaign last week warning Washington against adopting tougher sanctions against Russia, saying the actions would harm American manufacturers and cost American jobs. In April, Treasury said that harsher sanctions targeting specific sectors of the economy — including finance and energy — were on the table if Russia continued to back the separatists in Ukraine.  Despite the new government of Ukraine basically saying that Russian spies and other intelligence assets are behind the unrest in east Ukraine cities like Donetsk, the U.S. and its partners in Brussels have not issued any damaging sanctions since.</w:t>
      </w:r>
    </w:p>
    <w:p w:rsidR="007D294B" w:rsidRPr="007F6904" w:rsidRDefault="007D294B" w:rsidP="007F6904">
      <w:r w:rsidRPr="007F6904">
        <w:t xml:space="preserve">On the Independence Day holiday, Russian President Vladimir Putin waved a white flag and got in his beset </w:t>
      </w:r>
      <w:proofErr w:type="gramStart"/>
      <w:r w:rsidRPr="007F6904">
        <w:t>star-spangled banner</w:t>
      </w:r>
      <w:proofErr w:type="gramEnd"/>
      <w:r w:rsidRPr="007F6904">
        <w:t xml:space="preserve"> mood when he wished President Obama a Happy Fourth of July in an official statement today.  </w:t>
      </w:r>
      <w:proofErr w:type="spellStart"/>
      <w:r w:rsidRPr="007F6904">
        <w:t>Ladened</w:t>
      </w:r>
      <w:proofErr w:type="spellEnd"/>
      <w:r w:rsidRPr="007F6904">
        <w:t xml:space="preserve"> with the usual political rhetoric, Putin said Russia and the U.S. share a responsibility to protect global security and stability, and should cooperate more rather than disagree.</w:t>
      </w:r>
    </w:p>
    <w:p w:rsidR="007D294B" w:rsidRPr="007F6904" w:rsidRDefault="007D294B" w:rsidP="007F6904">
      <w:r w:rsidRPr="007F6904">
        <w:t>“Russia and the United States, being the powers with special responsibility to ensure global stability and security, should cooperate to benefit not only the interests of their people, but the whole world,” Putin said.</w:t>
      </w:r>
    </w:p>
    <w:p w:rsidR="007D294B" w:rsidRPr="007F6904" w:rsidRDefault="007D294B" w:rsidP="007F6904">
      <w:pPr>
        <w:rPr>
          <w:rStyle w:val="StyleBoldUnderline"/>
        </w:rPr>
      </w:pPr>
      <w:r w:rsidRPr="007F6904">
        <w:rPr>
          <w:rStyle w:val="StyleBoldUnderline"/>
        </w:rPr>
        <w:t>Putin expressed hope that relations between Moscow and Washington will develop despite the current difficulties associated with Ukraine.</w:t>
      </w:r>
    </w:p>
    <w:p w:rsidR="007D294B" w:rsidRPr="007F6904" w:rsidRDefault="007D294B" w:rsidP="007F6904">
      <w:pPr>
        <w:pStyle w:val="Heading1"/>
        <w:spacing w:before="0"/>
        <w:rPr>
          <w:rFonts w:cs="Times New Roman"/>
        </w:rPr>
      </w:pPr>
      <w:r w:rsidRPr="007F6904">
        <w:rPr>
          <w:rFonts w:cs="Times New Roman"/>
        </w:rPr>
        <w:lastRenderedPageBreak/>
        <w:t>***Links***</w:t>
      </w:r>
    </w:p>
    <w:p w:rsidR="007D294B" w:rsidRPr="007F6904" w:rsidRDefault="007D294B" w:rsidP="007F6904"/>
    <w:p w:rsidR="000B6C9F" w:rsidRDefault="000B6C9F" w:rsidP="000B6C9F"/>
    <w:p w:rsidR="007D294B" w:rsidRPr="007F6904" w:rsidRDefault="007D294B" w:rsidP="00A301FD"/>
    <w:p w:rsidR="007D294B" w:rsidRPr="007F6904" w:rsidRDefault="007D294B" w:rsidP="007F6904"/>
    <w:p w:rsidR="007D294B" w:rsidRPr="007F6904" w:rsidRDefault="007D294B" w:rsidP="007F6904"/>
    <w:p w:rsidR="007D294B" w:rsidRPr="007F6904" w:rsidRDefault="007D294B" w:rsidP="007F6904">
      <w:pPr>
        <w:rPr>
          <w:sz w:val="16"/>
        </w:rPr>
      </w:pPr>
    </w:p>
    <w:p w:rsidR="007D294B" w:rsidRPr="007F6904" w:rsidRDefault="00305C36" w:rsidP="007F6904">
      <w:pPr>
        <w:pStyle w:val="Heading2"/>
        <w:spacing w:before="0"/>
        <w:rPr>
          <w:rFonts w:cs="Times New Roman"/>
        </w:rPr>
      </w:pPr>
      <w:r>
        <w:rPr>
          <w:rFonts w:cs="Times New Roman"/>
        </w:rPr>
        <w:lastRenderedPageBreak/>
        <w:t>Generic links</w:t>
      </w:r>
    </w:p>
    <w:p w:rsidR="007D294B" w:rsidRPr="007F6904" w:rsidRDefault="007D294B" w:rsidP="007F6904">
      <w:pPr>
        <w:pStyle w:val="Heading3"/>
        <w:spacing w:before="0"/>
        <w:rPr>
          <w:rFonts w:cs="Times New Roman"/>
        </w:rPr>
      </w:pPr>
      <w:r w:rsidRPr="007F6904">
        <w:rPr>
          <w:rFonts w:cs="Times New Roman"/>
        </w:rPr>
        <w:lastRenderedPageBreak/>
        <w:t>Generic</w:t>
      </w:r>
    </w:p>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t>US Ocean Development hurts US-</w:t>
      </w:r>
      <w:proofErr w:type="gramStart"/>
      <w:r w:rsidR="000B6C9F">
        <w:rPr>
          <w:rFonts w:cs="Times New Roman"/>
        </w:rPr>
        <w:t xml:space="preserve">Russia </w:t>
      </w:r>
      <w:r w:rsidRPr="007F6904">
        <w:rPr>
          <w:rFonts w:cs="Times New Roman"/>
        </w:rPr>
        <w:t xml:space="preserve"> Relations</w:t>
      </w:r>
      <w:proofErr w:type="gramEnd"/>
    </w:p>
    <w:p w:rsidR="007D294B" w:rsidRPr="007F6904" w:rsidRDefault="007D294B" w:rsidP="007F6904">
      <w:pPr>
        <w:rPr>
          <w:rStyle w:val="StyleStyleBold12pt"/>
        </w:rPr>
      </w:pPr>
      <w:r w:rsidRPr="007F6904">
        <w:rPr>
          <w:rStyle w:val="StyleStyleBold12pt"/>
        </w:rPr>
        <w:t>Antrim, Institute for the New Arctic Future President, 12</w:t>
      </w:r>
    </w:p>
    <w:p w:rsidR="007D294B" w:rsidRPr="007F6904" w:rsidRDefault="007D294B" w:rsidP="007F6904">
      <w:r w:rsidRPr="007F6904">
        <w:t xml:space="preserve">[Caitlyn, Executive Director at Rule of Law Committee for the Oceans President at Institute for the New Arctic future Adjunct Faculty at American University Washington College of Law Past Steering Committee and Lecturer at Washington Wine and Cheese Seminar Treasurer and Member of the Board at Council on Ocean Law Member, Conference Secretariat and Director, Delegates' Computer Information Center at International Negotiating Committee on Drought and Desertification, February 29, World Politics Review, “Relocating the Reset: U.S.-Russian Partnership in the Arctic,” </w:t>
      </w:r>
      <w:hyperlink r:id="rId29" w:history="1">
        <w:r w:rsidRPr="007F6904">
          <w:rPr>
            <w:rStyle w:val="Hyperlink"/>
          </w:rPr>
          <w:t>http://www.worldpoliticsreview.com/articles/11627/relocating-the-reset-u-s-russian-partnership-in-the-arctic</w:t>
        </w:r>
      </w:hyperlink>
      <w:r w:rsidRPr="007F6904">
        <w:t>, accessed July 7, 2014, EK]</w:t>
      </w:r>
    </w:p>
    <w:p w:rsidR="007D294B" w:rsidRPr="007F6904" w:rsidRDefault="007D294B" w:rsidP="007F6904"/>
    <w:p w:rsidR="007D294B" w:rsidRPr="007F6904" w:rsidRDefault="007D294B" w:rsidP="006D5FD8">
      <w:r w:rsidRPr="007F6904">
        <w:rPr>
          <w:rStyle w:val="StyleBoldUnderline"/>
        </w:rPr>
        <w:t xml:space="preserve">In January, when a U.S. Coast Guard icebreaker escorted a Russian tanker carrying essential fuel to Nome, Alaska, it served as a reminder that the U.S. and Russia have many reasons to continue pursuing a thaw in relations. Unfortunately, beyond the New START agreement and a few other deals, the U.S.-Russia reset, which was announced with fanfare in 2009, seems to have descended into bureaucratic obscurity. </w:t>
      </w:r>
      <w:r w:rsidRPr="007F6904">
        <w:t xml:space="preserve">While it is essential that the United States maintains a constructive relationship with the Russian federal government, there is much more to be gained in developing working relationships that extend to regional governments, nongovernmental organizations and indigenous people as well, </w:t>
      </w:r>
      <w:r w:rsidRPr="007F6904">
        <w:rPr>
          <w:rStyle w:val="StyleBoldUnderline"/>
        </w:rPr>
        <w:t>in order to address cooperation not just in security affairs</w:t>
      </w:r>
      <w:r w:rsidRPr="007F6904">
        <w:t xml:space="preserve"> but also in economics, trade, science and environmental conservation.</w:t>
      </w:r>
    </w:p>
    <w:p w:rsidR="007D294B" w:rsidRPr="007F6904" w:rsidRDefault="007D294B" w:rsidP="006D5FD8">
      <w:pPr>
        <w:rPr>
          <w:rStyle w:val="StyleBoldUnderline"/>
        </w:rPr>
      </w:pPr>
      <w:r w:rsidRPr="007F6904">
        <w:t xml:space="preserve">Two expert assessments of the limitations of the reset are particularly insightful. In December 2010, Deana </w:t>
      </w:r>
      <w:proofErr w:type="spellStart"/>
      <w:r w:rsidRPr="007F6904">
        <w:t>Arsenian</w:t>
      </w:r>
      <w:proofErr w:type="spellEnd"/>
      <w:r w:rsidRPr="007F6904">
        <w:t xml:space="preserve"> and Andrey </w:t>
      </w:r>
      <w:proofErr w:type="spellStart"/>
      <w:r w:rsidRPr="007F6904">
        <w:t>Kortunov</w:t>
      </w:r>
      <w:proofErr w:type="spellEnd"/>
      <w:r w:rsidRPr="007F6904">
        <w:t xml:space="preserve"> noted here in World Politics Review that while New START represented a major accomplishment, the reset had so far failed to lay the foundation of a durable relationship that reached deeply into the two societies. </w:t>
      </w:r>
      <w:r w:rsidRPr="007F6904">
        <w:rPr>
          <w:rStyle w:val="StyleBoldUnderline"/>
        </w:rPr>
        <w:t>A year later, former Russian Foreign Minister Igor Ivanov blamed the entrenched geopolitical mindset of the political intelligentsia in both capitals for protecting status quo views left over from the Cold War and creating a barrier to greater implementation of the reset.</w:t>
      </w:r>
    </w:p>
    <w:p w:rsidR="007D294B" w:rsidRDefault="007D294B" w:rsidP="006D5FD8">
      <w:r w:rsidRPr="007F6904">
        <w:rPr>
          <w:rStyle w:val="StyleBoldUnderline"/>
        </w:rPr>
        <w:t>Building a better, more effective relationship with Russia is too important to allow ties to be derailed by changes of leadership in both capitals</w:t>
      </w:r>
      <w:r w:rsidRPr="007F6904">
        <w:t>. Unfortunately, a new approach at the highest levels of government may not be possible given election year politics in Washington and Moscow, and certainly not when the reset is focused principally on presidents, prime ministers and Cabinet members.</w:t>
      </w:r>
    </w:p>
    <w:p w:rsidR="000B6C9F" w:rsidRPr="007F6904" w:rsidRDefault="000B6C9F" w:rsidP="006D5FD8"/>
    <w:p w:rsidR="007D294B" w:rsidRPr="007F6904" w:rsidRDefault="007D294B" w:rsidP="007F6904">
      <w:pPr>
        <w:pStyle w:val="Heading4"/>
        <w:spacing w:before="0"/>
        <w:rPr>
          <w:rFonts w:cs="Times New Roman"/>
        </w:rPr>
      </w:pPr>
      <w:r w:rsidRPr="007F6904">
        <w:rPr>
          <w:rFonts w:cs="Times New Roman"/>
        </w:rPr>
        <w:t>Unilateral US Ocean Development hurts US-Russian Relations—Russia wants to cooperate.</w:t>
      </w:r>
    </w:p>
    <w:p w:rsidR="007D294B" w:rsidRPr="007F6904" w:rsidRDefault="007D294B" w:rsidP="007F6904">
      <w:pPr>
        <w:rPr>
          <w:rStyle w:val="StyleStyleBold12pt"/>
        </w:rPr>
      </w:pPr>
      <w:r w:rsidRPr="007F6904">
        <w:rPr>
          <w:rStyle w:val="StyleStyleBold12pt"/>
        </w:rPr>
        <w:t>Antrim, Institute for the New Arctic Future President, 12</w:t>
      </w:r>
    </w:p>
    <w:p w:rsidR="007D294B" w:rsidRPr="007F6904" w:rsidRDefault="007D294B" w:rsidP="007F6904">
      <w:r w:rsidRPr="007F6904">
        <w:t xml:space="preserve">[Caitlyn, Executive Director at Rule of Law Committee for the Oceans President at Institute for the New Arctic future Adjunct Faculty at American University Washington College of Law Past Steering Committee and Lecturer at Washington Wine and Cheese Seminar Treasurer and Member of the Board at Council on Ocean Law Member, Conference Secretariat and Director, Delegates' Computer Information Center at International Negotiating Committee on Drought and Desertification, February 29, World Politics Review, “Relocating the Reset: U.S.-Russian Partnership in the Arctic,” </w:t>
      </w:r>
      <w:hyperlink r:id="rId30" w:history="1">
        <w:r w:rsidRPr="007F6904">
          <w:rPr>
            <w:rStyle w:val="Hyperlink"/>
          </w:rPr>
          <w:t>http://www.worldpoliticsreview.com/articles/11627/relocating-the-reset-u-s-russian-partnership-in-the-arctic</w:t>
        </w:r>
      </w:hyperlink>
      <w:r w:rsidRPr="007F6904">
        <w:t>, accessed July 7, 2014, EK]</w:t>
      </w:r>
    </w:p>
    <w:p w:rsidR="007D294B" w:rsidRPr="007F6904" w:rsidRDefault="007D294B" w:rsidP="007F6904"/>
    <w:p w:rsidR="007D294B" w:rsidRPr="007F6904" w:rsidRDefault="007D294B" w:rsidP="006D5FD8">
      <w:r w:rsidRPr="007F6904">
        <w:lastRenderedPageBreak/>
        <w:t xml:space="preserve">Instead, the </w:t>
      </w:r>
      <w:r w:rsidRPr="007F6904">
        <w:rPr>
          <w:rStyle w:val="StyleBoldUnderline"/>
        </w:rPr>
        <w:t>U.S.-Russia relationship can be strengthened by opening a new front that engages governments, businesses and civil society at regional and local levels to address issues of economics, environment and quality of life.</w:t>
      </w:r>
      <w:r w:rsidRPr="007F6904">
        <w:t xml:space="preserve"> Just such an opportunity can be found in the Arctic, where both countries share a frontier as well as the challenge of managing the Arctic environment as climate change makes the region more accessible. </w:t>
      </w:r>
    </w:p>
    <w:p w:rsidR="007D294B" w:rsidRPr="007F6904" w:rsidRDefault="007D294B" w:rsidP="007F6904">
      <w:r w:rsidRPr="007F6904">
        <w:t xml:space="preserve">Cooperation is already occurring in the Arctic, specifically the area between the North Pole and the Bering Strait along the </w:t>
      </w:r>
      <w:proofErr w:type="spellStart"/>
      <w:r w:rsidRPr="007F6904">
        <w:t>antimeridian</w:t>
      </w:r>
      <w:proofErr w:type="spellEnd"/>
      <w:r w:rsidRPr="007F6904">
        <w:t xml:space="preserve"> and the coasts of the Russian Far East, Alaska and Canada. Beyond the high-level forum of the Arctic Council, where national governments and indigenous people are represented, there is a history over the past two decades of relationship-building at the state and local levels, spearheaded by Alaskan and Russian governors. Issues of fisheries, Bering Strait shipping, regional development and environmental protection have led to increased regional cooperation. </w:t>
      </w:r>
    </w:p>
    <w:p w:rsidR="007D294B" w:rsidRPr="007F6904" w:rsidRDefault="007D294B" w:rsidP="007F6904">
      <w:r w:rsidRPr="007F6904">
        <w:t xml:space="preserve">But differences in language and culture, business practices and </w:t>
      </w:r>
      <w:proofErr w:type="gramStart"/>
      <w:r w:rsidRPr="007F6904">
        <w:t>law,</w:t>
      </w:r>
      <w:proofErr w:type="gramEnd"/>
      <w:r w:rsidRPr="007F6904">
        <w:t xml:space="preserve"> and, most of all, legacies of nearly a century of national distrust have left these local ties in dire need of their own reset. Given the region’s distance from the two countries’ national capitals, ownership of this kind of initiative should be devolved to state and provincial leaders, indigenous people, civil society organizations and businesses, with encouragement and support from national governments and intergovernmental organizations. </w:t>
      </w:r>
    </w:p>
    <w:p w:rsidR="007D294B" w:rsidRPr="007F6904" w:rsidRDefault="007D294B" w:rsidP="006D5FD8">
      <w:r w:rsidRPr="007F6904">
        <w:rPr>
          <w:rStyle w:val="StyleBoldUnderline"/>
        </w:rPr>
        <w:t xml:space="preserve">The countries of the </w:t>
      </w:r>
      <w:proofErr w:type="spellStart"/>
      <w:r w:rsidRPr="007F6904">
        <w:rPr>
          <w:rStyle w:val="StyleBoldUnderline"/>
        </w:rPr>
        <w:t>antimeridianal</w:t>
      </w:r>
      <w:proofErr w:type="spellEnd"/>
      <w:r w:rsidRPr="007F6904">
        <w:rPr>
          <w:rStyle w:val="StyleBoldUnderline"/>
        </w:rPr>
        <w:t xml:space="preserve"> Arctic, which is effectively separated from the more economically developed regions of the Barents and Kara seas, stand to gain from a regional partnership that addresses their common interests and concerns. Russia sees the opportunity</w:t>
      </w:r>
      <w:r w:rsidRPr="007F6904">
        <w:t xml:space="preserve"> to develop its vast Arctic watershed, which is becoming accessible with the rejuvenation of the Northern Sea Route across its Arctic coast. Alaska wants to capture benefits in energy development and trans-Arctic trade. The Canadian territories stand to gain from increased mineral development. All three countries have common interests in sustainable fisheries, a clean environment and protection of native cultures. </w:t>
      </w:r>
    </w:p>
    <w:p w:rsidR="007D294B" w:rsidRPr="007F6904" w:rsidRDefault="007D294B" w:rsidP="007F6904"/>
    <w:p w:rsidR="0055722F" w:rsidRDefault="0055722F" w:rsidP="0055722F">
      <w:pPr>
        <w:pStyle w:val="Heading3"/>
      </w:pPr>
      <w:r>
        <w:lastRenderedPageBreak/>
        <w:t>Zero sum</w:t>
      </w:r>
    </w:p>
    <w:p w:rsidR="0055722F" w:rsidRDefault="0055722F" w:rsidP="0055722F"/>
    <w:p w:rsidR="0055722F" w:rsidRPr="007F6904" w:rsidRDefault="0055722F" w:rsidP="0055722F">
      <w:pPr>
        <w:pStyle w:val="Heading4"/>
        <w:spacing w:before="0"/>
        <w:rPr>
          <w:rFonts w:cs="Times New Roman"/>
        </w:rPr>
      </w:pPr>
      <w:r w:rsidRPr="007F6904">
        <w:rPr>
          <w:rFonts w:cs="Times New Roman"/>
        </w:rPr>
        <w:t>Influence is a Zero-Sum game</w:t>
      </w:r>
    </w:p>
    <w:p w:rsidR="0055722F" w:rsidRPr="007F6904" w:rsidRDefault="0055722F" w:rsidP="0055722F">
      <w:pPr>
        <w:rPr>
          <w:rStyle w:val="StyleStyleBold12pt"/>
        </w:rPr>
      </w:pPr>
      <w:proofErr w:type="spellStart"/>
      <w:r w:rsidRPr="007F6904">
        <w:rPr>
          <w:rStyle w:val="StyleStyleBold12pt"/>
        </w:rPr>
        <w:t>Adomanis</w:t>
      </w:r>
      <w:proofErr w:type="spellEnd"/>
      <w:r w:rsidRPr="007F6904">
        <w:rPr>
          <w:rStyle w:val="StyleStyleBold12pt"/>
        </w:rPr>
        <w:t xml:space="preserve">, </w:t>
      </w:r>
      <w:r w:rsidR="00BA07FC">
        <w:rPr>
          <w:rStyle w:val="StyleStyleBold12pt"/>
        </w:rPr>
        <w:t xml:space="preserve">Oxford </w:t>
      </w:r>
      <w:r w:rsidRPr="007F6904">
        <w:rPr>
          <w:rStyle w:val="StyleStyleBold12pt"/>
        </w:rPr>
        <w:t xml:space="preserve">Russian and East European Studies, 2013 </w:t>
      </w:r>
    </w:p>
    <w:p w:rsidR="0055722F" w:rsidRPr="007F6904" w:rsidRDefault="0055722F" w:rsidP="0055722F">
      <w:pPr>
        <w:rPr>
          <w:color w:val="000000"/>
          <w:sz w:val="24"/>
        </w:rPr>
      </w:pPr>
      <w:proofErr w:type="gramStart"/>
      <w:r w:rsidRPr="007F6904">
        <w:rPr>
          <w:color w:val="000000"/>
          <w:sz w:val="24"/>
        </w:rPr>
        <w:t>[Mark, 3-13-2013, Forbes, “The 'Putin Doctrine' And the Real Reason for Russian-American Conflict,” http://www.forbes.com/sites/markadomanis/2013/03/13/the-putin-doctrine-and-the-real-reason-for-russian-american-conflict/, accessed 7-12-14, J.J.]</w:t>
      </w:r>
      <w:proofErr w:type="gramEnd"/>
    </w:p>
    <w:p w:rsidR="0055722F" w:rsidRPr="007F6904" w:rsidRDefault="0055722F" w:rsidP="0055722F">
      <w:r w:rsidRPr="007F6904">
        <w:t xml:space="preserve">Aron spends a lot of time diagnosing the supposedly unique ills of </w:t>
      </w:r>
      <w:proofErr w:type="spellStart"/>
      <w:r w:rsidRPr="007F6904">
        <w:t>Putinism</w:t>
      </w:r>
      <w:proofErr w:type="spellEnd"/>
      <w:r w:rsidRPr="007F6904">
        <w:t xml:space="preserve"> and describing the Russian </w:t>
      </w:r>
      <w:proofErr w:type="gramStart"/>
      <w:r w:rsidRPr="007F6904">
        <w:t>regime’s</w:t>
      </w:r>
      <w:proofErr w:type="gramEnd"/>
      <w:r w:rsidRPr="007F6904">
        <w:t xml:space="preserve"> by now all too familiar litany of crimes. But he never answers, or even attempts to answer, the question that most obviously arises from his analysis: </w:t>
      </w:r>
      <w:r w:rsidRPr="007F6904">
        <w:rPr>
          <w:rStyle w:val="StyleBoldUnderline"/>
        </w:rPr>
        <w:t xml:space="preserve">how would the United States make peace with </w:t>
      </w:r>
      <w:proofErr w:type="spellStart"/>
      <w:r w:rsidRPr="007F6904">
        <w:rPr>
          <w:rStyle w:val="StyleBoldUnderline"/>
        </w:rPr>
        <w:t>with</w:t>
      </w:r>
      <w:proofErr w:type="spellEnd"/>
      <w:r w:rsidRPr="007F6904">
        <w:rPr>
          <w:rStyle w:val="StyleBoldUnderline"/>
        </w:rPr>
        <w:t xml:space="preserve"> a deliberately hegemonic Russian foreign policy? I think the answer is very clear: it can’t.</w:t>
      </w:r>
      <w:r w:rsidRPr="007F6904">
        <w:t xml:space="preserve"> </w:t>
      </w:r>
      <w:r w:rsidRPr="007F6904">
        <w:rPr>
          <w:rStyle w:val="Emphasis"/>
        </w:rPr>
        <w:t>There is simply no way to square the circle of an American foreign policy designed around “global leadership” and a Russian foreign policy premised on “regional hegemony.”</w:t>
      </w:r>
      <w:r w:rsidRPr="007F6904">
        <w:t xml:space="preserve"> </w:t>
      </w:r>
      <w:r w:rsidRPr="007F6904">
        <w:rPr>
          <w:rStyle w:val="StyleBoldUnderline"/>
        </w:rPr>
        <w:t>These two things just don’t fit together, something that is true completely independent of the Russian regime’s democratic or autocratic credentials. The two ideas are, unfortunately in a zero-sum conflict</w:t>
      </w:r>
      <w:r w:rsidRPr="007F6904">
        <w:t xml:space="preserve">. Either the United States allows the Russians a sort of “Monroe doctrine” for the near abroad, or the Russians give up on the attempt to exert hegemony throughout the post-Soviet space. </w:t>
      </w:r>
      <w:r w:rsidRPr="007F6904">
        <w:rPr>
          <w:rStyle w:val="StyleBoldUnderline"/>
        </w:rPr>
        <w:t xml:space="preserve">But if </w:t>
      </w:r>
      <w:proofErr w:type="gramStart"/>
      <w:r w:rsidRPr="007F6904">
        <w:rPr>
          <w:rStyle w:val="StyleBoldUnderline"/>
        </w:rPr>
        <w:t>neither side changes its approach, if the United States continues to view any attempt by a non-aligned power to exert regional influence as a threat to be countered and</w:t>
      </w:r>
      <w:proofErr w:type="gramEnd"/>
      <w:r w:rsidRPr="007F6904">
        <w:rPr>
          <w:rStyle w:val="StyleBoldUnderline"/>
        </w:rPr>
        <w:t xml:space="preserve"> if Russia continues to believe that it has the final say on the economic and political trajectory of its neighbors, </w:t>
      </w:r>
      <w:r w:rsidRPr="007F6904">
        <w:rPr>
          <w:rStyle w:val="Emphasis"/>
        </w:rPr>
        <w:t>then conflict is inevitable</w:t>
      </w:r>
      <w:r w:rsidRPr="007F6904">
        <w:t>.</w:t>
      </w:r>
    </w:p>
    <w:p w:rsidR="0055722F" w:rsidRDefault="0055722F" w:rsidP="0055722F"/>
    <w:p w:rsidR="0055722F" w:rsidRDefault="0055722F" w:rsidP="0055722F">
      <w:pPr>
        <w:pStyle w:val="Heading3"/>
        <w:spacing w:before="0"/>
        <w:rPr>
          <w:rFonts w:cs="Times New Roman"/>
        </w:rPr>
      </w:pPr>
      <w:proofErr w:type="gramStart"/>
      <w:r w:rsidRPr="007F6904">
        <w:rPr>
          <w:rFonts w:cs="Times New Roman"/>
        </w:rPr>
        <w:lastRenderedPageBreak/>
        <w:t>a/t</w:t>
      </w:r>
      <w:proofErr w:type="gramEnd"/>
      <w:r w:rsidRPr="007F6904">
        <w:rPr>
          <w:rFonts w:cs="Times New Roman"/>
        </w:rPr>
        <w:t xml:space="preserve"> Russia cooperates</w:t>
      </w:r>
    </w:p>
    <w:p w:rsidR="0055722F" w:rsidRPr="00305C36" w:rsidRDefault="0055722F" w:rsidP="0055722F"/>
    <w:p w:rsidR="0055722F" w:rsidRPr="007F6904" w:rsidRDefault="0055722F" w:rsidP="0055722F">
      <w:pPr>
        <w:pStyle w:val="Heading4"/>
        <w:spacing w:before="0"/>
        <w:rPr>
          <w:rFonts w:cs="Times New Roman"/>
        </w:rPr>
      </w:pPr>
      <w:r w:rsidRPr="007F6904">
        <w:rPr>
          <w:rFonts w:cs="Times New Roman"/>
        </w:rPr>
        <w:t>Russia won’t cooperate—they perceive exploration/development as a threat to their Sphere of Influence</w:t>
      </w:r>
    </w:p>
    <w:p w:rsidR="0055722F" w:rsidRPr="007F6904" w:rsidRDefault="0055722F" w:rsidP="0055722F">
      <w:pPr>
        <w:rPr>
          <w:rStyle w:val="StyleStyleBold12pt"/>
        </w:rPr>
      </w:pPr>
      <w:proofErr w:type="spellStart"/>
      <w:r w:rsidRPr="007F6904">
        <w:rPr>
          <w:rStyle w:val="StyleStyleBold12pt"/>
        </w:rPr>
        <w:t>Koren</w:t>
      </w:r>
      <w:proofErr w:type="spellEnd"/>
      <w:r w:rsidRPr="007F6904">
        <w:rPr>
          <w:rStyle w:val="StyleStyleBold12pt"/>
        </w:rPr>
        <w:t>, National Journal, 14</w:t>
      </w:r>
    </w:p>
    <w:p w:rsidR="0055722F" w:rsidRPr="007F6904" w:rsidRDefault="0055722F" w:rsidP="0055722F">
      <w:r w:rsidRPr="007F6904">
        <w:t>[Marina, March 27, National Journal, “Is Vladimir Putin Coming for the North Pole Next</w:t>
      </w:r>
      <w:proofErr w:type="gramStart"/>
      <w:r w:rsidRPr="007F6904">
        <w:t>?,</w:t>
      </w:r>
      <w:proofErr w:type="gramEnd"/>
      <w:r w:rsidRPr="007F6904">
        <w:t xml:space="preserve">” </w:t>
      </w:r>
      <w:hyperlink r:id="rId31" w:history="1">
        <w:r w:rsidRPr="007F6904">
          <w:rPr>
            <w:rStyle w:val="Hyperlink"/>
          </w:rPr>
          <w:t>http://www.nationaljournal.com/politics/is-vladimir-putin-coming-for-the-north-pole-next-20140327</w:t>
        </w:r>
      </w:hyperlink>
      <w:r w:rsidRPr="007F6904">
        <w:t>, accessed July 13, 2014, EK]</w:t>
      </w:r>
    </w:p>
    <w:p w:rsidR="0055722F" w:rsidRPr="007F6904" w:rsidRDefault="0055722F" w:rsidP="0055722F">
      <w:r w:rsidRPr="007F6904">
        <w:t>T</w:t>
      </w:r>
      <w:r w:rsidRPr="007F6904">
        <w:rPr>
          <w:rStyle w:val="StyleBoldUnderline"/>
        </w:rPr>
        <w:t>he race for the Arctic is quietly underway, and Russia seems to be winning so far.</w:t>
      </w:r>
      <w:r w:rsidRPr="007F6904">
        <w:t xml:space="preserve"> This is especially troubling for the rest of the North Pole</w:t>
      </w:r>
      <w:r w:rsidRPr="007F6904">
        <w:rPr>
          <w:rStyle w:val="StyleBoldUnderline"/>
        </w:rPr>
        <w:t>. The region is already locked in what's known as a security dilemma</w:t>
      </w:r>
      <w:r w:rsidRPr="007F6904">
        <w:t xml:space="preserve">, explains Kristian </w:t>
      </w:r>
      <w:proofErr w:type="spellStart"/>
      <w:r w:rsidRPr="007F6904">
        <w:t>Atland</w:t>
      </w:r>
      <w:proofErr w:type="spellEnd"/>
      <w:r w:rsidRPr="007F6904">
        <w:t xml:space="preserve">, a senior research fellow at the Norwegian </w:t>
      </w:r>
      <w:proofErr w:type="spellStart"/>
      <w:r w:rsidRPr="007F6904">
        <w:t>Defence</w:t>
      </w:r>
      <w:proofErr w:type="spellEnd"/>
      <w:r w:rsidRPr="007F6904">
        <w:t xml:space="preserve"> Research Establishment. World powers have a tendency to assume the worst about their neighbors, and </w:t>
      </w:r>
      <w:r w:rsidRPr="007F6904">
        <w:rPr>
          <w:rStyle w:val="StyleBoldUnderline"/>
        </w:rPr>
        <w:t>any measure taken by one nation to increase its sovereignty or security could be perceived by another as a threat. It also doesn't help that all of Russia's Arctic neighbors are NATO members.</w:t>
      </w:r>
    </w:p>
    <w:p w:rsidR="0055722F" w:rsidRPr="007F6904" w:rsidRDefault="0055722F" w:rsidP="0055722F">
      <w:pPr>
        <w:rPr>
          <w:rStyle w:val="StyleBoldUnderline"/>
        </w:rPr>
      </w:pPr>
      <w:r w:rsidRPr="007F6904">
        <w:rPr>
          <w:rStyle w:val="StyleBoldUnderline"/>
        </w:rPr>
        <w:t>If the other Arctic states have learned something from the Ukraine crisis, it's that the Russians will protect what they feel is rightfully theirs.</w:t>
      </w:r>
    </w:p>
    <w:p w:rsidR="0055722F" w:rsidRPr="007F6904" w:rsidRDefault="0055722F" w:rsidP="0055722F">
      <w:r w:rsidRPr="007F6904">
        <w:rPr>
          <w:rStyle w:val="StyleBoldUnderline"/>
        </w:rPr>
        <w:t>Russian territory accounts for about half of the Arctic region, but there's a lot more to the country's lead in the game than size</w:t>
      </w:r>
      <w:r w:rsidRPr="007F6904">
        <w:t>. In 2001, Moscow sent the first-ever territorial claim for the North Pole to the U.N. Commission on the Limits of the Continental Shelf, which defines nations' rights in the world's oceans. The commission told Russia that it needed more scientific evidence that the Arctic shelf is part of the country's landmass, and a decision has not yet been made.</w:t>
      </w:r>
    </w:p>
    <w:p w:rsidR="0055722F" w:rsidRPr="007F6904" w:rsidRDefault="0055722F" w:rsidP="0055722F">
      <w:r w:rsidRPr="007F6904">
        <w:t xml:space="preserve">Russia has previously employed a fairly friendly polar policy, The Guardian's Luke Harding explains. Under Dmitry Medvedev, Moscow resolved a territorial dispute with Norway and worked out policy issues with other Arctic powers, </w:t>
      </w:r>
      <w:r w:rsidRPr="007F6904">
        <w:rPr>
          <w:rStyle w:val="StyleBoldUnderline"/>
        </w:rPr>
        <w:t>but "Putin's Arctic rhetoric has been hawkish</w:t>
      </w:r>
      <w:r w:rsidRPr="007F6904">
        <w:t>." Canadian Prime Minister Stephen Harper has also been known to turn up the rhetoric on his country's right to the Arctic, but he's not the one who just annexed another country's territory.</w:t>
      </w:r>
    </w:p>
    <w:p w:rsidR="0055722F" w:rsidRPr="007F6904" w:rsidRDefault="0055722F" w:rsidP="0055722F">
      <w:r w:rsidRPr="007F6904">
        <w:rPr>
          <w:rStyle w:val="StyleBoldUnderline"/>
        </w:rPr>
        <w:t xml:space="preserve">Moscow's tough foreign policy has also leaked into research interests in the region. During the International Polar Year program in 2007—an international effort to explore the </w:t>
      </w:r>
      <w:proofErr w:type="gramStart"/>
      <w:r w:rsidRPr="007F6904">
        <w:rPr>
          <w:rStyle w:val="StyleBoldUnderline"/>
        </w:rPr>
        <w:t>polar regions—</w:t>
      </w:r>
      <w:proofErr w:type="gramEnd"/>
      <w:r w:rsidRPr="007F6904">
        <w:rPr>
          <w:rStyle w:val="StyleBoldUnderline"/>
        </w:rPr>
        <w:t>Russia isolated itself from other participants.</w:t>
      </w:r>
      <w:r w:rsidRPr="007F6904">
        <w:t xml:space="preserve"> </w:t>
      </w:r>
      <w:r w:rsidRPr="007F6904">
        <w:rPr>
          <w:rStyle w:val="StyleBoldUnderline"/>
        </w:rPr>
        <w:t>When Russian explorers reached the North Pole's seabed that summer, a first in history, they stuck a Russian flag in it, staking a claim in an arctic ridge that Canada and Denmark have also said is theirs</w:t>
      </w:r>
      <w:r w:rsidRPr="007F6904">
        <w:t xml:space="preserve">. Russia also denied logistical support to a French expedition, which prevented its crew from leaving the Siberian port of </w:t>
      </w:r>
      <w:proofErr w:type="spellStart"/>
      <w:r w:rsidRPr="007F6904">
        <w:t>Tiksi</w:t>
      </w:r>
      <w:proofErr w:type="spellEnd"/>
      <w:r w:rsidRPr="007F6904">
        <w:t xml:space="preserve"> for two weeks.</w:t>
      </w:r>
    </w:p>
    <w:p w:rsidR="0055722F" w:rsidRPr="007F6904" w:rsidRDefault="0055722F" w:rsidP="0055722F">
      <w:r w:rsidRPr="007F6904">
        <w:t xml:space="preserve">Two years later, Russian Security Council Secretary Nikolai </w:t>
      </w:r>
      <w:proofErr w:type="spellStart"/>
      <w:r w:rsidRPr="007F6904">
        <w:t>Patrushev</w:t>
      </w:r>
      <w:proofErr w:type="spellEnd"/>
      <w:r w:rsidRPr="007F6904">
        <w:t xml:space="preserve"> claimed that "the United States, Denmark, Norway, and Canada are conducting a common and coordinated policy to deny Russia access to the riches of the [Arctic] shelf." </w:t>
      </w:r>
      <w:proofErr w:type="gramStart"/>
      <w:r w:rsidRPr="007F6904">
        <w:t>So much for teamwork.</w:t>
      </w:r>
      <w:proofErr w:type="gramEnd"/>
    </w:p>
    <w:p w:rsidR="0055722F" w:rsidRPr="007F6904" w:rsidRDefault="0055722F" w:rsidP="0055722F">
      <w:r w:rsidRPr="007F6904">
        <w:t xml:space="preserve">If </w:t>
      </w:r>
      <w:r w:rsidRPr="007F6904">
        <w:rPr>
          <w:rStyle w:val="StyleBoldUnderline"/>
        </w:rPr>
        <w:t>there's another thing the Arctic states have learned from the Ukraine crisis, it's that Moscow will risk political isolation to preserve its domestic influence. The Russian president said he sent troops into Crimea to protect its ethnic Russians from Ukrainian opposition forces. In reality, the crisis had created the pretext Moscow needed to take back former Soviet territory</w:t>
      </w:r>
      <w:r w:rsidRPr="007F6904">
        <w:t xml:space="preserve">. When Canada, Russia's Arctic rival, announced in December that it plans to submit its own claim for additional Arctic territory, including the North Pole, Putin responded immediately. The next day, </w:t>
      </w:r>
      <w:r w:rsidRPr="007F6904">
        <w:rPr>
          <w:rStyle w:val="StyleBoldUnderline"/>
        </w:rPr>
        <w:t>Putin ordered an increased military presence in the region, including troops and infrastructure.</w:t>
      </w:r>
    </w:p>
    <w:p w:rsidR="0055722F" w:rsidRPr="007F6904" w:rsidRDefault="0055722F" w:rsidP="0055722F">
      <w:r w:rsidRPr="007F6904">
        <w:t xml:space="preserve">Russia lost some of its Arctic power after the Cold War, </w:t>
      </w:r>
      <w:r w:rsidRPr="007F6904">
        <w:rPr>
          <w:rStyle w:val="StyleBoldUnderline"/>
        </w:rPr>
        <w:t>when the region served as a nuclear battlefront.</w:t>
      </w:r>
      <w:r w:rsidRPr="007F6904">
        <w:t xml:space="preserve"> Now, Russia plans to restore abandoned Soviet-era airfields in the Arctic and turn the region into a strategic natural-resource base by 2020. The country's naval presence there is already greater than it was in the 1990s. And as we learned from Moscow's protection of the Black Sea Fleet base in Crimea, maritime power is </w:t>
      </w:r>
      <w:proofErr w:type="gramStart"/>
      <w:r w:rsidRPr="007F6904">
        <w:t>key</w:t>
      </w:r>
      <w:proofErr w:type="gramEnd"/>
      <w:r w:rsidRPr="007F6904">
        <w:t>.</w:t>
      </w:r>
    </w:p>
    <w:p w:rsidR="0055722F" w:rsidRPr="007F6904" w:rsidRDefault="0055722F" w:rsidP="0055722F"/>
    <w:p w:rsidR="0055722F" w:rsidRPr="007F6904" w:rsidRDefault="0055722F" w:rsidP="0055722F"/>
    <w:p w:rsidR="0055722F" w:rsidRPr="007F6904" w:rsidRDefault="0055722F" w:rsidP="0055722F">
      <w:pPr>
        <w:pStyle w:val="Heading4"/>
        <w:spacing w:before="0"/>
        <w:rPr>
          <w:rFonts w:cs="Times New Roman"/>
        </w:rPr>
      </w:pPr>
      <w:r w:rsidRPr="007F6904">
        <w:rPr>
          <w:rFonts w:cs="Times New Roman"/>
        </w:rPr>
        <w:t>Russia won’t cooperate on maritime issues</w:t>
      </w:r>
    </w:p>
    <w:p w:rsidR="0055722F" w:rsidRPr="007F6904" w:rsidRDefault="0055722F" w:rsidP="0055722F">
      <w:pPr>
        <w:rPr>
          <w:rStyle w:val="StyleStyleBold12pt"/>
        </w:rPr>
      </w:pPr>
      <w:r w:rsidRPr="007F6904">
        <w:rPr>
          <w:rStyle w:val="StyleStyleBold12pt"/>
        </w:rPr>
        <w:t xml:space="preserve">Neill, World Ocean Observatory, 13 </w:t>
      </w:r>
    </w:p>
    <w:p w:rsidR="0055722F" w:rsidRPr="007F6904" w:rsidRDefault="0055722F" w:rsidP="0055722F">
      <w:r w:rsidRPr="007F6904">
        <w:t>[</w:t>
      </w:r>
      <w:proofErr w:type="gramStart"/>
      <w:r w:rsidRPr="007F6904">
        <w:t>Peter,</w:t>
      </w:r>
      <w:proofErr w:type="gramEnd"/>
      <w:r w:rsidRPr="007F6904">
        <w:t xml:space="preserve"> contributed to organizations devoted to marine affairs, education, and culture. He was President of the South Street Seaport Museum from 1985-2004. He is a past President of the Council of American Maritime Museums and the International Congress of Maritime Museums He is a co-founder of The Sound School, New Haven, CT., and The Harbor School, New York, NY, two innovative public high schools that use the marine environment as a context for teaching and learning., August 8, The World Post: A partnership between The Huffington Post and </w:t>
      </w:r>
      <w:proofErr w:type="spellStart"/>
      <w:r w:rsidRPr="007F6904">
        <w:t>Berggruen</w:t>
      </w:r>
      <w:proofErr w:type="spellEnd"/>
      <w:r w:rsidRPr="007F6904">
        <w:t xml:space="preserve"> Institute of Governance, “Russia in the Ocean World,”  </w:t>
      </w:r>
      <w:hyperlink r:id="rId32" w:history="1">
        <w:r w:rsidRPr="007F6904">
          <w:rPr>
            <w:rStyle w:val="Hyperlink"/>
          </w:rPr>
          <w:t>http://www.huffingtonpost.com/peter-neill/russia-in-the-ocean-world_b_3720518.html</w:t>
        </w:r>
      </w:hyperlink>
      <w:r w:rsidRPr="007F6904">
        <w:t>, accessed July 9, 2014, EK]</w:t>
      </w:r>
    </w:p>
    <w:p w:rsidR="0055722F" w:rsidRPr="007F6904" w:rsidRDefault="0055722F" w:rsidP="0055722F"/>
    <w:p w:rsidR="0055722F" w:rsidRPr="007F6904" w:rsidRDefault="0055722F" w:rsidP="0055722F">
      <w:r w:rsidRPr="007F6904">
        <w:t>In the Baltic region today, for example, there is a growing concern over the impact of this inter-regional trade on the sea itself where the amount of hazardous materials being shipped, along with oil and other toxic spills, have engendered a growing eutrophication, a major disruption of the ecosystem through increasing numbers of algal blooms, turbidity, oxygen depletion, and a resultant lifeless sea floor. Tourism suffers as coastal beaches are closed. Regulations have been proposed to limit nitrogen and phosphorus loads in Baltic waters. Th</w:t>
      </w:r>
      <w:r w:rsidRPr="007F6904">
        <w:rPr>
          <w:rStyle w:val="StyleBoldUnderline"/>
        </w:rPr>
        <w:t>e EU is proposing guidelines and regulations for management of these problems, but seems uncertain as to Russian response to its invitation for cooperation</w:t>
      </w:r>
      <w:r w:rsidRPr="007F6904">
        <w:t>, "based on mutual trust, equality, and shared interests," a necessary affinity and cooperation if these initiative are to succeed.</w:t>
      </w:r>
    </w:p>
    <w:p w:rsidR="0055722F" w:rsidRPr="007F6904" w:rsidRDefault="0055722F" w:rsidP="0055722F">
      <w:pPr>
        <w:rPr>
          <w:b/>
          <w:iCs/>
          <w:u w:val="single"/>
          <w:bdr w:val="single" w:sz="18" w:space="0" w:color="auto"/>
        </w:rPr>
      </w:pPr>
      <w:r w:rsidRPr="007F6904">
        <w:t>Th</w:t>
      </w:r>
      <w:r w:rsidRPr="007F6904">
        <w:rPr>
          <w:rStyle w:val="StyleBoldUnderline"/>
        </w:rPr>
        <w:t xml:space="preserve">eir optimism might be challenged by Russia's recent behavior regarding </w:t>
      </w:r>
      <w:r w:rsidRPr="007F6904">
        <w:t xml:space="preserve">environmental </w:t>
      </w:r>
      <w:r w:rsidRPr="007F6904">
        <w:rPr>
          <w:rStyle w:val="StyleBoldUnderline"/>
        </w:rPr>
        <w:t>issues</w:t>
      </w:r>
      <w:r w:rsidRPr="007F6904">
        <w:t xml:space="preserve"> in Antarctica, a place many thousands of miles distant from more developed regional interests. In mid-July 2013, at a meeting in Germany, the International Commission for the Conservation of Antarctic Living Marine Resources was surprised and disappointed by Russian opposition to two proposals, one by New Zealand and the United States, and a second by the EU, France, and Australia, </w:t>
      </w:r>
      <w:r w:rsidRPr="007F6904">
        <w:rPr>
          <w:rStyle w:val="StyleBoldUnderline"/>
        </w:rPr>
        <w:t xml:space="preserve">both to designate large tracts of that ocean off-limits for almost all activities, including oil and gas exploration and commercial fishing; in effect declaring an expanded marine protected area and habitat sanctuary for scientific research and protection of Antarctic whales, fish, and penguins. </w:t>
      </w:r>
      <w:r w:rsidRPr="007F6904">
        <w:rPr>
          <w:rStyle w:val="Emphasis"/>
        </w:rPr>
        <w:t>Russia challenged the Commission's legal authority for such an action, and, since approval requires consensus, the proposal failed or was at best delayed.</w:t>
      </w:r>
    </w:p>
    <w:p w:rsidR="0055722F" w:rsidRPr="007F6904" w:rsidRDefault="0055722F" w:rsidP="0055722F"/>
    <w:p w:rsidR="0055722F" w:rsidRDefault="0055722F" w:rsidP="0055722F">
      <w:pPr>
        <w:pStyle w:val="Heading3"/>
      </w:pPr>
      <w:r>
        <w:lastRenderedPageBreak/>
        <w:t>a/t: reset</w:t>
      </w:r>
    </w:p>
    <w:p w:rsidR="0055722F" w:rsidRPr="007F6904" w:rsidRDefault="0055722F" w:rsidP="0055722F"/>
    <w:p w:rsidR="0055722F" w:rsidRPr="007F6904" w:rsidRDefault="0055722F" w:rsidP="0055722F">
      <w:pPr>
        <w:pStyle w:val="Heading4"/>
        <w:spacing w:before="0"/>
        <w:rPr>
          <w:rFonts w:cs="Times New Roman"/>
        </w:rPr>
      </w:pPr>
      <w:r w:rsidRPr="007F6904">
        <w:rPr>
          <w:rFonts w:cs="Times New Roman"/>
        </w:rPr>
        <w:t>“Resetting” relations fail—relationship with Russia is zero sum</w:t>
      </w:r>
    </w:p>
    <w:p w:rsidR="0055722F" w:rsidRPr="007F6904" w:rsidRDefault="0055722F" w:rsidP="0055722F">
      <w:pPr>
        <w:rPr>
          <w:rStyle w:val="StyleStyleBold12pt"/>
        </w:rPr>
      </w:pPr>
      <w:r w:rsidRPr="007F6904">
        <w:rPr>
          <w:rStyle w:val="StyleStyleBold12pt"/>
        </w:rPr>
        <w:t xml:space="preserve">Merry, </w:t>
      </w:r>
      <w:r w:rsidR="00BA07FC">
        <w:rPr>
          <w:rStyle w:val="StyleStyleBold12pt"/>
        </w:rPr>
        <w:t xml:space="preserve">American Foreign Policy Council </w:t>
      </w:r>
      <w:r w:rsidRPr="007F6904">
        <w:rPr>
          <w:rStyle w:val="StyleStyleBold12pt"/>
        </w:rPr>
        <w:t>Senior Fellow for Europe and Eurasia</w:t>
      </w:r>
      <w:r w:rsidR="00BA07FC">
        <w:rPr>
          <w:rStyle w:val="StyleStyleBold12pt"/>
        </w:rPr>
        <w:t>,</w:t>
      </w:r>
      <w:r w:rsidRPr="007F6904">
        <w:rPr>
          <w:rStyle w:val="StyleStyleBold12pt"/>
        </w:rPr>
        <w:t xml:space="preserve"> 2009 </w:t>
      </w:r>
    </w:p>
    <w:p w:rsidR="0055722F" w:rsidRPr="007F6904" w:rsidRDefault="0055722F" w:rsidP="0055722F">
      <w:pPr>
        <w:rPr>
          <w:color w:val="000000"/>
          <w:sz w:val="24"/>
        </w:rPr>
      </w:pPr>
      <w:r w:rsidRPr="007F6904">
        <w:rPr>
          <w:color w:val="000000"/>
          <w:sz w:val="24"/>
        </w:rPr>
        <w:t xml:space="preserve">[E. WAYNE, 5-22-09, New York Times, “A ‘Reset’ Is Not </w:t>
      </w:r>
      <w:proofErr w:type="gramStart"/>
      <w:r w:rsidRPr="007F6904">
        <w:rPr>
          <w:color w:val="000000"/>
          <w:sz w:val="24"/>
        </w:rPr>
        <w:t>Enough</w:t>
      </w:r>
      <w:proofErr w:type="gramEnd"/>
      <w:r w:rsidRPr="007F6904">
        <w:rPr>
          <w:color w:val="000000"/>
          <w:sz w:val="24"/>
        </w:rPr>
        <w:t>,” http://www.nytimes.com/2009/05/23/opinion/23iht-edmerry.html?_r=2&amp;, accessed 7-12-14, J.J.]</w:t>
      </w:r>
    </w:p>
    <w:p w:rsidR="0055722F" w:rsidRPr="007F6904" w:rsidRDefault="0055722F" w:rsidP="0055722F">
      <w:r w:rsidRPr="007F6904">
        <w:rPr>
          <w:rStyle w:val="StyleBoldUnderline"/>
        </w:rPr>
        <w:t>The Obama administration has offered to “reset” relations with Russia. But what is really needed is a change of operating system</w:t>
      </w:r>
      <w:r w:rsidRPr="007F6904">
        <w:t>.</w:t>
      </w:r>
    </w:p>
    <w:p w:rsidR="0055722F" w:rsidRPr="007F6904" w:rsidRDefault="0055722F" w:rsidP="0055722F">
      <w:r w:rsidRPr="007F6904">
        <w:rPr>
          <w:rStyle w:val="StyleBoldUnderline"/>
        </w:rPr>
        <w:t>A reset seeks to restore a previous relationship,</w:t>
      </w:r>
      <w:r w:rsidRPr="007F6904">
        <w:t xml:space="preserve"> which for former officials of the Clinton administration now back in office means the Yeltsin years. </w:t>
      </w:r>
      <w:r w:rsidRPr="007F6904">
        <w:rPr>
          <w:rStyle w:val="Emphasis"/>
        </w:rPr>
        <w:t>This will fail because Moscow views that period as emblematic of Russian weakness</w:t>
      </w:r>
      <w:r w:rsidRPr="007F6904">
        <w:rPr>
          <w:rStyle w:val="StyleBoldUnderline"/>
        </w:rPr>
        <w:t xml:space="preserve"> and exploitation by the West, and especially by the United States</w:t>
      </w:r>
      <w:r w:rsidRPr="007F6904">
        <w:t>.</w:t>
      </w:r>
    </w:p>
    <w:p w:rsidR="0055722F" w:rsidRPr="007F6904" w:rsidRDefault="0055722F" w:rsidP="0055722F">
      <w:r w:rsidRPr="007F6904">
        <w:t xml:space="preserve">Relations with Moscow deteriorated under both Bill Clinton and George W. Bush. </w:t>
      </w:r>
      <w:r w:rsidRPr="007F6904">
        <w:rPr>
          <w:rStyle w:val="StyleBoldUnderline"/>
        </w:rPr>
        <w:t>The U.S. neo-liberal project of the ’90s not only failed but deeply alienated Russians</w:t>
      </w:r>
      <w:r w:rsidRPr="007F6904">
        <w:t>. The bilateral nadir was the Kosovo war, a worse episode than last year’s Georgia conflict. A new opportunity after 9/11 was frankly squandered.</w:t>
      </w:r>
    </w:p>
    <w:p w:rsidR="0055722F" w:rsidRPr="007F6904" w:rsidRDefault="0055722F" w:rsidP="0055722F">
      <w:r w:rsidRPr="007F6904">
        <w:rPr>
          <w:rStyle w:val="StyleBoldUnderline"/>
        </w:rPr>
        <w:t>Washington regarded Russia as a loser and treated it as such. It forgot that Russia would not be weak forever, and would remember</w:t>
      </w:r>
      <w:r w:rsidRPr="007F6904">
        <w:t>.</w:t>
      </w:r>
    </w:p>
    <w:p w:rsidR="0055722F" w:rsidRPr="007F6904" w:rsidRDefault="0055722F" w:rsidP="0055722F">
      <w:r w:rsidRPr="007F6904">
        <w:t xml:space="preserve">Two </w:t>
      </w:r>
      <w:r w:rsidRPr="007F6904">
        <w:rPr>
          <w:rStyle w:val="StyleBoldUnderline"/>
        </w:rPr>
        <w:t>structural problems limit the relationship and its improvement</w:t>
      </w:r>
      <w:r w:rsidRPr="007F6904">
        <w:t xml:space="preserve">. First, </w:t>
      </w:r>
      <w:r w:rsidRPr="007F6904">
        <w:rPr>
          <w:rStyle w:val="StyleBoldUnderline"/>
        </w:rPr>
        <w:t>it is very narrow, with few automatic stabilizers. Unlike Russian-European or U.S.-Chinese relations, the scant economic and human ties between the U.S. and Russia provide inadequate ballast when problems arise</w:t>
      </w:r>
      <w:r w:rsidRPr="007F6904">
        <w:t xml:space="preserve">. </w:t>
      </w:r>
      <w:r w:rsidRPr="007F6904">
        <w:rPr>
          <w:rStyle w:val="Emphasis"/>
        </w:rPr>
        <w:t>Relations are highly vulnerable to outside events and defined more by disputes than cooperation</w:t>
      </w:r>
      <w:r w:rsidRPr="007F6904">
        <w:t xml:space="preserve">. </w:t>
      </w:r>
      <w:r w:rsidRPr="007F6904">
        <w:rPr>
          <w:rStyle w:val="StyleBoldUnderline"/>
        </w:rPr>
        <w:t>When malice is added to the mix</w:t>
      </w:r>
      <w:r w:rsidRPr="007F6904">
        <w:rPr>
          <w:rStyle w:val="Emphasis"/>
        </w:rPr>
        <w:t>, the result is dangerous</w:t>
      </w:r>
      <w:r w:rsidRPr="007F6904">
        <w:t>.</w:t>
      </w:r>
    </w:p>
    <w:p w:rsidR="0055722F" w:rsidRPr="007F6904" w:rsidRDefault="0055722F" w:rsidP="0055722F">
      <w:r w:rsidRPr="007F6904">
        <w:t xml:space="preserve">Second, </w:t>
      </w:r>
      <w:r w:rsidRPr="007F6904">
        <w:rPr>
          <w:rStyle w:val="Emphasis"/>
        </w:rPr>
        <w:t xml:space="preserve">for Moscow the relationship is largely zero </w:t>
      </w:r>
      <w:proofErr w:type="gramStart"/>
      <w:r w:rsidRPr="007F6904">
        <w:rPr>
          <w:rStyle w:val="Emphasis"/>
        </w:rPr>
        <w:t>sum</w:t>
      </w:r>
      <w:proofErr w:type="gramEnd"/>
      <w:r w:rsidRPr="007F6904">
        <w:rPr>
          <w:rStyle w:val="StyleBoldUnderline"/>
        </w:rPr>
        <w:t>, in that Russian diplomacy succeeds where America’s fails</w:t>
      </w:r>
      <w:r w:rsidRPr="007F6904">
        <w:t xml:space="preserve">, as in Iran and Venezuela. </w:t>
      </w:r>
      <w:r w:rsidRPr="007F6904">
        <w:rPr>
          <w:rStyle w:val="StyleBoldUnderline"/>
        </w:rPr>
        <w:t>This is the consequence both of the huge asymmetry in real power and influence of the two countries</w:t>
      </w:r>
      <w:r w:rsidRPr="007F6904">
        <w:t xml:space="preserve"> and an asymmetry of geography in that almost anything the United States does in Eurasia affects Russia’s interests, often adversely. Thus Moscow worries that a successful Obama presidency will come at their expense with other countries. Russian commentators especially fear this may be the case with Iran, seeing the potential for a shift comparable to Mao’s China or Sadat’s Egypt.</w:t>
      </w:r>
    </w:p>
    <w:p w:rsidR="0055722F" w:rsidRPr="007F6904" w:rsidRDefault="0055722F" w:rsidP="0055722F">
      <w:r w:rsidRPr="007F6904">
        <w:rPr>
          <w:rStyle w:val="StyleBoldUnderline"/>
        </w:rPr>
        <w:t>The current Russian leadership bears a disproportionate share of the blame for our poisonous relations</w:t>
      </w:r>
      <w:r w:rsidRPr="007F6904">
        <w:t>. But Washington needs to adopt new rules of engagement to not repeat mistakes of the previous 16 years:</w:t>
      </w:r>
    </w:p>
    <w:p w:rsidR="0055722F" w:rsidRPr="007F6904" w:rsidRDefault="0055722F" w:rsidP="0055722F">
      <w:r w:rsidRPr="007F6904">
        <w:t xml:space="preserve">One, </w:t>
      </w:r>
      <w:r w:rsidRPr="007F6904">
        <w:rPr>
          <w:rStyle w:val="StyleBoldUnderline"/>
        </w:rPr>
        <w:t>minimize deliberate challenges to Russian interests and know that none will come free</w:t>
      </w:r>
      <w:r w:rsidRPr="007F6904">
        <w:t>. If we push NATO, they will push back. When we sponsored an independent Kosovo, Moscow declared it would do the same in Abkhazia and South Ossetia. Reciprocity is real.</w:t>
      </w:r>
    </w:p>
    <w:p w:rsidR="0055722F" w:rsidRPr="0055722F" w:rsidRDefault="0055722F" w:rsidP="0055722F"/>
    <w:p w:rsidR="007D294B" w:rsidRPr="007F6904" w:rsidRDefault="00305C36" w:rsidP="007F6904">
      <w:pPr>
        <w:pStyle w:val="Heading2"/>
        <w:spacing w:before="0"/>
        <w:rPr>
          <w:rFonts w:eastAsia="Times New Roman" w:cs="Times New Roman"/>
        </w:rPr>
      </w:pPr>
      <w:r>
        <w:rPr>
          <w:rFonts w:eastAsia="Times New Roman" w:cs="Times New Roman"/>
        </w:rPr>
        <w:lastRenderedPageBreak/>
        <w:t>Energy links</w:t>
      </w:r>
    </w:p>
    <w:p w:rsidR="007D294B" w:rsidRPr="007F6904" w:rsidRDefault="007D294B" w:rsidP="007F6904">
      <w:pPr>
        <w:pStyle w:val="Heading3"/>
        <w:spacing w:before="0"/>
        <w:rPr>
          <w:rFonts w:eastAsia="Times New Roman" w:cs="Times New Roman"/>
        </w:rPr>
      </w:pPr>
      <w:r w:rsidRPr="007F6904">
        <w:rPr>
          <w:rFonts w:eastAsia="Times New Roman" w:cs="Times New Roman"/>
        </w:rPr>
        <w:lastRenderedPageBreak/>
        <w:t>Gas</w:t>
      </w:r>
    </w:p>
    <w:p w:rsidR="007D294B" w:rsidRPr="007F6904" w:rsidRDefault="007D294B" w:rsidP="007F6904">
      <w:pPr>
        <w:pStyle w:val="Heading4"/>
        <w:spacing w:before="0"/>
        <w:rPr>
          <w:rFonts w:cs="Times New Roman"/>
        </w:rPr>
      </w:pPr>
      <w:r w:rsidRPr="007F6904">
        <w:rPr>
          <w:rFonts w:cs="Times New Roman"/>
        </w:rPr>
        <w:t>Perception of LNG fuels pressure Putin; the Kremlin collapse</w:t>
      </w:r>
    </w:p>
    <w:p w:rsidR="007D294B" w:rsidRPr="007F6904" w:rsidRDefault="007D294B" w:rsidP="007F6904">
      <w:pPr>
        <w:rPr>
          <w:rStyle w:val="StyleStyleBold12pt"/>
        </w:rPr>
      </w:pPr>
      <w:proofErr w:type="spellStart"/>
      <w:r w:rsidRPr="007F6904">
        <w:rPr>
          <w:rStyle w:val="StyleStyleBold12pt"/>
        </w:rPr>
        <w:t>Buis</w:t>
      </w:r>
      <w:proofErr w:type="spellEnd"/>
      <w:r w:rsidRPr="007F6904">
        <w:rPr>
          <w:rStyle w:val="StyleStyleBold12pt"/>
        </w:rPr>
        <w:t>, Energy Growth CEO, 13</w:t>
      </w:r>
    </w:p>
    <w:p w:rsidR="007D294B" w:rsidRPr="007F6904" w:rsidRDefault="007D294B" w:rsidP="007F6904">
      <w:r w:rsidRPr="007F6904">
        <w:t xml:space="preserve">(Tom, Oct. 25, 2013, Roll Call, “Only Renewable Fuels Like Ethanol Can Keep U.S. From Oil Dependence | Commentary”, </w:t>
      </w:r>
      <w:hyperlink r:id="rId33" w:history="1">
        <w:r w:rsidRPr="007F6904">
          <w:rPr>
            <w:rStyle w:val="Hyperlink"/>
          </w:rPr>
          <w:t>http://www.rollcall.com/news/only_renewable_fuels_like_ethanol_can_keep_us_from_oil_dependence-228649-1.html?pg=1&amp;dczone=policy</w:t>
        </w:r>
      </w:hyperlink>
      <w:r w:rsidRPr="007F6904">
        <w:t>, Accessed 7/9/14, AA)</w:t>
      </w:r>
    </w:p>
    <w:p w:rsidR="007D294B" w:rsidRPr="007F6904" w:rsidRDefault="007D294B" w:rsidP="007F6904">
      <w:r w:rsidRPr="007F6904">
        <w:t>The price of oil continues to rise and, what’s more, oil is a global market, so regardless of our domestic production there is nothing we can do to control the price domestically. At the end of the day OPEC is still setting the price. Oil still costs more than $100 per barrel and America still spends $1 billion per day for oil imports. As a result, gas prices remain high and so do the profits of oil companies.</w:t>
      </w:r>
    </w:p>
    <w:p w:rsidR="007D294B" w:rsidRPr="007F6904" w:rsidRDefault="007D294B" w:rsidP="006D5FD8">
      <w:r w:rsidRPr="007F6904">
        <w:rPr>
          <w:rStyle w:val="StyleBoldUnderline"/>
        </w:rPr>
        <w:t>There is a better way, one that allows us to achieve energy independence while continuing to produce energy domestically: renewable</w:t>
      </w:r>
      <w:r w:rsidRPr="007F6904">
        <w:t xml:space="preserve"> </w:t>
      </w:r>
      <w:r w:rsidRPr="007F6904">
        <w:rPr>
          <w:rStyle w:val="StyleBoldUnderline"/>
        </w:rPr>
        <w:t>fuels.</w:t>
      </w:r>
    </w:p>
    <w:p w:rsidR="007D294B" w:rsidRPr="007F6904" w:rsidRDefault="007D294B" w:rsidP="006D5FD8">
      <w:pPr>
        <w:rPr>
          <w:rStyle w:val="StyleBoldUnderline"/>
        </w:rPr>
      </w:pPr>
      <w:r w:rsidRPr="007F6904">
        <w:t xml:space="preserve">However, just as we have found a way to produce renewable fuel at home, now making up 10 percent of our gasoline supply, </w:t>
      </w:r>
      <w:r w:rsidRPr="007F6904">
        <w:rPr>
          <w:rStyle w:val="StyleBoldUnderline"/>
        </w:rPr>
        <w:t>oil companies are doing everything in their power to roll back any progress and repeal the renewable-fuel standard. Their goal is to reduce the use of renewables and maintain the status quo of our dependence on fossil fuels.</w:t>
      </w:r>
    </w:p>
    <w:p w:rsidR="007D294B" w:rsidRPr="007F6904" w:rsidRDefault="007D294B" w:rsidP="007F6904">
      <w:r w:rsidRPr="007F6904">
        <w:t>We must not let the special interests of oil continue to hold our nation’s energy needs hostage to the most unstable and hostile regions in the world. That is why Congress passed the RFS in 2005 — an energy policy designed to reduce our dependence on foreign oil. And it’s doing just that.</w:t>
      </w:r>
    </w:p>
    <w:p w:rsidR="007D294B" w:rsidRPr="007F6904" w:rsidRDefault="007D294B" w:rsidP="006D5FD8">
      <w:pPr>
        <w:rPr>
          <w:rStyle w:val="StyleBoldUnderline"/>
        </w:rPr>
      </w:pPr>
      <w:r w:rsidRPr="007F6904">
        <w:t xml:space="preserve">Since the implementation of the RFS, </w:t>
      </w:r>
      <w:r w:rsidRPr="007F6904">
        <w:rPr>
          <w:rStyle w:val="StyleBoldUnderline"/>
        </w:rPr>
        <w:t>renewable fuels have helped lower oil imports from 60 percent to 40 percent. The potential to reduce our nation’s import reliance is even greater if we increase our supply of renewable fuels.</w:t>
      </w:r>
    </w:p>
    <w:p w:rsidR="007D294B" w:rsidRPr="007F6904" w:rsidRDefault="007D294B" w:rsidP="006D5FD8">
      <w:r w:rsidRPr="007F6904">
        <w:rPr>
          <w:rStyle w:val="StyleBoldUnderline"/>
        </w:rPr>
        <w:t>Ethanol</w:t>
      </w:r>
      <w:r w:rsidRPr="007F6904">
        <w:t xml:space="preserve"> displaced 462 million barrels of foreign oil in 2012. That </w:t>
      </w:r>
      <w:r w:rsidRPr="007F6904">
        <w:rPr>
          <w:rStyle w:val="StyleBoldUnderline"/>
        </w:rPr>
        <w:t>alone helped reduce our dependence on foreign imports by 12 percent</w:t>
      </w:r>
      <w:r w:rsidRPr="007F6904">
        <w:t>, while supporting some 400,000 domestic jobs, reducing prices at the pump by as much as $1.50 per gallon and contributing to the betterment of our economy and environment.</w:t>
      </w:r>
    </w:p>
    <w:p w:rsidR="007D294B" w:rsidRPr="007F6904" w:rsidRDefault="007D294B" w:rsidP="006D5FD8">
      <w:r w:rsidRPr="007F6904">
        <w:t>With the RFS and continued development of renewable fuels</w:t>
      </w:r>
      <w:r w:rsidRPr="007F6904">
        <w:rPr>
          <w:rStyle w:val="StyleBoldUnderline"/>
        </w:rPr>
        <w:t>, new technologies and improved innovation, the United States can be truly energy independent.</w:t>
      </w:r>
    </w:p>
    <w:p w:rsidR="007D294B" w:rsidRPr="007F6904" w:rsidRDefault="007D294B" w:rsidP="007F6904">
      <w:r w:rsidRPr="007F6904">
        <w:t>The RFS already provides consumer savings of $8 billion annually. Furthermore, with the support of the RFS, we can continue to produce up to 36 billion gallons of homegrown fuel by 2022, giving consumers more choices at the pump.</w:t>
      </w:r>
    </w:p>
    <w:p w:rsidR="007D294B" w:rsidRDefault="007D294B" w:rsidP="007F6904">
      <w:r w:rsidRPr="007F6904">
        <w:t>Forty years ago we didn’t have the choice of a better way. We couldn’t break free, and we suffered. Today we have a choice. But only if we agree as a country to embrace renewable fuels and truly break free from our reliance on foreign oil.</w:t>
      </w:r>
    </w:p>
    <w:p w:rsidR="00A301FD" w:rsidRDefault="00A301FD" w:rsidP="007F6904"/>
    <w:p w:rsidR="00A301FD" w:rsidRPr="007F6904" w:rsidRDefault="00A301FD" w:rsidP="00A301FD">
      <w:pPr>
        <w:pStyle w:val="Heading4"/>
        <w:spacing w:before="0"/>
        <w:rPr>
          <w:rFonts w:cs="Times New Roman"/>
        </w:rPr>
      </w:pPr>
      <w:r w:rsidRPr="007F6904">
        <w:rPr>
          <w:rFonts w:cs="Times New Roman"/>
        </w:rPr>
        <w:t>Russia creating a Gas Bloc to maintain sphere of influence</w:t>
      </w:r>
    </w:p>
    <w:p w:rsidR="00A301FD" w:rsidRPr="007F6904" w:rsidRDefault="00A301FD" w:rsidP="00A301FD">
      <w:pPr>
        <w:pStyle w:val="NoSpacing"/>
        <w:rPr>
          <w:rStyle w:val="StyleStyleBold12pt"/>
          <w:rFonts w:ascii="Times New Roman" w:hAnsi="Times New Roman" w:cs="Times New Roman"/>
        </w:rPr>
      </w:pPr>
      <w:proofErr w:type="spellStart"/>
      <w:r w:rsidRPr="007F6904">
        <w:rPr>
          <w:rStyle w:val="StyleStyleBold12pt"/>
          <w:rFonts w:ascii="Times New Roman" w:hAnsi="Times New Roman" w:cs="Times New Roman"/>
        </w:rPr>
        <w:t>SouFan</w:t>
      </w:r>
      <w:proofErr w:type="spellEnd"/>
      <w:r w:rsidRPr="007F6904">
        <w:rPr>
          <w:rStyle w:val="StyleStyleBold12pt"/>
          <w:rFonts w:ascii="Times New Roman" w:hAnsi="Times New Roman" w:cs="Times New Roman"/>
        </w:rPr>
        <w:t>, provides strategic security intelligence services to governments and multinational organizations, 2k14</w:t>
      </w:r>
    </w:p>
    <w:p w:rsidR="00A301FD" w:rsidRPr="007F6904" w:rsidRDefault="00A301FD" w:rsidP="00A301FD">
      <w:r w:rsidRPr="007F6904">
        <w:t xml:space="preserve">[SouFanGroup.com, April 3, “The Gas Bloc: Russia's Sphere of Energy Influence.” </w:t>
      </w:r>
      <w:proofErr w:type="gramStart"/>
      <w:r w:rsidRPr="007F6904">
        <w:rPr>
          <w:i/>
          <w:iCs/>
        </w:rPr>
        <w:t xml:space="preserve">The </w:t>
      </w:r>
      <w:proofErr w:type="spellStart"/>
      <w:r w:rsidRPr="007F6904">
        <w:rPr>
          <w:i/>
          <w:iCs/>
        </w:rPr>
        <w:t>Soufan</w:t>
      </w:r>
      <w:proofErr w:type="spellEnd"/>
      <w:r w:rsidRPr="007F6904">
        <w:rPr>
          <w:i/>
          <w:iCs/>
        </w:rPr>
        <w:t xml:space="preserve"> Group</w:t>
      </w:r>
      <w:r w:rsidRPr="007F6904">
        <w:t>.</w:t>
      </w:r>
      <w:proofErr w:type="gramEnd"/>
      <w:r w:rsidRPr="007F6904">
        <w:t xml:space="preserve"> Retrieved July 10, 2014, from </w:t>
      </w:r>
      <w:hyperlink r:id="rId34" w:history="1">
        <w:r w:rsidRPr="007F6904">
          <w:rPr>
            <w:rStyle w:val="Hyperlink"/>
          </w:rPr>
          <w:t>http://soufangroup.com/tsg-intelbrief-the-gas-bloc-russias-sphere-of-energy-influence/</w:t>
        </w:r>
      </w:hyperlink>
      <w:r w:rsidRPr="007F6904">
        <w:t>, Retrieved July 10, 2014, WZ]</w:t>
      </w:r>
    </w:p>
    <w:p w:rsidR="00A301FD" w:rsidRPr="007F6904" w:rsidRDefault="00A301FD" w:rsidP="00A301FD">
      <w:r w:rsidRPr="007F6904">
        <w:rPr>
          <w:rStyle w:val="StyleBoldUnderline"/>
        </w:rPr>
        <w:t>Russia is creating a Gas Bloc of former Soviet republics to maintain its sphere of influence, using pipelines instead of troops</w:t>
      </w:r>
      <w:r w:rsidRPr="007F6904">
        <w:rPr>
          <w:rStyle w:val="StyleBoldUnderline"/>
        </w:rPr>
        <w:br/>
        <w:t>The move is consistent with Russia’s historic fear of encirclement and its desire to remain a geopolitical superpower</w:t>
      </w:r>
      <w:r w:rsidRPr="007F6904">
        <w:t> </w:t>
      </w:r>
      <w:r w:rsidRPr="007F6904">
        <w:br/>
        <w:t xml:space="preserve">There is little the West can do in the near-term to help reduce Ukraine’s dependence on Russian natural </w:t>
      </w:r>
      <w:r w:rsidRPr="007F6904">
        <w:lastRenderedPageBreak/>
        <w:t>gas—engineering new pipeline projects is expensive and time-consuming</w:t>
      </w:r>
      <w:r w:rsidRPr="007F6904">
        <w:br/>
        <w:t>Due to its reliance on energy exports, Russia is unlikely to disrupt natural gas supplies to Western European countries such as Germany, which pays a higher price without risk of default or delay.</w:t>
      </w:r>
      <w:r w:rsidRPr="007F6904">
        <w:br/>
        <w:t xml:space="preserve">Amid the concerns over increased Russian troop movements and heavy weaponry near the border of eastern Ukraine is an underlying and deep concern about its most powerful geopolitical weapon: natural gas. Warning </w:t>
      </w:r>
      <w:r w:rsidRPr="007F6904">
        <w:rPr>
          <w:rStyle w:val="StyleBoldUnderline"/>
        </w:rPr>
        <w:t>Russia</w:t>
      </w:r>
      <w:r w:rsidRPr="007F6904">
        <w:t xml:space="preserve"> not to </w:t>
      </w:r>
      <w:r w:rsidRPr="007F6904">
        <w:rPr>
          <w:rStyle w:val="StyleBoldUnderline"/>
        </w:rPr>
        <w:t>use energy as “an instrument of aggression,”</w:t>
      </w:r>
      <w:r w:rsidRPr="007F6904">
        <w:t xml:space="preserve"> US Secretary of State Kerry announced on Wednesday that the US and the European Union (EU) would work with Ukraine to reduce the country’s dependence on Russian natural gas. However, such an effort will take years, with considerable logistical and geopolitical challenges. In the meantime, the question remains as to </w:t>
      </w:r>
      <w:r w:rsidRPr="007F6904">
        <w:rPr>
          <w:rStyle w:val="StyleBoldUnderline"/>
        </w:rPr>
        <w:t>Russian intentions and capabilities, with natural gas as leverage.</w:t>
      </w:r>
    </w:p>
    <w:p w:rsidR="00A301FD" w:rsidRPr="007F6904" w:rsidRDefault="00A301FD" w:rsidP="00A301FD">
      <w:r w:rsidRPr="007F6904">
        <w:t>Yet the issue of Russia’s using natural gas as a tool of intimidation and aggression is quite apt. Russia is the main supplier to Europe as a whole, including the EU and former Soviet republics like Ukraine. Placed in context, the difference is between Russian gas-related delivery capabilities to Western Europe relative to former Soviet republics and Warsaw Pact countries.</w:t>
      </w:r>
    </w:p>
    <w:p w:rsidR="00A301FD" w:rsidRPr="007F6904" w:rsidRDefault="00A301FD" w:rsidP="00A301FD">
      <w:r w:rsidRPr="007F6904">
        <w:rPr>
          <w:rStyle w:val="StyleBoldUnderline"/>
        </w:rPr>
        <w:t>Russian deliveries account for 34% of the natural gas supplies to the EU</w:t>
      </w:r>
      <w:r w:rsidRPr="007F6904">
        <w:t xml:space="preserve"> (a close second to Norway’s 35%), </w:t>
      </w:r>
      <w:r w:rsidRPr="007F6904">
        <w:rPr>
          <w:rStyle w:val="StyleBoldUnderline"/>
        </w:rPr>
        <w:t>but a closer look at the numbers helps better define the question of intentions and capabilities as it relates to reinstalling a Russian sphere of influence</w:t>
      </w:r>
      <w:r w:rsidRPr="007F6904">
        <w:t>.</w:t>
      </w:r>
    </w:p>
    <w:p w:rsidR="00A301FD" w:rsidRPr="007F6904" w:rsidRDefault="00A301FD" w:rsidP="00A301FD">
      <w:r w:rsidRPr="007F6904">
        <w:t>The breakdown of selected countries’ percentage of Russian natural gas compared to their total imports:</w:t>
      </w:r>
    </w:p>
    <w:p w:rsidR="00A301FD" w:rsidRPr="007F6904" w:rsidRDefault="00A301FD" w:rsidP="00A301FD">
      <w:r w:rsidRPr="007F6904">
        <w:t>Germany: 40% (and likely to increase with completion of the Nord Stream pipeline. Like other Western European countries, Germany pays “full price” to Gazprom, Russia’s gas monopoly)</w:t>
      </w:r>
    </w:p>
    <w:p w:rsidR="00A301FD" w:rsidRPr="007F6904" w:rsidRDefault="00A301FD" w:rsidP="00A301FD">
      <w:r w:rsidRPr="007F6904">
        <w:t>Hungary: 50%Ukraine: 51%Austria: 52%Greece: 55%Poland: 54%Czech Republic: 80%Latvia: 100%Lithuania: 100% Estonia: 100%Sweden: 100%</w:t>
      </w:r>
    </w:p>
    <w:p w:rsidR="00A301FD" w:rsidRPr="007F6904" w:rsidRDefault="00A301FD" w:rsidP="00A301FD">
      <w:pPr>
        <w:rPr>
          <w:rStyle w:val="StyleBoldUnderline"/>
        </w:rPr>
      </w:pPr>
      <w:r w:rsidRPr="007F6904">
        <w:t xml:space="preserve">An even closer look reveals that Russia’s 3-tiered pricing system (created after the breakup of the Soviet Union) is specifically designed to create and maintain a sphere of influence using energy. Former Soviet republics (except for the Baltic </w:t>
      </w:r>
      <w:proofErr w:type="gramStart"/>
      <w:r w:rsidRPr="007F6904">
        <w:t>states</w:t>
      </w:r>
      <w:proofErr w:type="gramEnd"/>
      <w:r w:rsidRPr="007F6904">
        <w:t>) pay 30% less than EU countries such as Germany and Greece, and depend on low-interest loans from Russia to pay even that. This discounted price is a considerable source of leverage for Moscow. Wayward former republics might find their discounts disappear without recourse—as Ukraine experienced this week when Gazprom increased the cost of gas by 40%, claiming unpaid gas bills and following the Russian annexation of Crimea. The just-announced International Monetary Fund (IMF) aid package to Ukraine will be used, in part, to pay Russia for natural gas deliveries—an irony not lost on President Putin</w:t>
      </w:r>
      <w:r w:rsidRPr="007F6904">
        <w:rPr>
          <w:rStyle w:val="StyleBoldUnderline"/>
        </w:rPr>
        <w:t>. Through price and supply dominance, Russia is not reconstituting the old Eastern Bloc from the days of the USSR, but rather a new Gas Bloc, protected by pipelines instead of troops.</w:t>
      </w:r>
    </w:p>
    <w:p w:rsidR="00A301FD" w:rsidRPr="007F6904" w:rsidRDefault="00A301FD" w:rsidP="00A301FD">
      <w:r w:rsidRPr="007F6904">
        <w:rPr>
          <w:rStyle w:val="StyleBoldUnderline"/>
        </w:rPr>
        <w:t>This new Gas Bloc allows Russia to shape and maintain its traditional sphere of influence</w:t>
      </w:r>
      <w:r w:rsidRPr="007F6904">
        <w:t xml:space="preserve">. It is hard to overstate Russian concerns of regional encirclement and geopolitical weakness, and equally hard to overstate the challenges to be overcome, if the EU and US truly endeavor to wean countries such as </w:t>
      </w:r>
    </w:p>
    <w:p w:rsidR="00A301FD" w:rsidRPr="007F6904" w:rsidRDefault="00A301FD" w:rsidP="00A301FD">
      <w:proofErr w:type="gramStart"/>
      <w:r w:rsidRPr="007F6904">
        <w:t>Ukraine from Russian gas.</w:t>
      </w:r>
      <w:proofErr w:type="gramEnd"/>
      <w:r w:rsidRPr="007F6904">
        <w:t xml:space="preserve"> Pipelines are expensive to construct and the areas through which they must travel are a geopolitical minefield. Western Europe has sufficient liquid natural gas (LNG) terminals to accommodate increased shipments from other sources but Eastern Europe and the vulnerable former republics will need years to build up the necessary infrastructure. There is no short-term solution to this long-term issue.</w:t>
      </w:r>
    </w:p>
    <w:p w:rsidR="00A301FD" w:rsidRPr="007F6904" w:rsidRDefault="00A301FD" w:rsidP="00A301FD">
      <w:r w:rsidRPr="007F6904">
        <w:t xml:space="preserve">Ukraine will face hiked prices for Russian gas but likely not the halting of deliveries to the extent it saw in 2006 and 2009, when Russia decreased gas imports to Western Europe in response to Russian-Ukrainian tensions. Russia has not hesitated to manipulate gas supplies to former Soviet republics but won’t so easily again disrupt gas supplies to its customers in the West who pay full price. Indeed, Russian dominance in natural gas cuts both ways, with over 50% of all Gazprom exports going to the EU. By contrast, the former Soviet republics account for 28% of Gazprom’s exports, and much of that is </w:t>
      </w:r>
      <w:r w:rsidRPr="007F6904">
        <w:lastRenderedPageBreak/>
        <w:t>either deeply discounted with payments still lagging or even free in the shape of payment for transit fees for pipeline use.</w:t>
      </w:r>
    </w:p>
    <w:p w:rsidR="00A301FD" w:rsidRPr="007F6904" w:rsidRDefault="00A301FD" w:rsidP="00A301FD">
      <w:r w:rsidRPr="007F6904">
        <w:t>A petro-dependent country such as Russia—with oil/gas exports providing over 50% of its GDP—</w:t>
      </w:r>
      <w:r w:rsidRPr="007F6904">
        <w:rPr>
          <w:rStyle w:val="StyleBoldUnderline"/>
        </w:rPr>
        <w:t xml:space="preserve">will be less aggressive towards clients who seek alternatives to Russian gas supplies if those supplies become too fickle, politicized, or </w:t>
      </w:r>
      <w:proofErr w:type="spellStart"/>
      <w:r w:rsidRPr="007F6904">
        <w:rPr>
          <w:rStyle w:val="StyleBoldUnderline"/>
        </w:rPr>
        <w:t>weaponized</w:t>
      </w:r>
      <w:proofErr w:type="spellEnd"/>
      <w:r w:rsidRPr="007F6904">
        <w:t xml:space="preserve">. Russia can’t afford to spurn its highest-paying customers, and attempts to diversify away from Europe and towards Asia will take years as well. Provided they develop the necessary infrastructure, countries in Western Europe will have plenty of other options from which they can import LNG in the near future, including the US, Qatar, and Norway. Even Germany, </w:t>
      </w:r>
      <w:r w:rsidRPr="007F6904">
        <w:rPr>
          <w:rStyle w:val="StyleBoldUnderline"/>
        </w:rPr>
        <w:t>Russia’s largest client in Western Europe, is increasingly transitioning to more renewable sources of energy, such as wind and solar power</w:t>
      </w:r>
      <w:r w:rsidRPr="007F6904">
        <w:t>. For Eastern Europe, however, alternative options are limited.</w:t>
      </w:r>
    </w:p>
    <w:p w:rsidR="00A301FD" w:rsidRPr="007F6904" w:rsidRDefault="00A301FD" w:rsidP="00A301FD">
      <w:pPr>
        <w:rPr>
          <w:rStyle w:val="StyleBoldUnderline"/>
        </w:rPr>
      </w:pPr>
      <w:r w:rsidRPr="007F6904">
        <w:rPr>
          <w:rStyle w:val="StyleBoldUnderline"/>
        </w:rPr>
        <w:t>The near-term geopolitical gains that Russia can achieve through aggressive maneuvers in the Gas Bloc won’t be enough to warrant the long-term costs of Europe making coordinated and prolonged steps towards non-Russian energy alternatives, leaving Russia to focus more on the Gas Bloc as its regional leverage.</w:t>
      </w:r>
      <w:r w:rsidRPr="007F6904">
        <w:rPr>
          <w:rStyle w:val="StyleBoldUnderline"/>
        </w:rPr>
        <w:br/>
        <w:t> </w:t>
      </w:r>
    </w:p>
    <w:p w:rsidR="00A301FD" w:rsidRPr="007F6904" w:rsidRDefault="00A301FD" w:rsidP="00A301FD"/>
    <w:p w:rsidR="00A301FD" w:rsidRPr="007F6904" w:rsidRDefault="00A301FD" w:rsidP="00A301FD">
      <w:pPr>
        <w:pStyle w:val="Heading4"/>
        <w:spacing w:before="0"/>
        <w:rPr>
          <w:rFonts w:cs="Times New Roman"/>
        </w:rPr>
      </w:pPr>
      <w:r w:rsidRPr="007F6904">
        <w:rPr>
          <w:rFonts w:cs="Times New Roman"/>
        </w:rPr>
        <w:t>US gaining influence will crowd out Russia</w:t>
      </w:r>
    </w:p>
    <w:p w:rsidR="00A301FD" w:rsidRPr="007F6904" w:rsidRDefault="00A301FD" w:rsidP="00A301FD">
      <w:pPr>
        <w:rPr>
          <w:rStyle w:val="StyleStyleBold12pt"/>
        </w:rPr>
      </w:pPr>
      <w:r w:rsidRPr="007F6904">
        <w:rPr>
          <w:rStyle w:val="StyleStyleBold12pt"/>
        </w:rPr>
        <w:t>Carpenter, vice president for defense and foreign-policy studies at the Cato Institute, 2k10</w:t>
      </w:r>
    </w:p>
    <w:p w:rsidR="00A301FD" w:rsidRPr="007F6904" w:rsidRDefault="00A301FD" w:rsidP="00A301FD">
      <w:pPr>
        <w:rPr>
          <w:rStyle w:val="StyleStyleBold12pt"/>
          <w:b w:val="0"/>
        </w:rPr>
      </w:pPr>
      <w:r w:rsidRPr="007F6904">
        <w:rPr>
          <w:rStyle w:val="StyleStyleBold12pt"/>
          <w:b w:val="0"/>
        </w:rPr>
        <w:t>[Ted Galen, 8/</w:t>
      </w:r>
      <w:proofErr w:type="gramStart"/>
      <w:r w:rsidRPr="007F6904">
        <w:rPr>
          <w:rStyle w:val="StyleStyleBold12pt"/>
          <w:b w:val="0"/>
        </w:rPr>
        <w:t>19 ,</w:t>
      </w:r>
      <w:proofErr w:type="gramEnd"/>
      <w:r w:rsidRPr="007F6904">
        <w:rPr>
          <w:rStyle w:val="StyleStyleBold12pt"/>
          <w:b w:val="0"/>
        </w:rPr>
        <w:t xml:space="preserve"> “Resets and Spheres of Influence”, Cato Institute October  </w:t>
      </w:r>
      <w:hyperlink r:id="rId35" w:history="1">
        <w:r w:rsidRPr="007F6904">
          <w:rPr>
            <w:rStyle w:val="StyleStyleBold12pt"/>
            <w:b w:val="0"/>
          </w:rPr>
          <w:t>http://www.cato.org/publications/commentary/resets-spheres-influence</w:t>
        </w:r>
      </w:hyperlink>
      <w:r w:rsidRPr="007F6904">
        <w:rPr>
          <w:rStyle w:val="StyleStyleBold12pt"/>
          <w:b w:val="0"/>
        </w:rPr>
        <w:t>, Received 7/13/14, WZ]</w:t>
      </w:r>
    </w:p>
    <w:p w:rsidR="00A301FD" w:rsidRPr="007F6904" w:rsidRDefault="00A301FD" w:rsidP="00A301FD">
      <w:r w:rsidRPr="007F6904">
        <w:rPr>
          <w:rStyle w:val="StyleBoldUnderline"/>
        </w:rPr>
        <w:t xml:space="preserve">The Obama administration has explicitly sought to “reset” the relationship with Russia, which had become quite dysfunctional during the final years of the Bush administration. </w:t>
      </w:r>
      <w:r w:rsidRPr="007F6904">
        <w:t xml:space="preserve">Although Washington has not used the reset terminology with respect to the troubled U.S. relationship with China, the substantive goal appears to be similar. Secretary of Defense Robert Gates’ effort to restore the dialogue between the militaries of the two countries is one indication of that intent.  Both </w:t>
      </w:r>
      <w:r w:rsidRPr="007F6904">
        <w:rPr>
          <w:rStyle w:val="StyleBoldUnderline"/>
        </w:rPr>
        <w:t>goals</w:t>
      </w:r>
      <w:r w:rsidRPr="007F6904">
        <w:t xml:space="preserve">, however, </w:t>
      </w:r>
      <w:r w:rsidRPr="007F6904">
        <w:rPr>
          <w:rStyle w:val="StyleBoldUnderline"/>
        </w:rPr>
        <w:t>are encountering headwinds for a key reason. Policy makers seem unwilling to accept the reality that any great power in the international system expects, and will seek to enforce, a sphere of influence in its immediate region.</w:t>
      </w:r>
      <w:r w:rsidRPr="007F6904">
        <w:t xml:space="preserve"> Secretary of State Condoleezza Rice famously (or infamously) insisted that the concept of a sphere of influence was both obsolete and pernicious. But that viewpoint is dangerously erroneous. </w:t>
      </w:r>
      <w:r w:rsidRPr="007F6904">
        <w:rPr>
          <w:rStyle w:val="StyleBoldUnderline"/>
        </w:rPr>
        <w:t xml:space="preserve">The tensions between the United States and Russia </w:t>
      </w:r>
      <w:r w:rsidRPr="007F6904">
        <w:t>and those between the United States and China</w:t>
      </w:r>
      <w:r w:rsidRPr="007F6904">
        <w:rPr>
          <w:rStyle w:val="StyleBoldUnderline"/>
        </w:rPr>
        <w:t xml:space="preserve"> confirm that point</w:t>
      </w:r>
      <w:r w:rsidRPr="007F6904">
        <w:t xml:space="preserve">.  </w:t>
      </w:r>
    </w:p>
    <w:p w:rsidR="00A301FD" w:rsidRPr="007F6904" w:rsidRDefault="00A301FD" w:rsidP="00A301FD"/>
    <w:p w:rsidR="00A301FD" w:rsidRPr="007F6904" w:rsidRDefault="00A301FD" w:rsidP="007F6904"/>
    <w:p w:rsidR="00305C36" w:rsidRPr="007F6904" w:rsidRDefault="00305C36" w:rsidP="00305C36">
      <w:pPr>
        <w:pStyle w:val="Heading3"/>
      </w:pPr>
      <w:r w:rsidRPr="007F6904">
        <w:lastRenderedPageBreak/>
        <w:t xml:space="preserve">LNG </w:t>
      </w:r>
    </w:p>
    <w:p w:rsidR="00305C36" w:rsidRPr="007F6904" w:rsidRDefault="00305C36" w:rsidP="00305C36"/>
    <w:p w:rsidR="00305C36" w:rsidRPr="007F6904" w:rsidRDefault="00305C36" w:rsidP="00305C36">
      <w:pPr>
        <w:pStyle w:val="Heading4"/>
        <w:spacing w:before="0"/>
        <w:rPr>
          <w:rFonts w:cs="Times New Roman"/>
        </w:rPr>
      </w:pPr>
      <w:r w:rsidRPr="007F6904">
        <w:rPr>
          <w:rFonts w:cs="Times New Roman"/>
        </w:rPr>
        <w:t>Perception of LNG fuels pressure Putin; the Kremlin collapse</w:t>
      </w:r>
    </w:p>
    <w:p w:rsidR="00305C36" w:rsidRPr="007F6904" w:rsidRDefault="00305C36" w:rsidP="00305C36">
      <w:pPr>
        <w:rPr>
          <w:rStyle w:val="StyleStyleBold12pt"/>
        </w:rPr>
      </w:pPr>
      <w:proofErr w:type="spellStart"/>
      <w:r w:rsidRPr="007F6904">
        <w:rPr>
          <w:rStyle w:val="StyleStyleBold12pt"/>
        </w:rPr>
        <w:t>Buis</w:t>
      </w:r>
      <w:proofErr w:type="spellEnd"/>
      <w:r w:rsidRPr="007F6904">
        <w:rPr>
          <w:rStyle w:val="StyleStyleBold12pt"/>
        </w:rPr>
        <w:t>, Energy Growth CEO, 13</w:t>
      </w:r>
    </w:p>
    <w:p w:rsidR="00305C36" w:rsidRPr="007F6904" w:rsidRDefault="00305C36" w:rsidP="00305C36">
      <w:r w:rsidRPr="007F6904">
        <w:t xml:space="preserve">(Tom, Oct. 25, 2013, Roll Call, “Only Renewable Fuels Like Ethanol Can Keep U.S. From Oil Dependence | Commentary”, </w:t>
      </w:r>
      <w:hyperlink r:id="rId36" w:history="1">
        <w:r w:rsidRPr="007F6904">
          <w:rPr>
            <w:rStyle w:val="Hyperlink"/>
          </w:rPr>
          <w:t>http://www.rollcall.com/news/only_renewable_fuels_like_ethanol_can_keep_us_from_oil_dependence-228649-1.html?pg=1&amp;dczone=policy</w:t>
        </w:r>
      </w:hyperlink>
      <w:r w:rsidRPr="007F6904">
        <w:t>, Accessed 7/9/14, AA)</w:t>
      </w:r>
    </w:p>
    <w:p w:rsidR="00305C36" w:rsidRPr="007F6904" w:rsidRDefault="00305C36" w:rsidP="00305C36">
      <w:r w:rsidRPr="007F6904">
        <w:t>The price of oil continues to rise and, what’s more, oil is a global market, so regardless of our domestic production there is nothing we can do to control the price domestically. At the end of the day OPEC is still setting the price. Oil still costs more than $100 per barrel and America still spends $1 billion per day for oil imports. As a result, gas prices remain high and so do the profits of oil companies.</w:t>
      </w:r>
    </w:p>
    <w:p w:rsidR="00305C36" w:rsidRPr="007F6904" w:rsidRDefault="00305C36" w:rsidP="00305C36">
      <w:r w:rsidRPr="007F6904">
        <w:rPr>
          <w:rStyle w:val="StyleBoldUnderline"/>
        </w:rPr>
        <w:t>There is a better way, one that allows us to achieve energy independence while continuing to produce energy domestically: renewable</w:t>
      </w:r>
      <w:r w:rsidRPr="007F6904">
        <w:t xml:space="preserve"> </w:t>
      </w:r>
      <w:r w:rsidRPr="007F6904">
        <w:rPr>
          <w:rStyle w:val="StyleBoldUnderline"/>
        </w:rPr>
        <w:t>fuels.</w:t>
      </w:r>
    </w:p>
    <w:p w:rsidR="00305C36" w:rsidRPr="007F6904" w:rsidRDefault="00305C36" w:rsidP="00305C36">
      <w:pPr>
        <w:rPr>
          <w:rStyle w:val="StyleBoldUnderline"/>
        </w:rPr>
      </w:pPr>
      <w:r w:rsidRPr="007F6904">
        <w:t xml:space="preserve">However, just as we have found a way to produce renewable fuel at home, now making up 10 percent of our gasoline supply, </w:t>
      </w:r>
      <w:r w:rsidRPr="007F6904">
        <w:rPr>
          <w:rStyle w:val="StyleBoldUnderline"/>
        </w:rPr>
        <w:t>oil companies are doing everything in their power to roll back any progress and repeal the renewable-fuel standard. Their goal is to reduce the use of renewables and maintain the status quo of our dependence on fossil fuels.</w:t>
      </w:r>
    </w:p>
    <w:p w:rsidR="00305C36" w:rsidRPr="007F6904" w:rsidRDefault="00305C36" w:rsidP="00305C36">
      <w:r w:rsidRPr="007F6904">
        <w:t>We must not let the special interests of oil continue to hold our nation’s energy needs hostage to the most unstable and hostile regions in the world. That is why Congress passed the RFS in 2005 — an energy policy designed to reduce our dependence on foreign oil. And it’s doing just that.</w:t>
      </w:r>
    </w:p>
    <w:p w:rsidR="00305C36" w:rsidRPr="007F6904" w:rsidRDefault="00305C36" w:rsidP="00305C36">
      <w:pPr>
        <w:rPr>
          <w:rStyle w:val="StyleBoldUnderline"/>
        </w:rPr>
      </w:pPr>
      <w:r w:rsidRPr="007F6904">
        <w:t xml:space="preserve">Since the implementation of the RFS, </w:t>
      </w:r>
      <w:r w:rsidRPr="007F6904">
        <w:rPr>
          <w:rStyle w:val="StyleBoldUnderline"/>
        </w:rPr>
        <w:t>renewable fuels have helped lower oil imports from 60 percent to 40 percent. The potential to reduce our nation’s import reliance is even greater if we increase our supply of renewable fuels.</w:t>
      </w:r>
    </w:p>
    <w:p w:rsidR="00305C36" w:rsidRPr="007F6904" w:rsidRDefault="00305C36" w:rsidP="00305C36">
      <w:r w:rsidRPr="007F6904">
        <w:rPr>
          <w:rStyle w:val="StyleBoldUnderline"/>
        </w:rPr>
        <w:t>Ethanol</w:t>
      </w:r>
      <w:r w:rsidRPr="007F6904">
        <w:t xml:space="preserve"> displaced 462 million barrels of foreign oil in 2012. That </w:t>
      </w:r>
      <w:r w:rsidRPr="007F6904">
        <w:rPr>
          <w:rStyle w:val="StyleBoldUnderline"/>
        </w:rPr>
        <w:t>alone helped reduce our dependence on foreign imports by 12 percent</w:t>
      </w:r>
      <w:r w:rsidRPr="007F6904">
        <w:t>, while supporting some 400,000 domestic jobs, reducing prices at the pump by as much as $1.50 per gallon and contributing to the betterment of our economy and environment.</w:t>
      </w:r>
    </w:p>
    <w:p w:rsidR="00305C36" w:rsidRPr="007F6904" w:rsidRDefault="00305C36" w:rsidP="00305C36">
      <w:r w:rsidRPr="007F6904">
        <w:t>With the RFS and continued development of renewable fuels</w:t>
      </w:r>
      <w:r w:rsidRPr="007F6904">
        <w:rPr>
          <w:rStyle w:val="StyleBoldUnderline"/>
        </w:rPr>
        <w:t>, new technologies and improved innovation, the United States can be truly energy independent.</w:t>
      </w:r>
    </w:p>
    <w:p w:rsidR="00305C36" w:rsidRPr="007F6904" w:rsidRDefault="00305C36" w:rsidP="00305C36">
      <w:r w:rsidRPr="007F6904">
        <w:t>The RFS already provides consumer savings of $8 billion annually. Furthermore, with the support of the RFS, we can continue to produce up to 36 billion gallons of homegrown fuel by 2022, giving consumers more choices at the pump.</w:t>
      </w:r>
    </w:p>
    <w:p w:rsidR="00305C36" w:rsidRPr="007F6904" w:rsidRDefault="00305C36" w:rsidP="00305C36">
      <w:pPr>
        <w:rPr>
          <w:szCs w:val="24"/>
        </w:rPr>
      </w:pPr>
      <w:r w:rsidRPr="007F6904">
        <w:t xml:space="preserve">Forty years ago we didn’t have the choice of a better way. We couldn’t break free, and we suffered. Today we have a choice. But only if we agree as a country to embrace renewable fuels </w:t>
      </w:r>
    </w:p>
    <w:p w:rsidR="00305C36" w:rsidRPr="007F6904" w:rsidRDefault="00305C36" w:rsidP="00305C36"/>
    <w:p w:rsidR="00305C36" w:rsidRPr="007F6904" w:rsidRDefault="00305C36" w:rsidP="00305C36">
      <w:pPr>
        <w:pStyle w:val="Heading4"/>
        <w:spacing w:before="0"/>
        <w:rPr>
          <w:rFonts w:cs="Times New Roman"/>
        </w:rPr>
      </w:pPr>
      <w:r w:rsidRPr="007F6904">
        <w:rPr>
          <w:rFonts w:cs="Times New Roman"/>
        </w:rPr>
        <w:t>Energy development and expansion trades off with Russia’s already great hydrocarbon influence in the Ocean</w:t>
      </w:r>
    </w:p>
    <w:p w:rsidR="00305C36" w:rsidRPr="007F6904" w:rsidRDefault="00305C36" w:rsidP="00305C36">
      <w:pPr>
        <w:rPr>
          <w:b/>
          <w:bCs/>
          <w:sz w:val="28"/>
        </w:rPr>
      </w:pPr>
      <w:proofErr w:type="spellStart"/>
      <w:r w:rsidRPr="007F6904">
        <w:rPr>
          <w:rStyle w:val="StyleStyleBold12pt"/>
        </w:rPr>
        <w:t>Mendiolaza</w:t>
      </w:r>
      <w:proofErr w:type="spellEnd"/>
      <w:r w:rsidRPr="007F6904">
        <w:rPr>
          <w:rStyle w:val="StyleStyleBold12pt"/>
        </w:rPr>
        <w:t xml:space="preserve">, FDI Research Analyst, 2013 </w:t>
      </w:r>
    </w:p>
    <w:p w:rsidR="00305C36" w:rsidRPr="007F6904" w:rsidRDefault="00305C36" w:rsidP="00305C36">
      <w:pPr>
        <w:rPr>
          <w:color w:val="000000"/>
          <w:sz w:val="24"/>
        </w:rPr>
      </w:pPr>
      <w:r w:rsidRPr="007F6904">
        <w:rPr>
          <w:color w:val="000000"/>
          <w:sz w:val="24"/>
        </w:rPr>
        <w:t>[Gustavo, June 28</w:t>
      </w:r>
      <w:r w:rsidRPr="007F6904">
        <w:rPr>
          <w:color w:val="000000"/>
          <w:sz w:val="24"/>
          <w:vertAlign w:val="superscript"/>
        </w:rPr>
        <w:t>th</w:t>
      </w:r>
      <w:r w:rsidRPr="007F6904">
        <w:rPr>
          <w:color w:val="000000"/>
          <w:sz w:val="24"/>
        </w:rPr>
        <w:t>, 2014, Future Directions International Pty Ltd., “Russia: National Involvement in the Indian Ocean Region,” http://www.futuredirections.org.au/publications/indian-ocean/1134-russia-national-involvement-in-the-indian-ocean-region.html, accessed 7-7-14, J.J.]</w:t>
      </w:r>
    </w:p>
    <w:p w:rsidR="00305C36" w:rsidRPr="007F6904" w:rsidRDefault="00305C36" w:rsidP="00305C36">
      <w:r w:rsidRPr="007F6904">
        <w:rPr>
          <w:rStyle w:val="StyleBoldUnderline"/>
        </w:rPr>
        <w:t xml:space="preserve">Moscow enjoys the good fortune of being one of the world’s largest suppliers of hydrocarbons, while simultaneously having an energy supply monopoly over its southern </w:t>
      </w:r>
      <w:proofErr w:type="spellStart"/>
      <w:r w:rsidRPr="007F6904">
        <w:rPr>
          <w:rStyle w:val="StyleBoldUnderline"/>
        </w:rPr>
        <w:t>neighbours</w:t>
      </w:r>
      <w:proofErr w:type="spellEnd"/>
      <w:r w:rsidRPr="007F6904">
        <w:t xml:space="preserve">. </w:t>
      </w:r>
      <w:r w:rsidRPr="007F6904">
        <w:rPr>
          <w:rStyle w:val="StyleBoldUnderline"/>
        </w:rPr>
        <w:t xml:space="preserve">Moscow’s influence </w:t>
      </w:r>
      <w:r w:rsidRPr="007F6904">
        <w:rPr>
          <w:rStyle w:val="StyleBoldUnderline"/>
        </w:rPr>
        <w:lastRenderedPageBreak/>
        <w:t>in the capitals of the Central Asian republics is diminishing, however, as they emerge as important energy transit states</w:t>
      </w:r>
      <w:r w:rsidRPr="007F6904">
        <w:t xml:space="preserve">. With inequities between Russia and Central Asia creating resentment, </w:t>
      </w:r>
      <w:r w:rsidRPr="007F6904">
        <w:rPr>
          <w:rStyle w:val="Emphasis"/>
        </w:rPr>
        <w:t>Moscow will need to be pro-active to ensure success in its long-term objective to expand its sphere of influence</w:t>
      </w:r>
      <w:r w:rsidRPr="007F6904">
        <w:t>.</w:t>
      </w:r>
    </w:p>
    <w:p w:rsidR="00305C36" w:rsidRPr="007F6904" w:rsidRDefault="00305C36" w:rsidP="00305C36">
      <w:r w:rsidRPr="007F6904">
        <w:rPr>
          <w:rStyle w:val="StyleBoldUnderline"/>
        </w:rPr>
        <w:t>Moscow’s influence has been greatly enhanced in recent years by an increase in foreign direct investment and greater global integration</w:t>
      </w:r>
      <w:r w:rsidRPr="007F6904">
        <w:t xml:space="preserve">. Russia’s acceptance into the World Trade Organization in 2012 will allow greater trading opportunities and economic influence, with Moscow becoming more accessible to foreign markets. </w:t>
      </w:r>
      <w:r w:rsidRPr="007F6904">
        <w:rPr>
          <w:rStyle w:val="StyleBoldUnderline"/>
        </w:rPr>
        <w:t xml:space="preserve">The flow of capital, and </w:t>
      </w:r>
      <w:r w:rsidRPr="007F6904">
        <w:rPr>
          <w:rStyle w:val="Emphasis"/>
        </w:rPr>
        <w:t>resources like hydrocarbons</w:t>
      </w:r>
      <w:r w:rsidRPr="007F6904">
        <w:rPr>
          <w:rStyle w:val="StyleBoldUnderline"/>
        </w:rPr>
        <w:t>, play a large part in Russia’s capacity to influence the world.</w:t>
      </w:r>
      <w:r w:rsidRPr="007F6904">
        <w:t xml:space="preserve"> </w:t>
      </w:r>
      <w:r w:rsidRPr="007F6904">
        <w:rPr>
          <w:rStyle w:val="StyleBoldUnderline"/>
        </w:rPr>
        <w:t>Increased foreign investment in Russia could improve its economic influence, allowing it to extend more successfully into the Indian Ocean</w:t>
      </w:r>
      <w:r w:rsidRPr="007F6904">
        <w:t xml:space="preserve">. A 2009-10 World Economic Forum analysis stated that Russia is lagging behind the other BRICS countries in financial market sophistication. </w:t>
      </w:r>
      <w:r w:rsidRPr="007F6904">
        <w:rPr>
          <w:rStyle w:val="StyleBoldUnderline"/>
        </w:rPr>
        <w:t>Russia is, however, leading in some areas of international business, including exports of goods and services and net inward flows of foreign direct investment</w:t>
      </w:r>
      <w:r w:rsidRPr="007F6904">
        <w:t xml:space="preserve">. Russia is relatively well integrated into the world economy, but could improve if higher standard institutions can be developed, with greater corporate transparency and less state manipulation. The desire for self-sufficient export infrastructure and the need for greater national security planning on economic and military </w:t>
      </w:r>
      <w:proofErr w:type="gramStart"/>
      <w:r w:rsidRPr="007F6904">
        <w:t>issues,</w:t>
      </w:r>
      <w:proofErr w:type="gramEnd"/>
      <w:r w:rsidRPr="007F6904">
        <w:t xml:space="preserve"> have produced different ideas of how to further develop Russia’s economy.</w:t>
      </w:r>
    </w:p>
    <w:p w:rsidR="00305C36" w:rsidRPr="007F6904" w:rsidRDefault="00305C36" w:rsidP="00305C36">
      <w:r w:rsidRPr="007F6904">
        <w:rPr>
          <w:rStyle w:val="StyleBoldUnderline"/>
        </w:rPr>
        <w:t>Moscow has been developing strong economic links with China, based principally on its energy market</w:t>
      </w:r>
      <w:r w:rsidRPr="007F6904">
        <w:t xml:space="preserve">. </w:t>
      </w:r>
      <w:r w:rsidRPr="007F6904">
        <w:rPr>
          <w:rStyle w:val="StyleBoldUnderline"/>
        </w:rPr>
        <w:t>This may change as new gas markets in Asia emerge</w:t>
      </w:r>
      <w:r w:rsidRPr="007F6904">
        <w:t xml:space="preserve">, with Energy Company Gazprom considering </w:t>
      </w:r>
      <w:r w:rsidRPr="007F6904">
        <w:rPr>
          <w:rStyle w:val="StyleBoldUnderline"/>
        </w:rPr>
        <w:t xml:space="preserve">moving its European gas exports to China, thus illustrating the growing relationship between China and Russia, </w:t>
      </w:r>
      <w:r w:rsidRPr="007F6904">
        <w:t xml:space="preserve">which has been steadily expanding since 1991. </w:t>
      </w:r>
      <w:r w:rsidRPr="007F6904">
        <w:rPr>
          <w:rStyle w:val="StyleBoldUnderline"/>
        </w:rPr>
        <w:t>The Sino-Russian relationship has further improved over the last decade, as China has become a major global power in its own right.</w:t>
      </w:r>
      <w:r w:rsidRPr="007F6904">
        <w:t xml:space="preserve"> Some divergence in the relationship may occur in the near future, however, as Russia and China become competitors in several fields. Moscow has perceived Chinese actions on energy sales to the Central Asian states, as a means of bypassing competition from Russia and securing its own energy resources. So long as China continues to rise and remains susceptible to threats to its energy security, however, it will rely to a certain extent on Russia.</w:t>
      </w:r>
    </w:p>
    <w:p w:rsidR="00305C36" w:rsidRPr="007F6904" w:rsidRDefault="00305C36" w:rsidP="00305C36"/>
    <w:p w:rsidR="007D294B" w:rsidRPr="007F6904" w:rsidRDefault="007D294B" w:rsidP="007F6904">
      <w:pPr>
        <w:pStyle w:val="Heading3"/>
        <w:spacing w:before="0"/>
        <w:rPr>
          <w:rFonts w:eastAsia="Times New Roman" w:cs="Times New Roman"/>
        </w:rPr>
      </w:pPr>
      <w:r w:rsidRPr="007F6904">
        <w:rPr>
          <w:rFonts w:eastAsia="Times New Roman" w:cs="Times New Roman"/>
        </w:rPr>
        <w:lastRenderedPageBreak/>
        <w:t>Wind</w:t>
      </w:r>
    </w:p>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t>Wind power directly trades off with Russian oil revenues</w:t>
      </w:r>
    </w:p>
    <w:p w:rsidR="007D294B" w:rsidRPr="007F6904" w:rsidRDefault="007D294B" w:rsidP="007F6904">
      <w:pPr>
        <w:rPr>
          <w:rStyle w:val="StyleStyleBold12pt"/>
        </w:rPr>
      </w:pPr>
      <w:r w:rsidRPr="007F6904">
        <w:rPr>
          <w:rStyle w:val="StyleStyleBold12pt"/>
        </w:rPr>
        <w:t xml:space="preserve">The </w:t>
      </w:r>
      <w:proofErr w:type="spellStart"/>
      <w:r w:rsidRPr="007F6904">
        <w:rPr>
          <w:rStyle w:val="StyleStyleBold12pt"/>
        </w:rPr>
        <w:t>Soufan</w:t>
      </w:r>
      <w:proofErr w:type="spellEnd"/>
      <w:r w:rsidRPr="007F6904">
        <w:rPr>
          <w:rStyle w:val="StyleStyleBold12pt"/>
        </w:rPr>
        <w:t xml:space="preserve"> Group, 14</w:t>
      </w:r>
    </w:p>
    <w:p w:rsidR="007D294B" w:rsidRPr="007F6904" w:rsidRDefault="007D294B" w:rsidP="007F6904">
      <w:r w:rsidRPr="007F6904">
        <w:t xml:space="preserve">(The </w:t>
      </w:r>
      <w:proofErr w:type="spellStart"/>
      <w:r w:rsidRPr="007F6904">
        <w:t>Soufan</w:t>
      </w:r>
      <w:proofErr w:type="spellEnd"/>
      <w:r w:rsidRPr="007F6904">
        <w:t xml:space="preserve"> Group, April 3, 2014, provides strategic security intelligence services to governments and multinational organizations, The </w:t>
      </w:r>
      <w:proofErr w:type="spellStart"/>
      <w:r w:rsidRPr="007F6904">
        <w:t>Soufan</w:t>
      </w:r>
      <w:proofErr w:type="spellEnd"/>
      <w:r w:rsidRPr="007F6904">
        <w:t xml:space="preserve"> Group, “THE GAS BLOC: RUSSIA’S SPHERE OF ENERGY INFLUENCE”, </w:t>
      </w:r>
      <w:hyperlink r:id="rId37" w:history="1">
        <w:r w:rsidRPr="007F6904">
          <w:rPr>
            <w:rStyle w:val="Hyperlink"/>
          </w:rPr>
          <w:t>http://soufangroup.com/tsg-intelbrief-the-gas-bloc-russias-sphere-of-energy-influence/</w:t>
        </w:r>
      </w:hyperlink>
      <w:r w:rsidRPr="007F6904">
        <w:t>, Accessed 7/9/14, AA)</w:t>
      </w:r>
    </w:p>
    <w:p w:rsidR="007D294B" w:rsidRDefault="007D294B" w:rsidP="006D5FD8">
      <w:r w:rsidRPr="007F6904">
        <w:rPr>
          <w:rStyle w:val="StyleBoldUnderline"/>
        </w:rPr>
        <w:t>A petro-dependent country such as Russia—with oil/gas exports providing over 50% of its GDP</w:t>
      </w:r>
      <w:r w:rsidRPr="007F6904">
        <w:t xml:space="preserve">—will be less aggressive towards clients who seek alternatives to Russian gas supplies if those supplies become too fickle, politicized, or </w:t>
      </w:r>
      <w:proofErr w:type="spellStart"/>
      <w:r w:rsidRPr="007F6904">
        <w:t>weaponized</w:t>
      </w:r>
      <w:proofErr w:type="spellEnd"/>
      <w:r w:rsidRPr="007F6904">
        <w:t>. Russia can’t afford to spurn its highest-paying customers, and attempts to diversify away from Europe and towards Asia will take years as well. P</w:t>
      </w:r>
      <w:r w:rsidRPr="007F6904">
        <w:rPr>
          <w:rStyle w:val="StyleBoldUnderline"/>
        </w:rPr>
        <w:t>rovided they develop the necessary infrastructure, countries in Western Europe will have plenty of other options</w:t>
      </w:r>
      <w:r w:rsidRPr="007F6904">
        <w:t xml:space="preserve"> from which they can import LNG in the near future, including the US, Qatar, and Norway. Even Germany, Russia’s largest client in Western Europe, is </w:t>
      </w:r>
      <w:r w:rsidRPr="007F6904">
        <w:rPr>
          <w:rStyle w:val="StyleBoldUnderline"/>
        </w:rPr>
        <w:t xml:space="preserve">increasingly </w:t>
      </w:r>
      <w:r w:rsidRPr="007F6904">
        <w:rPr>
          <w:rStyle w:val="Emphasis"/>
        </w:rPr>
        <w:t>transitioning to more renewable sources of energy, such as wind</w:t>
      </w:r>
      <w:r w:rsidRPr="007F6904">
        <w:t xml:space="preserve"> and solar power. For Eastern Europe, however, alternative options are limited.</w:t>
      </w:r>
    </w:p>
    <w:p w:rsidR="00305C36" w:rsidRPr="007F6904" w:rsidRDefault="00305C36" w:rsidP="006D5FD8"/>
    <w:p w:rsidR="007D294B" w:rsidRPr="007F6904" w:rsidRDefault="007D294B" w:rsidP="007F6904">
      <w:pPr>
        <w:pStyle w:val="Heading3"/>
        <w:spacing w:before="0"/>
        <w:rPr>
          <w:rFonts w:eastAsia="Times New Roman" w:cs="Times New Roman"/>
        </w:rPr>
      </w:pPr>
      <w:r w:rsidRPr="007F6904">
        <w:rPr>
          <w:rFonts w:eastAsia="Times New Roman" w:cs="Times New Roman"/>
        </w:rPr>
        <w:lastRenderedPageBreak/>
        <w:t>Offshore Oil</w:t>
      </w:r>
    </w:p>
    <w:p w:rsidR="007D294B" w:rsidRPr="007F6904" w:rsidRDefault="007D294B" w:rsidP="007F6904">
      <w:pPr>
        <w:pStyle w:val="Heading4"/>
        <w:spacing w:before="0"/>
        <w:rPr>
          <w:rFonts w:cs="Times New Roman"/>
        </w:rPr>
      </w:pPr>
      <w:r w:rsidRPr="007F6904">
        <w:rPr>
          <w:rFonts w:cs="Times New Roman"/>
        </w:rPr>
        <w:t>New sources of oil cause prices to fall, kills Russian economy; perception is enough to trigger the link</w:t>
      </w:r>
    </w:p>
    <w:p w:rsidR="007D294B" w:rsidRPr="007F6904" w:rsidRDefault="007D294B" w:rsidP="007F6904">
      <w:pPr>
        <w:rPr>
          <w:rStyle w:val="StyleStyleBold12pt"/>
        </w:rPr>
      </w:pPr>
      <w:r w:rsidRPr="007F6904">
        <w:rPr>
          <w:rStyle w:val="StyleStyleBold12pt"/>
        </w:rPr>
        <w:t>Gonzalez, Business Reporter</w:t>
      </w:r>
      <w:proofErr w:type="gramStart"/>
      <w:r w:rsidRPr="007F6904">
        <w:rPr>
          <w:rStyle w:val="StyleStyleBold12pt"/>
        </w:rPr>
        <w:t>,12</w:t>
      </w:r>
      <w:proofErr w:type="gramEnd"/>
    </w:p>
    <w:p w:rsidR="007D294B" w:rsidRPr="007F6904" w:rsidRDefault="007D294B" w:rsidP="007F6904">
      <w:r w:rsidRPr="007F6904">
        <w:t xml:space="preserve">(Angel, June 27, 2012, Wall Street Journal, “Expanded Oil Drilling Helps </w:t>
      </w:r>
      <w:proofErr w:type="spellStart"/>
      <w:r w:rsidRPr="007F6904">
        <w:t>U.S.Wean</w:t>
      </w:r>
      <w:proofErr w:type="spellEnd"/>
      <w:r w:rsidRPr="007F6904">
        <w:t xml:space="preserve"> Itself </w:t>
      </w:r>
      <w:proofErr w:type="gramStart"/>
      <w:r w:rsidRPr="007F6904">
        <w:t>From</w:t>
      </w:r>
      <w:proofErr w:type="gramEnd"/>
      <w:r w:rsidRPr="007F6904">
        <w:t xml:space="preserve"> Mideast”, </w:t>
      </w:r>
      <w:hyperlink r:id="rId38" w:history="1">
        <w:r w:rsidRPr="007F6904">
          <w:rPr>
            <w:rStyle w:val="Hyperlink"/>
          </w:rPr>
          <w:t>http://online.wsj.com/news/articles/SB10001424052702304441404577480952719124264</w:t>
        </w:r>
      </w:hyperlink>
      <w:r w:rsidRPr="007F6904">
        <w:t>, Accessed 7/9/14, AA)</w:t>
      </w:r>
    </w:p>
    <w:p w:rsidR="007D294B" w:rsidRPr="007F6904" w:rsidRDefault="007D294B" w:rsidP="006D5FD8">
      <w:r w:rsidRPr="007F6904">
        <w:rPr>
          <w:rStyle w:val="StyleBoldUnderline"/>
        </w:rPr>
        <w:t>The prospect that new sources of supply in the Americas could lead to years of flat or even falling oil prices is a source of great concern in the Kremlin. Surging oil revenues over his 12 years</w:t>
      </w:r>
      <w:r w:rsidRPr="007F6904">
        <w:t xml:space="preserve"> in power have </w:t>
      </w:r>
      <w:r w:rsidRPr="007F6904">
        <w:rPr>
          <w:rStyle w:val="StyleBoldUnderline"/>
        </w:rPr>
        <w:t>helped President Vladimir Putin pay for</w:t>
      </w:r>
      <w:r w:rsidRPr="007F6904">
        <w:t xml:space="preserve"> </w:t>
      </w:r>
      <w:r w:rsidRPr="007F6904">
        <w:rPr>
          <w:rStyle w:val="StyleBoldUnderline"/>
        </w:rPr>
        <w:t>an eightfold increase in government spendin</w:t>
      </w:r>
      <w:r w:rsidRPr="007F6904">
        <w:t>g</w:t>
      </w:r>
      <w:r w:rsidRPr="007F6904">
        <w:rPr>
          <w:rStyle w:val="StyleBoldUnderline"/>
        </w:rPr>
        <w:t>, going to</w:t>
      </w:r>
      <w:r w:rsidRPr="007F6904">
        <w:t xml:space="preserve"> everything from pension and wage hikes to costly projects like the Sochi Olympics to </w:t>
      </w:r>
      <w:r w:rsidRPr="007F6904">
        <w:rPr>
          <w:rStyle w:val="StyleBoldUnderline"/>
        </w:rPr>
        <w:t>a major military buildup</w:t>
      </w:r>
      <w:r w:rsidRPr="007F6904">
        <w:t xml:space="preserve">. Now, his government is scrambling to find ways to tighten its belt as oil prices—and thus tax revenues—slide. Finding a new driver for Russia's economy is "a colossal challenge," said economy minister Andrei </w:t>
      </w:r>
      <w:proofErr w:type="spellStart"/>
      <w:r w:rsidRPr="007F6904">
        <w:t>Belousov</w:t>
      </w:r>
      <w:proofErr w:type="spellEnd"/>
      <w:r w:rsidRPr="007F6904">
        <w:t>.</w:t>
      </w:r>
    </w:p>
    <w:p w:rsidR="00305C36" w:rsidRDefault="00305C36" w:rsidP="00305C36"/>
    <w:p w:rsidR="009C0C3D" w:rsidRPr="007F6904" w:rsidRDefault="009C0C3D" w:rsidP="007F6904">
      <w:pPr>
        <w:pStyle w:val="Heading3"/>
        <w:spacing w:before="0"/>
        <w:rPr>
          <w:rFonts w:eastAsia="Times New Roman" w:cs="Times New Roman"/>
          <w:sz w:val="24"/>
        </w:rPr>
      </w:pPr>
      <w:r w:rsidRPr="007F6904">
        <w:rPr>
          <w:rFonts w:eastAsia="Times New Roman" w:cs="Times New Roman"/>
        </w:rPr>
        <w:lastRenderedPageBreak/>
        <w:t>SMRs</w:t>
      </w:r>
    </w:p>
    <w:p w:rsidR="009C0C3D" w:rsidRPr="007F6904" w:rsidRDefault="009C0C3D" w:rsidP="007F6904">
      <w:pPr>
        <w:pStyle w:val="Heading4"/>
        <w:spacing w:before="0"/>
        <w:rPr>
          <w:rFonts w:cs="Times New Roman"/>
        </w:rPr>
      </w:pPr>
      <w:r w:rsidRPr="007F6904">
        <w:rPr>
          <w:rFonts w:cs="Times New Roman"/>
        </w:rPr>
        <w:t xml:space="preserve">Perception of US increased US interest in SMRs seen as competition for Russia; key to Russian Arctic </w:t>
      </w:r>
      <w:proofErr w:type="spellStart"/>
      <w:r w:rsidRPr="007F6904">
        <w:rPr>
          <w:rFonts w:cs="Times New Roman"/>
        </w:rPr>
        <w:t>Heg</w:t>
      </w:r>
      <w:proofErr w:type="spellEnd"/>
    </w:p>
    <w:p w:rsidR="009C0C3D" w:rsidRPr="007F6904" w:rsidRDefault="009C0C3D" w:rsidP="007F6904">
      <w:pPr>
        <w:rPr>
          <w:rStyle w:val="StyleStyleBold12pt"/>
        </w:rPr>
      </w:pPr>
      <w:r w:rsidRPr="007F6904">
        <w:rPr>
          <w:rStyle w:val="StyleStyleBold12pt"/>
        </w:rPr>
        <w:t>Deign, Nuclear Energy Writer, 13</w:t>
      </w:r>
    </w:p>
    <w:p w:rsidR="009C0C3D" w:rsidRPr="007F6904" w:rsidRDefault="009C0C3D" w:rsidP="007F6904">
      <w:r w:rsidRPr="007F6904">
        <w:t xml:space="preserve"> (Jason, Apr 2, 2013, Nuclear Energy Insider, “How do Russia and the US measure up on SMRs?</w:t>
      </w:r>
      <w:proofErr w:type="gramStart"/>
      <w:r w:rsidRPr="007F6904">
        <w:t>”,</w:t>
      </w:r>
      <w:proofErr w:type="gramEnd"/>
      <w:r w:rsidRPr="007F6904">
        <w:t xml:space="preserve"> </w:t>
      </w:r>
      <w:hyperlink r:id="rId39" w:history="1">
        <w:r w:rsidRPr="007F6904">
          <w:rPr>
            <w:rStyle w:val="Hyperlink"/>
          </w:rPr>
          <w:t>http://analysis.nuclearenergyinsider.com/small-modular-reactors/how-do-russia-and-us-measure-smrs</w:t>
        </w:r>
      </w:hyperlink>
      <w:r w:rsidRPr="007F6904">
        <w:t>, Accessed 7/9/14, AA)</w:t>
      </w:r>
    </w:p>
    <w:p w:rsidR="009C0C3D" w:rsidRPr="007F6904" w:rsidRDefault="009C0C3D" w:rsidP="006D5FD8">
      <w:r w:rsidRPr="007F6904">
        <w:rPr>
          <w:rStyle w:val="StyleBoldUnderline"/>
        </w:rPr>
        <w:t xml:space="preserve">Russia represents a formidable competitor, with a range of innovative SMR designs in the making. </w:t>
      </w:r>
      <w:r w:rsidRPr="007F6904">
        <w:t xml:space="preserve">The KLT-40S, for example, is a 35MWe barge-mounted </w:t>
      </w:r>
      <w:proofErr w:type="spellStart"/>
      <w:r w:rsidRPr="007F6904">
        <w:t>pressurised</w:t>
      </w:r>
      <w:proofErr w:type="spellEnd"/>
      <w:r w:rsidRPr="007F6904">
        <w:t xml:space="preserve"> water reactor (PWR) already under construction.</w:t>
      </w:r>
    </w:p>
    <w:p w:rsidR="009C0C3D" w:rsidRPr="007F6904" w:rsidRDefault="009C0C3D" w:rsidP="007F6904">
      <w:pPr>
        <w:rPr>
          <w:rStyle w:val="StyleBoldUnderline"/>
        </w:rPr>
      </w:pPr>
      <w:r w:rsidRPr="007F6904">
        <w:rPr>
          <w:rStyle w:val="StyleBoldUnderline"/>
        </w:rPr>
        <w:t>Using a modified naval propulsion reactor design, the concept could be used for applications ranging from powering coastal towns to desalinating water.</w:t>
      </w:r>
    </w:p>
    <w:p w:rsidR="009C0C3D" w:rsidRPr="007F6904" w:rsidRDefault="009C0C3D" w:rsidP="007F6904">
      <w:r w:rsidRPr="007F6904">
        <w:t>A similar but larger design, also based on naval propulsion systems and for use on barges, is the VBER-300 PWR, delivering 300MWe.</w:t>
      </w:r>
    </w:p>
    <w:p w:rsidR="009C0C3D" w:rsidRPr="007F6904" w:rsidRDefault="009C0C3D" w:rsidP="007F6904">
      <w:r w:rsidRPr="007F6904">
        <w:t xml:space="preserve">Other SMRs under development include the VK-300, a 250MWe boiling water reactor; the ABV-6M, an 8.6MWe </w:t>
      </w:r>
      <w:proofErr w:type="spellStart"/>
      <w:r w:rsidRPr="007F6904">
        <w:t>pressurised</w:t>
      </w:r>
      <w:proofErr w:type="spellEnd"/>
      <w:r w:rsidRPr="007F6904">
        <w:t xml:space="preserve"> light water reactor; and the SVBR-100, which is a 101MWe lead-bismuth variant.</w:t>
      </w:r>
    </w:p>
    <w:p w:rsidR="009C0C3D" w:rsidRPr="007F6904" w:rsidRDefault="009C0C3D" w:rsidP="007F6904">
      <w:proofErr w:type="gramStart"/>
      <w:r w:rsidRPr="007F6904">
        <w:t>And last October the World Nuclear Association (WNA) reported on a USD$805m experimental lead-cooled nuclear reactor being built at the enticingly named Siberian Chemical Combine (SCC), in Tomsk.</w:t>
      </w:r>
      <w:proofErr w:type="gramEnd"/>
    </w:p>
    <w:p w:rsidR="009C0C3D" w:rsidRPr="007F6904" w:rsidRDefault="009C0C3D" w:rsidP="007F6904">
      <w:pPr>
        <w:rPr>
          <w:rStyle w:val="StyleBoldUnderline"/>
        </w:rPr>
      </w:pPr>
      <w:r w:rsidRPr="007F6904">
        <w:rPr>
          <w:rStyle w:val="StyleBoldUnderline"/>
        </w:rPr>
        <w:t>“If successful, the small BREST-300 unit could be the first of a new wave of Russian fast reactors,” said the WNA.</w:t>
      </w:r>
    </w:p>
    <w:p w:rsidR="009C0C3D" w:rsidRPr="007F6904" w:rsidRDefault="009C0C3D" w:rsidP="006D5FD8">
      <w:pPr>
        <w:rPr>
          <w:rStyle w:val="StyleBoldUnderline"/>
        </w:rPr>
      </w:pPr>
      <w:r w:rsidRPr="007F6904">
        <w:t>“</w:t>
      </w:r>
      <w:r w:rsidRPr="007F6904">
        <w:rPr>
          <w:rStyle w:val="StyleBoldUnderline"/>
        </w:rPr>
        <w:t>The BREST design is seen as a successor to the BN series and the 300MWe unit at the SCC could be the forerunner to a 1,200MWe version for wide deployment as a commercial power generation unit.”</w:t>
      </w:r>
    </w:p>
    <w:p w:rsidR="009C0C3D" w:rsidRPr="007F6904" w:rsidRDefault="009C0C3D" w:rsidP="006D5FD8">
      <w:r w:rsidRPr="007F6904">
        <w:t xml:space="preserve">Of all these variants, the KLT-40S is by far the most </w:t>
      </w:r>
      <w:proofErr w:type="gramStart"/>
      <w:r w:rsidRPr="007F6904">
        <w:t>advanced,</w:t>
      </w:r>
      <w:proofErr w:type="gramEnd"/>
      <w:r w:rsidRPr="007F6904">
        <w:t xml:space="preserve"> with </w:t>
      </w:r>
      <w:r w:rsidRPr="007F6904">
        <w:rPr>
          <w:rStyle w:val="StyleBoldUnderline"/>
        </w:rPr>
        <w:t xml:space="preserve">some sources stating that up to seven barges could be deployed by 2015, in locations around the Arctic. </w:t>
      </w:r>
      <w:r w:rsidRPr="007F6904">
        <w:t>The BREST concept, meanwhile, is expected to be designed by 2014 and built before 2020.</w:t>
      </w:r>
    </w:p>
    <w:p w:rsidR="009C0C3D" w:rsidRPr="007F6904" w:rsidRDefault="009C0C3D" w:rsidP="007F6904">
      <w:r w:rsidRPr="007F6904">
        <w:t xml:space="preserve">BREST, which stands for </w:t>
      </w:r>
      <w:proofErr w:type="spellStart"/>
      <w:r w:rsidRPr="007F6904">
        <w:t>Bystry</w:t>
      </w:r>
      <w:proofErr w:type="spellEnd"/>
      <w:r w:rsidRPr="007F6904">
        <w:t xml:space="preserve"> </w:t>
      </w:r>
      <w:proofErr w:type="spellStart"/>
      <w:r w:rsidRPr="007F6904">
        <w:t>Reaktor</w:t>
      </w:r>
      <w:proofErr w:type="spellEnd"/>
      <w:r w:rsidRPr="007F6904">
        <w:t xml:space="preserve"> so </w:t>
      </w:r>
      <w:proofErr w:type="spellStart"/>
      <w:r w:rsidRPr="007F6904">
        <w:t>Svintsovym</w:t>
      </w:r>
      <w:proofErr w:type="spellEnd"/>
      <w:r w:rsidRPr="007F6904">
        <w:t xml:space="preserve"> </w:t>
      </w:r>
      <w:proofErr w:type="spellStart"/>
      <w:r w:rsidRPr="007F6904">
        <w:t>Teplonositelem</w:t>
      </w:r>
      <w:proofErr w:type="spellEnd"/>
      <w:r w:rsidRPr="007F6904">
        <w:t xml:space="preserve"> or 'Fast Reactor with Lead Coolant', is seen as the front-running design for a new generation of SMRs that can be scaled up to around 1GW and deployed across the country in the 2030s, according to analysts.</w:t>
      </w:r>
    </w:p>
    <w:p w:rsidR="009C0C3D" w:rsidRPr="007F6904" w:rsidRDefault="009C0C3D" w:rsidP="007F6904">
      <w:r w:rsidRPr="007F6904">
        <w:t>It is clearly apparent the Russians are well aware of the potential market for SMRs. As World Nuclear Association analyst Jeremy Gordon puts it: “Reactors of that size are the missing link. Any other fuel you name, you can scale up all the way, but we don’t start until about 900MW.”</w:t>
      </w:r>
    </w:p>
    <w:p w:rsidR="009C0C3D" w:rsidRPr="007F6904" w:rsidRDefault="009C0C3D" w:rsidP="007F6904">
      <w:r w:rsidRPr="007F6904">
        <w:t>How do Russian designs measure up?</w:t>
      </w:r>
    </w:p>
    <w:p w:rsidR="009C0C3D" w:rsidRPr="007F6904" w:rsidRDefault="009C0C3D" w:rsidP="007F6904">
      <w:r w:rsidRPr="007F6904">
        <w:t>But how do the Russian designs measure up to those being developed in the US? One advantage of the American models is that they are based on tried-and-tested PWR technology, which makes them a safe bet for markets with previous nuclear experience.</w:t>
      </w:r>
    </w:p>
    <w:p w:rsidR="009C0C3D" w:rsidRPr="007F6904" w:rsidRDefault="009C0C3D" w:rsidP="007F6904">
      <w:r w:rsidRPr="007F6904">
        <w:t xml:space="preserve">Russian lead-cooled reactors such as the BREST design, meanwhile, involve new technology and hence represent more of a risk. “It’s that bit </w:t>
      </w:r>
      <w:proofErr w:type="gramStart"/>
      <w:r w:rsidRPr="007F6904">
        <w:t>more racy</w:t>
      </w:r>
      <w:proofErr w:type="gramEnd"/>
      <w:r w:rsidRPr="007F6904">
        <w:t>,” says one insider.</w:t>
      </w:r>
    </w:p>
    <w:p w:rsidR="009C0C3D" w:rsidRPr="007F6904" w:rsidRDefault="009C0C3D" w:rsidP="006D5FD8">
      <w:pPr>
        <w:rPr>
          <w:rStyle w:val="StyleBoldUnderline"/>
        </w:rPr>
      </w:pPr>
      <w:r w:rsidRPr="007F6904">
        <w:t xml:space="preserve">On the other hand, </w:t>
      </w:r>
      <w:r w:rsidRPr="007F6904">
        <w:rPr>
          <w:rStyle w:val="StyleBoldUnderline"/>
        </w:rPr>
        <w:t>buyers of Soviet reactors know the technology is backed by Russia’s entire nuclear industry, and not just a single vendor within it, which will be a powerful draw for would-be customers comfortable with the political implications of trading with Russia.</w:t>
      </w:r>
    </w:p>
    <w:p w:rsidR="00305C36" w:rsidRDefault="00305C36" w:rsidP="00305C36">
      <w:pPr>
        <w:pStyle w:val="Heading2"/>
      </w:pPr>
      <w:r>
        <w:lastRenderedPageBreak/>
        <w:t>Exploration links</w:t>
      </w:r>
    </w:p>
    <w:p w:rsidR="009C0C3D" w:rsidRPr="007F6904" w:rsidRDefault="009C0C3D" w:rsidP="007F6904">
      <w:pPr>
        <w:pStyle w:val="Heading3"/>
        <w:spacing w:before="0"/>
        <w:rPr>
          <w:rFonts w:cs="Times New Roman"/>
        </w:rPr>
      </w:pPr>
      <w:r w:rsidRPr="007F6904">
        <w:rPr>
          <w:rFonts w:cs="Times New Roman"/>
        </w:rPr>
        <w:lastRenderedPageBreak/>
        <w:t>Ocean Mapping</w:t>
      </w:r>
    </w:p>
    <w:p w:rsidR="009C0C3D" w:rsidRPr="007F6904" w:rsidRDefault="009C0C3D" w:rsidP="007F6904">
      <w:pPr>
        <w:pStyle w:val="Heading4"/>
        <w:spacing w:before="0"/>
        <w:rPr>
          <w:rFonts w:cs="Times New Roman"/>
        </w:rPr>
      </w:pPr>
      <w:r w:rsidRPr="007F6904">
        <w:rPr>
          <w:rFonts w:cs="Times New Roman"/>
        </w:rPr>
        <w:t xml:space="preserve">Ocean mapping is perceived as being militaristic in nature </w:t>
      </w:r>
    </w:p>
    <w:p w:rsidR="009C0C3D" w:rsidRPr="007F6904" w:rsidRDefault="009C0C3D" w:rsidP="007F6904">
      <w:proofErr w:type="spellStart"/>
      <w:r w:rsidRPr="007F6904">
        <w:rPr>
          <w:rStyle w:val="StyleStyleBold12pt"/>
        </w:rPr>
        <w:t>Ohab</w:t>
      </w:r>
      <w:proofErr w:type="spellEnd"/>
      <w:r w:rsidRPr="007F6904">
        <w:rPr>
          <w:rStyle w:val="StyleStyleBold12pt"/>
        </w:rPr>
        <w:t>, Naval Research Lab PA Specialist</w:t>
      </w:r>
      <w:proofErr w:type="gramStart"/>
      <w:r w:rsidRPr="007F6904">
        <w:rPr>
          <w:rStyle w:val="StyleStyleBold12pt"/>
        </w:rPr>
        <w:t>,9</w:t>
      </w:r>
      <w:proofErr w:type="gramEnd"/>
      <w:r w:rsidRPr="007F6904">
        <w:t xml:space="preserve"> </w:t>
      </w:r>
      <w:r w:rsidRPr="007F6904">
        <w:br/>
        <w:t xml:space="preserve">(John, Jan 30, 2009, US Dept. of Defense “Navy </w:t>
      </w:r>
      <w:proofErr w:type="spellStart"/>
      <w:r w:rsidRPr="007F6904">
        <w:t>Hydrographers</w:t>
      </w:r>
      <w:proofErr w:type="spellEnd"/>
      <w:r w:rsidRPr="007F6904">
        <w:t xml:space="preserve"> Provide Critical Mapping of Ocean Floor,”, </w:t>
      </w:r>
      <w:hyperlink r:id="rId40" w:history="1">
        <w:r w:rsidRPr="007F6904">
          <w:rPr>
            <w:rStyle w:val="Hyperlink"/>
          </w:rPr>
          <w:t>http://www.defense.gov/news/newsarticle.aspx?id=52886</w:t>
        </w:r>
      </w:hyperlink>
      <w:r w:rsidRPr="007F6904">
        <w:t>, Accessed  7/8/14, AA)</w:t>
      </w:r>
    </w:p>
    <w:p w:rsidR="009C0C3D" w:rsidRPr="007F6904" w:rsidRDefault="009C0C3D" w:rsidP="006D5FD8">
      <w:r w:rsidRPr="007F6904">
        <w:t xml:space="preserve">WASHINGTON, Jan. 30, 2009 – </w:t>
      </w:r>
      <w:r w:rsidRPr="007F6904">
        <w:rPr>
          <w:rStyle w:val="StyleBoldUnderline"/>
        </w:rPr>
        <w:t xml:space="preserve">Advanced ocean-bottom mapping technologies have enhanced the Navy’s ability to navigate safely throughout the world </w:t>
      </w:r>
      <w:r w:rsidRPr="007F6904">
        <w:t>and have</w:t>
      </w:r>
      <w:r w:rsidRPr="007F6904">
        <w:rPr>
          <w:rStyle w:val="StyleBoldUnderline"/>
        </w:rPr>
        <w:t xml:space="preserve"> </w:t>
      </w:r>
      <w:r w:rsidRPr="007F6904">
        <w:t>helped support disaster assistance and humanitarian relief operations, the Navy’s oldest active diver said.</w:t>
      </w:r>
    </w:p>
    <w:p w:rsidR="009C0C3D" w:rsidRPr="007F6904" w:rsidRDefault="009C0C3D" w:rsidP="007F6904">
      <w:r w:rsidRPr="007F6904">
        <w:t xml:space="preserve">Michael Jeffries, a Navy </w:t>
      </w:r>
      <w:proofErr w:type="spellStart"/>
      <w:r w:rsidRPr="007F6904">
        <w:t>hydrographer</w:t>
      </w:r>
      <w:proofErr w:type="spellEnd"/>
      <w:r w:rsidRPr="007F6904">
        <w:t xml:space="preserve"> and technical director of the Fleet Survey Team, was interviewed on “Armed with Science: Research and Applications for the Modern Military” on BlogTalkRadio.com Jan. 28 about the science of hydrography and the tools and techniques used to develop precise nautical navigation charts.</w:t>
      </w:r>
    </w:p>
    <w:p w:rsidR="009C0C3D" w:rsidRPr="007F6904" w:rsidRDefault="009C0C3D" w:rsidP="006D5FD8">
      <w:pPr>
        <w:rPr>
          <w:rStyle w:val="StyleBoldUnderline"/>
        </w:rPr>
      </w:pPr>
      <w:r w:rsidRPr="007F6904">
        <w:t xml:space="preserve">Hydrography focuses on measurements and descriptions of the physical characteristics of oceans, seas and coastal areas, including lakes and rivers. </w:t>
      </w:r>
      <w:r w:rsidRPr="007F6904">
        <w:rPr>
          <w:rStyle w:val="StyleBoldUnderline"/>
        </w:rPr>
        <w:t>The primary purpose of collecting hydrographic information is to support the production of nautical charts, graphical representations of the maritime environment and adjacent coastal regions.</w:t>
      </w:r>
    </w:p>
    <w:p w:rsidR="009C0C3D" w:rsidRPr="007F6904" w:rsidRDefault="009C0C3D" w:rsidP="007F6904">
      <w:pPr>
        <w:rPr>
          <w:rStyle w:val="StyleBoldUnderline"/>
        </w:rPr>
      </w:pPr>
      <w:r w:rsidRPr="007F6904">
        <w:rPr>
          <w:rStyle w:val="StyleBoldUnderline"/>
        </w:rPr>
        <w:t>The most important information contained on a nautical chart is the depiction of soundings, or the water depths.</w:t>
      </w:r>
    </w:p>
    <w:p w:rsidR="009C0C3D" w:rsidRPr="007F6904" w:rsidRDefault="009C0C3D" w:rsidP="007F6904">
      <w:r w:rsidRPr="007F6904">
        <w:t xml:space="preserve">“Whether the user is a fisherman or a captain of a U.S. Navy aircraft carrier, knowing the depths of the water you are navigating is paramount to maintaining the safety of the vessel and all of its crew,” Jeffries, a </w:t>
      </w:r>
      <w:proofErr w:type="spellStart"/>
      <w:r w:rsidRPr="007F6904">
        <w:t>hydrographer</w:t>
      </w:r>
      <w:proofErr w:type="spellEnd"/>
      <w:r w:rsidRPr="007F6904">
        <w:t xml:space="preserve"> for more than 30 years, said.</w:t>
      </w:r>
    </w:p>
    <w:p w:rsidR="009C0C3D" w:rsidRPr="007F6904" w:rsidRDefault="009C0C3D" w:rsidP="007F6904">
      <w:r w:rsidRPr="007F6904">
        <w:t xml:space="preserve">The Fleet Survey Team, a subordinate command to the Naval Oceanographic Office at </w:t>
      </w:r>
      <w:proofErr w:type="spellStart"/>
      <w:r w:rsidRPr="007F6904">
        <w:t>Stennis</w:t>
      </w:r>
      <w:proofErr w:type="spellEnd"/>
      <w:r w:rsidRPr="007F6904">
        <w:t xml:space="preserve"> Space Center in Mississippi, supports Navy and Marine Corps global operations by conducting hydrographic surveys that provide critical nautical information, including water depth, tide levels, and the location of navigational aids like buoys, lighthouses, beacons, shipwrecks, rocks and reefs.</w:t>
      </w:r>
    </w:p>
    <w:p w:rsidR="009C0C3D" w:rsidRPr="007F6904" w:rsidRDefault="009C0C3D" w:rsidP="007F6904">
      <w:r w:rsidRPr="007F6904">
        <w:t>The team also conducts expeditionary hydrographic surveys using personal watercraft called “expeditionary survey vessels,” or ESVs, to identify underwater hazards during amphibious landing exercises.</w:t>
      </w:r>
    </w:p>
    <w:p w:rsidR="009C0C3D" w:rsidRPr="007F6904" w:rsidRDefault="009C0C3D" w:rsidP="007F6904">
      <w:r w:rsidRPr="007F6904">
        <w:t>“Teams conduct surveys in advance of our amphibious landing forces to determine the most suitable beach landings for the military exercise,” Jeffries said.</w:t>
      </w:r>
    </w:p>
    <w:p w:rsidR="009C0C3D" w:rsidRPr="007F6904" w:rsidRDefault="009C0C3D" w:rsidP="006D5FD8">
      <w:r w:rsidRPr="007F6904">
        <w:t xml:space="preserve">An estimated 89 percent of Earth’s waters have not been adequately charted, and some nautical charts still contain source data from the 19th century, Jeffries said. Furthermore, the marine environment and seafloor are constantly changing due to natural events like hurricanes, tsunamis and earthquakes, and manmade events like shipwrecks and construction. For these reasons, </w:t>
      </w:r>
      <w:r w:rsidRPr="007F6904">
        <w:rPr>
          <w:rStyle w:val="StyleBoldUnderline"/>
        </w:rPr>
        <w:t>emerging navigation and positioning equipment play an important role in developing the most accurate and up-to-date nautical charts</w:t>
      </w:r>
      <w:r w:rsidRPr="007F6904">
        <w:t>, he said.</w:t>
      </w:r>
    </w:p>
    <w:p w:rsidR="009C0C3D" w:rsidRPr="007F6904" w:rsidRDefault="009C0C3D" w:rsidP="006D5FD8">
      <w:r w:rsidRPr="007F6904">
        <w:rPr>
          <w:rStyle w:val="StyleBoldUnderline"/>
        </w:rPr>
        <w:t>“One of the most remarkable technological advances for the science of hydrography is the use of satellites for positioning and navigation,”</w:t>
      </w:r>
      <w:r w:rsidRPr="007F6904">
        <w:t xml:space="preserve"> Jeffries said. “With our current technology, we can refine [positioning] to less than 1 centimeter.”</w:t>
      </w:r>
    </w:p>
    <w:p w:rsidR="009C0C3D" w:rsidRPr="007F6904" w:rsidRDefault="009C0C3D" w:rsidP="006D5FD8">
      <w:r w:rsidRPr="007F6904">
        <w:rPr>
          <w:rStyle w:val="StyleBoldUnderline"/>
        </w:rPr>
        <w:t xml:space="preserve">The Fleet Survey Team employs a variety of high resolution sonar systems to define the topographic characteristics of the seafloor. </w:t>
      </w:r>
      <w:r w:rsidRPr="007F6904">
        <w:t>Portable sensors known as “single beam echo sounders” can be outfitted on ESVs to provide depth information. A specialized sensor called “side-scan sonar” is the main tool used by the Naval mine warfare community to locate mine-like objects and other obstructions on the seafloor.</w:t>
      </w:r>
    </w:p>
    <w:p w:rsidR="009C0C3D" w:rsidRPr="007F6904" w:rsidRDefault="009C0C3D" w:rsidP="007F6904">
      <w:r w:rsidRPr="007F6904">
        <w:t>“The key to accurate hydrographic surveying is precise positioning of your vessel and the sensors that collect information about the seafloor,” Jeffries said.</w:t>
      </w:r>
    </w:p>
    <w:p w:rsidR="009C0C3D" w:rsidRPr="007F6904" w:rsidRDefault="009C0C3D" w:rsidP="007F6904">
      <w:r w:rsidRPr="007F6904">
        <w:lastRenderedPageBreak/>
        <w:t>Comprising 65 military and civilian personnel, the Fleet Survey Team plays a critical role in support of disaster assistance and humanitarian relief operations. After the 2004 tsunami that struck the coastal town of Banda Aceh, Indonesia, teams surveyed for underwater hazards and cleared waterways for relief ship traffic. Recently, it conducted joint hydrographic surveys with the National Oceanic and Atmospheric Administration, the U.S. Coast Guard and the Army Corps of Engineers to ensure that waterways were clear in Texas and Louisiana after hurricanes Ike and Gustav.</w:t>
      </w:r>
    </w:p>
    <w:p w:rsidR="009C0C3D" w:rsidRPr="007F6904" w:rsidRDefault="009C0C3D" w:rsidP="007F6904">
      <w:r w:rsidRPr="007F6904">
        <w:t>“Whether here in the U.S. or anywhere else in the world, our ‘fly-away teams’ comprised of three or four Fleet Survey Team members hand-carry suites of sonar sensors with them,” Jeffries said. “Upon arriving at their mission location, the teams install these sensors onboard any platform that is made available to them.”</w:t>
      </w:r>
    </w:p>
    <w:p w:rsidR="009C0C3D" w:rsidRPr="007F6904" w:rsidRDefault="009C0C3D" w:rsidP="007F6904">
      <w:r w:rsidRPr="007F6904">
        <w:t>The Fleet Survey Team also supports joint hydrographic survey operations with more than 20 international partners.</w:t>
      </w:r>
    </w:p>
    <w:p w:rsidR="009C0C3D" w:rsidRPr="007F6904" w:rsidRDefault="009C0C3D" w:rsidP="007F6904">
      <w:r w:rsidRPr="007F6904">
        <w:t xml:space="preserve">“Partnership building with other countries contributes to the security and stability of the maritime </w:t>
      </w:r>
      <w:proofErr w:type="gramStart"/>
      <w:r w:rsidRPr="007F6904">
        <w:t>domain,</w:t>
      </w:r>
      <w:proofErr w:type="gramEnd"/>
      <w:r w:rsidRPr="007F6904">
        <w:t xml:space="preserve"> and this most certainly benefits all of us,” Jeffries said.</w:t>
      </w:r>
    </w:p>
    <w:p w:rsidR="009C0C3D" w:rsidRPr="007F6904" w:rsidRDefault="009C0C3D" w:rsidP="007F6904">
      <w:r w:rsidRPr="007F6904">
        <w:t xml:space="preserve">(John </w:t>
      </w:r>
      <w:proofErr w:type="spellStart"/>
      <w:r w:rsidRPr="007F6904">
        <w:t>Ohab</w:t>
      </w:r>
      <w:proofErr w:type="spellEnd"/>
      <w:r w:rsidRPr="007F6904">
        <w:t xml:space="preserve"> holds a doctorate in neuroscience and works for the New Media directorate of the Defense Media Activity.)</w:t>
      </w:r>
    </w:p>
    <w:p w:rsidR="009C0C3D" w:rsidRPr="007F6904" w:rsidRDefault="009C0C3D" w:rsidP="007F6904">
      <w:pPr>
        <w:pStyle w:val="Heading3"/>
        <w:spacing w:before="0"/>
        <w:rPr>
          <w:rFonts w:cs="Times New Roman"/>
        </w:rPr>
      </w:pPr>
      <w:r w:rsidRPr="007F6904">
        <w:rPr>
          <w:rFonts w:cs="Times New Roman"/>
        </w:rPr>
        <w:lastRenderedPageBreak/>
        <w:t>Geospatial Mapping Specific</w:t>
      </w:r>
    </w:p>
    <w:p w:rsidR="009C0C3D" w:rsidRPr="007F6904" w:rsidRDefault="009C0C3D" w:rsidP="007F6904">
      <w:pPr>
        <w:pStyle w:val="Heading4"/>
        <w:spacing w:before="0"/>
        <w:rPr>
          <w:rFonts w:cs="Times New Roman"/>
        </w:rPr>
      </w:pPr>
      <w:r w:rsidRPr="007F6904">
        <w:rPr>
          <w:rFonts w:cs="Times New Roman"/>
        </w:rPr>
        <w:t>Geospatial is for the military—no proof for perception is for the public</w:t>
      </w:r>
    </w:p>
    <w:p w:rsidR="009C0C3D" w:rsidRPr="007F6904" w:rsidRDefault="009C0C3D" w:rsidP="007F6904">
      <w:pPr>
        <w:rPr>
          <w:rStyle w:val="StyleStyleBold12pt"/>
        </w:rPr>
      </w:pPr>
      <w:r w:rsidRPr="007F6904">
        <w:rPr>
          <w:rStyle w:val="StyleStyleBold12pt"/>
        </w:rPr>
        <w:t>Ball, Sensor &amp; Systems, Informed Infrastructure Founder, 4/14</w:t>
      </w:r>
    </w:p>
    <w:p w:rsidR="009C0C3D" w:rsidRPr="007F6904" w:rsidRDefault="009C0C3D" w:rsidP="007F6904">
      <w:r w:rsidRPr="007F6904">
        <w:t xml:space="preserve">(Matt, 4/8/14, Sensor &amp; Systems, “Is innovation of geospatial technology destined to always be driven by military budgets?” </w:t>
      </w:r>
      <w:hyperlink r:id="rId41" w:history="1">
        <w:r w:rsidRPr="007F6904">
          <w:rPr>
            <w:rStyle w:val="Hyperlink"/>
          </w:rPr>
          <w:t>http://www.sensorsandsystems.com/dialog/perspectives/33571-is-innovation-of-geospatial-technology-destined-to-always-be-driven-by-military-budgets.html</w:t>
        </w:r>
      </w:hyperlink>
      <w:r w:rsidRPr="007F6904">
        <w:t>, Accessed 7/8/14, AA)</w:t>
      </w:r>
    </w:p>
    <w:p w:rsidR="009C0C3D" w:rsidRPr="007F6904" w:rsidRDefault="009C0C3D" w:rsidP="006D5FD8">
      <w:r w:rsidRPr="007F6904">
        <w:rPr>
          <w:rStyle w:val="StyleBoldUnderline"/>
        </w:rPr>
        <w:t>Many of the roots of innovation in the geospatial toolbox come from military initiatives, including the Global Positioning System (GPS), many earth observation satellites and sensors, unmanned aerial vehicles, and a phenomenal push in the last decade away from paper-based maps and toward global map databases.</w:t>
      </w:r>
      <w:r w:rsidRPr="007F6904">
        <w:t xml:space="preserve"> Innovation follows investment, and the budget and market for military geospatial technology has been leading in procurements for quite some time, if not always.</w:t>
      </w:r>
    </w:p>
    <w:p w:rsidR="009C0C3D" w:rsidRPr="007F6904" w:rsidRDefault="009C0C3D" w:rsidP="006D5FD8">
      <w:r w:rsidRPr="007F6904">
        <w:rPr>
          <w:rStyle w:val="StyleBoldUnderline"/>
        </w:rPr>
        <w:t>The world’s premiere mapping agency, Ordnance Survey</w:t>
      </w:r>
      <w:r w:rsidRPr="007F6904">
        <w:t>, has a name that says it all in terms of its origin. This organization continually updates map details for the country with surveying-grade accuracy for precise locations from building footprints down to such seemingly mundane details as mail boxes. This level of accuracy is a Holy Grail for all geospatial data users from the military to municipalities to marketers. Yet</w:t>
      </w:r>
      <w:r w:rsidRPr="007F6904">
        <w:rPr>
          <w:rStyle w:val="StyleBoldUnderline"/>
        </w:rPr>
        <w:t>, it was the military that provided the mandate back in 1746 when a national military survey was first conducted. Such large-scale mapping at national and even global scale provides the impetus for automation and new technologies and approaches that simplify the mapping process</w:t>
      </w:r>
      <w:r w:rsidRPr="007F6904">
        <w:t>,</w:t>
      </w:r>
      <w:r w:rsidRPr="007F6904">
        <w:rPr>
          <w:rStyle w:val="StyleBoldUnderline"/>
        </w:rPr>
        <w:t xml:space="preserve"> and many of these projects of such scope are driven by geopolitical frictions and a defense and security mandate.</w:t>
      </w:r>
    </w:p>
    <w:p w:rsidR="009C0C3D" w:rsidRPr="007F6904" w:rsidRDefault="009C0C3D" w:rsidP="007F6904">
      <w:r w:rsidRPr="007F6904">
        <w:t>Foundational Instability</w:t>
      </w:r>
    </w:p>
    <w:p w:rsidR="009C0C3D" w:rsidRPr="007F6904" w:rsidRDefault="009C0C3D" w:rsidP="006D5FD8">
      <w:r w:rsidRPr="007F6904">
        <w:rPr>
          <w:rStyle w:val="StyleBoldUnderline"/>
        </w:rPr>
        <w:t>It’s hard to imagine a decrease in military spending for mapping with today’s global connectivity and political instability</w:t>
      </w:r>
      <w:r w:rsidRPr="007F6904">
        <w:t xml:space="preserve">. It’s too important to know what factors and factions are at play. </w:t>
      </w:r>
      <w:r w:rsidRPr="007F6904">
        <w:rPr>
          <w:rStyle w:val="StyleBoldUnderline"/>
        </w:rPr>
        <w:t>Escalating security threats lead to better sensors and systems to collect, map and model for an improved global understanding</w:t>
      </w:r>
      <w:r w:rsidRPr="007F6904">
        <w:t>. That this better global understanding also aids all other applications isn’t necessarily an ancillary benefit, since certainly many non-military initiatives exist, but security is often an overriding imperative over any other application.</w:t>
      </w:r>
    </w:p>
    <w:p w:rsidR="009C0C3D" w:rsidRPr="007F6904" w:rsidRDefault="009C0C3D" w:rsidP="006D5FD8">
      <w:pPr>
        <w:rPr>
          <w:rStyle w:val="StyleBoldUnderline"/>
        </w:rPr>
      </w:pPr>
      <w:r w:rsidRPr="007F6904">
        <w:t xml:space="preserve">Mapping for military rests on the need for insights into complex scenarios for tactical advantage. The world is only increasing in its complexity, aided by technology in the hands of both warfighters and their adversaries. As connectivity and map access grows globally, both sides gain insights and vie for advantage. </w:t>
      </w:r>
      <w:r w:rsidRPr="007F6904">
        <w:rPr>
          <w:rStyle w:val="StyleBoldUnderline"/>
        </w:rPr>
        <w:t>This constant friction and technology escalation fuels further investments, particularly in light of a reduction in force that means fewer will need to know more.</w:t>
      </w:r>
    </w:p>
    <w:p w:rsidR="009C0C3D" w:rsidRPr="007F6904" w:rsidRDefault="009C0C3D" w:rsidP="007F6904">
      <w:r w:rsidRPr="007F6904">
        <w:t>Predictive Intelligence</w:t>
      </w:r>
    </w:p>
    <w:p w:rsidR="009C0C3D" w:rsidRPr="007F6904" w:rsidRDefault="009C0C3D" w:rsidP="006D5FD8">
      <w:r w:rsidRPr="007F6904">
        <w:rPr>
          <w:rStyle w:val="StyleBoldUnderline"/>
        </w:rPr>
        <w:t xml:space="preserve">The </w:t>
      </w:r>
      <w:proofErr w:type="gramStart"/>
      <w:r w:rsidRPr="007F6904">
        <w:rPr>
          <w:rStyle w:val="StyleBoldUnderline"/>
        </w:rPr>
        <w:t>foundation for any foray</w:t>
      </w:r>
      <w:proofErr w:type="gramEnd"/>
      <w:r w:rsidRPr="007F6904">
        <w:rPr>
          <w:rStyle w:val="StyleBoldUnderline"/>
        </w:rPr>
        <w:t>, whether responding to a natural disaster or ferreting out bad actors, is a map, and it’s best if it’s current and accessible.</w:t>
      </w:r>
      <w:r w:rsidRPr="007F6904">
        <w:t xml:space="preserve"> Just a short while ago, the map was a paper sheet that had to be printed, warehoused and distributed, with maps in the hands of a few to communicate to the many. Now with smartphones, and soon heads-up displays, geospatial information is in the hands of so many more users to provide the necessary context for accessing information and sharing what they see.</w:t>
      </w:r>
    </w:p>
    <w:p w:rsidR="009C0C3D" w:rsidRPr="007F6904" w:rsidRDefault="009C0C3D" w:rsidP="006D5FD8">
      <w:pPr>
        <w:rPr>
          <w:rStyle w:val="StyleBoldUnderline"/>
        </w:rPr>
      </w:pPr>
      <w:r w:rsidRPr="007F6904">
        <w:t xml:space="preserve">The future promises even more of an app-based delivery on devices that are soon leading toward an augmented reality where what we see is overlaid with intelligence to guide action in unfamiliar territory. The vision is for a rich data set for the globe, where terrain and infrastructure are presented in great detail and overlain with details on the populace, their political leanings, beliefs and historical frictions. </w:t>
      </w:r>
      <w:r w:rsidRPr="007F6904">
        <w:rPr>
          <w:rStyle w:val="StyleBoldUnderline"/>
        </w:rPr>
        <w:t xml:space="preserve">With such a </w:t>
      </w:r>
      <w:proofErr w:type="spellStart"/>
      <w:r w:rsidRPr="007F6904">
        <w:rPr>
          <w:rStyle w:val="StyleBoldUnderline"/>
        </w:rPr>
        <w:t>geoanalytic</w:t>
      </w:r>
      <w:proofErr w:type="spellEnd"/>
      <w:r w:rsidRPr="007F6904">
        <w:rPr>
          <w:rStyle w:val="StyleBoldUnderline"/>
        </w:rPr>
        <w:t xml:space="preserve"> map that is filled with dynamic information, the user will have the ability to detect and anticipate needs and actions based on changing conditions.</w:t>
      </w:r>
    </w:p>
    <w:p w:rsidR="007F6904" w:rsidRPr="007F6904" w:rsidRDefault="007F6904" w:rsidP="007F6904">
      <w:pPr>
        <w:rPr>
          <w:rStyle w:val="StyleBoldUnderline"/>
        </w:rPr>
      </w:pPr>
    </w:p>
    <w:p w:rsidR="009C0C3D" w:rsidRPr="007F6904" w:rsidRDefault="009C0C3D" w:rsidP="007F6904">
      <w:pPr>
        <w:pStyle w:val="Heading4"/>
        <w:spacing w:before="0"/>
        <w:rPr>
          <w:rFonts w:cs="Times New Roman"/>
        </w:rPr>
      </w:pPr>
      <w:r w:rsidRPr="007F6904">
        <w:rPr>
          <w:rFonts w:cs="Times New Roman"/>
        </w:rPr>
        <w:t>The military reaps geospatial mapping benefits when it is said to be for the public</w:t>
      </w:r>
    </w:p>
    <w:p w:rsidR="009C0C3D" w:rsidRPr="007F6904" w:rsidRDefault="009C0C3D" w:rsidP="007F6904">
      <w:pPr>
        <w:rPr>
          <w:rStyle w:val="StyleStyleBold12pt"/>
        </w:rPr>
      </w:pPr>
      <w:r w:rsidRPr="007F6904">
        <w:rPr>
          <w:rStyle w:val="StyleStyleBold12pt"/>
        </w:rPr>
        <w:t>Ball, Sensor &amp; Systems, Informed Infrastructure Founder, 4/14</w:t>
      </w:r>
    </w:p>
    <w:p w:rsidR="009C0C3D" w:rsidRPr="007F6904" w:rsidRDefault="009C0C3D" w:rsidP="007F6904">
      <w:r w:rsidRPr="007F6904">
        <w:lastRenderedPageBreak/>
        <w:t xml:space="preserve">(Matt, 4/8/14, Sensor &amp; Systems, “Is innovation of geospatial technology destined to always be driven by military budgets?” </w:t>
      </w:r>
      <w:hyperlink r:id="rId42" w:history="1">
        <w:r w:rsidRPr="007F6904">
          <w:rPr>
            <w:rStyle w:val="Hyperlink"/>
          </w:rPr>
          <w:t>http://www.sensorsandsystems.com/dialog/perspectives/33571-is-innovation-of-geospatial-technology-destined-to-always-be-driven-by-military-budgets.html</w:t>
        </w:r>
      </w:hyperlink>
      <w:r w:rsidRPr="007F6904">
        <w:t>, Accessed 7/8/14, AA)</w:t>
      </w:r>
    </w:p>
    <w:p w:rsidR="009C0C3D" w:rsidRPr="007F6904" w:rsidRDefault="009C0C3D" w:rsidP="006D5FD8">
      <w:pPr>
        <w:rPr>
          <w:rStyle w:val="StyleBoldUnderline"/>
        </w:rPr>
      </w:pPr>
      <w:r w:rsidRPr="007F6904">
        <w:t xml:space="preserve">The innovator always gives back by raising technology standards and introducing new tools for the betterment of their trade. For many innovations, this is a passive benefit of the visionaries that saw an advantage and reaped a financial reward, with the top tools slowly filtering down to more users. </w:t>
      </w:r>
      <w:r w:rsidRPr="007F6904">
        <w:rPr>
          <w:rStyle w:val="StyleBoldUnderline"/>
        </w:rPr>
        <w:t>For military intelligence, the advancements are aimed at an ongoing goal to know more,</w:t>
      </w:r>
      <w:r w:rsidRPr="007F6904">
        <w:t xml:space="preserve"> and to act before disruption or to even eliminate the disruption before it takes hold. The innovation occurs upon this continuum, </w:t>
      </w:r>
      <w:r w:rsidRPr="007F6904">
        <w:rPr>
          <w:rStyle w:val="StyleBoldUnderline"/>
        </w:rPr>
        <w:t>and the United States National Geospatial-Intelligence Agency has given back by</w:t>
      </w:r>
      <w:r w:rsidRPr="007F6904">
        <w:t xml:space="preserve"> </w:t>
      </w:r>
      <w:r w:rsidRPr="007F6904">
        <w:rPr>
          <w:rStyle w:val="StyleBoldUnderline"/>
        </w:rPr>
        <w:t>helping to break down barriers to make geospatial tools work more seamlessly across scale, devices, and enterprise databases.</w:t>
      </w:r>
    </w:p>
    <w:p w:rsidR="009C0C3D" w:rsidRPr="007F6904" w:rsidRDefault="009C0C3D" w:rsidP="007F6904">
      <w:r w:rsidRPr="007F6904">
        <w:t>The NGA has been a champion of open standards, and more recently open source, with advancements helping to spread functionality and ease integration. As their core databases grow to encompass an increasing mandate for information, we can expect innovation in data warehousing, distribution, communication, and map-based collaboration. Today’s military intelligence rests on a far more open and interoperable platform, with far fewer silos or information dead ends, and this vision and underpinning standards and protocols helps all users.</w:t>
      </w:r>
    </w:p>
    <w:p w:rsidR="009C0C3D" w:rsidRPr="007F6904" w:rsidRDefault="009C0C3D" w:rsidP="006D5FD8">
      <w:pPr>
        <w:rPr>
          <w:rStyle w:val="StyleBoldUnderline"/>
        </w:rPr>
      </w:pPr>
      <w:r w:rsidRPr="007F6904">
        <w:rPr>
          <w:rStyle w:val="StyleBoldUnderline"/>
        </w:rPr>
        <w:t xml:space="preserve">The </w:t>
      </w:r>
      <w:proofErr w:type="gramStart"/>
      <w:r w:rsidRPr="007F6904">
        <w:rPr>
          <w:rStyle w:val="StyleBoldUnderline"/>
        </w:rPr>
        <w:t>benefits of accurate and detailed maps in military hands is</w:t>
      </w:r>
      <w:proofErr w:type="gramEnd"/>
      <w:r w:rsidRPr="007F6904">
        <w:rPr>
          <w:rStyle w:val="StyleBoldUnderline"/>
        </w:rPr>
        <w:t xml:space="preserve"> an informed understanding and a decisive advantage for the policymakers, warfighters, intelligence professionals and first responders that use this information</w:t>
      </w:r>
      <w:r w:rsidRPr="007F6904">
        <w:t>.</w:t>
      </w:r>
      <w:r w:rsidRPr="007F6904">
        <w:rPr>
          <w:rStyle w:val="StyleBoldUnderline"/>
        </w:rPr>
        <w:t xml:space="preserve"> Yes, much of geospatial innovation is pinned to military objectives, but we all benefit from an improved and shared understanding.</w:t>
      </w:r>
    </w:p>
    <w:p w:rsidR="009C0C3D" w:rsidRPr="007F6904" w:rsidRDefault="009C0C3D" w:rsidP="007F6904">
      <w:pPr>
        <w:rPr>
          <w:rStyle w:val="StyleBoldUnderline"/>
        </w:rPr>
      </w:pPr>
    </w:p>
    <w:p w:rsidR="00265763" w:rsidRPr="007F6904" w:rsidRDefault="00265763" w:rsidP="00265763">
      <w:pPr>
        <w:pStyle w:val="Heading3"/>
        <w:spacing w:before="0"/>
        <w:rPr>
          <w:rFonts w:cs="Times New Roman"/>
        </w:rPr>
      </w:pPr>
      <w:bookmarkStart w:id="0" w:name="_GoBack"/>
      <w:bookmarkEnd w:id="0"/>
      <w:r w:rsidRPr="007F6904">
        <w:rPr>
          <w:rFonts w:cs="Times New Roman"/>
        </w:rPr>
        <w:lastRenderedPageBreak/>
        <w:t>Arctic</w:t>
      </w:r>
    </w:p>
    <w:p w:rsidR="00265763" w:rsidRPr="007F6904" w:rsidRDefault="00265763" w:rsidP="00265763">
      <w:pPr>
        <w:pStyle w:val="Heading4"/>
        <w:spacing w:before="0"/>
        <w:rPr>
          <w:rFonts w:cs="Times New Roman"/>
        </w:rPr>
      </w:pPr>
      <w:r>
        <w:rPr>
          <w:rFonts w:cs="Times New Roman"/>
        </w:rPr>
        <w:t xml:space="preserve">Russia perceives arctic exploration as a key area of influence </w:t>
      </w:r>
    </w:p>
    <w:p w:rsidR="00265763" w:rsidRPr="007F6904" w:rsidRDefault="00265763" w:rsidP="00265763">
      <w:pPr>
        <w:rPr>
          <w:rStyle w:val="StyleStyleBold12pt"/>
        </w:rPr>
      </w:pPr>
      <w:r w:rsidRPr="007F6904">
        <w:rPr>
          <w:rStyle w:val="StyleStyleBold12pt"/>
        </w:rPr>
        <w:t>Cohen, New York Times Correspondent, 10</w:t>
      </w:r>
    </w:p>
    <w:p w:rsidR="00265763" w:rsidRPr="007F6904" w:rsidRDefault="00265763" w:rsidP="00265763">
      <w:r w:rsidRPr="007F6904">
        <w:t xml:space="preserve">[Ariel, Visiting Fellow in Russian and Eurasian Studies and International Energy Policy in the Douglas and Sarah Allison Center for Foreign and National Security Policy, a division of the Kathryn and Shelby </w:t>
      </w:r>
      <w:proofErr w:type="spellStart"/>
      <w:r w:rsidRPr="007F6904">
        <w:t>Cullom</w:t>
      </w:r>
      <w:proofErr w:type="spellEnd"/>
      <w:r w:rsidRPr="007F6904">
        <w:t xml:space="preserve"> Davis Institute for International Studies, at The Heritage Foundation, The Heritage Foundation, “From Russian Competition to Natural Resources Access: Recasting U.S. Arctic Policy, “From Russian Competition to Natural Resources Access: Recasting U.S. Arctic Policy,” </w:t>
      </w:r>
      <w:hyperlink r:id="rId43" w:history="1">
        <w:r w:rsidRPr="007F6904">
          <w:rPr>
            <w:rStyle w:val="Hyperlink"/>
          </w:rPr>
          <w:t>http://www.heritage.org/research/reports/2010/06/from-russian-competition-to-natural-resources-access-recasting-us-arctic-policy</w:t>
        </w:r>
      </w:hyperlink>
      <w:r w:rsidRPr="007F6904">
        <w:t>, accessed July 12, 2014, EK]</w:t>
      </w:r>
    </w:p>
    <w:p w:rsidR="00265763" w:rsidRPr="007F6904" w:rsidRDefault="00265763" w:rsidP="00265763"/>
    <w:p w:rsidR="00265763" w:rsidRPr="007F6904" w:rsidRDefault="00265763" w:rsidP="00265763">
      <w:r w:rsidRPr="007F6904">
        <w:rPr>
          <w:rStyle w:val="StyleBoldUnderline"/>
        </w:rPr>
        <w:t>Russia is continuing its efforts</w:t>
      </w:r>
      <w:r w:rsidRPr="007F6904">
        <w:t xml:space="preserve">. </w:t>
      </w:r>
      <w:r w:rsidRPr="007F6904">
        <w:rPr>
          <w:rStyle w:val="StyleBoldUnderline"/>
        </w:rPr>
        <w:t>It followed up by sending a scientific mission with a nuclear-powered icebreaker and two mini-submarines to the area.</w:t>
      </w:r>
      <w:r w:rsidRPr="007F6904">
        <w:t xml:space="preserve"> During this meticulously organized media event, the mission planted a titanium Russian flag on the ocean’s floor at the </w:t>
      </w:r>
      <w:proofErr w:type="spellStart"/>
      <w:r w:rsidRPr="007F6904">
        <w:t>Lomonosov</w:t>
      </w:r>
      <w:proofErr w:type="spellEnd"/>
      <w:r w:rsidRPr="007F6904">
        <w:t xml:space="preserve"> Ridge after collecting soil samples that supposedly prove that the ridge is a continuation of the Eurasian landmass. The U.S. has objected to these claims and stated that they have “major flaws.”[25]</w:t>
      </w:r>
    </w:p>
    <w:p w:rsidR="00265763" w:rsidRPr="007F6904" w:rsidRDefault="00265763" w:rsidP="00265763">
      <w:r w:rsidRPr="007F6904">
        <w:t xml:space="preserve">To advance its position, </w:t>
      </w:r>
      <w:r w:rsidRPr="007F6904">
        <w:rPr>
          <w:rStyle w:val="StyleBoldUnderline"/>
        </w:rPr>
        <w:t>Russia has undertaken a three-year mission to map the Arctic</w:t>
      </w:r>
      <w:proofErr w:type="gramStart"/>
      <w:r w:rsidRPr="007F6904">
        <w:rPr>
          <w:rStyle w:val="StyleBoldUnderline"/>
        </w:rPr>
        <w:t>.[</w:t>
      </w:r>
      <w:proofErr w:type="gramEnd"/>
      <w:r w:rsidRPr="007F6904">
        <w:rPr>
          <w:rStyle w:val="StyleBoldUnderline"/>
        </w:rPr>
        <w:t>26] The Kremlin is also moving rapidly to establish a comprehensive sea, ground, and air presence</w:t>
      </w:r>
      <w:r w:rsidRPr="007F6904">
        <w:t>.</w:t>
      </w:r>
    </w:p>
    <w:p w:rsidR="00265763" w:rsidRPr="007F6904" w:rsidRDefault="00265763" w:rsidP="00265763">
      <w:pPr>
        <w:rPr>
          <w:rStyle w:val="Emphasis"/>
        </w:rPr>
      </w:pPr>
      <w:r w:rsidRPr="007F6904">
        <w:t xml:space="preserve">Under Putin, </w:t>
      </w:r>
      <w:r w:rsidRPr="007F6904">
        <w:rPr>
          <w:rStyle w:val="StyleBoldUnderline"/>
        </w:rPr>
        <w:t>Russia focused on the Arctic as a major natural resources base. The Russian national leadership insists that the state, not the private sector, must take the lead in developing the vast region</w:t>
      </w:r>
      <w:r w:rsidRPr="007F6904">
        <w:t>. The Kremlin published its Arctic doctrine in March 2009</w:t>
      </w:r>
      <w:proofErr w:type="gramStart"/>
      <w:r w:rsidRPr="007F6904">
        <w:t>.[</w:t>
      </w:r>
      <w:proofErr w:type="gramEnd"/>
      <w:r w:rsidRPr="007F6904">
        <w:t xml:space="preserve">27] </w:t>
      </w:r>
      <w:r w:rsidRPr="007F6904">
        <w:rPr>
          <w:rStyle w:val="Emphasis"/>
        </w:rPr>
        <w:t>The main goal is to transform the Arctic into Russia’s strategic resource base and make Russia a leading Arctic power by 2020.</w:t>
      </w:r>
    </w:p>
    <w:p w:rsidR="00265763" w:rsidRPr="007F6904" w:rsidRDefault="00265763" w:rsidP="00265763">
      <w:pPr>
        <w:rPr>
          <w:rStyle w:val="Emphasis"/>
        </w:rPr>
      </w:pPr>
    </w:p>
    <w:p w:rsidR="00265763" w:rsidRPr="007F6904" w:rsidRDefault="00265763" w:rsidP="00265763">
      <w:pPr>
        <w:rPr>
          <w:rStyle w:val="Emphasis"/>
        </w:rPr>
      </w:pPr>
    </w:p>
    <w:p w:rsidR="007D294B" w:rsidRPr="007F6904" w:rsidRDefault="007D294B" w:rsidP="007F6904">
      <w:pPr>
        <w:pStyle w:val="Heading1"/>
        <w:spacing w:before="0"/>
        <w:rPr>
          <w:rFonts w:cs="Times New Roman"/>
        </w:rPr>
      </w:pPr>
      <w:r w:rsidRPr="007F6904">
        <w:rPr>
          <w:rFonts w:cs="Times New Roman"/>
        </w:rPr>
        <w:lastRenderedPageBreak/>
        <w:t>***Impacts***</w:t>
      </w:r>
    </w:p>
    <w:p w:rsidR="007D294B" w:rsidRPr="007F6904" w:rsidRDefault="007D294B" w:rsidP="007F6904"/>
    <w:p w:rsidR="007D294B" w:rsidRPr="007F6904" w:rsidRDefault="007D294B" w:rsidP="007F6904"/>
    <w:p w:rsidR="007D294B" w:rsidRPr="007F6904" w:rsidRDefault="007D294B" w:rsidP="007F6904"/>
    <w:p w:rsidR="007D294B" w:rsidRPr="007F6904" w:rsidRDefault="007D294B" w:rsidP="007F6904"/>
    <w:p w:rsidR="009C0C3D" w:rsidRPr="007F6904" w:rsidRDefault="00352E05" w:rsidP="007F6904">
      <w:pPr>
        <w:pStyle w:val="Heading2"/>
        <w:spacing w:before="0"/>
        <w:rPr>
          <w:rFonts w:cs="Times New Roman"/>
        </w:rPr>
      </w:pPr>
      <w:r>
        <w:rPr>
          <w:rFonts w:cs="Times New Roman"/>
        </w:rPr>
        <w:lastRenderedPageBreak/>
        <w:t xml:space="preserve">War impacts </w:t>
      </w:r>
    </w:p>
    <w:p w:rsidR="009C0C3D" w:rsidRPr="007F6904" w:rsidRDefault="009C0C3D" w:rsidP="007F6904">
      <w:pPr>
        <w:pStyle w:val="Heading3"/>
        <w:spacing w:before="0"/>
        <w:rPr>
          <w:rFonts w:cs="Times New Roman"/>
        </w:rPr>
      </w:pPr>
      <w:r w:rsidRPr="007F6904">
        <w:rPr>
          <w:rFonts w:cs="Times New Roman"/>
        </w:rPr>
        <w:lastRenderedPageBreak/>
        <w:t>Escalation</w:t>
      </w:r>
    </w:p>
    <w:p w:rsidR="009C0C3D" w:rsidRPr="007F6904" w:rsidRDefault="009C0C3D" w:rsidP="007F6904"/>
    <w:p w:rsidR="009C0C3D" w:rsidRPr="007F6904" w:rsidRDefault="009C0C3D" w:rsidP="007F6904">
      <w:pPr>
        <w:pStyle w:val="Heading4"/>
        <w:spacing w:before="0"/>
        <w:rPr>
          <w:rFonts w:cs="Times New Roman"/>
        </w:rPr>
      </w:pPr>
      <w:r w:rsidRPr="007F6904">
        <w:rPr>
          <w:rFonts w:cs="Times New Roman"/>
        </w:rPr>
        <w:t xml:space="preserve">Russia sees the ocean as a proclaimed privileged zone—any policy that expands on these zones risk </w:t>
      </w:r>
      <w:r w:rsidR="00352E05">
        <w:rPr>
          <w:rFonts w:cs="Times New Roman"/>
        </w:rPr>
        <w:t>escalation</w:t>
      </w:r>
    </w:p>
    <w:p w:rsidR="009C0C3D" w:rsidRPr="007F6904" w:rsidRDefault="009C0C3D" w:rsidP="007F6904">
      <w:pPr>
        <w:rPr>
          <w:rStyle w:val="StyleStyleBold12pt"/>
        </w:rPr>
      </w:pPr>
      <w:proofErr w:type="spellStart"/>
      <w:r w:rsidRPr="007F6904">
        <w:rPr>
          <w:rStyle w:val="StyleStyleBold12pt"/>
        </w:rPr>
        <w:t>Bugajski</w:t>
      </w:r>
      <w:proofErr w:type="spellEnd"/>
      <w:r w:rsidRPr="007F6904">
        <w:rPr>
          <w:rStyle w:val="StyleStyleBold12pt"/>
        </w:rPr>
        <w:t>, Center for Strategic and International Studies</w:t>
      </w:r>
      <w:r w:rsidR="00352E05" w:rsidRPr="00352E05">
        <w:rPr>
          <w:rStyle w:val="StyleStyleBold12pt"/>
        </w:rPr>
        <w:t xml:space="preserve"> </w:t>
      </w:r>
      <w:r w:rsidR="00352E05" w:rsidRPr="007F6904">
        <w:rPr>
          <w:rStyle w:val="StyleStyleBold12pt"/>
        </w:rPr>
        <w:t>Former Director of New European Democracy Program</w:t>
      </w:r>
      <w:r w:rsidRPr="007F6904">
        <w:rPr>
          <w:rStyle w:val="StyleStyleBold12pt"/>
        </w:rPr>
        <w:t xml:space="preserve">, 2013 </w:t>
      </w:r>
    </w:p>
    <w:p w:rsidR="009C0C3D" w:rsidRPr="007F6904" w:rsidRDefault="009C0C3D" w:rsidP="007F6904">
      <w:r w:rsidRPr="007F6904">
        <w:rPr>
          <w:color w:val="000000"/>
          <w:sz w:val="24"/>
        </w:rPr>
        <w:t>[</w:t>
      </w:r>
      <w:proofErr w:type="spellStart"/>
      <w:r w:rsidRPr="007F6904">
        <w:rPr>
          <w:color w:val="000000"/>
          <w:sz w:val="24"/>
        </w:rPr>
        <w:t>Janusz</w:t>
      </w:r>
      <w:proofErr w:type="spellEnd"/>
      <w:r w:rsidRPr="007F6904">
        <w:rPr>
          <w:color w:val="000000"/>
          <w:sz w:val="24"/>
        </w:rPr>
        <w:t>, 2-8-13, Ukrainian Week LLC., “Russia’s Soft Power Wars,” http://ukrainianweek.com/World/71849, accessed 7-12-14, J.J.]</w:t>
      </w:r>
    </w:p>
    <w:p w:rsidR="009C0C3D" w:rsidRPr="007F6904" w:rsidRDefault="009C0C3D" w:rsidP="006D5FD8">
      <w:r w:rsidRPr="007F6904">
        <w:rPr>
          <w:rStyle w:val="StyleBoldUnderline"/>
        </w:rPr>
        <w:t xml:space="preserve">Western “soft power” influences are therefore viewed as a form of geostrategic </w:t>
      </w:r>
      <w:r w:rsidRPr="007F6904">
        <w:rPr>
          <w:rStyle w:val="Emphasis"/>
        </w:rPr>
        <w:t>competition that must be curtailed and eventually eliminated.</w:t>
      </w:r>
      <w:r w:rsidRPr="007F6904">
        <w:t xml:space="preserve"> As a result, in recent months </w:t>
      </w:r>
      <w:r w:rsidRPr="007F6904">
        <w:rPr>
          <w:rStyle w:val="StyleBoldUnderline"/>
        </w:rPr>
        <w:t>Moscow has mounted a campaign to sever links between Russian NGOs and Western institutions and is encouraging its neighbors to do likewise.</w:t>
      </w:r>
    </w:p>
    <w:p w:rsidR="009C0C3D" w:rsidRPr="007F6904" w:rsidRDefault="009C0C3D" w:rsidP="006D5FD8">
      <w:r w:rsidRPr="007F6904">
        <w:t xml:space="preserve">Simultaneously to its </w:t>
      </w:r>
      <w:r w:rsidRPr="007F6904">
        <w:rPr>
          <w:rStyle w:val="StyleBoldUnderline"/>
        </w:rPr>
        <w:t>anti-Western offensive, Moscow deploys its own “soft power” weaponry to achieve specific regional integrationist ambitions.</w:t>
      </w:r>
      <w:r w:rsidRPr="007F6904">
        <w:t xml:space="preserve"> </w:t>
      </w:r>
      <w:r w:rsidRPr="007F6904">
        <w:rPr>
          <w:rStyle w:val="StyleBoldUnderline"/>
        </w:rPr>
        <w:t>These have ranged from diplomatic offensives and informational warfare to energy blackmail and the exploitation of ethnic disputes</w:t>
      </w:r>
      <w:r w:rsidRPr="007F6904">
        <w:t xml:space="preserve">. President Putin is also injecting a new form of “soft power” pressure by pursuing claims that Russian culture, language, history, and values should all predominate among the post-Soviet states. </w:t>
      </w:r>
    </w:p>
    <w:p w:rsidR="009C0C3D" w:rsidRPr="007F6904" w:rsidRDefault="009C0C3D" w:rsidP="006D5FD8">
      <w:r w:rsidRPr="007F6904">
        <w:t xml:space="preserve">In Moscow’s calculations, </w:t>
      </w:r>
      <w:r w:rsidRPr="007F6904">
        <w:rPr>
          <w:rStyle w:val="StyleBoldUnderline"/>
        </w:rPr>
        <w:t>Russia and the West are embroiled in a long-term competition over zones of dominance in the wider Europe and in Central Asia, despite the fact that the US and its European allies have refused to acknowledge or legitimize such a “great game.”</w:t>
      </w:r>
      <w:r w:rsidRPr="007F6904">
        <w:t xml:space="preserve"> </w:t>
      </w:r>
      <w:r w:rsidRPr="007F6904">
        <w:rPr>
          <w:rStyle w:val="StyleBoldUnderline"/>
        </w:rPr>
        <w:t xml:space="preserve">Russia’s drive for its own sphere in a "multipolar" world contributes to retarding the formation of stable democratic states along its borders. </w:t>
      </w:r>
      <w:r w:rsidRPr="007F6904">
        <w:t>Governments in these countries turn to authoritarianism to maintain the integrity and stability of the state or simply to cling to power. Such a process is invariably supported by Moscow as it contributes to disqualifying these countries from the process of Western integration.</w:t>
      </w:r>
    </w:p>
    <w:p w:rsidR="009C0C3D" w:rsidRPr="007F6904" w:rsidRDefault="009C0C3D" w:rsidP="006D5FD8">
      <w:r w:rsidRPr="007F6904">
        <w:rPr>
          <w:rStyle w:val="StyleBoldUnderline"/>
        </w:rPr>
        <w:t>Moscow opposes any “</w:t>
      </w:r>
      <w:r w:rsidRPr="007F6904">
        <w:rPr>
          <w:rStyle w:val="Emphasis"/>
        </w:rPr>
        <w:t xml:space="preserve">encroachment” by outside powers in its self-proclaimed “privileged” zone of interests or the further expansion of </w:t>
      </w:r>
      <w:r w:rsidRPr="007F6904">
        <w:t xml:space="preserve">NATO, EU, and </w:t>
      </w:r>
      <w:r w:rsidRPr="007F6904">
        <w:rPr>
          <w:rStyle w:val="Emphasis"/>
        </w:rPr>
        <w:t>US influence</w:t>
      </w:r>
      <w:r w:rsidRPr="007F6904">
        <w:t xml:space="preserve">. Russia views itself as a regional integrator, expecting neighbors to coalesce around its leadership, rather than a country to be integrated in multi-national institutions in which its own sovereignty is diminished. In this context, </w:t>
      </w:r>
      <w:r w:rsidRPr="007F6904">
        <w:rPr>
          <w:rStyle w:val="StyleBoldUnderline"/>
        </w:rPr>
        <w:t>Russian “soft power” in all its manifestations is understood as a means for supplementing Russia’s foreign policy objectives and enhancing regional integration under Moscow’s tutelage</w:t>
      </w:r>
      <w:r w:rsidRPr="007F6904">
        <w:t>.</w:t>
      </w:r>
    </w:p>
    <w:p w:rsidR="009C0C3D" w:rsidRPr="007F6904" w:rsidRDefault="009C0C3D" w:rsidP="006D5FD8">
      <w:r w:rsidRPr="007F6904">
        <w:t xml:space="preserve">In marked contrast, </w:t>
      </w:r>
      <w:r w:rsidRPr="007F6904">
        <w:rPr>
          <w:rStyle w:val="StyleBoldUnderline"/>
        </w:rPr>
        <w:t xml:space="preserve">the West’s “soft power” approach is intended to generate reform, </w:t>
      </w:r>
      <w:r w:rsidRPr="007F6904">
        <w:rPr>
          <w:rStyle w:val="Emphasis"/>
        </w:rPr>
        <w:t>internal stability,</w:t>
      </w:r>
      <w:r w:rsidRPr="007F6904">
        <w:rPr>
          <w:rStyle w:val="StyleBoldUnderline"/>
        </w:rPr>
        <w:t xml:space="preserve"> external security, democratic development, and </w:t>
      </w:r>
      <w:r w:rsidRPr="007F6904">
        <w:rPr>
          <w:rStyle w:val="Emphasis"/>
        </w:rPr>
        <w:t>open markets to make targeted states compatible with Western systems and institutions</w:t>
      </w:r>
      <w:r w:rsidRPr="007F6904">
        <w:t>. In the case of the EU, the prospect of membership itself has been the primary “soft power” tool as it entices governments to meet the necessary legal, economic, and regulatory standards to qualify for Union accession. However, EU or NATO membership remain voluntary and are not pressured by inducements and threats, as is the case with Moscow-centered organizations. While the West promotes the pooling of sovereignty among independent states, Russia pushes for the surrender of sovereignty within assorted “Eurasian” organizations.</w:t>
      </w:r>
    </w:p>
    <w:p w:rsidR="009C0C3D" w:rsidRPr="007F6904" w:rsidRDefault="009C0C3D" w:rsidP="006D5FD8">
      <w:r w:rsidRPr="007F6904">
        <w:t xml:space="preserve">To advance its strategic goals, </w:t>
      </w:r>
      <w:r w:rsidRPr="007F6904">
        <w:rPr>
          <w:rStyle w:val="StyleBoldUnderline"/>
        </w:rPr>
        <w:t xml:space="preserve">the Kremlin needs to demonstrate that it is in competition with the West and that Washington and Brussels are seeking to impose their political structures and value system on the gullible Eurasian countries. </w:t>
      </w:r>
      <w:r w:rsidRPr="007F6904">
        <w:rPr>
          <w:rStyle w:val="Emphasis"/>
        </w:rPr>
        <w:t>This is a classic form of psycho-political projection, with Russia’s leaders</w:t>
      </w:r>
      <w:r w:rsidRPr="007F6904">
        <w:rPr>
          <w:rStyle w:val="StyleBoldUnderline"/>
        </w:rPr>
        <w:t xml:space="preserve"> acting as if Western objectives were similar to their own in undermining national independence and eliminating countervailing foreign influences</w:t>
      </w:r>
      <w:r w:rsidRPr="007F6904">
        <w:t>.</w:t>
      </w:r>
    </w:p>
    <w:p w:rsidR="009C0C3D" w:rsidRPr="007F6904" w:rsidRDefault="009C0C3D" w:rsidP="006D5FD8">
      <w:r w:rsidRPr="007F6904">
        <w:rPr>
          <w:rStyle w:val="StyleBoldUnderline"/>
        </w:rPr>
        <w:lastRenderedPageBreak/>
        <w:t>Putin</w:t>
      </w:r>
      <w:r w:rsidRPr="007F6904">
        <w:t xml:space="preserve"> launched a blistering attack on Western “soft power” in an article in </w:t>
      </w:r>
      <w:proofErr w:type="spellStart"/>
      <w:r w:rsidRPr="007F6904">
        <w:t>Moskovskiye</w:t>
      </w:r>
      <w:proofErr w:type="spellEnd"/>
      <w:r w:rsidRPr="007F6904">
        <w:t xml:space="preserve"> </w:t>
      </w:r>
      <w:proofErr w:type="spellStart"/>
      <w:r w:rsidRPr="007F6904">
        <w:t>Novosti</w:t>
      </w:r>
      <w:proofErr w:type="spellEnd"/>
      <w:r w:rsidRPr="007F6904">
        <w:t xml:space="preserve"> (Moscow News) in February 2012. He </w:t>
      </w:r>
      <w:r w:rsidRPr="007F6904">
        <w:rPr>
          <w:rStyle w:val="StyleBoldUnderline"/>
        </w:rPr>
        <w:t>claimed that this weapon was being increasingly used as a means for achieving foreign policy goals without the use of force, but by exerting informational and other levers of influence.</w:t>
      </w:r>
      <w:r w:rsidRPr="007F6904">
        <w:t xml:space="preserve"> </w:t>
      </w:r>
      <w:r w:rsidRPr="007F6904">
        <w:rPr>
          <w:rStyle w:val="StyleBoldUnderline"/>
        </w:rPr>
        <w:t>According to Putin, Western "soft power" is deployed to “develop and provoke extremist, separatist, and nationalistic attitudes, to manipulate the public and to conduct direct interference in the domestic policy of sovereign countries.”</w:t>
      </w:r>
      <w:r w:rsidRPr="007F6904">
        <w:t xml:space="preserve"> Evidently, for the Kremlin, democratic pluralism is a form of extremism, national independence is a form of separatism, and state sovereignty is a form of nationalism.</w:t>
      </w:r>
    </w:p>
    <w:p w:rsidR="009C0C3D" w:rsidRPr="007F6904" w:rsidRDefault="009C0C3D" w:rsidP="006D5FD8">
      <w:r w:rsidRPr="007F6904">
        <w:t xml:space="preserve">Putin contends that there must be a clear division between “normal political activity” and “illegal instruments of soft power." Hence, he engages in scathing attacks on "pseudo-NGOs" inside Russia and among the post-Soviet neighbors that receive resources from Western governments and institutions, viewing this as a form of subversion. In reality, </w:t>
      </w:r>
      <w:r w:rsidRPr="007F6904">
        <w:rPr>
          <w:rStyle w:val="StyleBoldUnderline"/>
        </w:rPr>
        <w:t>the Kremlin is envious that Western values are often more appealing to educated and ambitious segments of the population than traditional Russian values</w:t>
      </w:r>
      <w:r w:rsidRPr="007F6904">
        <w:t>.</w:t>
      </w:r>
    </w:p>
    <w:p w:rsidR="00265763" w:rsidRPr="007F6904" w:rsidRDefault="00265763" w:rsidP="00265763">
      <w:pPr>
        <w:pStyle w:val="Heading3"/>
        <w:spacing w:before="0"/>
        <w:rPr>
          <w:rFonts w:cs="Times New Roman"/>
        </w:rPr>
      </w:pPr>
      <w:r w:rsidRPr="007F6904">
        <w:rPr>
          <w:rFonts w:cs="Times New Roman"/>
        </w:rPr>
        <w:lastRenderedPageBreak/>
        <w:t>Submarine Warfare</w:t>
      </w:r>
      <w:r>
        <w:rPr>
          <w:rFonts w:cs="Times New Roman"/>
        </w:rPr>
        <w:t xml:space="preserve"> scenario </w:t>
      </w:r>
    </w:p>
    <w:p w:rsidR="00265763" w:rsidRPr="007F6904" w:rsidRDefault="00265763" w:rsidP="00265763">
      <w:pPr>
        <w:pStyle w:val="Heading4"/>
        <w:spacing w:before="0"/>
        <w:rPr>
          <w:rStyle w:val="StyleStyleBold12pt"/>
          <w:rFonts w:cs="Times New Roman"/>
          <w:b/>
        </w:rPr>
      </w:pPr>
      <w:r w:rsidRPr="007F6904">
        <w:rPr>
          <w:rStyle w:val="StyleStyleBold12pt"/>
          <w:rFonts w:cs="Times New Roman"/>
          <w:b/>
        </w:rPr>
        <w:t>Submarine go nuclear and cause extinction</w:t>
      </w:r>
    </w:p>
    <w:p w:rsidR="00265763" w:rsidRPr="007F6904" w:rsidRDefault="00265763" w:rsidP="00265763">
      <w:pPr>
        <w:rPr>
          <w:rStyle w:val="StyleStyleBold12pt"/>
        </w:rPr>
      </w:pPr>
      <w:proofErr w:type="spellStart"/>
      <w:r w:rsidRPr="007F6904">
        <w:rPr>
          <w:rStyle w:val="StyleStyleBold12pt"/>
        </w:rPr>
        <w:t>Wittner</w:t>
      </w:r>
      <w:proofErr w:type="spellEnd"/>
      <w:r w:rsidRPr="007F6904">
        <w:rPr>
          <w:rStyle w:val="StyleStyleBold12pt"/>
        </w:rPr>
        <w:t>, SUNY History Professor, 7/6/14</w:t>
      </w:r>
    </w:p>
    <w:p w:rsidR="00265763" w:rsidRPr="007F6904" w:rsidRDefault="00265763" w:rsidP="00265763">
      <w:r w:rsidRPr="007F6904">
        <w:t xml:space="preserve">[Lawrence S., A former president of the Council on Peace Research in History (now the Peace History Society), an affiliate of the American Historical Association, Professor </w:t>
      </w:r>
      <w:proofErr w:type="spellStart"/>
      <w:r w:rsidRPr="007F6904">
        <w:t>Wittner</w:t>
      </w:r>
      <w:proofErr w:type="spellEnd"/>
      <w:r w:rsidRPr="007F6904">
        <w:t xml:space="preserve"> also chaired the Peace History Commission of the International Peace Research </w:t>
      </w:r>
      <w:proofErr w:type="spellStart"/>
      <w:r w:rsidRPr="007F6904">
        <w:t>Association.He</w:t>
      </w:r>
      <w:proofErr w:type="spellEnd"/>
      <w:r w:rsidRPr="007F6904">
        <w:t xml:space="preserve"> has received major fellowships or grants from the American Council of Learned Societies, the Aspen Institute, the John D. and Catherine T. MacArthur Foundation, the National Endowment for the Humanities, and the United States Institute of Peace., George Mason History News Network, “Do We Really Want a New Generation of Nuclear-Armed Submarines?,” </w:t>
      </w:r>
      <w:hyperlink r:id="rId44" w:history="1">
        <w:r w:rsidRPr="007F6904">
          <w:rPr>
            <w:rStyle w:val="Hyperlink"/>
          </w:rPr>
          <w:t>http://hnn.us/article/156221</w:t>
        </w:r>
      </w:hyperlink>
      <w:r w:rsidRPr="007F6904">
        <w:t>, accessed July 6, 2014, EK]</w:t>
      </w:r>
    </w:p>
    <w:p w:rsidR="00265763" w:rsidRPr="007F6904" w:rsidRDefault="00265763" w:rsidP="00265763">
      <w:pPr>
        <w:rPr>
          <w:bCs/>
          <w:u w:val="single"/>
        </w:rPr>
      </w:pPr>
      <w:r w:rsidRPr="007F6904">
        <w:t xml:space="preserve">Ever since the horrors of submarine warfare became a key issue during World War I, </w:t>
      </w:r>
      <w:r w:rsidRPr="007F6904">
        <w:rPr>
          <w:rStyle w:val="StyleBoldUnderline"/>
        </w:rPr>
        <w:t>submarines have had a sinister reputation. And the building of new, immensely costly, nuclear-armed submarines by the U.S. government and others may soon raise the level of earlier anxiety to a nuclear nightmare.</w:t>
      </w:r>
    </w:p>
    <w:p w:rsidR="00265763" w:rsidRPr="007F6904" w:rsidRDefault="00265763" w:rsidP="00265763">
      <w:r w:rsidRPr="007F6904">
        <w:rPr>
          <w:rStyle w:val="StyleBoldUnderline"/>
        </w:rPr>
        <w:t>This spring, the U.S. government continued its steady escalation of research and development funding for the replacement of its current nuclear submarine fleet through one of the most expensive shipbuilding undertakings in American history</w:t>
      </w:r>
      <w:r w:rsidRPr="007F6904">
        <w:t xml:space="preserve"> -- the phasing-in, starting in 2031, of 12 new SSBN(X) submarines. Each of these nuclear-powered vessels, the largest submarines the Navy has ever built, will carry up to16 Trident ballistic missiles fitted with multiple nuclear warheads. All in all, this new submarine fleet is expected to deploy about 1,000 nuclear warheads -- 70 percent of U.S. government’s strategic nuclear weapons.</w:t>
      </w:r>
    </w:p>
    <w:p w:rsidR="00265763" w:rsidRPr="007F6904" w:rsidRDefault="00265763" w:rsidP="00265763">
      <w:r w:rsidRPr="007F6904">
        <w:rPr>
          <w:rStyle w:val="StyleBoldUnderline"/>
        </w:rPr>
        <w:t xml:space="preserve">From the standpoint of the U.S. military, nuclear-armed submarines are very attractive. Capable of being placed in hidden locations around the world and remaining submerged for months at a </w:t>
      </w:r>
      <w:proofErr w:type="gramStart"/>
      <w:r w:rsidRPr="007F6904">
        <w:rPr>
          <w:rStyle w:val="StyleBoldUnderline"/>
        </w:rPr>
        <w:t>time,</w:t>
      </w:r>
      <w:proofErr w:type="gramEnd"/>
      <w:r w:rsidRPr="007F6904">
        <w:rPr>
          <w:rStyle w:val="StyleBoldUnderline"/>
        </w:rPr>
        <w:t xml:space="preserve"> they are less vulnerable to attack than are ground-launched or air-launched nuclear weapons, the other two legs of the “nuclear triad.” Moreover, they can wreak massive death and destruction upon “enemy” nations quite rapidly.</w:t>
      </w:r>
      <w:r w:rsidRPr="007F6904">
        <w:t xml:space="preserve"> The Defense Department’s Quadrennial Defense Review of 2014 explained that the U.S. Navy’s future fleet would “deliver the required presence and capabilities and address the most important war-fighting scenarios.”</w:t>
      </w:r>
    </w:p>
    <w:p w:rsidR="00265763" w:rsidRPr="007F6904" w:rsidRDefault="00265763" w:rsidP="00265763">
      <w:pPr>
        <w:rPr>
          <w:rStyle w:val="Emphasis"/>
        </w:rPr>
      </w:pPr>
      <w:r w:rsidRPr="007F6904">
        <w:t xml:space="preserve">From the standpoint of civilians, the new Trident submarine fleet is somewhat less appealing. </w:t>
      </w:r>
      <w:r w:rsidRPr="007F6904">
        <w:rPr>
          <w:rStyle w:val="StyleBoldUnderline"/>
        </w:rPr>
        <w:t xml:space="preserve">Strategic nuclear weapons are the most destructive weapons in world history, and the use of only one of them over a large city could annihilate millions of people instantly. If the thousands of such weapons available to the U.S. government and other governments were employed in war, they would incinerate most of the planet, reducing it to charred rubble. Thereafter, </w:t>
      </w:r>
      <w:r w:rsidRPr="007F6904">
        <w:rPr>
          <w:rStyle w:val="Emphasis"/>
        </w:rPr>
        <w:t>radioactivity, disease, nuclear winter, and starvation would end most remaining life on earth.</w:t>
      </w:r>
    </w:p>
    <w:p w:rsidR="00265763" w:rsidRPr="007F6904" w:rsidRDefault="00265763" w:rsidP="00265763"/>
    <w:p w:rsidR="0055722F" w:rsidRDefault="0055722F" w:rsidP="007F6904">
      <w:pPr>
        <w:pStyle w:val="Heading3"/>
        <w:spacing w:before="0"/>
        <w:rPr>
          <w:rFonts w:cs="Times New Roman"/>
        </w:rPr>
      </w:pPr>
      <w:r>
        <w:rPr>
          <w:rFonts w:cs="Times New Roman"/>
        </w:rPr>
        <w:lastRenderedPageBreak/>
        <w:t>Sphere of Influence key</w:t>
      </w:r>
    </w:p>
    <w:p w:rsidR="0055722F" w:rsidRDefault="0055722F" w:rsidP="0055722F"/>
    <w:p w:rsidR="0055722F" w:rsidRPr="007F6904" w:rsidRDefault="0055722F" w:rsidP="0055722F">
      <w:pPr>
        <w:pStyle w:val="Heading4"/>
        <w:spacing w:before="0"/>
        <w:rPr>
          <w:rFonts w:cs="Times New Roman"/>
        </w:rPr>
      </w:pPr>
      <w:r w:rsidRPr="007F6904">
        <w:rPr>
          <w:rFonts w:cs="Times New Roman"/>
        </w:rPr>
        <w:t>Infringement on Russia’s Sphere of Influence leads to US-Russia War</w:t>
      </w:r>
    </w:p>
    <w:p w:rsidR="0055722F" w:rsidRPr="007F6904" w:rsidRDefault="0055722F" w:rsidP="0055722F">
      <w:pPr>
        <w:rPr>
          <w:rStyle w:val="StyleStyleBold12pt"/>
        </w:rPr>
      </w:pPr>
      <w:r w:rsidRPr="007F6904">
        <w:rPr>
          <w:rStyle w:val="StyleStyleBold12pt"/>
        </w:rPr>
        <w:t>Weiner, San Francisco Chronicle Editor, 8</w:t>
      </w:r>
    </w:p>
    <w:p w:rsidR="0055722F" w:rsidRPr="007F6904" w:rsidRDefault="0055722F" w:rsidP="0055722F">
      <w:r w:rsidRPr="007F6904">
        <w:t xml:space="preserve">[Bernard, PhD in government &amp; international relations, has taught at universities in California and Washington, worked for two decades as a writer/editor for the San Francisco Chronicle, and currently serves as co-editor of The Crisis Papers, September 2, </w:t>
      </w:r>
      <w:proofErr w:type="spellStart"/>
      <w:r w:rsidRPr="007F6904">
        <w:t>Truthout</w:t>
      </w:r>
      <w:proofErr w:type="spellEnd"/>
      <w:r w:rsidRPr="007F6904">
        <w:t xml:space="preserve"> Organization, “Violating Someone's "Sphere of Influence" Can Be Dangerous,” </w:t>
      </w:r>
      <w:hyperlink r:id="rId45" w:history="1">
        <w:r w:rsidRPr="007F6904">
          <w:rPr>
            <w:rStyle w:val="Hyperlink"/>
          </w:rPr>
          <w:t>http://www.truth-out.org/archive/item/79911:violating-someones-sphere-of-influence-can-be-dangerou</w:t>
        </w:r>
      </w:hyperlink>
      <w:r w:rsidRPr="007F6904">
        <w:t>, accessed July 7, 2014, EK]</w:t>
      </w:r>
    </w:p>
    <w:p w:rsidR="0055722F" w:rsidRPr="007F6904" w:rsidRDefault="0055722F" w:rsidP="0055722F">
      <w:r w:rsidRPr="007F6904">
        <w:t>[**Contains Gendered Language]</w:t>
      </w:r>
    </w:p>
    <w:p w:rsidR="0055722F" w:rsidRPr="007F6904" w:rsidRDefault="0055722F" w:rsidP="0055722F"/>
    <w:p w:rsidR="0055722F" w:rsidRPr="007F6904" w:rsidRDefault="0055722F" w:rsidP="0055722F">
      <w:r w:rsidRPr="007F6904">
        <w:t xml:space="preserve">When other countries stir up trouble in Latin America or the Caribbean, the U.S. regards this as a violation of its hegemony (the Monroe Doctrine) in its home "sphere of influence." But </w:t>
      </w:r>
      <w:r w:rsidRPr="007F6904">
        <w:rPr>
          <w:rStyle w:val="StyleBoldUnderline"/>
        </w:rPr>
        <w:t>we seem unable to comprehend that other major countries have their own "spheres of influence" in their regions</w:t>
      </w:r>
      <w:r w:rsidRPr="007F6904">
        <w:t xml:space="preserve"> - Russia in Eastern Europe, Iran in the Persian Gulf area, China in Asia, for example - which they feel very strongly about and are willing to defend by force of arms, if necessary.</w:t>
      </w:r>
    </w:p>
    <w:p w:rsidR="0055722F" w:rsidRPr="007F6904" w:rsidRDefault="0055722F" w:rsidP="0055722F">
      <w:r w:rsidRPr="007F6904">
        <w:rPr>
          <w:rStyle w:val="StyleBoldUnderline"/>
        </w:rPr>
        <w:t>Such U.S. ignorance (which derives from a belief that America as the world's self-designated Good Guy and lone superpower can do whatever it wants) inevitably leads to big trouble</w:t>
      </w:r>
      <w:r w:rsidRPr="007F6904">
        <w:t xml:space="preserve">. For instance, even with the U.S. spread thin and </w:t>
      </w:r>
      <w:proofErr w:type="spellStart"/>
      <w:r w:rsidRPr="007F6904">
        <w:t>quagmired</w:t>
      </w:r>
      <w:proofErr w:type="spellEnd"/>
      <w:r w:rsidRPr="007F6904">
        <w:t xml:space="preserve"> in Iraq and Afghanistan, the </w:t>
      </w:r>
      <w:proofErr w:type="spellStart"/>
      <w:r w:rsidRPr="007F6904">
        <w:t>CheneyBush</w:t>
      </w:r>
      <w:proofErr w:type="spellEnd"/>
      <w:r w:rsidRPr="007F6904">
        <w:t xml:space="preserve"> regime seems anxious to provoke a major quarrel with a resurgent Russia in a relatively minor regional dispute in the Caucasus.</w:t>
      </w:r>
    </w:p>
    <w:p w:rsidR="0055722F" w:rsidRPr="007F6904" w:rsidRDefault="0055722F" w:rsidP="0055722F">
      <w:pPr>
        <w:rPr>
          <w:rStyle w:val="StyleBoldUnderline"/>
        </w:rPr>
      </w:pPr>
      <w:r w:rsidRPr="007F6904">
        <w:t xml:space="preserve">In the midst of the juicy theatre of presidential campaigns, </w:t>
      </w:r>
      <w:r w:rsidRPr="007F6904">
        <w:rPr>
          <w:rStyle w:val="StyleBoldUnderline"/>
        </w:rPr>
        <w:t>it might be wise for all of us to step back and attend to that foreign-policy reality and to consider the grim implications of a renewed Cold War between the U.S. and Russia.</w:t>
      </w:r>
    </w:p>
    <w:p w:rsidR="0055722F" w:rsidRPr="007F6904" w:rsidRDefault="0055722F" w:rsidP="0055722F">
      <w:r w:rsidRPr="007F6904">
        <w:t>The Larger Picture</w:t>
      </w:r>
    </w:p>
    <w:p w:rsidR="0055722F" w:rsidRPr="007F6904" w:rsidRDefault="0055722F" w:rsidP="0055722F">
      <w:r w:rsidRPr="007F6904">
        <w:t>I'm not just referring to the contretemps over what's happening in the Caucasus right now, especially with regard to Georgia. No</w:t>
      </w:r>
      <w:r w:rsidRPr="007F6904">
        <w:rPr>
          <w:rStyle w:val="StyleBoldUnderline"/>
        </w:rPr>
        <w:t>, we're talking about major realignments of political, economic and military forces that, if not handled correctly, could put Russia and the U.S. into a potential active conflict.</w:t>
      </w:r>
    </w:p>
    <w:p w:rsidR="0055722F" w:rsidRPr="007F6904" w:rsidRDefault="0055722F" w:rsidP="0055722F"/>
    <w:p w:rsidR="0055722F" w:rsidRPr="007F6904" w:rsidRDefault="0055722F" w:rsidP="0055722F">
      <w:pPr>
        <w:pStyle w:val="Heading4"/>
        <w:spacing w:before="0"/>
        <w:rPr>
          <w:rFonts w:cs="Times New Roman"/>
        </w:rPr>
      </w:pPr>
      <w:r w:rsidRPr="007F6904">
        <w:rPr>
          <w:rFonts w:cs="Times New Roman"/>
        </w:rPr>
        <w:t>Maintaining Russian Sphere of Influence key to prevent US-Russia War</w:t>
      </w:r>
    </w:p>
    <w:p w:rsidR="0055722F" w:rsidRPr="007F6904" w:rsidRDefault="0055722F" w:rsidP="0055722F">
      <w:pPr>
        <w:rPr>
          <w:rStyle w:val="StyleStyleBold12pt"/>
        </w:rPr>
      </w:pPr>
      <w:r w:rsidRPr="007F6904">
        <w:rPr>
          <w:rStyle w:val="StyleStyleBold12pt"/>
        </w:rPr>
        <w:t>Weiner, San Francisco Chronicle Editor, 8</w:t>
      </w:r>
    </w:p>
    <w:p w:rsidR="0055722F" w:rsidRPr="007F6904" w:rsidRDefault="0055722F" w:rsidP="0055722F">
      <w:r w:rsidRPr="007F6904">
        <w:t xml:space="preserve">[Bernard, PhD in government &amp; international relations, has taught at universities in California and Washington, worked for two decades as a writer/editor for the San Francisco Chronicle, and currently serves as co-editor of The Crisis Papers, September 2, </w:t>
      </w:r>
      <w:proofErr w:type="spellStart"/>
      <w:r w:rsidRPr="007F6904">
        <w:t>Truthout</w:t>
      </w:r>
      <w:proofErr w:type="spellEnd"/>
      <w:r w:rsidRPr="007F6904">
        <w:t xml:space="preserve"> Organization, “Violating Someone's "Sphere of Influence" Can Be Dangerous,” </w:t>
      </w:r>
      <w:hyperlink r:id="rId46" w:history="1">
        <w:r w:rsidRPr="007F6904">
          <w:rPr>
            <w:rStyle w:val="Hyperlink"/>
          </w:rPr>
          <w:t>http://www.truth-out.org/archive/item/79911:violating-someones-sphere-of-influence-can-be-dangerou</w:t>
        </w:r>
      </w:hyperlink>
      <w:r w:rsidRPr="007F6904">
        <w:t>, accessed July 7, 2014, EK]</w:t>
      </w:r>
    </w:p>
    <w:p w:rsidR="0055722F" w:rsidRPr="007F6904" w:rsidRDefault="0055722F" w:rsidP="0055722F"/>
    <w:p w:rsidR="0055722F" w:rsidRPr="007F6904" w:rsidRDefault="0055722F" w:rsidP="0055722F">
      <w:pPr>
        <w:rPr>
          <w:rStyle w:val="StyleBoldUnderline"/>
        </w:rPr>
      </w:pPr>
      <w:r w:rsidRPr="007F6904">
        <w:t xml:space="preserve">Part of the problem is that Superpower America continues to see the world almost exclusively through U.S. eyes and thus is not taking into account how the world appears to Russia and others. Thus, </w:t>
      </w:r>
      <w:r w:rsidRPr="007F6904">
        <w:rPr>
          <w:rStyle w:val="StyleBoldUnderline"/>
        </w:rPr>
        <w:t xml:space="preserve">diplomacy is ignored and the Cold War, and potential hot wars, </w:t>
      </w:r>
      <w:proofErr w:type="gramStart"/>
      <w:r w:rsidRPr="007F6904">
        <w:rPr>
          <w:rStyle w:val="StyleBoldUnderline"/>
        </w:rPr>
        <w:t>draw</w:t>
      </w:r>
      <w:proofErr w:type="gramEnd"/>
      <w:r w:rsidRPr="007F6904">
        <w:rPr>
          <w:rStyle w:val="StyleBoldUnderline"/>
        </w:rPr>
        <w:t xml:space="preserve"> closer. And, of course, all this is taking place between two fading empires, as new major powers emerge in Asia/South Asia (China, India). Russia and the U.S., in effect, are battling for regional dominance before the new movers and shakers are fully up to speed.</w:t>
      </w:r>
    </w:p>
    <w:p w:rsidR="0055722F" w:rsidRPr="007F6904" w:rsidRDefault="0055722F" w:rsidP="0055722F">
      <w:r w:rsidRPr="007F6904">
        <w:t>"Scare the Hell out of American People"</w:t>
      </w:r>
    </w:p>
    <w:p w:rsidR="0055722F" w:rsidRPr="007F6904" w:rsidRDefault="0055722F" w:rsidP="0055722F">
      <w:r w:rsidRPr="007F6904">
        <w:rPr>
          <w:rStyle w:val="StyleBoldUnderline"/>
        </w:rPr>
        <w:t xml:space="preserve">To better understand the </w:t>
      </w:r>
      <w:r w:rsidRPr="007F6904">
        <w:t xml:space="preserve">current </w:t>
      </w:r>
      <w:r w:rsidRPr="007F6904">
        <w:rPr>
          <w:rStyle w:val="StyleBoldUnderline"/>
        </w:rPr>
        <w:t>Russia/U.S. clash</w:t>
      </w:r>
      <w:r w:rsidRPr="007F6904">
        <w:t xml:space="preserve"> in the Caucasus, </w:t>
      </w:r>
      <w:r w:rsidRPr="007F6904">
        <w:rPr>
          <w:rStyle w:val="StyleBoldUnderline"/>
        </w:rPr>
        <w:t>and why Russia is moving so aggressively in its perceived "sphere of influence," we need a bit of historical context</w:t>
      </w:r>
      <w:r w:rsidRPr="007F6904">
        <w:t>.</w:t>
      </w:r>
    </w:p>
    <w:p w:rsidR="0055722F" w:rsidRPr="007F6904" w:rsidRDefault="0055722F" w:rsidP="0055722F">
      <w:r w:rsidRPr="007F6904">
        <w:t xml:space="preserve">My area of concentration in graduate school was the origin of the Cold War, and my dissertation was on the "Truman Doctrine," the governmental policy that declared for the first time that the U.S. would </w:t>
      </w:r>
      <w:r w:rsidRPr="007F6904">
        <w:lastRenderedPageBreak/>
        <w:t>launch a global struggle against what was seen as a monolithic Soviet Empire bent on worldwide communist domination.</w:t>
      </w:r>
    </w:p>
    <w:p w:rsidR="0055722F" w:rsidRPr="007F6904" w:rsidRDefault="0055722F" w:rsidP="0055722F">
      <w:r w:rsidRPr="007F6904">
        <w:t>Actually, President Truman in 1947 was mainly interested in a much smaller issue - sending financial and military aid to Greece and Turkey, to keep them safely within the Western fold - but was informed by Senate Republican leaders that the only way he'd get a large-scale aid-appropriation through Congress was to "scare hell out of the American people." So Truman refashioned his message by talking about a Soviet Union moving toward "worldwide domination" through the use of force, a red menace that had to be stopped in its tracks before it conquered the globe.</w:t>
      </w:r>
    </w:p>
    <w:p w:rsidR="0055722F" w:rsidRPr="007F6904" w:rsidRDefault="0055722F" w:rsidP="0055722F">
      <w:r w:rsidRPr="007F6904">
        <w:rPr>
          <w:rStyle w:val="StyleBoldUnderline"/>
        </w:rPr>
        <w:t>Thus the Truman Doctrine</w:t>
      </w:r>
      <w:r w:rsidRPr="007F6904">
        <w:t xml:space="preserve"> was born, Greece and Turkey got their money, and the U.S. from that time forward was locked-into battling "world communism" wherever it seemed to be raising its head. </w:t>
      </w:r>
      <w:r w:rsidRPr="007F6904">
        <w:rPr>
          <w:rStyle w:val="StyleBoldUnderline"/>
        </w:rPr>
        <w:t>The result was that the U.S. sent massive cash infusions to dictators all over the globe who claimed they were "fighting communism."</w:t>
      </w:r>
      <w:r w:rsidRPr="007F6904">
        <w:t xml:space="preserve"> </w:t>
      </w:r>
      <w:proofErr w:type="gramStart"/>
      <w:r w:rsidRPr="007F6904">
        <w:t xml:space="preserve">(Similar today to any </w:t>
      </w:r>
      <w:proofErr w:type="spellStart"/>
      <w:r w:rsidRPr="007F6904">
        <w:t>tinpot</w:t>
      </w:r>
      <w:proofErr w:type="spellEnd"/>
      <w:r w:rsidRPr="007F6904">
        <w:t xml:space="preserve"> dictator who claims to be "fighting terrorism.")</w:t>
      </w:r>
      <w:proofErr w:type="gramEnd"/>
      <w:r w:rsidRPr="007F6904">
        <w:t xml:space="preserve"> In reality, much of that anti-communist U.S. money went into Swiss bank accounts or was used to crush reform movements in those countries, the effect of which was to push reformers toward revolutionary options. The debacle in Vietnam can be traced back to the ramifications of that earlier Truman Doctrine.</w:t>
      </w:r>
    </w:p>
    <w:p w:rsidR="0055722F" w:rsidRPr="007F6904" w:rsidRDefault="0055722F" w:rsidP="0055722F">
      <w:r w:rsidRPr="007F6904">
        <w:t>Please don't misunderstand me. Stalinist communism (like fundamentalist Islam today) was a despicably brutal, totalitarian system. And Stalin was a monstrous authoritarian leader, who did entertain theoretical/ideological dreams of communist uprisings abroad. But, though he was a certifiable paranoid, Stalin was not a madman in how he related to the outside world. Despite the conventional myth, he had no desire or ability (don't forget that 20 million Soviet citizens lost their lives in World War II) to take over the world by force.</w:t>
      </w:r>
    </w:p>
    <w:p w:rsidR="0055722F" w:rsidRPr="007F6904" w:rsidRDefault="0055722F" w:rsidP="0055722F">
      <w:r w:rsidRPr="007F6904">
        <w:t xml:space="preserve">   </w:t>
      </w:r>
    </w:p>
    <w:p w:rsidR="0055722F" w:rsidRPr="007F6904" w:rsidRDefault="0055722F" w:rsidP="0055722F"/>
    <w:p w:rsidR="0055722F" w:rsidRPr="007F6904" w:rsidRDefault="0055722F" w:rsidP="0055722F">
      <w:pPr>
        <w:pStyle w:val="Heading4"/>
        <w:spacing w:before="0"/>
        <w:rPr>
          <w:rFonts w:cs="Times New Roman"/>
        </w:rPr>
      </w:pPr>
      <w:r w:rsidRPr="007F6904">
        <w:rPr>
          <w:rFonts w:cs="Times New Roman"/>
        </w:rPr>
        <w:t>Violating Russia’s sphere of Influence brings Cold War tensions</w:t>
      </w:r>
    </w:p>
    <w:p w:rsidR="0055722F" w:rsidRPr="007F6904" w:rsidRDefault="0055722F" w:rsidP="0055722F">
      <w:pPr>
        <w:rPr>
          <w:rStyle w:val="StyleStyleBold12pt"/>
        </w:rPr>
      </w:pPr>
      <w:r w:rsidRPr="007F6904">
        <w:rPr>
          <w:rStyle w:val="StyleStyleBold12pt"/>
        </w:rPr>
        <w:t>Weiner, University of California Psychology Professor, 8</w:t>
      </w:r>
    </w:p>
    <w:p w:rsidR="0055722F" w:rsidRPr="007F6904" w:rsidRDefault="0055722F" w:rsidP="0055722F">
      <w:r w:rsidRPr="007F6904">
        <w:t xml:space="preserve">[Bernard, September 2, </w:t>
      </w:r>
      <w:proofErr w:type="spellStart"/>
      <w:r w:rsidRPr="007F6904">
        <w:t>Truthout</w:t>
      </w:r>
      <w:proofErr w:type="spellEnd"/>
      <w:r w:rsidRPr="007F6904">
        <w:t xml:space="preserve">, “Violating Someone's "Sphere of Influence" Can Be Dangerous,” </w:t>
      </w:r>
      <w:hyperlink r:id="rId47" w:history="1">
        <w:r w:rsidRPr="007F6904">
          <w:rPr>
            <w:rStyle w:val="Hyperlink"/>
          </w:rPr>
          <w:t>http://www.truth-out.org/archive/item/79911-violating-someones-sphere-of-influence-can-be-dangerous</w:t>
        </w:r>
      </w:hyperlink>
      <w:r w:rsidRPr="007F6904">
        <w:t>, accessed July 12, 2014, EK]</w:t>
      </w:r>
    </w:p>
    <w:p w:rsidR="0055722F" w:rsidRPr="007F6904" w:rsidRDefault="0055722F" w:rsidP="0055722F"/>
    <w:p w:rsidR="0055722F" w:rsidRPr="007F6904" w:rsidRDefault="0055722F" w:rsidP="0055722F">
      <w:pPr>
        <w:rPr>
          <w:rStyle w:val="StyleBoldUnderline"/>
        </w:rPr>
      </w:pPr>
      <w:r w:rsidRPr="007F6904">
        <w:rPr>
          <w:rStyle w:val="StyleBoldUnderline"/>
        </w:rPr>
        <w:t>To better understand the current Russia/U.S. clash in the Caucasus, and why Russia is moving so aggressively in its perceived "sphere of influence," we need a bit of historical context.</w:t>
      </w:r>
    </w:p>
    <w:p w:rsidR="0055722F" w:rsidRPr="007F6904" w:rsidRDefault="0055722F" w:rsidP="0055722F">
      <w:r w:rsidRPr="007F6904">
        <w:t>My area of concentration in graduate school was the origin of the Cold War, and my dissertation was on the "Truman Doctrine," the governmental policy that declared for the first time that the U.S. would launch a global struggle against what was seen as a monolithic Soviet Empire bent on worldwide communist domination.</w:t>
      </w:r>
    </w:p>
    <w:p w:rsidR="0055722F" w:rsidRPr="007F6904" w:rsidRDefault="0055722F" w:rsidP="0055722F">
      <w:pPr>
        <w:rPr>
          <w:rStyle w:val="StyleBoldUnderline"/>
        </w:rPr>
      </w:pPr>
      <w:r w:rsidRPr="007F6904">
        <w:t>Actually, President Truman in 1947 was mainly interested in a much smaller issue - sending financial and military aid to Greece and Turkey, to keep them safely within the Western fold - but was informed by Senate Republican leaders that the only way he'd get a large-scale aid-appropriation through Congress was to "scare hell out of the American people</w:t>
      </w:r>
      <w:r w:rsidRPr="007F6904">
        <w:rPr>
          <w:rStyle w:val="StyleBoldUnderline"/>
        </w:rPr>
        <w:t>." So Truman refashioned his message by talking about a Soviet Union moving toward "worldwide domination" through the use of force, a red menace that had to be stopped in its tracks before it conquered the globe.</w:t>
      </w:r>
    </w:p>
    <w:p w:rsidR="0055722F" w:rsidRPr="007F6904" w:rsidRDefault="0055722F" w:rsidP="0055722F">
      <w:r w:rsidRPr="007F6904">
        <w:t xml:space="preserve">Thus the Truman Doctrine was born, Greece and Turkey got their money, and the U.S. from that time forward was locked-into battling "world communism" wherever it seemed to be raising its head. The result was that the U.S. sent massive cash infusions to dictators all over the globe who claimed they were "fighting communism." </w:t>
      </w:r>
      <w:proofErr w:type="gramStart"/>
      <w:r w:rsidRPr="007F6904">
        <w:t xml:space="preserve">(Similar today to any </w:t>
      </w:r>
      <w:proofErr w:type="spellStart"/>
      <w:r w:rsidRPr="007F6904">
        <w:t>tinpot</w:t>
      </w:r>
      <w:proofErr w:type="spellEnd"/>
      <w:r w:rsidRPr="007F6904">
        <w:t xml:space="preserve"> dictator who claims to be "fighting terrorism.")</w:t>
      </w:r>
      <w:proofErr w:type="gramEnd"/>
      <w:r w:rsidRPr="007F6904">
        <w:t xml:space="preserve"> In reality, much of that anti-communist U.S. money went into Swiss bank accounts or was used to crush </w:t>
      </w:r>
      <w:r w:rsidRPr="007F6904">
        <w:lastRenderedPageBreak/>
        <w:t>reform movements in those countries, the effect of which was to push reformers toward revolutionary options. The debacle in Vietnam can be traced back to the ramifications of that earlier Truman Doctrine.</w:t>
      </w:r>
    </w:p>
    <w:p w:rsidR="0055722F" w:rsidRPr="007F6904" w:rsidRDefault="0055722F" w:rsidP="0055722F">
      <w:r w:rsidRPr="007F6904">
        <w:t>Please don't misunderstand me. Stalinist communism (like fundamentalist Islam today) was a despicably brutal, totalitarian system. And Stalin was a monstrous authoritarian leader, who did entertain theoretical/ideological dreams of communist uprisings abroad. But, though he was a certifiable paranoid, Stalin was not a madman in how he related to the outside world.</w:t>
      </w:r>
      <w:r w:rsidRPr="007F6904">
        <w:rPr>
          <w:rStyle w:val="StyleBoldUnderline"/>
        </w:rPr>
        <w:t xml:space="preserve"> Despite the conventional myth, he had no desire or ability (don't forget that 20 million Soviet citizens lost their lives in World War II) to take over the world by force.</w:t>
      </w:r>
    </w:p>
    <w:p w:rsidR="0055722F" w:rsidRPr="007F6904" w:rsidRDefault="0055722F" w:rsidP="0055722F">
      <w:pPr>
        <w:rPr>
          <w:rStyle w:val="Emphasis"/>
        </w:rPr>
      </w:pPr>
      <w:r w:rsidRPr="007F6904">
        <w:rPr>
          <w:rStyle w:val="Emphasis"/>
        </w:rPr>
        <w:t>Soviets' Need for a Buffer</w:t>
      </w:r>
    </w:p>
    <w:p w:rsidR="0055722F" w:rsidRPr="007F6904" w:rsidRDefault="0055722F" w:rsidP="0055722F">
      <w:r w:rsidRPr="007F6904">
        <w:t xml:space="preserve">My research confirmed that Stalin was an old-style national leader who wanted, at all costs, </w:t>
      </w:r>
      <w:r w:rsidRPr="007F6904">
        <w:rPr>
          <w:rStyle w:val="StyleBoldUnderline"/>
        </w:rPr>
        <w:t xml:space="preserve">to protect the homeland and home base of communism, which is why he was so desirous of controlling the Eastern Europe countries and Baltic </w:t>
      </w:r>
      <w:proofErr w:type="gramStart"/>
      <w:r w:rsidRPr="007F6904">
        <w:rPr>
          <w:rStyle w:val="StyleBoldUnderline"/>
        </w:rPr>
        <w:t>states</w:t>
      </w:r>
      <w:proofErr w:type="gramEnd"/>
      <w:r w:rsidRPr="007F6904">
        <w:rPr>
          <w:rStyle w:val="StyleBoldUnderline"/>
        </w:rPr>
        <w:t xml:space="preserve"> as part of the Soviet empire. They would serve as a protective buffer between the Soviet Union and Western Europe</w:t>
      </w:r>
      <w:r w:rsidRPr="007F6904">
        <w:t>, from whence three European leaders' armies invaded Mother Russia: Napoleon, then Kaiser Wilhelm, and then Hitler.</w:t>
      </w:r>
    </w:p>
    <w:p w:rsidR="0055722F" w:rsidRPr="007F6904" w:rsidRDefault="0055722F" w:rsidP="0055722F">
      <w:r w:rsidRPr="007F6904">
        <w:t>Whenever confronted elsewhere, Stalin tended to back away, abandoning local Communist Parties to the tender mercies of their enemies, the example of the Greek Communist Party being a case in point. (My Master's thesis, by the way, was on the Greek Civil War of that period.)</w:t>
      </w:r>
    </w:p>
    <w:p w:rsidR="0055722F" w:rsidRPr="007F6904" w:rsidRDefault="0055722F" w:rsidP="0055722F">
      <w:r w:rsidRPr="007F6904">
        <w:rPr>
          <w:rStyle w:val="StyleBoldUnderline"/>
        </w:rPr>
        <w:t xml:space="preserve">There was so much misunderstanding, misreading, among the Allies that led to </w:t>
      </w:r>
      <w:r w:rsidRPr="007F6904">
        <w:rPr>
          <w:rStyle w:val="Emphasis"/>
        </w:rPr>
        <w:t>so much Cold War misery</w:t>
      </w:r>
      <w:r w:rsidRPr="007F6904">
        <w:rPr>
          <w:rStyle w:val="StyleBoldUnderline"/>
        </w:rPr>
        <w:t xml:space="preserve"> when WWII was over. And </w:t>
      </w:r>
      <w:r w:rsidRPr="007F6904">
        <w:rPr>
          <w:rStyle w:val="Emphasis"/>
        </w:rPr>
        <w:t>we're repeating the pattern today</w:t>
      </w:r>
      <w:r w:rsidRPr="007F6904">
        <w:rPr>
          <w:rStyle w:val="StyleBoldUnderline"/>
        </w:rPr>
        <w:t>.</w:t>
      </w:r>
      <w:r w:rsidRPr="007F6904">
        <w:t xml:space="preserve"> </w:t>
      </w:r>
      <w:proofErr w:type="gramStart"/>
      <w:r w:rsidRPr="007F6904">
        <w:t>Just one contextual episode, which I've written about previously.</w:t>
      </w:r>
      <w:proofErr w:type="gramEnd"/>
    </w:p>
    <w:p w:rsidR="0055722F" w:rsidRPr="007F6904" w:rsidRDefault="0055722F" w:rsidP="0055722F">
      <w:r w:rsidRPr="007F6904">
        <w:t>Stalin couldn't understand why Truman and other Western leaders were screaming so loudly about his harsh treatment of the Eastern Europeans absorbed into his satellite-states buffer zone after the end of the war. After all, he reasoned, the Americans and British had recognized his right to control those states in the so-called "percentages agreement" or "spheres of influence" agreement worked out in a secret Moscow meeting in October 1944.</w:t>
      </w:r>
    </w:p>
    <w:p w:rsidR="0055722F" w:rsidRPr="0055722F" w:rsidRDefault="0055722F" w:rsidP="0055722F"/>
    <w:p w:rsidR="009C0C3D" w:rsidRPr="007F6904" w:rsidRDefault="009C0C3D" w:rsidP="007F6904"/>
    <w:p w:rsidR="009C0C3D" w:rsidRPr="007F6904" w:rsidRDefault="009C0C3D" w:rsidP="007F6904"/>
    <w:p w:rsidR="00265763" w:rsidRPr="007F6904" w:rsidRDefault="00265763" w:rsidP="00265763"/>
    <w:p w:rsidR="00EB0A4F" w:rsidRPr="007F6904" w:rsidRDefault="00EB0A4F" w:rsidP="00EB0A4F">
      <w:pPr>
        <w:pStyle w:val="Heading3"/>
        <w:spacing w:before="0"/>
        <w:rPr>
          <w:rFonts w:cs="Times New Roman"/>
        </w:rPr>
      </w:pPr>
      <w:r>
        <w:rPr>
          <w:rFonts w:cs="Times New Roman"/>
        </w:rPr>
        <w:lastRenderedPageBreak/>
        <w:t>a/t</w:t>
      </w:r>
      <w:r w:rsidRPr="007F6904">
        <w:rPr>
          <w:rFonts w:cs="Times New Roman"/>
        </w:rPr>
        <w:t xml:space="preserve">: Ukraine Proves no Aggression </w:t>
      </w:r>
      <w:r w:rsidRPr="007F6904">
        <w:rPr>
          <w:rFonts w:cs="Times New Roman"/>
        </w:rPr>
        <w:br/>
      </w:r>
    </w:p>
    <w:p w:rsidR="00EB0A4F" w:rsidRPr="007F6904" w:rsidRDefault="00EB0A4F" w:rsidP="00EB0A4F">
      <w:pPr>
        <w:pStyle w:val="Heading4"/>
        <w:spacing w:before="0"/>
        <w:rPr>
          <w:rFonts w:cs="Times New Roman"/>
        </w:rPr>
      </w:pPr>
      <w:r w:rsidRPr="007F6904">
        <w:rPr>
          <w:rFonts w:cs="Times New Roman"/>
        </w:rPr>
        <w:t xml:space="preserve">Ukraine is just heating up, plan pulls tensions over the brink </w:t>
      </w:r>
    </w:p>
    <w:p w:rsidR="00EB0A4F" w:rsidRPr="007F6904" w:rsidRDefault="00EB0A4F" w:rsidP="00EB0A4F">
      <w:r w:rsidRPr="00EB0A4F">
        <w:rPr>
          <w:b/>
        </w:rPr>
        <w:t xml:space="preserve">Fernandez, PJ Media, 7/7/14 </w:t>
      </w:r>
      <w:r w:rsidRPr="00EB0A4F">
        <w:rPr>
          <w:b/>
        </w:rPr>
        <w:br/>
      </w:r>
      <w:r w:rsidRPr="007F6904">
        <w:t xml:space="preserve">(Richard, 7/7/14, PJ Media, “Putin </w:t>
      </w:r>
      <w:proofErr w:type="gramStart"/>
      <w:r w:rsidRPr="007F6904">
        <w:t>As</w:t>
      </w:r>
      <w:proofErr w:type="gramEnd"/>
      <w:r w:rsidRPr="007F6904">
        <w:t xml:space="preserve"> Goldilocks”, </w:t>
      </w:r>
      <w:hyperlink r:id="rId48" w:history="1">
        <w:r w:rsidRPr="007F6904">
          <w:rPr>
            <w:rStyle w:val="Hyperlink"/>
          </w:rPr>
          <w:t>http://pjmedia.com/richardfernandez/2014/07/07/putin-as-goldilocks/</w:t>
        </w:r>
      </w:hyperlink>
      <w:r w:rsidRPr="007F6904">
        <w:t xml:space="preserve">, accessed 7/13/14, AA) </w:t>
      </w:r>
    </w:p>
    <w:p w:rsidR="00EB0A4F" w:rsidRPr="007F6904" w:rsidRDefault="00EB0A4F" w:rsidP="00EB0A4F"/>
    <w:p w:rsidR="00EB0A4F" w:rsidRPr="007F6904" w:rsidRDefault="00EB0A4F" w:rsidP="00EB0A4F">
      <w:pPr>
        <w:rPr>
          <w:rStyle w:val="StyleBoldUnderline"/>
        </w:rPr>
      </w:pPr>
      <w:r w:rsidRPr="007F6904">
        <w:t xml:space="preserve">In the story of the Three Bears, Goldilocks samples 3 bowls of porridge left on the breakfast table by perambulatory bruins.  One bowl was too hot; the other too cold; but one was just right. </w:t>
      </w:r>
      <w:r w:rsidRPr="007F6904">
        <w:rPr>
          <w:rStyle w:val="StyleBoldUnderline"/>
        </w:rPr>
        <w:t>The Russian bear</w:t>
      </w:r>
      <w:r w:rsidRPr="007F6904">
        <w:t xml:space="preserve">, according to the Economist, </w:t>
      </w:r>
      <w:r w:rsidRPr="007F6904">
        <w:rPr>
          <w:rStyle w:val="StyleBoldUnderline"/>
        </w:rPr>
        <w:t>was in the same position in relation to the conflict in Ukraine. Until recently it was just right.</w:t>
      </w:r>
    </w:p>
    <w:p w:rsidR="00EB0A4F" w:rsidRPr="007F6904" w:rsidRDefault="00EB0A4F" w:rsidP="00EB0A4F">
      <w:r w:rsidRPr="007F6904">
        <w:t xml:space="preserve">What </w:t>
      </w:r>
      <w:proofErr w:type="spellStart"/>
      <w:r w:rsidRPr="007F6904">
        <w:t>Mr</w:t>
      </w:r>
      <w:proofErr w:type="spellEnd"/>
      <w:r w:rsidRPr="007F6904">
        <w:t xml:space="preserve"> Putin would really like is a conflict of just the right size: big enough to force </w:t>
      </w:r>
      <w:proofErr w:type="spellStart"/>
      <w:r w:rsidRPr="007F6904">
        <w:t>Mr</w:t>
      </w:r>
      <w:proofErr w:type="spellEnd"/>
      <w:r w:rsidRPr="007F6904">
        <w:t xml:space="preserve"> </w:t>
      </w:r>
      <w:proofErr w:type="spellStart"/>
      <w:r w:rsidRPr="007F6904">
        <w:t>Poroshenko</w:t>
      </w:r>
      <w:proofErr w:type="spellEnd"/>
      <w:r w:rsidRPr="007F6904">
        <w:t xml:space="preserve"> into concessions but not so large it drags Russia in directly or forces it to </w:t>
      </w:r>
      <w:proofErr w:type="spellStart"/>
      <w:r w:rsidRPr="007F6904">
        <w:t>subsidise</w:t>
      </w:r>
      <w:proofErr w:type="spellEnd"/>
      <w:r w:rsidRPr="007F6904">
        <w:t xml:space="preserve"> Ukraine’s eastern regions. As </w:t>
      </w:r>
      <w:proofErr w:type="spellStart"/>
      <w:r w:rsidRPr="007F6904">
        <w:t>Mr</w:t>
      </w:r>
      <w:proofErr w:type="spellEnd"/>
      <w:r w:rsidRPr="007F6904">
        <w:t xml:space="preserve"> </w:t>
      </w:r>
      <w:proofErr w:type="spellStart"/>
      <w:r w:rsidRPr="007F6904">
        <w:t>Gorenburg</w:t>
      </w:r>
      <w:proofErr w:type="spellEnd"/>
      <w:r w:rsidRPr="007F6904">
        <w:t xml:space="preserve"> explains, </w:t>
      </w:r>
      <w:proofErr w:type="spellStart"/>
      <w:r w:rsidRPr="007F6904">
        <w:t>Mr</w:t>
      </w:r>
      <w:proofErr w:type="spellEnd"/>
      <w:r w:rsidRPr="007F6904">
        <w:t xml:space="preserve"> Putin will facilitate the transfer of Russian arms, fighters and money so as to ensure that “the insurgency isn’t defeated, but while doing the minimum possible”.</w:t>
      </w:r>
    </w:p>
    <w:p w:rsidR="00EB0A4F" w:rsidRPr="007F6904" w:rsidRDefault="00EB0A4F" w:rsidP="00EB0A4F">
      <w:r w:rsidRPr="007F6904">
        <w:rPr>
          <w:rStyle w:val="StyleBoldUnderline"/>
        </w:rPr>
        <w:t xml:space="preserve">The current instability was sized to fit Putin’s scenario: half-war, half-peace, all aggression. </w:t>
      </w:r>
      <w:r w:rsidRPr="007F6904">
        <w:t xml:space="preserve">“Today’s Russia thinks of itself as a </w:t>
      </w:r>
      <w:proofErr w:type="spellStart"/>
      <w:r w:rsidRPr="007F6904">
        <w:t>mobilisation</w:t>
      </w:r>
      <w:proofErr w:type="spellEnd"/>
      <w:r w:rsidRPr="007F6904">
        <w:t xml:space="preserve"> state, ready to deploy a full array of instruments in a crisis.” In Putin’s strategic conception actions are not neatly divided into War and Peace but into a continuum of coercive instruments.</w:t>
      </w:r>
    </w:p>
    <w:p w:rsidR="00EB0A4F" w:rsidRPr="007F6904" w:rsidRDefault="00EB0A4F" w:rsidP="00EB0A4F">
      <w:r w:rsidRPr="007F6904">
        <w:t xml:space="preserve">In Ukraine </w:t>
      </w:r>
      <w:r w:rsidRPr="007F6904">
        <w:rPr>
          <w:rStyle w:val="StyleBoldUnderline"/>
        </w:rPr>
        <w:t>this means a policy that combines covert arms transfers, volunteer fighters</w:t>
      </w:r>
      <w:r w:rsidRPr="007F6904">
        <w:t xml:space="preserve"> called up by patriotic </w:t>
      </w:r>
      <w:proofErr w:type="spellStart"/>
      <w:r w:rsidRPr="007F6904">
        <w:t>organisations</w:t>
      </w:r>
      <w:proofErr w:type="spellEnd"/>
      <w:r w:rsidRPr="007F6904">
        <w:t xml:space="preserve">, oligarchs and others, propaganda produced by state-run media, </w:t>
      </w:r>
      <w:r w:rsidRPr="007F6904">
        <w:rPr>
          <w:rStyle w:val="StyleBoldUnderline"/>
        </w:rPr>
        <w:t>punitive arm-twisting over gas prices and a worsening of political repression at home</w:t>
      </w:r>
      <w:r w:rsidRPr="007F6904">
        <w:t>. Officials in Moscow, who have taken to praising non-linear war even if they do not use the precise term, say they are wielding the same tools the Americans use all the time: first engineer protests, and if that doesn’t work, back them up by force.</w:t>
      </w:r>
    </w:p>
    <w:p w:rsidR="00EB0A4F" w:rsidRPr="007F6904" w:rsidRDefault="00EB0A4F" w:rsidP="00EB0A4F">
      <w:r w:rsidRPr="007F6904">
        <w:t xml:space="preserve">Which is why Ukrainian president Petro </w:t>
      </w:r>
      <w:proofErr w:type="spellStart"/>
      <w:r w:rsidRPr="007F6904">
        <w:t>Poroshenko’s</w:t>
      </w:r>
      <w:proofErr w:type="spellEnd"/>
      <w:r w:rsidRPr="007F6904">
        <w:t xml:space="preserve"> decision to escalate the fight caught Putin off-guard, according to the Jamestown Foundation. </w:t>
      </w:r>
      <w:r w:rsidRPr="007F6904">
        <w:rPr>
          <w:rStyle w:val="StyleBoldUnderline"/>
        </w:rPr>
        <w:t xml:space="preserve">‘Just right’ got a little too hot. </w:t>
      </w:r>
      <w:r w:rsidRPr="007F6904">
        <w:t xml:space="preserve">Pavel K. </w:t>
      </w:r>
      <w:proofErr w:type="spellStart"/>
      <w:r w:rsidRPr="007F6904">
        <w:t>Baev</w:t>
      </w:r>
      <w:proofErr w:type="spellEnd"/>
      <w:r w:rsidRPr="007F6904">
        <w:t xml:space="preserve"> of Jamestown writes</w:t>
      </w:r>
      <w:proofErr w:type="gramStart"/>
      <w:r w:rsidRPr="007F6904">
        <w:t>, ”</w:t>
      </w:r>
      <w:proofErr w:type="gramEnd"/>
      <w:r w:rsidRPr="007F6904">
        <w:rPr>
          <w:rStyle w:val="StyleBoldUnderline"/>
        </w:rPr>
        <w:t>the most dramatic turn</w:t>
      </w:r>
      <w:r w:rsidRPr="007F6904">
        <w:t xml:space="preserve"> in the protracted Ukrainian calamity last week </w:t>
      </w:r>
      <w:r w:rsidRPr="007F6904">
        <w:rPr>
          <w:rStyle w:val="StyleBoldUnderline"/>
        </w:rPr>
        <w:t>was the decision of President Petro</w:t>
      </w:r>
      <w:r w:rsidRPr="007F6904">
        <w:t xml:space="preserve"> </w:t>
      </w:r>
      <w:proofErr w:type="spellStart"/>
      <w:r w:rsidRPr="007F6904">
        <w:rPr>
          <w:rStyle w:val="StyleBoldUnderline"/>
        </w:rPr>
        <w:t>Poroshenko</w:t>
      </w:r>
      <w:proofErr w:type="spellEnd"/>
      <w:r w:rsidRPr="007F6904">
        <w:rPr>
          <w:rStyle w:val="StyleBoldUnderline"/>
        </w:rPr>
        <w:t xml:space="preserve"> to end the ceasefire and resume the offensive against separatists</w:t>
      </w:r>
      <w:r w:rsidRPr="007F6904">
        <w:t xml:space="preserve"> in the Donetsk and </w:t>
      </w:r>
      <w:proofErr w:type="spellStart"/>
      <w:r w:rsidRPr="007F6904">
        <w:t>Luhansk</w:t>
      </w:r>
      <w:proofErr w:type="spellEnd"/>
      <w:r w:rsidRPr="007F6904">
        <w:t xml:space="preserve"> regions. </w:t>
      </w:r>
      <w:proofErr w:type="spellStart"/>
      <w:r w:rsidRPr="007F6904">
        <w:t>Poroshenko</w:t>
      </w:r>
      <w:proofErr w:type="spellEnd"/>
      <w:r w:rsidRPr="007F6904">
        <w:t xml:space="preserve"> had every reason to conclude that the cessation of combat operations plays into rebel hands, since Ukraine’s control over the border with Russia was not restored and reinforcements from Russia were pouring into the motley gangs of pretentious warlords”. </w:t>
      </w:r>
      <w:r w:rsidRPr="007F6904">
        <w:rPr>
          <w:rStyle w:val="StyleBoldUnderline"/>
        </w:rPr>
        <w:t xml:space="preserve">Having concluded that a demi-conflict was working in Russia’s favor, </w:t>
      </w:r>
      <w:proofErr w:type="spellStart"/>
      <w:r w:rsidRPr="007F6904">
        <w:rPr>
          <w:rStyle w:val="StyleBoldUnderline"/>
        </w:rPr>
        <w:t>Poroshenko</w:t>
      </w:r>
      <w:proofErr w:type="spellEnd"/>
      <w:r w:rsidRPr="007F6904">
        <w:rPr>
          <w:rStyle w:val="StyleBoldUnderline"/>
        </w:rPr>
        <w:t xml:space="preserve"> doubled down, scalding Putin’s tongue.</w:t>
      </w:r>
    </w:p>
    <w:p w:rsidR="00EB0A4F" w:rsidRPr="007F6904" w:rsidRDefault="00EB0A4F" w:rsidP="00EB0A4F">
      <w:pPr>
        <w:rPr>
          <w:rStyle w:val="StyleBoldUnderline"/>
        </w:rPr>
      </w:pPr>
      <w:r w:rsidRPr="007F6904">
        <w:rPr>
          <w:rStyle w:val="StyleBoldUnderline"/>
        </w:rPr>
        <w:t xml:space="preserve">This determined offensive has caught Moscow by surprise, since its working assumption was that </w:t>
      </w:r>
      <w:proofErr w:type="spellStart"/>
      <w:r w:rsidRPr="007F6904">
        <w:rPr>
          <w:rStyle w:val="StyleBoldUnderline"/>
        </w:rPr>
        <w:t>Poroshenko</w:t>
      </w:r>
      <w:proofErr w:type="spellEnd"/>
      <w:r w:rsidRPr="007F6904">
        <w:rPr>
          <w:rStyle w:val="StyleBoldUnderline"/>
        </w:rPr>
        <w:t xml:space="preserve"> would keep extending the truce, thus allowing the conflict to “freeze” and making possible the establishment of a de-facto independent “</w:t>
      </w:r>
      <w:proofErr w:type="spellStart"/>
      <w:r w:rsidRPr="007F6904">
        <w:rPr>
          <w:rStyle w:val="StyleBoldUnderline"/>
        </w:rPr>
        <w:t>Novorossiya</w:t>
      </w:r>
      <w:proofErr w:type="spellEnd"/>
      <w:r w:rsidRPr="007F6904">
        <w:rPr>
          <w:rStyle w:val="StyleBoldUnderline"/>
        </w:rPr>
        <w:t>” in eastern Ukraine.</w:t>
      </w:r>
    </w:p>
    <w:p w:rsidR="00EB0A4F" w:rsidRPr="007F6904" w:rsidRDefault="00EB0A4F" w:rsidP="00EB0A4F">
      <w:pPr>
        <w:rPr>
          <w:rStyle w:val="StyleBoldUnderline"/>
        </w:rPr>
      </w:pPr>
      <w:r w:rsidRPr="007F6904">
        <w:t>The Jamestown Foundation argues that many of Putin’s apparently conciliatory moves were intended to freeze the conflict in the kind of low-intensity limbo the Russian president hoped to maintain</w:t>
      </w:r>
      <w:r w:rsidRPr="007F6904">
        <w:rPr>
          <w:rStyle w:val="StyleBoldUnderline"/>
        </w:rPr>
        <w:t xml:space="preserve">. It was sized to be just small enough to keep from triggering the Western war response and just quiet enough to lure them into a ‘partnership for peace’. </w:t>
      </w:r>
      <w:proofErr w:type="gramStart"/>
      <w:r w:rsidRPr="007F6904">
        <w:rPr>
          <w:rStyle w:val="StyleBoldUnderline"/>
        </w:rPr>
        <w:t>But still big enough to gobble up Eastern Ukraine.</w:t>
      </w:r>
      <w:proofErr w:type="gramEnd"/>
    </w:p>
    <w:p w:rsidR="00EB0A4F" w:rsidRPr="007F6904" w:rsidRDefault="00EB0A4F" w:rsidP="00EB0A4F">
      <w:r w:rsidRPr="007F6904">
        <w:t xml:space="preserve">Foreign Minister Sergei </w:t>
      </w:r>
      <w:proofErr w:type="spellStart"/>
      <w:r w:rsidRPr="007F6904">
        <w:t>Lavrov</w:t>
      </w:r>
      <w:proofErr w:type="spellEnd"/>
      <w:r w:rsidRPr="007F6904">
        <w:t xml:space="preserve"> is conducting relentless “shuttle intrigue” seeking to impress upon France and Germany that Russia’s prime aim is the cessation of violence through renewed talks with the separatists. President Vladimir Putin delivered his traditional address to the Russian ambassadors on July 1 and justified Russian actions in a remarkably cautious manner, avoiding any belligerence and denying any intention to exploit the Ukrainian crisis.</w:t>
      </w:r>
    </w:p>
    <w:p w:rsidR="00EB0A4F" w:rsidRPr="007F6904" w:rsidRDefault="00EB0A4F" w:rsidP="00EB0A4F">
      <w:r w:rsidRPr="007F6904">
        <w:lastRenderedPageBreak/>
        <w:t xml:space="preserve">All of this was undone by the </w:t>
      </w:r>
      <w:proofErr w:type="spellStart"/>
      <w:r w:rsidRPr="007F6904">
        <w:t>Poroshenko’s</w:t>
      </w:r>
      <w:proofErr w:type="spellEnd"/>
      <w:r w:rsidRPr="007F6904">
        <w:t xml:space="preserve"> sudden forcefulness. Now Putin is faced with the prospect of losing his bet. Having miscalculated, he must either match the moves or go home to lick his wounds.</w:t>
      </w:r>
    </w:p>
    <w:p w:rsidR="00EB0A4F" w:rsidRPr="007F6904" w:rsidRDefault="00EB0A4F" w:rsidP="00EB0A4F">
      <w:r w:rsidRPr="007F6904">
        <w:t>He was just about to convince his peers in France and Germany that Russia could become a key peace-maker when the plan for organizing yet another “frozen conflict” collapsed. He cannot snatch any victory out of the Slavyansk defeat, and even the promise to slam Ukraine with trade tariffs rings false, because Belarus and Kazakhstan have refused to approve them (Forbes.ru, June30). The smart maneuvering aimed at preventing new Western sanctions is now seen by the outraged “patriotic” fringe, which has entered into the political mainstream, as an outright capitulation (</w:t>
      </w:r>
      <w:proofErr w:type="spellStart"/>
      <w:r w:rsidRPr="007F6904">
        <w:t>BestToday</w:t>
      </w:r>
      <w:proofErr w:type="spellEnd"/>
      <w:r w:rsidRPr="007F6904">
        <w:t>, July 6). The spectacular consolidation of the tired regime around the Crimean “triumph” can quickly unravel and the disillusioned “volunteers” returning to the bleak normalcy in many depression-hit Russian regions could become street fighters in mini-</w:t>
      </w:r>
      <w:proofErr w:type="spellStart"/>
      <w:r w:rsidRPr="007F6904">
        <w:t>Maidans</w:t>
      </w:r>
      <w:proofErr w:type="spellEnd"/>
      <w:r w:rsidRPr="007F6904">
        <w:t xml:space="preserve"> (</w:t>
      </w:r>
      <w:proofErr w:type="spellStart"/>
      <w:r w:rsidRPr="007F6904">
        <w:t>Nezavisimaya</w:t>
      </w:r>
      <w:proofErr w:type="spellEnd"/>
      <w:r w:rsidRPr="007F6904">
        <w:t xml:space="preserve"> </w:t>
      </w:r>
      <w:proofErr w:type="spellStart"/>
      <w:r w:rsidRPr="007F6904">
        <w:t>gazeta</w:t>
      </w:r>
      <w:proofErr w:type="spellEnd"/>
      <w:r w:rsidRPr="007F6904">
        <w:t>, July 2).</w:t>
      </w:r>
    </w:p>
    <w:p w:rsidR="00EB0A4F" w:rsidRPr="007F6904" w:rsidRDefault="00EB0A4F" w:rsidP="00EB0A4F">
      <w:r w:rsidRPr="007F6904">
        <w:t>News reports suggest the cities of Donetsk and Lugansk are about to be invested and besieged by Ukrainian forces</w:t>
      </w:r>
      <w:r w:rsidRPr="007F6904">
        <w:rPr>
          <w:rStyle w:val="StyleBoldUnderline"/>
        </w:rPr>
        <w:t>. Three bridges leading to the city have been blown</w:t>
      </w:r>
      <w:r w:rsidRPr="007F6904">
        <w:t xml:space="preserve">, according to the BBC, </w:t>
      </w:r>
      <w:r w:rsidRPr="007F6904">
        <w:rPr>
          <w:rStyle w:val="StyleBoldUnderline"/>
        </w:rPr>
        <w:t>and the proxies are digging in.</w:t>
      </w:r>
      <w:r w:rsidRPr="007F6904">
        <w:t xml:space="preserve"> Ukrainian forces may be on the advance, but Putin’s proxies are still waiting for the Russian cavalry to their rescue. Will they come?</w:t>
      </w:r>
    </w:p>
    <w:p w:rsidR="00EB0A4F" w:rsidRPr="007F6904" w:rsidRDefault="00EB0A4F" w:rsidP="00EB0A4F">
      <w:pPr>
        <w:rPr>
          <w:rStyle w:val="StyleBoldUnderline"/>
        </w:rPr>
      </w:pPr>
      <w:proofErr w:type="spellStart"/>
      <w:r w:rsidRPr="007F6904">
        <w:rPr>
          <w:rStyle w:val="StyleBoldUnderline"/>
        </w:rPr>
        <w:t>Mykhaylo</w:t>
      </w:r>
      <w:proofErr w:type="spellEnd"/>
      <w:r w:rsidRPr="007F6904">
        <w:rPr>
          <w:rStyle w:val="StyleBoldUnderline"/>
        </w:rPr>
        <w:t xml:space="preserve"> </w:t>
      </w:r>
      <w:proofErr w:type="spellStart"/>
      <w:r w:rsidRPr="007F6904">
        <w:rPr>
          <w:rStyle w:val="StyleBoldUnderline"/>
        </w:rPr>
        <w:t>Koval</w:t>
      </w:r>
      <w:proofErr w:type="spellEnd"/>
      <w:r w:rsidRPr="007F6904">
        <w:rPr>
          <w:rStyle w:val="StyleBoldUnderline"/>
        </w:rPr>
        <w:t>, a senior Ukrainian security official, said government troops were preparing to continue the operation against the separatists.</w:t>
      </w:r>
    </w:p>
    <w:p w:rsidR="00EB0A4F" w:rsidRPr="007F6904" w:rsidRDefault="00EB0A4F" w:rsidP="00EB0A4F">
      <w:r w:rsidRPr="007F6904">
        <w:rPr>
          <w:rStyle w:val="StyleBoldUnderline"/>
        </w:rPr>
        <w:t xml:space="preserve">“There is a clear strategic plan, which has been approved. The plan is focused on two major regional </w:t>
      </w:r>
      <w:proofErr w:type="spellStart"/>
      <w:r w:rsidRPr="007F6904">
        <w:rPr>
          <w:rStyle w:val="StyleBoldUnderline"/>
        </w:rPr>
        <w:t>centres</w:t>
      </w:r>
      <w:proofErr w:type="spellEnd"/>
      <w:r w:rsidRPr="007F6904">
        <w:rPr>
          <w:rStyle w:val="StyleBoldUnderline"/>
        </w:rPr>
        <w:t xml:space="preserve">: </w:t>
      </w:r>
      <w:proofErr w:type="spellStart"/>
      <w:r w:rsidRPr="007F6904">
        <w:rPr>
          <w:rStyle w:val="StyleBoldUnderline"/>
        </w:rPr>
        <w:t>Luhansk</w:t>
      </w:r>
      <w:proofErr w:type="spellEnd"/>
      <w:r w:rsidRPr="007F6904">
        <w:rPr>
          <w:rStyle w:val="StyleBoldUnderline"/>
        </w:rPr>
        <w:t xml:space="preserve"> and Donetsk. These cities will be completely blockaded,”</w:t>
      </w:r>
      <w:r w:rsidRPr="007F6904">
        <w:t xml:space="preserve"> </w:t>
      </w:r>
      <w:proofErr w:type="spellStart"/>
      <w:r w:rsidRPr="007F6904">
        <w:t>Mr</w:t>
      </w:r>
      <w:proofErr w:type="spellEnd"/>
      <w:r w:rsidRPr="007F6904">
        <w:t xml:space="preserve"> </w:t>
      </w:r>
      <w:proofErr w:type="spellStart"/>
      <w:r w:rsidRPr="007F6904">
        <w:t>Koval</w:t>
      </w:r>
      <w:proofErr w:type="spellEnd"/>
      <w:r w:rsidRPr="007F6904">
        <w:t xml:space="preserve"> said.</w:t>
      </w:r>
    </w:p>
    <w:p w:rsidR="00EB0A4F" w:rsidRPr="007F6904" w:rsidRDefault="00EB0A4F" w:rsidP="00EB0A4F">
      <w:r w:rsidRPr="007F6904">
        <w:t>“These measures will result in the separatists – let us call them bandits – being forced to lay down arms.”</w:t>
      </w:r>
    </w:p>
    <w:p w:rsidR="00EB0A4F" w:rsidRPr="007F6904" w:rsidRDefault="00EB0A4F" w:rsidP="00EB0A4F">
      <w:r w:rsidRPr="007F6904">
        <w:t xml:space="preserve">Will Putin, having failed to find the “just right” porridge, now give it up? Pavel </w:t>
      </w:r>
      <w:proofErr w:type="spellStart"/>
      <w:r w:rsidRPr="007F6904">
        <w:t>Felgenhauer</w:t>
      </w:r>
      <w:proofErr w:type="spellEnd"/>
      <w:r w:rsidRPr="007F6904">
        <w:t xml:space="preserve"> in another Jamestown article says “</w:t>
      </w:r>
      <w:r w:rsidRPr="007F6904">
        <w:rPr>
          <w:rStyle w:val="StyleBoldUnderline"/>
        </w:rPr>
        <w:t>the Kremlin apparently believes the time is ripe for a decisive drive to undermine U.S. influence and power worldwide and hit at the transatlantic link to undermine NATO, while the White House is occupied by the Obama administration, seen by Moscow as ineffective and indecisive.”</w:t>
      </w:r>
      <w:r w:rsidRPr="007F6904">
        <w:t xml:space="preserve"> Putin was ready for easy pickings. But now he’s encountered resistance, what will he do?</w:t>
      </w:r>
    </w:p>
    <w:p w:rsidR="00EB0A4F" w:rsidRPr="007F6904" w:rsidRDefault="00EB0A4F" w:rsidP="00EB0A4F">
      <w:pPr>
        <w:rPr>
          <w:rStyle w:val="StyleBoldUnderline"/>
        </w:rPr>
      </w:pPr>
      <w:r w:rsidRPr="007F6904">
        <w:t xml:space="preserve">NATO Secretary General Anders </w:t>
      </w:r>
      <w:proofErr w:type="spellStart"/>
      <w:r w:rsidRPr="007F6904">
        <w:t>Fogh</w:t>
      </w:r>
      <w:proofErr w:type="spellEnd"/>
      <w:r w:rsidRPr="007F6904">
        <w:t xml:space="preserve"> </w:t>
      </w:r>
      <w:proofErr w:type="spellStart"/>
      <w:r w:rsidRPr="007F6904">
        <w:t>Rassmussen</w:t>
      </w:r>
      <w:proofErr w:type="spellEnd"/>
      <w:r w:rsidRPr="007F6904">
        <w:t xml:space="preserve"> in a very recent interview with </w:t>
      </w:r>
      <w:proofErr w:type="spellStart"/>
      <w:r w:rsidRPr="007F6904">
        <w:t>Euronews</w:t>
      </w:r>
      <w:proofErr w:type="spellEnd"/>
      <w:r w:rsidRPr="007F6904">
        <w:t xml:space="preserve"> said </w:t>
      </w:r>
      <w:r w:rsidRPr="007F6904">
        <w:rPr>
          <w:rStyle w:val="StyleBoldUnderline"/>
        </w:rPr>
        <w:t>NATO’s belief that Russia could be a partner has been rudely shattered by events in Ukraine. NATO must re-arm, he says.</w:t>
      </w:r>
    </w:p>
    <w:p w:rsidR="00EB0A4F" w:rsidRPr="007F6904" w:rsidRDefault="00EB0A4F" w:rsidP="00EB0A4F">
      <w:pPr>
        <w:rPr>
          <w:rStyle w:val="StyleBoldUnderline"/>
        </w:rPr>
      </w:pPr>
      <w:r w:rsidRPr="007F6904">
        <w:t xml:space="preserve">The security environment has changed dramatically. Russia’s illegal military actions in Ukraine are a wake-up call … </w:t>
      </w:r>
      <w:r w:rsidRPr="007F6904">
        <w:rPr>
          <w:rStyle w:val="StyleBoldUnderline"/>
        </w:rPr>
        <w:t>in blatant breach of all its international commitments and also in breach of the fundamental principles of NATO-Russia cooperation. …</w:t>
      </w:r>
    </w:p>
    <w:p w:rsidR="00EB0A4F" w:rsidRPr="007F6904" w:rsidRDefault="00EB0A4F" w:rsidP="00EB0A4F">
      <w:r w:rsidRPr="007F6904">
        <w:t xml:space="preserve">There is no doubt that </w:t>
      </w:r>
      <w:r w:rsidRPr="007F6904">
        <w:rPr>
          <w:rStyle w:val="StyleBoldUnderline"/>
        </w:rPr>
        <w:t xml:space="preserve">Russia is heavily involved in destabilizing the eastern part of Ukraine. They allow a flow of weapons and equipment and also fighters across the border into Ukraine. </w:t>
      </w:r>
      <w:r w:rsidRPr="007F6904">
        <w:t xml:space="preserve">… </w:t>
      </w:r>
      <w:proofErr w:type="gramStart"/>
      <w:r w:rsidRPr="007F6904">
        <w:t>we</w:t>
      </w:r>
      <w:proofErr w:type="gramEnd"/>
      <w:r w:rsidRPr="007F6904">
        <w:t xml:space="preserve"> can see in </w:t>
      </w:r>
      <w:r w:rsidRPr="007F6904">
        <w:rPr>
          <w:rStyle w:val="StyleBoldUnderline"/>
        </w:rPr>
        <w:t>the Russian military</w:t>
      </w:r>
      <w:r w:rsidRPr="007F6904">
        <w:t xml:space="preserve"> documents that they</w:t>
      </w:r>
      <w:r w:rsidRPr="007F6904">
        <w:rPr>
          <w:rStyle w:val="StyleBoldUnderline"/>
        </w:rPr>
        <w:t xml:space="preserve"> consider NATO an adversary</w:t>
      </w:r>
      <w:r w:rsidRPr="007F6904">
        <w:t>, so of course we have to adapt to that. …</w:t>
      </w:r>
    </w:p>
    <w:p w:rsidR="00EB0A4F" w:rsidRPr="007F6904" w:rsidRDefault="00EB0A4F" w:rsidP="00EB0A4F">
      <w:r w:rsidRPr="007F6904">
        <w:rPr>
          <w:rStyle w:val="StyleBoldUnderline"/>
        </w:rPr>
        <w:t>We have seen Russian armed forces act very swiftly</w:t>
      </w:r>
      <w:r w:rsidRPr="007F6904">
        <w:t xml:space="preserve">. … </w:t>
      </w:r>
      <w:proofErr w:type="gramStart"/>
      <w:r w:rsidRPr="007F6904">
        <w:t>it’s</w:t>
      </w:r>
      <w:proofErr w:type="gramEnd"/>
      <w:r w:rsidRPr="007F6904">
        <w:t xml:space="preserve"> now time to stop the cuts, reverse the trend and gradually increase defense spending.”</w:t>
      </w:r>
    </w:p>
    <w:p w:rsidR="00EB0A4F" w:rsidRPr="007F6904" w:rsidRDefault="00EB0A4F" w:rsidP="00EB0A4F">
      <w:pPr>
        <w:rPr>
          <w:rStyle w:val="StyleBoldUnderline"/>
        </w:rPr>
      </w:pPr>
      <w:r w:rsidRPr="007F6904">
        <w:t>And if NATO re-arms and Obama leaves office then Putin’s window of opportunity will close. There’ll be no more cuts to ‘unproven missile defense systems’, no more cancellations of ‘future combat systems’, no more unilateral disarmament — all of which ironically, may have led to the current problem in the first place</w:t>
      </w:r>
      <w:r w:rsidRPr="007F6904">
        <w:rPr>
          <w:rStyle w:val="StyleBoldUnderline"/>
        </w:rPr>
        <w:t>. The situation is classically dangerous. Having encouraged aggression by weakness, the West must unavoidably increase the tension by strengthening itself.</w:t>
      </w:r>
    </w:p>
    <w:p w:rsidR="00EB0A4F" w:rsidRPr="007F6904" w:rsidRDefault="00EB0A4F" w:rsidP="00EB0A4F">
      <w:pPr>
        <w:rPr>
          <w:rStyle w:val="StyleBoldUnderline"/>
        </w:rPr>
      </w:pPr>
      <w:r w:rsidRPr="007F6904">
        <w:t xml:space="preserve">The conflict is moving into a siege which may suit everyone’s book because it slows down the tempo of events. But at some point </w:t>
      </w:r>
      <w:r w:rsidRPr="007F6904">
        <w:rPr>
          <w:rStyle w:val="StyleBoldUnderline"/>
        </w:rPr>
        <w:t>Putin will be forced to fish</w:t>
      </w:r>
      <w:r w:rsidRPr="007F6904">
        <w:t xml:space="preserve"> or cut bait. The rational response would be for him to cut his losses. Nothing in the Ukraine is worth a general war for Russia. Everyone hopes Putin will cut bait. But </w:t>
      </w:r>
      <w:r w:rsidRPr="007F6904">
        <w:rPr>
          <w:rStyle w:val="StyleBoldUnderline"/>
        </w:rPr>
        <w:t>hope is not normally a policy, except recently.</w:t>
      </w:r>
    </w:p>
    <w:p w:rsidR="00EB0A4F" w:rsidRPr="007F6904" w:rsidRDefault="00EB0A4F" w:rsidP="00EB0A4F">
      <w:pPr>
        <w:rPr>
          <w:rStyle w:val="StyleBoldUnderline"/>
        </w:rPr>
      </w:pPr>
    </w:p>
    <w:p w:rsidR="00EB0A4F" w:rsidRPr="007F6904" w:rsidRDefault="00EB0A4F" w:rsidP="00EB0A4F">
      <w:pPr>
        <w:pStyle w:val="Heading4"/>
        <w:spacing w:before="0"/>
        <w:rPr>
          <w:rFonts w:cs="Times New Roman"/>
        </w:rPr>
      </w:pPr>
      <w:r w:rsidRPr="007F6904">
        <w:rPr>
          <w:rFonts w:cs="Times New Roman"/>
        </w:rPr>
        <w:lastRenderedPageBreak/>
        <w:t xml:space="preserve">US continuing containment kills Putin’s perception of US, plan breaks the </w:t>
      </w:r>
      <w:proofErr w:type="spellStart"/>
      <w:r w:rsidRPr="007F6904">
        <w:rPr>
          <w:rFonts w:cs="Times New Roman"/>
        </w:rPr>
        <w:t>camels</w:t>
      </w:r>
      <w:proofErr w:type="spellEnd"/>
      <w:r w:rsidRPr="007F6904">
        <w:rPr>
          <w:rFonts w:cs="Times New Roman"/>
        </w:rPr>
        <w:t xml:space="preserve"> back</w:t>
      </w:r>
    </w:p>
    <w:p w:rsidR="00EB0A4F" w:rsidRPr="007F6904" w:rsidRDefault="00EB0A4F" w:rsidP="00EB0A4F">
      <w:proofErr w:type="spellStart"/>
      <w:r w:rsidRPr="007F6904">
        <w:rPr>
          <w:rStyle w:val="StyleStyleBold12pt"/>
        </w:rPr>
        <w:t>Nechepurenko</w:t>
      </w:r>
      <w:proofErr w:type="spellEnd"/>
      <w:r w:rsidRPr="007F6904">
        <w:rPr>
          <w:rStyle w:val="StyleStyleBold12pt"/>
        </w:rPr>
        <w:t>, Deputy News Editor, 7/1/14</w:t>
      </w:r>
      <w:r w:rsidRPr="007F6904">
        <w:br/>
        <w:t>(Ivan, Senior Correspondent of The Moscow Times, 7/1/14</w:t>
      </w:r>
      <w:proofErr w:type="gramStart"/>
      <w:r w:rsidRPr="007F6904">
        <w:t>,The</w:t>
      </w:r>
      <w:proofErr w:type="gramEnd"/>
      <w:r w:rsidRPr="007F6904">
        <w:t xml:space="preserve"> Moscow Times, “Putin Lashes Out Against Cold War-Style Containment of Russia”, </w:t>
      </w:r>
      <w:hyperlink r:id="rId49" w:history="1">
        <w:r w:rsidRPr="007F6904">
          <w:rPr>
            <w:rStyle w:val="Hyperlink"/>
          </w:rPr>
          <w:t>http://www.themoscowtimes.com/news/article/putin-lashes-out-against-cold-war-style-containment-of-russia/502817.html</w:t>
        </w:r>
      </w:hyperlink>
      <w:r w:rsidRPr="007F6904">
        <w:t>, accessed 7/13/14, AA)</w:t>
      </w:r>
    </w:p>
    <w:p w:rsidR="00EB0A4F" w:rsidRPr="007F6904" w:rsidRDefault="00EB0A4F" w:rsidP="00EB0A4F">
      <w:pPr>
        <w:rPr>
          <w:rStyle w:val="StyleBoldUnderline"/>
        </w:rPr>
      </w:pPr>
    </w:p>
    <w:p w:rsidR="00EB0A4F" w:rsidRPr="007F6904" w:rsidRDefault="00EB0A4F" w:rsidP="00EB0A4F">
      <w:pPr>
        <w:rPr>
          <w:rStyle w:val="StyleBoldUnderline"/>
        </w:rPr>
      </w:pPr>
      <w:r w:rsidRPr="007F6904">
        <w:rPr>
          <w:rStyle w:val="StyleBoldUnderline"/>
        </w:rPr>
        <w:t>President Vladimir Putin accused the U.S. on Tuesday of having revived the Cold War policy of containment.</w:t>
      </w:r>
    </w:p>
    <w:p w:rsidR="00EB0A4F" w:rsidRPr="007F6904" w:rsidRDefault="00EB0A4F" w:rsidP="00EB0A4F">
      <w:pPr>
        <w:rPr>
          <w:rStyle w:val="StyleBoldUnderline"/>
          <w:b w:val="0"/>
        </w:rPr>
      </w:pPr>
      <w:r w:rsidRPr="007F6904">
        <w:rPr>
          <w:rStyle w:val="StyleBoldUnderline"/>
        </w:rPr>
        <w:t>"The events in Ukraine are the concentrated expression of the policy of containing Russia. The roots of this policy go deep into history, it is clear that this policy, unfortunately, did not end with the Cold War," Putin said in a speech before a crowd of top Russian diplomats from around the globe.</w:t>
      </w:r>
    </w:p>
    <w:p w:rsidR="00EB0A4F" w:rsidRPr="007F6904" w:rsidRDefault="00EB0A4F" w:rsidP="00EB0A4F">
      <w:pPr>
        <w:rPr>
          <w:rStyle w:val="StyleBoldUnderline"/>
        </w:rPr>
      </w:pPr>
      <w:r w:rsidRPr="007F6904">
        <w:rPr>
          <w:rStyle w:val="StyleBoldUnderline"/>
        </w:rPr>
        <w:t>The containment policy, rooted in the theory that strategically rebuffing Soviet initiatives on the global stage would eventually bring about the U.S.S.R.'s demise, formed the basis of the U.S.' Cold War strategy.</w:t>
      </w:r>
    </w:p>
    <w:p w:rsidR="00EB0A4F" w:rsidRPr="007F6904" w:rsidRDefault="00EB0A4F" w:rsidP="00EB0A4F">
      <w:pPr>
        <w:rPr>
          <w:rStyle w:val="StyleBoldUnderline"/>
        </w:rPr>
      </w:pPr>
      <w:r w:rsidRPr="007F6904">
        <w:rPr>
          <w:rStyle w:val="StyleBoldUnderline"/>
        </w:rPr>
        <w:t>During his speech before a conference on Russia's foreign policy objectives Tuesday, Putin emphasized that Russia must continue to assert its role as a global superpower, despite pressure from the West.</w:t>
      </w:r>
    </w:p>
    <w:p w:rsidR="00EB0A4F" w:rsidRPr="007F6904" w:rsidRDefault="00EB0A4F" w:rsidP="00EB0A4F">
      <w:pPr>
        <w:rPr>
          <w:rStyle w:val="StyleBoldUnderline"/>
          <w:b w:val="0"/>
        </w:rPr>
      </w:pPr>
      <w:r w:rsidRPr="007F6904">
        <w:rPr>
          <w:rStyle w:val="StyleBoldUnderline"/>
        </w:rPr>
        <w:t>"Our country will continue to defend vigorously the rights of Russians, our compatriots, around the world and will do so by any means necessary — from political and economic to the right of self-defense enshrined in international humanitarian law," he said, referring to Russia's annexation of Crimea in March.</w:t>
      </w:r>
    </w:p>
    <w:p w:rsidR="00EB0A4F" w:rsidRPr="007F6904" w:rsidRDefault="00EB0A4F" w:rsidP="00EB0A4F">
      <w:pPr>
        <w:rPr>
          <w:rStyle w:val="StyleBoldUnderline"/>
        </w:rPr>
      </w:pPr>
      <w:r w:rsidRPr="007F6904">
        <w:rPr>
          <w:rStyle w:val="StyleBoldUnderline"/>
        </w:rPr>
        <w:t>Putin reiterated his steadfast criticism of U.S. unilateralism in international affairs, blaming it for having provoked and perpetuated the ongoing crisis in Ukraine, and for having transformed the world into a "global barracks."</w:t>
      </w:r>
    </w:p>
    <w:p w:rsidR="00EB0A4F" w:rsidRPr="007F6904" w:rsidRDefault="00EB0A4F" w:rsidP="00EB0A4F">
      <w:pPr>
        <w:rPr>
          <w:rStyle w:val="StyleBoldUnderline"/>
        </w:rPr>
      </w:pPr>
      <w:r w:rsidRPr="007F6904">
        <w:rPr>
          <w:rStyle w:val="StyleBoldUnderline"/>
        </w:rPr>
        <w:t>He listed the Ukraine crisis alongside the conflicts in Syria, Libya and Iraq, which he asserted had been the direct result of "unconstitutional coups."</w:t>
      </w:r>
    </w:p>
    <w:p w:rsidR="00EB0A4F" w:rsidRPr="007F6904" w:rsidRDefault="00EB0A4F" w:rsidP="00EB0A4F">
      <w:pPr>
        <w:rPr>
          <w:rStyle w:val="StyleBoldUnderline"/>
          <w:b w:val="0"/>
        </w:rPr>
      </w:pPr>
      <w:r w:rsidRPr="007F6904">
        <w:rPr>
          <w:rStyle w:val="StyleBoldUnderline"/>
        </w:rPr>
        <w:t>Russia is being pressured by the U.S. over its "independent position" on these matters, he said. "We are aware of the pressure that our American partners put on France with an aim to halt deliveries of Mistral ships to Russia. We know that the U.S. hinted that if the French do not deliver the Mistrals, then sanctions will be gradually lifted from the banks, or at least reduced to minimum. If this is not blackmail then what is it?"</w:t>
      </w:r>
    </w:p>
    <w:p w:rsidR="00EB0A4F" w:rsidRPr="007F6904" w:rsidRDefault="00EB0A4F" w:rsidP="00EB0A4F">
      <w:pPr>
        <w:rPr>
          <w:rStyle w:val="StyleBoldUnderline"/>
          <w:b w:val="0"/>
        </w:rPr>
      </w:pPr>
      <w:r w:rsidRPr="007F6904">
        <w:rPr>
          <w:rStyle w:val="StyleBoldUnderline"/>
        </w:rPr>
        <w:t>He was apparently referring to the French bank BNP Paribas, which pleaded guilty to money-laundering charges in the U.S. after having helped its clients dodge sanctions on Iran, Sudan and other countries. The bank agreed to pay out of $8.9 billion for its indiscretions.</w:t>
      </w:r>
    </w:p>
    <w:p w:rsidR="00EB0A4F" w:rsidRPr="007F6904" w:rsidRDefault="00EB0A4F" w:rsidP="00EB0A4F">
      <w:pPr>
        <w:rPr>
          <w:rStyle w:val="StyleBoldUnderline"/>
          <w:b w:val="0"/>
        </w:rPr>
      </w:pPr>
      <w:r w:rsidRPr="007F6904">
        <w:rPr>
          <w:rStyle w:val="StyleBoldUnderline"/>
        </w:rPr>
        <w:t xml:space="preserve">Putin hinted that aligning Russian and Chinese interests could serve to counterbalance U.S. efforts to dominate the international arena. "Today we can say that a solid Russia-China alignment has been formed in the international arena, operating on the basis of common views on global processes and key regional problems," he said. </w:t>
      </w:r>
    </w:p>
    <w:p w:rsidR="00EB0A4F" w:rsidRPr="007F6904" w:rsidRDefault="00EB0A4F" w:rsidP="00EB0A4F">
      <w:pPr>
        <w:pStyle w:val="Heading3"/>
        <w:spacing w:before="0"/>
        <w:rPr>
          <w:rFonts w:cs="Times New Roman"/>
        </w:rPr>
      </w:pPr>
      <w:r>
        <w:rPr>
          <w:rFonts w:cs="Times New Roman"/>
        </w:rPr>
        <w:lastRenderedPageBreak/>
        <w:t>a/t: MAD</w:t>
      </w:r>
      <w:r w:rsidRPr="007F6904">
        <w:rPr>
          <w:rFonts w:cs="Times New Roman"/>
        </w:rPr>
        <w:br/>
      </w:r>
    </w:p>
    <w:p w:rsidR="00EB0A4F" w:rsidRPr="007F6904" w:rsidRDefault="00EB0A4F" w:rsidP="00EB0A4F">
      <w:pPr>
        <w:pStyle w:val="Heading4"/>
        <w:spacing w:before="0"/>
        <w:rPr>
          <w:rFonts w:cs="Times New Roman"/>
        </w:rPr>
      </w:pPr>
      <w:r w:rsidRPr="007F6904">
        <w:rPr>
          <w:rFonts w:cs="Times New Roman"/>
        </w:rPr>
        <w:t xml:space="preserve">No MAD—Russia is ideologically motivated </w:t>
      </w:r>
    </w:p>
    <w:p w:rsidR="00EB0A4F" w:rsidRPr="007F6904" w:rsidRDefault="00EB0A4F" w:rsidP="00EB0A4F">
      <w:pPr>
        <w:rPr>
          <w:rStyle w:val="StyleStyleBold12pt"/>
        </w:rPr>
      </w:pPr>
      <w:r w:rsidRPr="007F6904">
        <w:rPr>
          <w:rStyle w:val="StyleStyleBold12pt"/>
        </w:rPr>
        <w:t>Saunders, The Center for the National Interest executive director, 5/14</w:t>
      </w:r>
    </w:p>
    <w:p w:rsidR="00EB0A4F" w:rsidRPr="007F6904" w:rsidRDefault="00EB0A4F" w:rsidP="00EB0A4F">
      <w:r w:rsidRPr="007F6904">
        <w:t xml:space="preserve">(Paul J., May 11, 2014, National Interest, “Seven Ways a New Cold War with Russia Will Be Different”, </w:t>
      </w:r>
      <w:hyperlink r:id="rId50" w:history="1">
        <w:r w:rsidRPr="007F6904">
          <w:rPr>
            <w:rStyle w:val="Hyperlink"/>
          </w:rPr>
          <w:t>http://nationalinterest.org/feature/seven-ways-new-cold-war-russia-will-be-differentt-10439</w:t>
        </w:r>
      </w:hyperlink>
      <w:r w:rsidRPr="007F6904">
        <w:t>, Accessed 7/13/14, AA)</w:t>
      </w:r>
    </w:p>
    <w:p w:rsidR="00EB0A4F" w:rsidRPr="007F6904" w:rsidRDefault="00EB0A4F" w:rsidP="00EB0A4F">
      <w:pPr>
        <w:rPr>
          <w:rStyle w:val="StyleBoldUnderline"/>
        </w:rPr>
      </w:pPr>
      <w:r w:rsidRPr="007F6904">
        <w:rPr>
          <w:rStyle w:val="StyleBoldUnderline"/>
        </w:rPr>
        <w:t xml:space="preserve">Nuclear weapons may play a different role: </w:t>
      </w:r>
      <w:r w:rsidRPr="007F6904">
        <w:t xml:space="preserve">Mutual assured destruction prevented direct military conflict between the United States and the Soviet Union during the Cold War. </w:t>
      </w:r>
      <w:r w:rsidRPr="007F6904">
        <w:rPr>
          <w:rStyle w:val="StyleBoldUnderline"/>
        </w:rPr>
        <w:t>Whether it will work equally effectively in a future contest between Washington and Moscow is less clear</w:t>
      </w:r>
      <w:r w:rsidRPr="007F6904">
        <w:t>. Nuclear deterrence is fundamentally subjective and psychological and depends upon credible threats to use nuclear weapons in response to conventional or nuclear attacks.</w:t>
      </w:r>
      <w:r w:rsidRPr="007F6904">
        <w:rPr>
          <w:rStyle w:val="StyleBoldUnderline"/>
        </w:rPr>
        <w:t xml:space="preserve"> </w:t>
      </w:r>
      <w:r w:rsidRPr="007F6904">
        <w:t xml:space="preserve">The United States deterred a Soviet invasion through Germany’s Fulda Gap—despite Soviet conventional military superiority—because Soviet commanders believed that Washington might actually use tactical nuclear weapons to slow or stop a breakthrough. Bluntly put, </w:t>
      </w:r>
      <w:r w:rsidRPr="007F6904">
        <w:rPr>
          <w:rStyle w:val="StyleBoldUnderline"/>
        </w:rPr>
        <w:t>the question today is whether Putin (who may be around for some time) believes that Obama (or his successor) would do the same in the Baltic States or elsewhere in Europe. Together with Moscow’s huge advantage in tactical nuclear weapons, the wrong answer to this question might persuade Russian leaders that they can attack weak NATO members with relative impunity. This could have very dire consequences.</w:t>
      </w:r>
    </w:p>
    <w:p w:rsidR="007D294B" w:rsidRPr="007F6904" w:rsidRDefault="002671BA" w:rsidP="007F6904">
      <w:pPr>
        <w:pStyle w:val="Heading2"/>
        <w:spacing w:before="0"/>
        <w:rPr>
          <w:rFonts w:cs="Times New Roman"/>
        </w:rPr>
      </w:pPr>
      <w:r>
        <w:rPr>
          <w:rFonts w:cs="Times New Roman"/>
        </w:rPr>
        <w:lastRenderedPageBreak/>
        <w:t xml:space="preserve">Relations impact </w:t>
      </w:r>
    </w:p>
    <w:p w:rsidR="007D294B" w:rsidRPr="007F6904" w:rsidRDefault="007D294B" w:rsidP="007F6904"/>
    <w:p w:rsidR="007D294B" w:rsidRPr="007F6904" w:rsidRDefault="007D294B" w:rsidP="007F6904">
      <w:pPr>
        <w:pStyle w:val="Heading3"/>
        <w:spacing w:before="0"/>
        <w:rPr>
          <w:rFonts w:cs="Times New Roman"/>
        </w:rPr>
      </w:pPr>
      <w:r w:rsidRPr="007F6904">
        <w:rPr>
          <w:rFonts w:cs="Times New Roman"/>
        </w:rPr>
        <w:lastRenderedPageBreak/>
        <w:t>SOI</w:t>
      </w:r>
    </w:p>
    <w:p w:rsidR="007D294B" w:rsidRPr="007F6904" w:rsidRDefault="007D294B" w:rsidP="007F6904">
      <w:pPr>
        <w:pStyle w:val="Heading4"/>
        <w:spacing w:before="0"/>
        <w:rPr>
          <w:rFonts w:cs="Times New Roman"/>
        </w:rPr>
      </w:pPr>
      <w:r w:rsidRPr="007F6904">
        <w:rPr>
          <w:rFonts w:cs="Times New Roman"/>
        </w:rPr>
        <w:t>US Encroachment on Russian Sphere of Influence collapses relations</w:t>
      </w:r>
    </w:p>
    <w:p w:rsidR="007D294B" w:rsidRPr="007F6904" w:rsidRDefault="007D294B" w:rsidP="007F6904">
      <w:pPr>
        <w:rPr>
          <w:rStyle w:val="StyleStyleBold12pt"/>
        </w:rPr>
      </w:pPr>
      <w:r w:rsidRPr="007F6904">
        <w:rPr>
          <w:rStyle w:val="StyleStyleBold12pt"/>
        </w:rPr>
        <w:t>Merry, American Foreign Policy Council, 9</w:t>
      </w:r>
    </w:p>
    <w:p w:rsidR="007D294B" w:rsidRPr="007F6904" w:rsidRDefault="007D294B" w:rsidP="007F6904">
      <w:r w:rsidRPr="007F6904">
        <w:t xml:space="preserve">[E. Wayne, E. Wayne Merry is Senior Fellow for Europe and Eurasia at the American Foreign Policy Council in Washington, DC. He is widely published and a frequent speaker on topics relating to Russia, Central Asia and the Caucasus, the Balkans, European security and trans-Atlantic relations. In twenty-six years in the United States Foreign Service, he worked as a diplomat and political analyst specializing in Soviet and post-Soviet political issues, including six years at the American Embassy in Moscow, where he was in charge of political analysis on the breakup of the Soviet Union and the early years of post-Soviet Russia.  He also served at the embassies in Tunis, East Berlin, and Athens and at the US Mission to the United Nations in New York.  In Washington he served in the Treasury, State, and Defense Departments.  In the Pentagon he was Regional Director for Russia, Ukraine and Eurasia during the mid-Nineties.  He also served at the Headquarters of the US Marine Corps and on Capitol Hill with the staff of the US Commission for Security and Cooperation in Europe. He was later a program director at the Atlantic Council of the United States., May 22, New York Times, “A ‘Reset’ Is Not Enough,” </w:t>
      </w:r>
      <w:hyperlink r:id="rId51" w:history="1">
        <w:r w:rsidRPr="007F6904">
          <w:rPr>
            <w:rStyle w:val="Hyperlink"/>
          </w:rPr>
          <w:t>http://www.nytimes.com/2009/05/23/opinion/23iht-edmerry.html?_r=0</w:t>
        </w:r>
      </w:hyperlink>
      <w:r w:rsidRPr="007F6904">
        <w:t>, accessed July 7, 2014, EK]</w:t>
      </w:r>
    </w:p>
    <w:p w:rsidR="007D294B" w:rsidRPr="007F6904" w:rsidRDefault="007D294B" w:rsidP="007F6904"/>
    <w:p w:rsidR="007D294B" w:rsidRPr="007F6904" w:rsidRDefault="007D294B" w:rsidP="007F6904">
      <w:pPr>
        <w:rPr>
          <w:bCs/>
          <w:u w:val="single"/>
        </w:rPr>
      </w:pPr>
      <w:r w:rsidRPr="007F6904">
        <w:rPr>
          <w:rStyle w:val="StyleBoldUnderline"/>
        </w:rPr>
        <w:t>A reset seeks to restore a previous relationship, which for former officials of the Clinton administration now back in office means the Yeltsin years. This will fail because Moscow views that period as emblematic of Russian weakness and exploitation by the West, and especially by the United States.</w:t>
      </w:r>
    </w:p>
    <w:p w:rsidR="007D294B" w:rsidRPr="007F6904" w:rsidRDefault="007D294B" w:rsidP="007F6904">
      <w:r w:rsidRPr="007F6904">
        <w:t>Relations with Moscow deteriorated under both Bill Clinton and George W. Bush. The U.S. neo-liberal project of the ’90s not only failed but deeply alienated Russians. The bilateral nadir was the Kosovo war, a worse episode than last year’s Georgia conflict. A new opportunity after 9/11 was frankly squandered.</w:t>
      </w:r>
    </w:p>
    <w:p w:rsidR="007D294B" w:rsidRPr="007F6904" w:rsidRDefault="007D294B" w:rsidP="007F6904">
      <w:pPr>
        <w:rPr>
          <w:bCs/>
          <w:u w:val="single"/>
        </w:rPr>
      </w:pPr>
      <w:r w:rsidRPr="007F6904">
        <w:rPr>
          <w:rStyle w:val="StyleBoldUnderline"/>
        </w:rPr>
        <w:t>Washington regarded Russia as a loser and treated it as such. It forgot that Russia would not be weak forever, and would remember.</w:t>
      </w:r>
    </w:p>
    <w:p w:rsidR="007D294B" w:rsidRPr="007F6904" w:rsidRDefault="007D294B" w:rsidP="006D5FD8">
      <w:r w:rsidRPr="007F6904">
        <w:t xml:space="preserve">Two structural problems limit the relationship and its improvement. First, it is very narrow, with few automatic stabilizers. </w:t>
      </w:r>
      <w:r w:rsidRPr="007F6904">
        <w:rPr>
          <w:rStyle w:val="StyleBoldUnderline"/>
        </w:rPr>
        <w:t>Unlike Russian-European or U.S.-Chinese relations, the scant economic and human ties between the U.S. and Russia provide inadequate ballast when problems arise. Relations are highly vulnerable to outside events and defined more by disputes than cooperation. When malice is added to the mix, the result is dangerous.</w:t>
      </w:r>
    </w:p>
    <w:p w:rsidR="007D294B" w:rsidRPr="007F6904" w:rsidRDefault="007D294B" w:rsidP="006D5FD8">
      <w:r w:rsidRPr="007F6904">
        <w:t xml:space="preserve">Second, </w:t>
      </w:r>
      <w:r w:rsidRPr="007F6904">
        <w:rPr>
          <w:rStyle w:val="StyleBoldUnderline"/>
        </w:rPr>
        <w:t xml:space="preserve">for Moscow the relationship is </w:t>
      </w:r>
      <w:r w:rsidRPr="007F6904">
        <w:rPr>
          <w:rStyle w:val="Emphasis"/>
        </w:rPr>
        <w:t xml:space="preserve">largely zero </w:t>
      </w:r>
      <w:proofErr w:type="gramStart"/>
      <w:r w:rsidRPr="007F6904">
        <w:rPr>
          <w:rStyle w:val="Emphasis"/>
        </w:rPr>
        <w:t>sum</w:t>
      </w:r>
      <w:proofErr w:type="gramEnd"/>
      <w:r w:rsidRPr="007F6904">
        <w:rPr>
          <w:rStyle w:val="StyleBoldUnderline"/>
        </w:rPr>
        <w:t>,</w:t>
      </w:r>
      <w:r w:rsidRPr="007F6904">
        <w:t xml:space="preserve"> in that Russian diplomacy succeeds where America’s fails, as in Iran and Venezuela. This is the consequence both of the huge asymmetry in real power and influence of the two countries and an asymmetry of geography in that almost anything the United States does in Eurasia affects Russia’s interests, often adversely. Thus Moscow worries that a successful Obama presidency will come at their expense with other countries. Russian commentators especially fear this may be the case with Iran, seeing the potential for a shift comparable to Mao’s China or Sadat’s Egypt.</w:t>
      </w:r>
    </w:p>
    <w:p w:rsidR="007D294B" w:rsidRPr="007F6904" w:rsidRDefault="007D294B" w:rsidP="007F6904">
      <w:pPr>
        <w:rPr>
          <w:rStyle w:val="StyleBoldUnderline"/>
        </w:rPr>
      </w:pPr>
      <w:r w:rsidRPr="007F6904">
        <w:rPr>
          <w:rStyle w:val="StyleBoldUnderline"/>
        </w:rPr>
        <w:t>The current Russian leadership bears a disproportionate share of the blame for our poisonous relations. But Washington needs to adopt new rules of engagement to not repeat mistakes of the previous 16 years:</w:t>
      </w:r>
    </w:p>
    <w:p w:rsidR="007D294B" w:rsidRDefault="007D294B" w:rsidP="006D5FD8">
      <w:r w:rsidRPr="007F6904">
        <w:rPr>
          <w:rStyle w:val="StyleBoldUnderline"/>
        </w:rPr>
        <w:t xml:space="preserve">One, </w:t>
      </w:r>
      <w:r w:rsidRPr="007F6904">
        <w:rPr>
          <w:rStyle w:val="Emphasis"/>
        </w:rPr>
        <w:t>minimize deliberate challenges to Russian interests and know that none will come free</w:t>
      </w:r>
      <w:r w:rsidRPr="007F6904">
        <w:rPr>
          <w:rStyle w:val="StyleBoldUnderline"/>
        </w:rPr>
        <w:t xml:space="preserve">. If we push NATO, they will push back. </w:t>
      </w:r>
      <w:r w:rsidRPr="007F6904">
        <w:t>When we sponsored an independent Kosovo, Moscow declared it would do the same in Abkhazia and South Ossetia. Reciprocity is real.</w:t>
      </w:r>
    </w:p>
    <w:p w:rsidR="002671BA" w:rsidRDefault="002671BA" w:rsidP="006D5FD8"/>
    <w:p w:rsidR="002671BA" w:rsidRPr="007F6904" w:rsidRDefault="002671BA" w:rsidP="002671BA">
      <w:pPr>
        <w:pStyle w:val="Heading4"/>
        <w:spacing w:before="0"/>
        <w:rPr>
          <w:rFonts w:cs="Times New Roman"/>
        </w:rPr>
      </w:pPr>
      <w:r w:rsidRPr="007F6904">
        <w:rPr>
          <w:rFonts w:cs="Times New Roman"/>
        </w:rPr>
        <w:lastRenderedPageBreak/>
        <w:t>US-Russian relations key to prevent Iran proliferation, nuclear war, nuclear terrorism</w:t>
      </w:r>
    </w:p>
    <w:p w:rsidR="002671BA" w:rsidRPr="007F6904" w:rsidRDefault="002671BA" w:rsidP="002671BA">
      <w:pPr>
        <w:rPr>
          <w:rStyle w:val="StyleStyleBold12pt"/>
        </w:rPr>
      </w:pPr>
      <w:r w:rsidRPr="007F6904">
        <w:rPr>
          <w:rStyle w:val="StyleStyleBold12pt"/>
        </w:rPr>
        <w:t xml:space="preserve">Allison, Former Secretary of Defense, and </w:t>
      </w:r>
      <w:proofErr w:type="spellStart"/>
      <w:r w:rsidRPr="007F6904">
        <w:rPr>
          <w:rStyle w:val="StyleStyleBold12pt"/>
        </w:rPr>
        <w:t>Blackwill</w:t>
      </w:r>
      <w:proofErr w:type="spellEnd"/>
      <w:r w:rsidRPr="007F6904">
        <w:rPr>
          <w:rStyle w:val="StyleStyleBold12pt"/>
        </w:rPr>
        <w:t>, Council on Foreign Relations Senior Fellow, 11</w:t>
      </w:r>
    </w:p>
    <w:p w:rsidR="002671BA" w:rsidRPr="007F6904" w:rsidRDefault="002671BA" w:rsidP="002671BA">
      <w:r w:rsidRPr="007F6904">
        <w:t xml:space="preserve">[Graham, director of the </w:t>
      </w:r>
      <w:proofErr w:type="spellStart"/>
      <w:r w:rsidRPr="007F6904">
        <w:t>Belfer</w:t>
      </w:r>
      <w:proofErr w:type="spellEnd"/>
      <w:r w:rsidRPr="007F6904">
        <w:t xml:space="preserve"> Center for Science and International Affairs at Harvard’s Kennedy School and a former assistant secretary of defense in the Clinton administration, Robert D., is Henry A. Kissinger senior fellow for U.S. foreign policy at the Council on Foreign Relations and served as U.S. ambassador to India and as deputy national security adviser for strategic planning in the Bush administration. They are co-chairmen of the Task Force on Russia and U.S. National Interests, co-sponsored by the </w:t>
      </w:r>
      <w:proofErr w:type="spellStart"/>
      <w:r w:rsidRPr="007F6904">
        <w:t>Belfer</w:t>
      </w:r>
      <w:proofErr w:type="spellEnd"/>
      <w:r w:rsidRPr="007F6904">
        <w:t xml:space="preserve"> Center and the Center for the National Interest, October 30, </w:t>
      </w:r>
      <w:proofErr w:type="spellStart"/>
      <w:r w:rsidRPr="007F6904">
        <w:t>PoliticoPro</w:t>
      </w:r>
      <w:proofErr w:type="spellEnd"/>
      <w:r w:rsidRPr="007F6904">
        <w:t xml:space="preserve">, “10 reasons why Russia still matters,” </w:t>
      </w:r>
      <w:hyperlink r:id="rId52" w:anchor="ixzz36pGyCdhv" w:history="1">
        <w:r w:rsidRPr="007F6904">
          <w:rPr>
            <w:rStyle w:val="Hyperlink"/>
          </w:rPr>
          <w:t>http://www.politico.com/news/stories/1011/67178_Page2.html#ixzz36pGyCdhv</w:t>
        </w:r>
      </w:hyperlink>
      <w:r w:rsidRPr="007F6904">
        <w:t>, accessed July 7, 2014, EK]</w:t>
      </w:r>
    </w:p>
    <w:p w:rsidR="002671BA" w:rsidRPr="007F6904" w:rsidRDefault="002671BA" w:rsidP="002671BA">
      <w:r w:rsidRPr="007F6904">
        <w:rPr>
          <w:rStyle w:val="StyleBoldUnderline"/>
        </w:rPr>
        <w:t>That central point is that Russia matters a great deal to a U.S. government seeking to defend and advance its national interests</w:t>
      </w:r>
      <w:r w:rsidRPr="007F6904">
        <w:t xml:space="preserve">. Prime Minister Vladimir </w:t>
      </w:r>
      <w:r w:rsidRPr="007F6904">
        <w:rPr>
          <w:rStyle w:val="StyleBoldUnderline"/>
        </w:rPr>
        <w:t>Putin’s</w:t>
      </w:r>
      <w:r w:rsidRPr="007F6904">
        <w:t xml:space="preserve"> </w:t>
      </w:r>
      <w:r w:rsidRPr="007F6904">
        <w:rPr>
          <w:rStyle w:val="StyleBoldUnderline"/>
        </w:rPr>
        <w:t>decision to return</w:t>
      </w:r>
      <w:r w:rsidRPr="007F6904">
        <w:t xml:space="preserve"> next year as president </w:t>
      </w:r>
      <w:r w:rsidRPr="007F6904">
        <w:rPr>
          <w:rStyle w:val="StyleBoldUnderline"/>
        </w:rPr>
        <w:t>makes it all the more critical for Washington to manage its relationship with Russia through coherent, realistic policies.</w:t>
      </w:r>
    </w:p>
    <w:p w:rsidR="002671BA" w:rsidRPr="007F6904" w:rsidRDefault="002671BA" w:rsidP="002671BA">
      <w:r w:rsidRPr="007F6904">
        <w:t xml:space="preserve">No one denies that </w:t>
      </w:r>
      <w:r w:rsidRPr="007F6904">
        <w:rPr>
          <w:rStyle w:val="StyleBoldUnderline"/>
        </w:rPr>
        <w:t>Russia is a dangerous, difficult, often disappointing state to do business with</w:t>
      </w:r>
      <w:r w:rsidRPr="007F6904">
        <w:t xml:space="preserve">. We should not overlook its many human rights and legal failures. Nonetheless, </w:t>
      </w:r>
      <w:r w:rsidRPr="007F6904">
        <w:rPr>
          <w:rStyle w:val="StyleBoldUnderline"/>
        </w:rPr>
        <w:t>Russia is a player whose choices affect our vital interests in nuclear security and energy. It is key to supplying 100,000 U.S. troops fighting in Afghanistan and preventing Iran from acquiring nuclear weapons</w:t>
      </w:r>
      <w:r w:rsidRPr="007F6904">
        <w:t>.</w:t>
      </w:r>
    </w:p>
    <w:p w:rsidR="002671BA" w:rsidRPr="007F6904" w:rsidRDefault="002671BA" w:rsidP="002671BA">
      <w:r w:rsidRPr="007F6904">
        <w:t>Ten realities require U.S. policymakers to advance our nation’s interests by engaging and working with Moscow.</w:t>
      </w:r>
    </w:p>
    <w:p w:rsidR="002671BA" w:rsidRPr="007F6904" w:rsidRDefault="002671BA" w:rsidP="002671BA">
      <w:r w:rsidRPr="007F6904">
        <w:t xml:space="preserve">First, </w:t>
      </w:r>
      <w:r w:rsidRPr="007F6904">
        <w:rPr>
          <w:rStyle w:val="StyleBoldUnderline"/>
        </w:rPr>
        <w:t>Russia remains the only nation that can erase the United States from the map in 30 minutes</w:t>
      </w:r>
      <w:r w:rsidRPr="007F6904">
        <w:t>. As every president since John F. Kennedy has recognized, Russia’s cooperation is critical to averting nuclear war.</w:t>
      </w:r>
    </w:p>
    <w:p w:rsidR="002671BA" w:rsidRPr="007F6904" w:rsidRDefault="002671BA" w:rsidP="002671BA">
      <w:r w:rsidRPr="007F6904">
        <w:t xml:space="preserve">Second, </w:t>
      </w:r>
      <w:r w:rsidRPr="007F6904">
        <w:rPr>
          <w:rStyle w:val="StyleBoldUnderline"/>
        </w:rPr>
        <w:t>Russia is our most consequential partner in preventing nuclear terrorism</w:t>
      </w:r>
      <w:r w:rsidRPr="007F6904">
        <w:t>. Through a combination of more than $11 billion in U.S. aid, provided through the Nunn-Lugar Cooperative Threat Reduction program, and impressive Russian professionalism, two decades after the collapse of the “evil empire,” not one nuclear weapon has been found loose.</w:t>
      </w:r>
    </w:p>
    <w:p w:rsidR="002671BA" w:rsidRPr="007F6904" w:rsidRDefault="002671BA" w:rsidP="002671BA">
      <w:r w:rsidRPr="007F6904">
        <w:t xml:space="preserve">Third, </w:t>
      </w:r>
      <w:r w:rsidRPr="007F6904">
        <w:rPr>
          <w:rStyle w:val="StyleBoldUnderline"/>
        </w:rPr>
        <w:t xml:space="preserve">Russia plays an essential role in preventing the proliferation of nuclear weapons and missile-delivery systems. </w:t>
      </w:r>
      <w:r w:rsidRPr="007F6904">
        <w:t>As Washington seeks to stop Iran’s drive toward nuclear weapons, Russian choices to sell or withhold sensitive technologies are the difference between failure and the possibility of success.</w:t>
      </w:r>
    </w:p>
    <w:p w:rsidR="002671BA" w:rsidRPr="007F6904" w:rsidRDefault="002671BA" w:rsidP="002671BA">
      <w:r w:rsidRPr="007F6904">
        <w:t xml:space="preserve">Fourth, Russian support in sharing intelligence and cooperating in operations remains essential to the U.S. war to destroy Al Qaeda and combat other transnational terrorist groups. </w:t>
      </w:r>
    </w:p>
    <w:p w:rsidR="002671BA" w:rsidRPr="007F6904" w:rsidRDefault="002671BA" w:rsidP="002671BA">
      <w:r w:rsidRPr="007F6904">
        <w:t>Fifth, Russia provides a vital supply line to 100,000 U.S. troops fighting in Afghanistan. As U.S. relations with Pakistan have deteriorated, the Russian lifeline has grown ever more important and now accounts for half all daily deliveries.</w:t>
      </w:r>
    </w:p>
    <w:p w:rsidR="002671BA" w:rsidRDefault="002671BA" w:rsidP="006D5FD8"/>
    <w:p w:rsidR="007F6904" w:rsidRPr="007F6904" w:rsidRDefault="007F6904" w:rsidP="007F6904"/>
    <w:p w:rsidR="007D294B" w:rsidRPr="007F6904" w:rsidRDefault="007D294B" w:rsidP="007F6904"/>
    <w:p w:rsidR="007D294B" w:rsidRPr="007F6904" w:rsidRDefault="007D294B" w:rsidP="007F6904">
      <w:pPr>
        <w:rPr>
          <w:rStyle w:val="StyleBoldUnderline"/>
        </w:rPr>
      </w:pPr>
    </w:p>
    <w:p w:rsidR="007D294B" w:rsidRPr="007F6904" w:rsidRDefault="00265763" w:rsidP="007F6904">
      <w:pPr>
        <w:pStyle w:val="Heading3"/>
        <w:spacing w:before="0"/>
        <w:rPr>
          <w:rFonts w:cs="Times New Roman"/>
        </w:rPr>
      </w:pPr>
      <w:proofErr w:type="spellStart"/>
      <w:r>
        <w:rPr>
          <w:rFonts w:cs="Times New Roman"/>
        </w:rPr>
        <w:lastRenderedPageBreak/>
        <w:t>Exts</w:t>
      </w:r>
      <w:proofErr w:type="spellEnd"/>
      <w:r>
        <w:rPr>
          <w:rFonts w:cs="Times New Roman"/>
        </w:rPr>
        <w:t xml:space="preserve"> – </w:t>
      </w:r>
      <w:r w:rsidR="007D294B" w:rsidRPr="007F6904">
        <w:rPr>
          <w:rFonts w:cs="Times New Roman"/>
        </w:rPr>
        <w:t>Arms Race</w:t>
      </w:r>
    </w:p>
    <w:p w:rsidR="007D294B" w:rsidRPr="007F6904" w:rsidRDefault="007D294B" w:rsidP="007F6904">
      <w:pPr>
        <w:pStyle w:val="Heading4"/>
        <w:spacing w:before="0"/>
        <w:rPr>
          <w:rFonts w:cs="Times New Roman"/>
        </w:rPr>
      </w:pPr>
      <w:r w:rsidRPr="007F6904">
        <w:rPr>
          <w:rFonts w:cs="Times New Roman"/>
        </w:rPr>
        <w:t>Lack of cooperation between US-Russia leads to an arms race</w:t>
      </w:r>
    </w:p>
    <w:p w:rsidR="007D294B" w:rsidRPr="007F6904" w:rsidRDefault="007D294B" w:rsidP="007F6904">
      <w:pPr>
        <w:rPr>
          <w:rStyle w:val="StyleStyleBold12pt"/>
        </w:rPr>
      </w:pPr>
      <w:proofErr w:type="spellStart"/>
      <w:r w:rsidRPr="007F6904">
        <w:rPr>
          <w:rStyle w:val="StyleStyleBold12pt"/>
        </w:rPr>
        <w:t>Wittner</w:t>
      </w:r>
      <w:proofErr w:type="spellEnd"/>
      <w:r w:rsidRPr="007F6904">
        <w:rPr>
          <w:rStyle w:val="StyleStyleBold12pt"/>
        </w:rPr>
        <w:t>, SUNY History Professor, 7/6/14</w:t>
      </w:r>
    </w:p>
    <w:p w:rsidR="007D294B" w:rsidRPr="007F6904" w:rsidRDefault="007D294B" w:rsidP="007F6904">
      <w:pPr>
        <w:spacing w:after="160"/>
      </w:pPr>
      <w:r w:rsidRPr="007F6904">
        <w:t xml:space="preserve">[Lawrence S., A former president of the Council on Peace Research in History (now the Peace History Society), an affiliate of the American Historical Association, Professor </w:t>
      </w:r>
      <w:proofErr w:type="spellStart"/>
      <w:r w:rsidRPr="007F6904">
        <w:t>Wittner</w:t>
      </w:r>
      <w:proofErr w:type="spellEnd"/>
      <w:r w:rsidRPr="007F6904">
        <w:t xml:space="preserve"> also chaired the Peace History Commission of the International Peace Research </w:t>
      </w:r>
      <w:proofErr w:type="spellStart"/>
      <w:r w:rsidRPr="007F6904">
        <w:t>Association.He</w:t>
      </w:r>
      <w:proofErr w:type="spellEnd"/>
      <w:r w:rsidRPr="007F6904">
        <w:t xml:space="preserve"> has received major fellowships or grants from the American Council of Learned Societies, the Aspen Institute, the John D. and Catherine T. MacArthur Foundation, the National Endowment for the Humanities, and the United States Institute of Peace., George Mason History News Network, “Do We Really Want a New Generation of Nuclear-Armed Submarines?,” </w:t>
      </w:r>
      <w:hyperlink r:id="rId53" w:history="1">
        <w:r w:rsidRPr="007F6904">
          <w:rPr>
            <w:rStyle w:val="Hyperlink"/>
          </w:rPr>
          <w:t>http://hnn.us/article/156221</w:t>
        </w:r>
      </w:hyperlink>
      <w:r w:rsidRPr="007F6904">
        <w:t>, accessed July 6, 2014, EK]</w:t>
      </w:r>
    </w:p>
    <w:p w:rsidR="007D294B" w:rsidRPr="007F6904" w:rsidRDefault="007D294B" w:rsidP="006D5FD8">
      <w:pPr>
        <w:rPr>
          <w:bCs/>
          <w:u w:val="single"/>
        </w:rPr>
      </w:pPr>
      <w:r w:rsidRPr="007F6904">
        <w:t>In arguing for the new Trident submarine fleet, U.S. military leaders have pointed to the fact that other nations are maintaining or building nuclear-armed submarines. And they are correct about that. France and Britain are maintaining their current fleets, although Britain is on the verge of beginning the construction of a new one with U.S. assistance; Israel reportedly possesses one; China is apparently ready to launch one in 2014; India is set to launch its own in 2015; and Pakistan might be working to develop one. Meanwhile</w:t>
      </w:r>
      <w:r w:rsidRPr="007F6904">
        <w:rPr>
          <w:rStyle w:val="StyleBoldUnderline"/>
        </w:rPr>
        <w:t>, Russia is modernizing its own submarine ballistic missile fleet.</w:t>
      </w:r>
    </w:p>
    <w:p w:rsidR="007D294B" w:rsidRPr="007F6904" w:rsidRDefault="007D294B" w:rsidP="007F6904">
      <w:r w:rsidRPr="007F6904">
        <w:t>Even so, the current U.S. nuclear-armed submarine fleet is considerably larger than any developed or being developed by other nations. Also, the U.S. government’s new Trident fleet, now on the drawing boards, is slated to be 50 percent larger than the new, modernized Russian fleet and, in addition, far superior technologically. Indeed, other nations currently turning out nuclear-armed submarines – like China and Russia -- are reportedly launching clunkers.</w:t>
      </w:r>
    </w:p>
    <w:p w:rsidR="007D294B" w:rsidRPr="007F6904" w:rsidRDefault="007D294B" w:rsidP="006D5FD8">
      <w:pPr>
        <w:rPr>
          <w:rStyle w:val="StyleBoldUnderline"/>
        </w:rPr>
      </w:pPr>
      <w:r w:rsidRPr="007F6904">
        <w:t xml:space="preserve">In this context, </w:t>
      </w:r>
      <w:r w:rsidRPr="007F6904">
        <w:rPr>
          <w:rStyle w:val="StyleBoldUnderline"/>
        </w:rPr>
        <w:t>there is an obvious alternative to the current race to deploy the world’s deadliest weapons in the ocean depths. The nuclear powers could halt their building of nuclear-armed submarines and eliminate their present nuclear-armed submarine fleets</w:t>
      </w:r>
      <w:r w:rsidRPr="007F6904">
        <w:t xml:space="preserve">. This action </w:t>
      </w:r>
      <w:r w:rsidRPr="007F6904">
        <w:rPr>
          <w:rStyle w:val="StyleBoldUnderline"/>
        </w:rPr>
        <w:t>would not only honor their professed commitment to a nuclear weapons-free world, but would save their nations from making enormous expenditures and from the possibility of experiencing a catastrophe of unparalleled magnitude.</w:t>
      </w:r>
    </w:p>
    <w:p w:rsidR="007D294B" w:rsidRPr="007F6904" w:rsidRDefault="007D294B" w:rsidP="007F6904"/>
    <w:p w:rsidR="007D294B" w:rsidRPr="007F6904" w:rsidRDefault="007D294B" w:rsidP="007F6904">
      <w:pPr>
        <w:pStyle w:val="Heading3"/>
        <w:spacing w:before="0"/>
        <w:rPr>
          <w:rFonts w:cs="Times New Roman"/>
        </w:rPr>
      </w:pPr>
      <w:r w:rsidRPr="007F6904">
        <w:rPr>
          <w:rFonts w:cs="Times New Roman"/>
        </w:rPr>
        <w:lastRenderedPageBreak/>
        <w:t>a/t: no escalation of submarines</w:t>
      </w:r>
    </w:p>
    <w:p w:rsidR="007D294B" w:rsidRPr="007F6904" w:rsidRDefault="007D294B" w:rsidP="007F6904">
      <w:pPr>
        <w:pStyle w:val="Heading4"/>
        <w:spacing w:before="0"/>
        <w:rPr>
          <w:rFonts w:cs="Times New Roman"/>
        </w:rPr>
      </w:pPr>
      <w:r w:rsidRPr="007F6904">
        <w:rPr>
          <w:rFonts w:cs="Times New Roman"/>
        </w:rPr>
        <w:t>Even if there is no escalation—potential for accidents mean dire consequences</w:t>
      </w:r>
    </w:p>
    <w:p w:rsidR="007D294B" w:rsidRPr="007F6904" w:rsidRDefault="007D294B" w:rsidP="007F6904">
      <w:pPr>
        <w:rPr>
          <w:rStyle w:val="StyleStyleBold12pt"/>
        </w:rPr>
      </w:pPr>
      <w:proofErr w:type="spellStart"/>
      <w:r w:rsidRPr="007F6904">
        <w:rPr>
          <w:rStyle w:val="StyleStyleBold12pt"/>
        </w:rPr>
        <w:t>Wittner</w:t>
      </w:r>
      <w:proofErr w:type="spellEnd"/>
      <w:r w:rsidRPr="007F6904">
        <w:rPr>
          <w:rStyle w:val="StyleStyleBold12pt"/>
        </w:rPr>
        <w:t>, SUNY History Professor, 7/6/14</w:t>
      </w:r>
    </w:p>
    <w:p w:rsidR="007D294B" w:rsidRPr="007F6904" w:rsidRDefault="007D294B" w:rsidP="007F6904">
      <w:pPr>
        <w:rPr>
          <w:rStyle w:val="StyleBoldUnderline"/>
          <w:bCs w:val="0"/>
          <w:u w:val="none"/>
        </w:rPr>
      </w:pPr>
      <w:r w:rsidRPr="007F6904">
        <w:t xml:space="preserve">[Lawrence S., A former president of the Council on Peace Research in History (now the Peace History Society), an affiliate of the American Historical Association, Professor </w:t>
      </w:r>
      <w:proofErr w:type="spellStart"/>
      <w:r w:rsidRPr="007F6904">
        <w:t>Wittner</w:t>
      </w:r>
      <w:proofErr w:type="spellEnd"/>
      <w:r w:rsidRPr="007F6904">
        <w:t xml:space="preserve"> also chaired the Peace History Commission of the International Peace Research </w:t>
      </w:r>
      <w:proofErr w:type="spellStart"/>
      <w:r w:rsidRPr="007F6904">
        <w:t>Association.He</w:t>
      </w:r>
      <w:proofErr w:type="spellEnd"/>
      <w:r w:rsidRPr="007F6904">
        <w:t xml:space="preserve"> has received major fellowships or grants from the American Council of Learned Societies, the Aspen Institute, the John D. and Catherine T. MacArthur Foundation, the National Endowment for the Humanities, and the United States Institute of Peace., George Mason History News Network, “Do We Really Want a New Generation of Nuclear-Armed Submarines?,” </w:t>
      </w:r>
      <w:hyperlink r:id="rId54" w:history="1">
        <w:r w:rsidRPr="007F6904">
          <w:rPr>
            <w:rStyle w:val="Hyperlink"/>
          </w:rPr>
          <w:t>http://hnn.us/article/156221</w:t>
        </w:r>
      </w:hyperlink>
      <w:r w:rsidRPr="007F6904">
        <w:t>, accessed July 6, 2014, EK]</w:t>
      </w:r>
    </w:p>
    <w:p w:rsidR="007D294B" w:rsidRPr="007F6904" w:rsidRDefault="007D294B" w:rsidP="006D5FD8">
      <w:pPr>
        <w:rPr>
          <w:bCs/>
          <w:u w:val="single"/>
        </w:rPr>
      </w:pPr>
      <w:r w:rsidRPr="007F6904">
        <w:rPr>
          <w:rStyle w:val="StyleBoldUnderline"/>
        </w:rPr>
        <w:t>Of course, even in an accident, such weapons could do incredible damage. And, over the years, nuclear-armed submarines have been in numerous accidents</w:t>
      </w:r>
      <w:r w:rsidRPr="007F6904">
        <w:t xml:space="preserve">. In February 2009, a British and a French submarine, both nuclear-powered and armed with nuclear missiles, collided underwater in the middle of the Atlantic Ocean. Although the two vessels were fitted with state-or-the-art detection equipment, neither spotted the other until it was too late to avert their collision. Fortunately, they were moving very slowly at the time, and the damage was limited (though enormously expensive to repair). </w:t>
      </w:r>
      <w:r w:rsidRPr="007F6904">
        <w:rPr>
          <w:rStyle w:val="StyleBoldUnderline"/>
        </w:rPr>
        <w:t>But a sharper collision could have released vast quantities of radioactive fuel and flung their deadly nuclear warheads across the ocean floor.</w:t>
      </w:r>
    </w:p>
    <w:p w:rsidR="007D294B" w:rsidRPr="007F6904" w:rsidRDefault="007D294B" w:rsidP="006D5FD8">
      <w:r w:rsidRPr="007F6904">
        <w:t xml:space="preserve">In addition, when the dangers are so immense, it is worth keeping in mind that people, like the high-tech nuclear submarines, are not always infallible or reliable. </w:t>
      </w:r>
      <w:r w:rsidRPr="007F6904">
        <w:rPr>
          <w:rStyle w:val="StyleBoldUnderline"/>
        </w:rPr>
        <w:t>Submarine crews -- living in cramped quarters, bored, and isolated for months at a time -- could well be as plagued by the poor morale, dishonesty, drug use, and incompetence found among their counterparts at land-based nuclear missile facilities.</w:t>
      </w:r>
    </w:p>
    <w:p w:rsidR="007D294B" w:rsidRPr="007F6904" w:rsidRDefault="007D294B" w:rsidP="007F6904">
      <w:r w:rsidRPr="007F6904">
        <w:t>Taxpayers, particularly, might be concerned about the unprecedented expense of this new submarine fleet. According to most estimates, building the 12 SSBN(X) submarines will cost about $100 billion. And there will be additional expenditures for the missiles, nuclear warheads, and yearly maintenance, bringing the total tab to what the Pentagon estimated, three years ago, at $347 billion. The expected cost is so astronomical, in fact, that the Navy, frightened that this expenditure will prevent it from paying for other portions of its shipbuilding program, has insisted that the money come from a special fund outside of its budget. This spring, Congress took preliminary steps along these lines.</w:t>
      </w:r>
    </w:p>
    <w:p w:rsidR="007D294B" w:rsidRPr="007F6904" w:rsidRDefault="007D294B" w:rsidP="007F6904"/>
    <w:p w:rsidR="007D294B" w:rsidRPr="007F6904" w:rsidRDefault="007D294B" w:rsidP="007F6904"/>
    <w:p w:rsidR="007D294B" w:rsidRPr="007F6904" w:rsidRDefault="007D294B" w:rsidP="007F6904"/>
    <w:p w:rsidR="007D294B" w:rsidRPr="007F6904" w:rsidRDefault="007D294B" w:rsidP="007F6904"/>
    <w:p w:rsidR="007D294B" w:rsidRPr="007F6904" w:rsidRDefault="007D294B" w:rsidP="007F6904"/>
    <w:p w:rsidR="007D294B" w:rsidRPr="007F6904" w:rsidRDefault="007D294B" w:rsidP="007F6904">
      <w:pPr>
        <w:pStyle w:val="Heading3"/>
        <w:spacing w:before="0"/>
        <w:rPr>
          <w:rFonts w:cs="Times New Roman"/>
        </w:rPr>
      </w:pPr>
      <w:r w:rsidRPr="007F6904">
        <w:rPr>
          <w:rFonts w:cs="Times New Roman"/>
        </w:rPr>
        <w:lastRenderedPageBreak/>
        <w:t>Instability</w:t>
      </w:r>
    </w:p>
    <w:p w:rsidR="007D294B" w:rsidRPr="007F6904" w:rsidRDefault="007D294B" w:rsidP="007F6904">
      <w:pPr>
        <w:pStyle w:val="Heading4"/>
        <w:spacing w:before="0"/>
        <w:rPr>
          <w:rFonts w:cs="Times New Roman"/>
        </w:rPr>
      </w:pPr>
      <w:r w:rsidRPr="007F6904">
        <w:rPr>
          <w:rFonts w:cs="Times New Roman"/>
        </w:rPr>
        <w:t>Russian instability leads to nuclear conflict</w:t>
      </w:r>
    </w:p>
    <w:p w:rsidR="007D294B" w:rsidRPr="007F6904" w:rsidRDefault="007D294B" w:rsidP="007F6904">
      <w:pPr>
        <w:rPr>
          <w:rStyle w:val="StyleStyleBold12pt"/>
        </w:rPr>
      </w:pPr>
      <w:proofErr w:type="spellStart"/>
      <w:r w:rsidRPr="007F6904">
        <w:rPr>
          <w:rStyle w:val="StyleStyleBold12pt"/>
        </w:rPr>
        <w:t>Schorr</w:t>
      </w:r>
      <w:proofErr w:type="spellEnd"/>
      <w:r w:rsidRPr="007F6904">
        <w:rPr>
          <w:rStyle w:val="StyleStyleBold12pt"/>
        </w:rPr>
        <w:t>, NPR Senior News Analyst, 4</w:t>
      </w:r>
    </w:p>
    <w:p w:rsidR="007D294B" w:rsidRPr="007F6904" w:rsidRDefault="007D294B" w:rsidP="007F6904">
      <w:proofErr w:type="gramStart"/>
      <w:r w:rsidRPr="007F6904">
        <w:t>[Daniel, an American journalist who covered world news for more than 60 years.</w:t>
      </w:r>
      <w:proofErr w:type="gramEnd"/>
      <w:r w:rsidRPr="007F6904">
        <w:t xml:space="preserve"> He was most recently a Senior News Analyst for National Public Radio (NPR). </w:t>
      </w:r>
      <w:proofErr w:type="spellStart"/>
      <w:r w:rsidRPr="007F6904">
        <w:t>Schorr</w:t>
      </w:r>
      <w:proofErr w:type="spellEnd"/>
      <w:r w:rsidRPr="007F6904">
        <w:t xml:space="preserve"> won three Emmy Awards for his television journalism, September 10, The Christian Science Monitor, “Loose nukes, Russian instability,” </w:t>
      </w:r>
      <w:hyperlink r:id="rId55" w:history="1">
        <w:r w:rsidRPr="007F6904">
          <w:rPr>
            <w:rStyle w:val="Hyperlink"/>
          </w:rPr>
          <w:t>http://www.csmonitor.com/2004/0910/p09s03-cods.html</w:t>
        </w:r>
      </w:hyperlink>
      <w:r w:rsidRPr="007F6904">
        <w:t>, accessed July 12, 2014, EK]</w:t>
      </w:r>
    </w:p>
    <w:p w:rsidR="007D294B" w:rsidRPr="007F6904" w:rsidRDefault="007D294B" w:rsidP="007F6904"/>
    <w:p w:rsidR="007D294B" w:rsidRPr="007F6904" w:rsidRDefault="007D294B" w:rsidP="006D5FD8">
      <w:pPr>
        <w:rPr>
          <w:rStyle w:val="StyleBoldUnderline"/>
        </w:rPr>
      </w:pPr>
      <w:r w:rsidRPr="007F6904">
        <w:t xml:space="preserve">WASHINGTON — </w:t>
      </w:r>
      <w:proofErr w:type="gramStart"/>
      <w:r w:rsidRPr="007F6904">
        <w:rPr>
          <w:rStyle w:val="StyleBoldUnderline"/>
        </w:rPr>
        <w:t>One</w:t>
      </w:r>
      <w:proofErr w:type="gramEnd"/>
      <w:r w:rsidRPr="007F6904">
        <w:rPr>
          <w:rStyle w:val="StyleBoldUnderline"/>
        </w:rPr>
        <w:t xml:space="preserve"> thing that hasn't changed much in Russia since Soviet days is the tendency of high officials to cover up when disaster strikes.</w:t>
      </w:r>
    </w:p>
    <w:p w:rsidR="007D294B" w:rsidRPr="007F6904" w:rsidRDefault="007D294B" w:rsidP="007F6904">
      <w:r w:rsidRPr="007F6904">
        <w:t>So it was with Soviet President Mikhail Gorbachev and the Chernobyl nuclear accident in 1986. So it was with President Vladimir Putin and the loss of the submarine Kursk in 2000. So it was in the first days after the schoolhouse massacre in southern Russia.</w:t>
      </w:r>
    </w:p>
    <w:p w:rsidR="007D294B" w:rsidRPr="007F6904" w:rsidRDefault="007D294B" w:rsidP="007F6904">
      <w:r w:rsidRPr="007F6904">
        <w:t xml:space="preserve">While Russian television was told to go easy on the grim footage from </w:t>
      </w:r>
      <w:proofErr w:type="spellStart"/>
      <w:r w:rsidRPr="007F6904">
        <w:t>Beslan</w:t>
      </w:r>
      <w:proofErr w:type="spellEnd"/>
      <w:r w:rsidRPr="007F6904">
        <w:t xml:space="preserve">, officials were understating the death toll and overstating the effectiveness of the </w:t>
      </w:r>
      <w:proofErr w:type="gramStart"/>
      <w:r w:rsidRPr="007F6904">
        <w:t>special forces</w:t>
      </w:r>
      <w:proofErr w:type="gramEnd"/>
      <w:r w:rsidRPr="007F6904">
        <w:t xml:space="preserve"> deployed to end the confrontation.</w:t>
      </w:r>
    </w:p>
    <w:p w:rsidR="007D294B" w:rsidRPr="007F6904" w:rsidRDefault="007D294B" w:rsidP="007F6904">
      <w:r w:rsidRPr="007F6904">
        <w:t>When President Putin finally came out of his shell on Saturday to deal with rapidly growing popular anger, he went on television to say, "This crime of the terrorists, inhuman, unprecedented in terms of its cruelty" represents the "direct intervention of international terrorism against Russia."</w:t>
      </w:r>
    </w:p>
    <w:p w:rsidR="007D294B" w:rsidRPr="007F6904" w:rsidRDefault="007D294B" w:rsidP="007F6904">
      <w:r w:rsidRPr="007F6904">
        <w:t>He did not acknowledge that the hostage-takers had demanded an end to the war in Chechnya. It was clearly in Putin's interest to represent the assault as connected with international terrorism rather than a homegrown liberation movement.</w:t>
      </w:r>
    </w:p>
    <w:p w:rsidR="007D294B" w:rsidRPr="007F6904" w:rsidRDefault="007D294B" w:rsidP="006D5FD8">
      <w:pPr>
        <w:rPr>
          <w:rStyle w:val="StyleBoldUnderline"/>
        </w:rPr>
      </w:pPr>
      <w:r w:rsidRPr="007F6904">
        <w:rPr>
          <w:rStyle w:val="StyleBoldUnderline"/>
        </w:rPr>
        <w:t>With his regime as close to destabilization as it has been in his five years in office, Putin was reaching out to the West, and especially the United States, for support in his crisis</w:t>
      </w:r>
      <w:r w:rsidRPr="007F6904">
        <w:t xml:space="preserve">. In his television speech, </w:t>
      </w:r>
      <w:r w:rsidRPr="007F6904">
        <w:rPr>
          <w:rStyle w:val="StyleBoldUnderline"/>
        </w:rPr>
        <w:t>Putin alluded to fears abroad of a Russian nuclear threat that "must be removed."</w:t>
      </w:r>
    </w:p>
    <w:p w:rsidR="007D294B" w:rsidRPr="007F6904" w:rsidRDefault="007D294B" w:rsidP="006D5FD8">
      <w:pPr>
        <w:rPr>
          <w:rStyle w:val="Emphasis"/>
        </w:rPr>
      </w:pPr>
      <w:r w:rsidRPr="007F6904">
        <w:rPr>
          <w:rStyle w:val="Emphasis"/>
        </w:rPr>
        <w:t>The US has reason to worry about an unstable Russia</w:t>
      </w:r>
      <w:r w:rsidRPr="007F6904">
        <w:t xml:space="preserve">. According to Harvard professor Graham Allison in a new book, "Nuclear Terrorism: The Ultimate Preventable Catastrophe," </w:t>
      </w:r>
      <w:r w:rsidRPr="007F6904">
        <w:rPr>
          <w:rStyle w:val="StyleBoldUnderline"/>
        </w:rPr>
        <w:t xml:space="preserve">90 percent of all fissile material outside the US is stored in the former Soviet Union. And, because of its huge supplies, its shaky safeguards, and its extensive corruption, </w:t>
      </w:r>
      <w:r w:rsidRPr="007F6904">
        <w:rPr>
          <w:rStyle w:val="Emphasis"/>
        </w:rPr>
        <w:t>Russia poses the greatest threat of loose nukes.</w:t>
      </w:r>
    </w:p>
    <w:p w:rsidR="007D294B" w:rsidRPr="007F6904" w:rsidRDefault="007D294B" w:rsidP="006D5FD8">
      <w:pPr>
        <w:rPr>
          <w:rStyle w:val="StyleBoldUnderline"/>
        </w:rPr>
      </w:pPr>
      <w:r w:rsidRPr="007F6904">
        <w:t xml:space="preserve">The Nunn-Lugar program designed to help finance the removal of Russian nuclear weapons has not been faring well under the Bush administration. But Bush </w:t>
      </w:r>
      <w:r w:rsidRPr="007F6904">
        <w:rPr>
          <w:rStyle w:val="StyleBoldUnderline"/>
        </w:rPr>
        <w:t>officials might want to have another look at the danger of Russia's loose nukes in an unstable country.</w:t>
      </w:r>
    </w:p>
    <w:p w:rsidR="007D294B" w:rsidRPr="007F6904" w:rsidRDefault="007D294B" w:rsidP="007F6904">
      <w:pPr>
        <w:rPr>
          <w:rStyle w:val="StyleBoldUnderline"/>
        </w:rPr>
      </w:pPr>
    </w:p>
    <w:p w:rsidR="007D294B" w:rsidRPr="007F6904" w:rsidRDefault="007D294B" w:rsidP="007F6904">
      <w:pPr>
        <w:pStyle w:val="Heading4"/>
        <w:spacing w:before="0"/>
        <w:rPr>
          <w:rFonts w:cs="Times New Roman"/>
        </w:rPr>
      </w:pPr>
      <w:r w:rsidRPr="007F6904">
        <w:rPr>
          <w:rFonts w:cs="Times New Roman"/>
        </w:rPr>
        <w:t>Infringement on Russia’s Sphere of Influence will result in nuclear war</w:t>
      </w:r>
    </w:p>
    <w:p w:rsidR="007D294B" w:rsidRPr="007F6904" w:rsidRDefault="007D294B" w:rsidP="007F6904">
      <w:pPr>
        <w:rPr>
          <w:rStyle w:val="StyleStyleBold12pt"/>
        </w:rPr>
      </w:pPr>
      <w:r w:rsidRPr="007F6904">
        <w:rPr>
          <w:rStyle w:val="StyleStyleBold12pt"/>
        </w:rPr>
        <w:t>Keck, Diplomat Associate Editor, 14</w:t>
      </w:r>
    </w:p>
    <w:p w:rsidR="007D294B" w:rsidRPr="007F6904" w:rsidRDefault="007D294B" w:rsidP="007F6904">
      <w:r w:rsidRPr="007F6904">
        <w:t xml:space="preserve">[Zachary, Zachary Keck is Managing Editor of The Diplomat where he authors The Pacific Realist blog. He also writes a monthly column for The National Interest. Previously, he worked as Deputy Editor of e-International Relations and has interned at the Center for a New American Security and in the U.S. Congress, where he worked on defense issues, July 11, The Diplomat, “Russia Threatens Nuclear Strikes </w:t>
      </w:r>
      <w:proofErr w:type="gramStart"/>
      <w:r w:rsidRPr="007F6904">
        <w:t>Over</w:t>
      </w:r>
      <w:proofErr w:type="gramEnd"/>
      <w:r w:rsidRPr="007F6904">
        <w:t xml:space="preserve"> Crimea,” </w:t>
      </w:r>
      <w:hyperlink r:id="rId56" w:history="1">
        <w:r w:rsidRPr="007F6904">
          <w:rPr>
            <w:rStyle w:val="Hyperlink"/>
          </w:rPr>
          <w:t>http://thediplomat.com/2014/07/russia-threatens-nuclear-strikes-over-crimea/</w:t>
        </w:r>
      </w:hyperlink>
      <w:r w:rsidRPr="007F6904">
        <w:t>, accessed July 12, 2014, EK]</w:t>
      </w:r>
    </w:p>
    <w:p w:rsidR="007D294B" w:rsidRPr="007F6904" w:rsidRDefault="007D294B" w:rsidP="007F6904"/>
    <w:p w:rsidR="007D294B" w:rsidRPr="007F6904" w:rsidRDefault="007D294B" w:rsidP="006D5FD8">
      <w:r w:rsidRPr="007F6904">
        <w:t xml:space="preserve">When asked about these comments at a press conference on Wednesday, Russian Foreign Minister Sergey </w:t>
      </w:r>
      <w:proofErr w:type="spellStart"/>
      <w:r w:rsidRPr="007F6904">
        <w:t>Lavrov</w:t>
      </w:r>
      <w:proofErr w:type="spellEnd"/>
      <w:r w:rsidRPr="007F6904">
        <w:t xml:space="preserve"> responded, “</w:t>
      </w:r>
      <w:r w:rsidRPr="007F6904">
        <w:rPr>
          <w:rStyle w:val="StyleBoldUnderline"/>
        </w:rPr>
        <w:t>If it comes to aggression against Russian territory</w:t>
      </w:r>
      <w:r w:rsidRPr="007F6904">
        <w:t>, which Crimea and Sevastopol are parts of, I would not advise anyone to do this.” He then added, “</w:t>
      </w:r>
      <w:r w:rsidRPr="007F6904">
        <w:rPr>
          <w:rStyle w:val="StyleBoldUnderline"/>
        </w:rPr>
        <w:t>We have the doctrine of national security, and it very clearly regulates the actions, which will be taken in this case.”</w:t>
      </w:r>
    </w:p>
    <w:p w:rsidR="007D294B" w:rsidRPr="007F6904" w:rsidRDefault="007D294B" w:rsidP="006D5FD8">
      <w:r w:rsidRPr="007F6904">
        <w:rPr>
          <w:rStyle w:val="Emphasis"/>
        </w:rPr>
        <w:lastRenderedPageBreak/>
        <w:t>This is a not-so-subtle threat to use nuclear weapons</w:t>
      </w:r>
      <w:r w:rsidRPr="007F6904">
        <w:t xml:space="preserve"> to retain Crimea. </w:t>
      </w:r>
      <w:r w:rsidRPr="007F6904">
        <w:rPr>
          <w:rStyle w:val="StyleBoldUnderline"/>
        </w:rPr>
        <w:t>Since the collapse of the Soviet Union, Russia’s conventional military capabilities have deteriorated significantly</w:t>
      </w:r>
      <w:r w:rsidRPr="007F6904">
        <w:t xml:space="preserve">. As a result, it has come to be increasingly reliant on nuclear weapons to protect its national security. This has been reflected in its post-Cold War military doctrines, particularly the ones since 2000. These military doctrines have greatly reduced the threshold that would </w:t>
      </w:r>
      <w:proofErr w:type="gramStart"/>
      <w:r w:rsidRPr="007F6904">
        <w:t>needed</w:t>
      </w:r>
      <w:proofErr w:type="gramEnd"/>
      <w:r w:rsidRPr="007F6904">
        <w:t xml:space="preserve"> to be crossed before Russia would resort to the use of nuclear weapons.</w:t>
      </w:r>
    </w:p>
    <w:p w:rsidR="007D294B" w:rsidRPr="007F6904" w:rsidRDefault="007D294B" w:rsidP="006D5FD8">
      <w:r w:rsidRPr="007F6904">
        <w:t xml:space="preserve">Most notably, Russia’s military doctrines starting in 2000 introduced the concept of de-escalation, which is “a strategy envisioning the threat of a limited nuclear strike that would force an opponent to accept a return to the status quo ante.” In other words, </w:t>
      </w:r>
      <w:r w:rsidRPr="007F6904">
        <w:rPr>
          <w:rStyle w:val="StyleBoldUnderline"/>
        </w:rPr>
        <w:t>Russian military doctrines have said that Moscow will use limited nuclear strikes in response to conventional military attacks against it</w:t>
      </w:r>
      <w:r w:rsidRPr="007F6904">
        <w:t>. The most recent military doctrine issued in 2010, for example, states:</w:t>
      </w:r>
    </w:p>
    <w:p w:rsidR="007D294B" w:rsidRPr="007F6904" w:rsidRDefault="007D294B" w:rsidP="006D5FD8">
      <w:pPr>
        <w:rPr>
          <w:bCs/>
          <w:u w:val="single"/>
        </w:rPr>
      </w:pPr>
      <w:r w:rsidRPr="007F6904">
        <w:t>“</w:t>
      </w:r>
      <w:r w:rsidRPr="007F6904">
        <w:rPr>
          <w:rStyle w:val="StyleBoldUnderline"/>
        </w:rPr>
        <w:t>The Russian Federation reserves the right to utilize nuclear weapons in response to the utilization of nuclear and other types of weapons of mass destruction against it and (or) its allies, and also in the event of aggression against the Russian Federation involving the use of conventional weapons when the very existence of the state is under threat.”</w:t>
      </w:r>
    </w:p>
    <w:p w:rsidR="007D294B" w:rsidRPr="007F6904" w:rsidRDefault="007D294B" w:rsidP="006D5FD8">
      <w:pPr>
        <w:rPr>
          <w:rStyle w:val="StyleBoldUnderline"/>
        </w:rPr>
      </w:pPr>
      <w:r w:rsidRPr="007F6904">
        <w:t xml:space="preserve">It was this military doctrine that </w:t>
      </w:r>
      <w:proofErr w:type="spellStart"/>
      <w:r w:rsidRPr="007F6904">
        <w:t>Lavrov</w:t>
      </w:r>
      <w:proofErr w:type="spellEnd"/>
      <w:r w:rsidRPr="007F6904">
        <w:t xml:space="preserve"> was referring to at the press conference this week. As quoted above, </w:t>
      </w:r>
      <w:proofErr w:type="spellStart"/>
      <w:r w:rsidRPr="007F6904">
        <w:t>Lavrov</w:t>
      </w:r>
      <w:proofErr w:type="spellEnd"/>
      <w:r w:rsidRPr="007F6904">
        <w:t xml:space="preserve"> began by emphasizing that Moscow sees Crimea as an integral part of Russian territory. He then stated that Moscow has a military doctrine that “very clearly” outlines how Moscow would respond to threats to its territorial integrity. </w:t>
      </w:r>
      <w:r w:rsidRPr="007F6904">
        <w:rPr>
          <w:rStyle w:val="StyleBoldUnderline"/>
        </w:rPr>
        <w:t>The military doctrine “very clearly” states that the “Russian Federation reserves the right to utilize nuclear weapons” in these situations.</w:t>
      </w:r>
    </w:p>
    <w:p w:rsidR="007D294B" w:rsidRPr="007F6904" w:rsidRDefault="007D294B" w:rsidP="007F6904">
      <w:r w:rsidRPr="007F6904">
        <w:rPr>
          <w:rStyle w:val="Emphasis"/>
        </w:rPr>
        <w:t>This is not the first time a Russian official has issued a nuclear threat</w:t>
      </w:r>
      <w:r w:rsidRPr="007F6904">
        <w:t xml:space="preserve"> against its neighboring states. For example, as tensions </w:t>
      </w:r>
      <w:proofErr w:type="gramStart"/>
      <w:r w:rsidRPr="007F6904">
        <w:t>rose</w:t>
      </w:r>
      <w:proofErr w:type="gramEnd"/>
      <w:r w:rsidRPr="007F6904">
        <w:t xml:space="preserve"> between Russian and several former Soviet Union and Warsaw states in 2011, General Staff Chief Gen. Nikolai Makarov warned a Russian legislative body that:</w:t>
      </w:r>
    </w:p>
    <w:p w:rsidR="007D294B" w:rsidRPr="007F6904" w:rsidRDefault="007D294B" w:rsidP="006D5FD8">
      <w:r w:rsidRPr="007F6904">
        <w:t>“</w:t>
      </w:r>
      <w:r w:rsidRPr="007F6904">
        <w:rPr>
          <w:rStyle w:val="StyleBoldUnderline"/>
        </w:rPr>
        <w:t>The possibility of local armed conflicts virtually along the entire perimeter of the border has grown dramatically. I cannot rule out that, in certain circumstances</w:t>
      </w:r>
      <w:r w:rsidRPr="007F6904">
        <w:t>, l</w:t>
      </w:r>
      <w:r w:rsidRPr="007F6904">
        <w:rPr>
          <w:rStyle w:val="Emphasis"/>
        </w:rPr>
        <w:t>ocal and regional armed conflicts could grow into a large-scale war, possibly even with nuclear weapons.”</w:t>
      </w:r>
    </w:p>
    <w:p w:rsidR="007D294B" w:rsidRPr="007F6904" w:rsidRDefault="007D294B" w:rsidP="007F6904"/>
    <w:p w:rsidR="007D294B" w:rsidRPr="007F6904" w:rsidRDefault="007D294B" w:rsidP="007F6904"/>
    <w:p w:rsidR="007D294B" w:rsidRPr="007F6904" w:rsidRDefault="007D294B" w:rsidP="007F6904"/>
    <w:p w:rsidR="00EB0A4F" w:rsidRDefault="00EB0A4F" w:rsidP="00EB0A4F"/>
    <w:p w:rsidR="00415B89" w:rsidRDefault="00415B89" w:rsidP="007F6904">
      <w:pPr>
        <w:pStyle w:val="Heading1"/>
        <w:spacing w:before="0"/>
        <w:rPr>
          <w:rFonts w:cs="Times New Roman"/>
        </w:rPr>
      </w:pPr>
    </w:p>
    <w:p w:rsidR="00690E42" w:rsidRDefault="00690E42" w:rsidP="00690E42"/>
    <w:p w:rsidR="00690E42" w:rsidRPr="00690E42" w:rsidRDefault="00690E42" w:rsidP="00690E42"/>
    <w:p w:rsidR="007D294B" w:rsidRPr="007F6904" w:rsidRDefault="007D294B" w:rsidP="007F6904">
      <w:pPr>
        <w:pStyle w:val="Heading1"/>
        <w:spacing w:before="0"/>
        <w:rPr>
          <w:rFonts w:cs="Times New Roman"/>
        </w:rPr>
      </w:pPr>
      <w:r w:rsidRPr="007F6904">
        <w:rPr>
          <w:rFonts w:cs="Times New Roman"/>
        </w:rPr>
        <w:lastRenderedPageBreak/>
        <w:t>***Aff***</w:t>
      </w:r>
    </w:p>
    <w:p w:rsidR="007D294B" w:rsidRPr="007F6904" w:rsidRDefault="007D294B" w:rsidP="007F6904"/>
    <w:p w:rsidR="007D294B" w:rsidRPr="007F6904" w:rsidRDefault="007D294B" w:rsidP="007F6904"/>
    <w:p w:rsidR="007D294B" w:rsidRPr="007F6904" w:rsidRDefault="007D294B" w:rsidP="007F6904"/>
    <w:p w:rsidR="007D294B" w:rsidRPr="007F6904" w:rsidRDefault="007D294B" w:rsidP="007F6904">
      <w:pPr>
        <w:pStyle w:val="Heading1"/>
        <w:spacing w:before="0"/>
        <w:rPr>
          <w:rFonts w:cs="Times New Roman"/>
        </w:rPr>
      </w:pPr>
      <w:r w:rsidRPr="007F6904">
        <w:rPr>
          <w:rFonts w:cs="Times New Roman"/>
        </w:rPr>
        <w:lastRenderedPageBreak/>
        <w:t>Russia DA Aff</w:t>
      </w:r>
    </w:p>
    <w:p w:rsidR="007D294B" w:rsidRDefault="007D294B" w:rsidP="007F6904">
      <w:pPr>
        <w:rPr>
          <w:color w:val="222222"/>
        </w:rPr>
      </w:pPr>
    </w:p>
    <w:p w:rsidR="00415B89" w:rsidRPr="007F6904" w:rsidRDefault="00415B89" w:rsidP="00415B89">
      <w:pPr>
        <w:pStyle w:val="Heading2"/>
        <w:spacing w:before="0"/>
        <w:rPr>
          <w:rFonts w:cs="Times New Roman"/>
        </w:rPr>
      </w:pPr>
      <w:r w:rsidRPr="007F6904">
        <w:rPr>
          <w:rFonts w:cs="Times New Roman"/>
        </w:rPr>
        <w:lastRenderedPageBreak/>
        <w:t>Uniqueness</w:t>
      </w:r>
    </w:p>
    <w:p w:rsidR="00415B89" w:rsidRPr="007F6904" w:rsidRDefault="00415B89" w:rsidP="00415B89"/>
    <w:p w:rsidR="00415B89" w:rsidRPr="007F6904" w:rsidRDefault="00415B89" w:rsidP="00415B89">
      <w:pPr>
        <w:pStyle w:val="Heading3"/>
        <w:spacing w:before="0"/>
        <w:rPr>
          <w:rFonts w:cs="Times New Roman"/>
        </w:rPr>
      </w:pPr>
      <w:r w:rsidRPr="007F6904">
        <w:rPr>
          <w:rFonts w:cs="Times New Roman"/>
        </w:rPr>
        <w:lastRenderedPageBreak/>
        <w:t>Relations Low Now</w:t>
      </w:r>
    </w:p>
    <w:p w:rsidR="00415B89" w:rsidRPr="007F6904" w:rsidRDefault="00415B89" w:rsidP="00415B89">
      <w:pPr>
        <w:pStyle w:val="Heading4"/>
        <w:spacing w:before="0"/>
        <w:rPr>
          <w:rFonts w:cs="Times New Roman"/>
        </w:rPr>
      </w:pPr>
      <w:r w:rsidRPr="007F6904">
        <w:rPr>
          <w:rFonts w:cs="Times New Roman"/>
        </w:rPr>
        <w:t>Non unique—US-Russian Relations down now</w:t>
      </w:r>
    </w:p>
    <w:p w:rsidR="00415B89" w:rsidRPr="007F6904" w:rsidRDefault="00415B89" w:rsidP="00415B89">
      <w:pPr>
        <w:rPr>
          <w:rStyle w:val="StyleStyleBold12pt"/>
        </w:rPr>
      </w:pPr>
      <w:r w:rsidRPr="007F6904">
        <w:rPr>
          <w:rStyle w:val="StyleStyleBold12pt"/>
        </w:rPr>
        <w:t>Essential Pittsburgh, 6/12/2014</w:t>
      </w:r>
    </w:p>
    <w:p w:rsidR="00415B89" w:rsidRPr="007F6904" w:rsidRDefault="00415B89" w:rsidP="00415B89">
      <w:r w:rsidRPr="007F6904">
        <w:t>[No Author, Pittsburgh NPR Station, “Are US-Russian Relations Dependent on Those in Power</w:t>
      </w:r>
      <w:proofErr w:type="gramStart"/>
      <w:r w:rsidRPr="007F6904">
        <w:t>?,</w:t>
      </w:r>
      <w:proofErr w:type="gramEnd"/>
      <w:r w:rsidRPr="007F6904">
        <w:t xml:space="preserve">” </w:t>
      </w:r>
      <w:hyperlink r:id="rId57" w:history="1">
        <w:r w:rsidRPr="007F6904">
          <w:rPr>
            <w:rStyle w:val="Hyperlink"/>
          </w:rPr>
          <w:t>http://wesa.fm/post/are-us-russian-relations-dependent-those-power</w:t>
        </w:r>
      </w:hyperlink>
      <w:r w:rsidRPr="007F6904">
        <w:t>, accessed July 7, 2014, EK]</w:t>
      </w:r>
    </w:p>
    <w:p w:rsidR="00415B89" w:rsidRPr="007F6904" w:rsidRDefault="00415B89" w:rsidP="00415B89"/>
    <w:p w:rsidR="00415B89" w:rsidRPr="007F6904" w:rsidRDefault="00415B89" w:rsidP="00415B89">
      <w:r w:rsidRPr="007F6904">
        <w:rPr>
          <w:rStyle w:val="StyleBoldUnderline"/>
        </w:rPr>
        <w:t>What does President Obama's refusal to meet with President Putin during his recent European trip say about U.S.-Russian relations</w:t>
      </w:r>
      <w:r w:rsidRPr="007F6904">
        <w:t>?</w:t>
      </w:r>
    </w:p>
    <w:p w:rsidR="00415B89" w:rsidRPr="007F6904" w:rsidRDefault="00415B89" w:rsidP="00415B89">
      <w:r w:rsidRPr="007F6904">
        <w:t xml:space="preserve">Angela Stent is a former adviser on Russia under Bill Clinton and George W. Bush. Her new </w:t>
      </w:r>
      <w:proofErr w:type="spellStart"/>
      <w:r w:rsidRPr="007F6904">
        <w:t>book</w:t>
      </w:r>
      <w:proofErr w:type="gramStart"/>
      <w:r w:rsidRPr="007F6904">
        <w:t>,The</w:t>
      </w:r>
      <w:proofErr w:type="spellEnd"/>
      <w:proofErr w:type="gramEnd"/>
      <w:r w:rsidRPr="007F6904">
        <w:t xml:space="preserve"> Limits of Partnership: US-Russia Relations in the 21st Century, explores the evolution of U.S. - Russian relations since the collapse of the Soviet Union.</w:t>
      </w:r>
    </w:p>
    <w:p w:rsidR="00415B89" w:rsidRPr="007F6904" w:rsidRDefault="00415B89" w:rsidP="00415B89">
      <w:r w:rsidRPr="007F6904">
        <w:t xml:space="preserve">Stent says </w:t>
      </w:r>
      <w:r w:rsidRPr="007F6904">
        <w:rPr>
          <w:rStyle w:val="StyleBoldUnderline"/>
        </w:rPr>
        <w:t>the last straw in the relations between the two countries was when President Putin granted whistleblower Edward Snowden asylum in Russia.</w:t>
      </w:r>
      <w:r w:rsidRPr="007F6904">
        <w:t xml:space="preserve"> </w:t>
      </w:r>
    </w:p>
    <w:p w:rsidR="00415B89" w:rsidRPr="007F6904" w:rsidRDefault="00415B89" w:rsidP="00415B89">
      <w:pPr>
        <w:rPr>
          <w:bCs/>
          <w:u w:val="single"/>
        </w:rPr>
      </w:pPr>
      <w:r w:rsidRPr="007F6904">
        <w:t>Last week</w:t>
      </w:r>
      <w:r w:rsidRPr="007F6904">
        <w:rPr>
          <w:rStyle w:val="StyleBoldUnderline"/>
        </w:rPr>
        <w:t xml:space="preserve">, when the presidents crossed paths during a trip to Normandy, French president Francois </w:t>
      </w:r>
      <w:proofErr w:type="spellStart"/>
      <w:r w:rsidRPr="007F6904">
        <w:rPr>
          <w:rStyle w:val="StyleBoldUnderline"/>
        </w:rPr>
        <w:t>Hollande</w:t>
      </w:r>
      <w:proofErr w:type="spellEnd"/>
      <w:r w:rsidRPr="007F6904">
        <w:rPr>
          <w:rStyle w:val="StyleBoldUnderline"/>
        </w:rPr>
        <w:t xml:space="preserve"> had to arrange separate dinners for them both. Stent said right now, relations between the US and Russia are the worst since the collapse of the Soviet Union, and </w:t>
      </w:r>
      <w:r w:rsidRPr="007F6904">
        <w:rPr>
          <w:rStyle w:val="Emphasis"/>
        </w:rPr>
        <w:t>the US-Soviet relationship under Mikhail Gorbachev was better than relations between the countries now</w:t>
      </w:r>
      <w:r w:rsidRPr="007F6904">
        <w:rPr>
          <w:rStyle w:val="StyleBoldUnderline"/>
        </w:rPr>
        <w:t>.</w:t>
      </w:r>
    </w:p>
    <w:p w:rsidR="00415B89" w:rsidRPr="007F6904" w:rsidRDefault="00415B89" w:rsidP="00415B89">
      <w:r w:rsidRPr="007F6904">
        <w:t xml:space="preserve">She went on to say it </w:t>
      </w:r>
      <w:r w:rsidRPr="007F6904">
        <w:rPr>
          <w:rStyle w:val="StyleBoldUnderline"/>
        </w:rPr>
        <w:t>remains on both countries’ leaders to resolve the strains in relations.</w:t>
      </w:r>
    </w:p>
    <w:p w:rsidR="00415B89" w:rsidRPr="007F6904" w:rsidRDefault="00415B89" w:rsidP="00415B89">
      <w:r w:rsidRPr="007F6904">
        <w:t>“</w:t>
      </w:r>
      <w:r w:rsidRPr="007F6904">
        <w:rPr>
          <w:rStyle w:val="StyleBoldUnderline"/>
        </w:rPr>
        <w:t>The leaders are disproportionately important in this relationship because we don’t have a lot of other people who are really involved in it." said Stent "Unlike China, we don’t do a lot of business with Russia, we don’t have a lot of business contacts there. So when the relationship works, then things are much better. Part of the problem is the personal relationship</w:t>
      </w:r>
      <w:r w:rsidRPr="007F6904">
        <w:t>. Obviously, there are also big differences in terms of what U.S. interests and Russia interests are. Even if someone else were in the Kremlin, we would clearly have differences and disagreements.”</w:t>
      </w: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 xml:space="preserve">US-Russian Relations down now. </w:t>
      </w:r>
    </w:p>
    <w:p w:rsidR="00415B89" w:rsidRPr="007F6904" w:rsidRDefault="00415B89" w:rsidP="00415B89">
      <w:pPr>
        <w:rPr>
          <w:rStyle w:val="StyleStyleBold12pt"/>
        </w:rPr>
      </w:pPr>
      <w:proofErr w:type="spellStart"/>
      <w:r w:rsidRPr="007F6904">
        <w:rPr>
          <w:rStyle w:val="StyleStyleBold12pt"/>
        </w:rPr>
        <w:t>Kamen</w:t>
      </w:r>
      <w:proofErr w:type="spellEnd"/>
      <w:r w:rsidRPr="007F6904">
        <w:rPr>
          <w:rStyle w:val="StyleStyleBold12pt"/>
        </w:rPr>
        <w:t>, Washington Post Correspondent, 6/12/14</w:t>
      </w:r>
    </w:p>
    <w:p w:rsidR="00415B89" w:rsidRPr="007F6904" w:rsidRDefault="00415B89" w:rsidP="00415B89">
      <w:r w:rsidRPr="007F6904">
        <w:t xml:space="preserve">[Al, an award-winning columnist on the national staff of The Washington Post, created the “In the Loop” column in 1993. He began his reporting career at the Rocky Mountain News and joined The Post in 1980. He has covered local and federal courts, the Supreme Court and the State Department. </w:t>
      </w:r>
      <w:proofErr w:type="spellStart"/>
      <w:r w:rsidRPr="007F6904">
        <w:t>Kamen</w:t>
      </w:r>
      <w:proofErr w:type="spellEnd"/>
      <w:r w:rsidRPr="007F6904">
        <w:t xml:space="preserve"> assisted Bob Woodward and Carl Bernstein in writing “The Final Days” and Woodward and Scott Armstrong in writing “The Brethren,” The Washington Post National, “U.S.-Russia relations deteriorate even in holiday wishes,” </w:t>
      </w:r>
      <w:hyperlink r:id="rId58" w:history="1">
        <w:r w:rsidRPr="007F6904">
          <w:rPr>
            <w:rStyle w:val="Hyperlink"/>
          </w:rPr>
          <w:t>http://www.washingtonpost.com/blogs/in-the-loop/wp/2014/06/12/u-s-russia-relations-deteriorate-even-in-holiday-wishes/</w:t>
        </w:r>
      </w:hyperlink>
      <w:r w:rsidRPr="007F6904">
        <w:t>, accessed July 7, 2014, EK]</w:t>
      </w:r>
    </w:p>
    <w:p w:rsidR="00415B89" w:rsidRPr="007F6904" w:rsidRDefault="00415B89" w:rsidP="00415B89"/>
    <w:p w:rsidR="00415B89" w:rsidRPr="007F6904" w:rsidRDefault="00415B89" w:rsidP="00415B89">
      <w:r w:rsidRPr="007F6904">
        <w:rPr>
          <w:rStyle w:val="StyleBoldUnderline"/>
        </w:rPr>
        <w:t>Back in the old days of the Russia “reset,” then-Secretary of State Hillary Clinton issued statements on Russia’s National Day on June 12, emphasizing warming relations</w:t>
      </w:r>
      <w:r w:rsidRPr="007F6904">
        <w:t>.</w:t>
      </w:r>
    </w:p>
    <w:p w:rsidR="00415B89" w:rsidRPr="007F6904" w:rsidRDefault="00415B89" w:rsidP="00415B89">
      <w:pPr>
        <w:rPr>
          <w:rStyle w:val="StyleBoldUnderline"/>
        </w:rPr>
      </w:pPr>
      <w:r w:rsidRPr="007F6904">
        <w:t xml:space="preserve">In 2010 and 2012 the announcements noted the country’s “rich history” and culture. </w:t>
      </w:r>
      <w:r w:rsidRPr="007F6904">
        <w:rPr>
          <w:rStyle w:val="StyleBoldUnderline"/>
        </w:rPr>
        <w:t xml:space="preserve">Clinton then quickly pivoted to talk about “building a new partnership” and all the “progress in areas of common concern” between the United States and Russia, such as reducing </w:t>
      </w:r>
      <w:proofErr w:type="gramStart"/>
      <w:r w:rsidRPr="007F6904">
        <w:rPr>
          <w:rStyle w:val="StyleBoldUnderline"/>
        </w:rPr>
        <w:t>nuke</w:t>
      </w:r>
      <w:proofErr w:type="gramEnd"/>
      <w:r w:rsidRPr="007F6904">
        <w:rPr>
          <w:rStyle w:val="StyleBoldUnderline"/>
        </w:rPr>
        <w:t xml:space="preserve"> stockpiles and working to stop proliferation and terrorism. </w:t>
      </w:r>
    </w:p>
    <w:p w:rsidR="00415B89" w:rsidRPr="007F6904" w:rsidRDefault="00415B89" w:rsidP="00415B89">
      <w:r w:rsidRPr="007F6904">
        <w:t>In 2010, Clinton said she was “confident that our renewed relationship will continue to grow deeper and broader” and sent “the Russian people my warmest wishes for a peaceful and prosperous year to come.”</w:t>
      </w:r>
    </w:p>
    <w:p w:rsidR="00415B89" w:rsidRPr="007F6904" w:rsidRDefault="00415B89" w:rsidP="00415B89">
      <w:r w:rsidRPr="007F6904">
        <w:rPr>
          <w:rStyle w:val="StyleBoldUnderline"/>
        </w:rPr>
        <w:lastRenderedPageBreak/>
        <w:t>She continued in that vein in 2012, talking about “the progress we have made together</w:t>
      </w:r>
      <w:r w:rsidRPr="007F6904">
        <w:t>,” noting U.S. support of Moscow’s “effort to join the World Trade Organization” and again sending all Russians her “warmest wishes.”</w:t>
      </w:r>
    </w:p>
    <w:p w:rsidR="00415B89" w:rsidRPr="007F6904" w:rsidRDefault="00415B89" w:rsidP="00415B89">
      <w:r w:rsidRPr="007F6904">
        <w:rPr>
          <w:rStyle w:val="StyleBoldUnderline"/>
        </w:rPr>
        <w:t>But this year, there was a decided chill in the air and no talk of policy matters in Secretary of State John Kerry’s perfunctory five-sentence note on Wednesday</w:t>
      </w:r>
      <w:r w:rsidRPr="007F6904">
        <w:t>.</w:t>
      </w:r>
    </w:p>
    <w:p w:rsidR="00415B89" w:rsidRPr="007F6904" w:rsidRDefault="00415B89" w:rsidP="00415B89">
      <w:r w:rsidRPr="007F6904">
        <w:t xml:space="preserve">Kerry instead wanted “to pause today and appreciate the great works of Russian literature, music and art that have touched so many people around the world.” He celebrated “the 200th anniversary of the birth of Mikhail Lermontov,” the </w:t>
      </w:r>
      <w:proofErr w:type="gramStart"/>
      <w:r w:rsidRPr="007F6904">
        <w:t>great</w:t>
      </w:r>
      <w:proofErr w:type="gramEnd"/>
      <w:r w:rsidRPr="007F6904">
        <w:t xml:space="preserve"> Russian poet, then poet and playwright </w:t>
      </w:r>
      <w:proofErr w:type="spellStart"/>
      <w:r w:rsidRPr="007F6904">
        <w:t>Aleksandr</w:t>
      </w:r>
      <w:proofErr w:type="spellEnd"/>
      <w:r w:rsidRPr="007F6904">
        <w:t xml:space="preserve"> Pushkin and poet Anna </w:t>
      </w:r>
      <w:proofErr w:type="spellStart"/>
      <w:r w:rsidRPr="007F6904">
        <w:t>Akhmatova</w:t>
      </w:r>
      <w:proofErr w:type="spellEnd"/>
      <w:r w:rsidRPr="007F6904">
        <w:t xml:space="preserve">. (Hey! No Tolstoy? </w:t>
      </w:r>
      <w:proofErr w:type="gramStart"/>
      <w:r w:rsidRPr="007F6904">
        <w:t>Dostoevsky?)</w:t>
      </w:r>
      <w:proofErr w:type="gramEnd"/>
    </w:p>
    <w:p w:rsidR="00415B89" w:rsidRPr="007F6904" w:rsidRDefault="00415B89" w:rsidP="00415B89">
      <w:r w:rsidRPr="007F6904">
        <w:rPr>
          <w:rStyle w:val="StyleBoldUnderline"/>
        </w:rPr>
        <w:t xml:space="preserve">What about mutual cooperation? </w:t>
      </w:r>
      <w:proofErr w:type="gramStart"/>
      <w:r w:rsidRPr="007F6904">
        <w:rPr>
          <w:rStyle w:val="StyleBoldUnderline"/>
        </w:rPr>
        <w:t>And “warmest wishes</w:t>
      </w:r>
      <w:r w:rsidRPr="007F6904">
        <w:t>?”</w:t>
      </w:r>
      <w:proofErr w:type="gramEnd"/>
      <w:r w:rsidRPr="007F6904">
        <w:t xml:space="preserve"> </w:t>
      </w:r>
      <w:proofErr w:type="spellStart"/>
      <w:proofErr w:type="gramStart"/>
      <w:r w:rsidRPr="007F6904">
        <w:t>Fuggedaboudit</w:t>
      </w:r>
      <w:proofErr w:type="spellEnd"/>
      <w:r w:rsidRPr="007F6904">
        <w:t>.</w:t>
      </w:r>
      <w:proofErr w:type="gramEnd"/>
    </w:p>
    <w:p w:rsidR="00415B89" w:rsidRPr="007F6904" w:rsidRDefault="00415B89" w:rsidP="00415B89">
      <w:r w:rsidRPr="007F6904">
        <w:t>“May the Russian and the American people share in a peaceful, stable and prosperous future,” Kerry concluded.</w:t>
      </w: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Russian Relations worse than during Cold War</w:t>
      </w:r>
    </w:p>
    <w:p w:rsidR="00415B89" w:rsidRPr="007F6904" w:rsidRDefault="00415B89" w:rsidP="00415B89">
      <w:pPr>
        <w:rPr>
          <w:rStyle w:val="StyleStyleBold12pt"/>
        </w:rPr>
      </w:pPr>
      <w:r w:rsidRPr="007F6904">
        <w:rPr>
          <w:rStyle w:val="StyleStyleBold12pt"/>
        </w:rPr>
        <w:t>The Voice of Russia, Russian News Organization</w:t>
      </w:r>
      <w:proofErr w:type="gramStart"/>
      <w:r w:rsidRPr="007F6904">
        <w:rPr>
          <w:rStyle w:val="StyleStyleBold12pt"/>
        </w:rPr>
        <w:t>,6</w:t>
      </w:r>
      <w:proofErr w:type="gramEnd"/>
      <w:r w:rsidRPr="007F6904">
        <w:rPr>
          <w:rStyle w:val="StyleStyleBold12pt"/>
        </w:rPr>
        <w:t>/15/14</w:t>
      </w:r>
    </w:p>
    <w:p w:rsidR="00415B89" w:rsidRPr="007F6904" w:rsidRDefault="00415B89" w:rsidP="00415B89">
      <w:r w:rsidRPr="007F6904">
        <w:t xml:space="preserve">[No author, The Voice of Russia, “US-Russia row harmful to global security – expert,” </w:t>
      </w:r>
      <w:hyperlink r:id="rId59" w:history="1">
        <w:r w:rsidRPr="007F6904">
          <w:rPr>
            <w:rStyle w:val="Hyperlink"/>
          </w:rPr>
          <w:t>http://voiceofrussia.com/news/2014_06_15/US-Russia-row-harmful-to-global-security-expert-1248/</w:t>
        </w:r>
      </w:hyperlink>
      <w:r w:rsidRPr="007F6904">
        <w:t>, accessed July 7, 2014, EK]</w:t>
      </w:r>
    </w:p>
    <w:p w:rsidR="00415B89" w:rsidRPr="007F6904" w:rsidRDefault="00415B89" w:rsidP="00415B89"/>
    <w:p w:rsidR="00415B89" w:rsidRPr="007F6904" w:rsidRDefault="00415B89" w:rsidP="00415B89">
      <w:r w:rsidRPr="007F6904">
        <w:t>"</w:t>
      </w:r>
      <w:r w:rsidRPr="007F6904">
        <w:rPr>
          <w:rStyle w:val="StyleBoldUnderline"/>
        </w:rPr>
        <w:t>US-Russia relations are at their lowest point since the collapse of the Soviet Union</w:t>
      </w:r>
      <w:r w:rsidRPr="007F6904">
        <w:t xml:space="preserve">," </w:t>
      </w:r>
      <w:proofErr w:type="spellStart"/>
      <w:r w:rsidRPr="007F6904">
        <w:t>Lozansky</w:t>
      </w:r>
      <w:proofErr w:type="spellEnd"/>
      <w:r w:rsidRPr="007F6904">
        <w:t xml:space="preserve"> said.</w:t>
      </w:r>
    </w:p>
    <w:p w:rsidR="00415B89" w:rsidRPr="007F6904" w:rsidRDefault="00415B89" w:rsidP="00415B89">
      <w:pPr>
        <w:rPr>
          <w:rStyle w:val="StyleBoldUnderline"/>
        </w:rPr>
      </w:pPr>
      <w:r w:rsidRPr="007F6904">
        <w:t>"</w:t>
      </w:r>
      <w:r w:rsidRPr="007F6904">
        <w:rPr>
          <w:rStyle w:val="StyleBoldUnderline"/>
        </w:rPr>
        <w:t xml:space="preserve">This is a huge disappointment for all those who were expecting the emergence of a mutually beneficial strategic partnership or even alliance of these two great nations once there </w:t>
      </w:r>
      <w:proofErr w:type="gramStart"/>
      <w:r w:rsidRPr="007F6904">
        <w:rPr>
          <w:rStyle w:val="StyleBoldUnderline"/>
        </w:rPr>
        <w:t>was no dividing ideological differences</w:t>
      </w:r>
      <w:proofErr w:type="gramEnd"/>
      <w:r w:rsidRPr="007F6904">
        <w:rPr>
          <w:rStyle w:val="StyleBoldUnderline"/>
        </w:rPr>
        <w:t xml:space="preserve"> between them."</w:t>
      </w:r>
    </w:p>
    <w:p w:rsidR="00415B89" w:rsidRPr="007F6904" w:rsidRDefault="00415B89" w:rsidP="00415B89">
      <w:r w:rsidRPr="007F6904">
        <w:t xml:space="preserve">Discussions at the Hart Senate Office Building will feature Sergei </w:t>
      </w:r>
      <w:proofErr w:type="spellStart"/>
      <w:r w:rsidRPr="007F6904">
        <w:t>Kislyak</w:t>
      </w:r>
      <w:proofErr w:type="spellEnd"/>
      <w:r w:rsidRPr="007F6904">
        <w:t xml:space="preserve">, Russia's ambassador to the US, Jack Matlock, a former US ambassador to Moscow, Leonid </w:t>
      </w:r>
      <w:proofErr w:type="spellStart"/>
      <w:r w:rsidRPr="007F6904">
        <w:t>Gozman</w:t>
      </w:r>
      <w:proofErr w:type="spellEnd"/>
      <w:r w:rsidRPr="007F6904">
        <w:t>, president of the Union of Right Forces, and other luminaries specializing in US-Russia relations.</w:t>
      </w:r>
    </w:p>
    <w:p w:rsidR="00415B89" w:rsidRPr="007F6904" w:rsidRDefault="00415B89" w:rsidP="00415B89">
      <w:pPr>
        <w:rPr>
          <w:rStyle w:val="StyleBoldUnderline"/>
        </w:rPr>
      </w:pPr>
      <w:r w:rsidRPr="007F6904">
        <w:rPr>
          <w:rStyle w:val="StyleBoldUnderline"/>
        </w:rPr>
        <w:t>Relations between Moscow and Russia turned sour following the February coup in Ukraine, which brought to power a US-backed government with strong nationalist support.</w:t>
      </w:r>
    </w:p>
    <w:p w:rsidR="00415B89" w:rsidRPr="007F6904" w:rsidRDefault="00415B89" w:rsidP="00415B89">
      <w:pPr>
        <w:rPr>
          <w:rStyle w:val="StyleBoldUnderline"/>
        </w:rPr>
      </w:pPr>
      <w:r w:rsidRPr="007F6904">
        <w:rPr>
          <w:rStyle w:val="StyleBoldUnderline"/>
        </w:rPr>
        <w:t>Fearing a rise in ethnic violence, the Russian-majority republic of Crimea voted to leave Ukraine and join Russia.</w:t>
      </w:r>
    </w:p>
    <w:p w:rsidR="00415B89" w:rsidRPr="007F6904" w:rsidRDefault="00415B89" w:rsidP="00415B89">
      <w:r w:rsidRPr="007F6904">
        <w:t>The March 16 referendum in Crimea was denounced as illegitimate by the authorities in Kiev and Washington, resulting in a series of US sanctions against Russian individuals and firms, as well as freezes on all major cooperation projects.</w:t>
      </w:r>
    </w:p>
    <w:p w:rsidR="00415B89" w:rsidRDefault="00415B89" w:rsidP="00415B89"/>
    <w:p w:rsidR="00415B89" w:rsidRPr="007F6904" w:rsidRDefault="00415B89" w:rsidP="00415B89">
      <w:pPr>
        <w:pStyle w:val="Heading4"/>
        <w:spacing w:before="0"/>
        <w:rPr>
          <w:rFonts w:cs="Times New Roman"/>
        </w:rPr>
      </w:pPr>
      <w:r w:rsidRPr="007F6904">
        <w:rPr>
          <w:rFonts w:cs="Times New Roman"/>
        </w:rPr>
        <w:t>Russia-US tensions growing- cold war just got hotter</w:t>
      </w:r>
    </w:p>
    <w:p w:rsidR="00415B89" w:rsidRPr="007F6904" w:rsidRDefault="00415B89" w:rsidP="00415B89">
      <w:pPr>
        <w:rPr>
          <w:rStyle w:val="StyleStyleBold12pt"/>
        </w:rPr>
      </w:pPr>
      <w:r w:rsidRPr="007F6904">
        <w:rPr>
          <w:rStyle w:val="StyleStyleBold12pt"/>
        </w:rPr>
        <w:t>Francis, An editor-at-large for The Fiscal Times, David Francis has reported from all over the world on issues that range from defense to border security to transatlantic relations 2k13</w:t>
      </w:r>
    </w:p>
    <w:p w:rsidR="00415B89" w:rsidRPr="007F6904" w:rsidRDefault="00415B89" w:rsidP="00415B89">
      <w:r w:rsidRPr="007F6904">
        <w:t xml:space="preserve">[David, November 7, The 21st Century Cold War Just Got a Little Warmer. </w:t>
      </w:r>
      <w:proofErr w:type="gramStart"/>
      <w:r w:rsidRPr="007F6904">
        <w:rPr>
          <w:i/>
          <w:iCs/>
        </w:rPr>
        <w:t>The Fiscal Times</w:t>
      </w:r>
      <w:r w:rsidRPr="007F6904">
        <w:t>.</w:t>
      </w:r>
      <w:proofErr w:type="gramEnd"/>
      <w:r w:rsidRPr="007F6904">
        <w:t xml:space="preserve"> </w:t>
      </w:r>
      <w:proofErr w:type="gramStart"/>
      <w:r w:rsidRPr="007F6904">
        <w:t>from</w:t>
      </w:r>
      <w:proofErr w:type="gramEnd"/>
      <w:r w:rsidRPr="007F6904">
        <w:t xml:space="preserve"> </w:t>
      </w:r>
      <w:hyperlink r:id="rId60" w:history="1">
        <w:r w:rsidRPr="007F6904">
          <w:rPr>
            <w:rStyle w:val="Hyperlink"/>
          </w:rPr>
          <w:t>http://www.thefiscaltimes.com/Articles/2013/11/07/21st-Century-Cold-War-Just-Got-Little-Warmer</w:t>
        </w:r>
      </w:hyperlink>
      <w:r w:rsidRPr="007F6904">
        <w:t>, Retrieved July 12, 2014, WZ]</w:t>
      </w:r>
    </w:p>
    <w:p w:rsidR="00415B89" w:rsidRPr="007F6904" w:rsidRDefault="00415B89" w:rsidP="00415B89">
      <w:pPr>
        <w:rPr>
          <w:rStyle w:val="StyleBoldUnderline"/>
        </w:rPr>
      </w:pPr>
      <w:r w:rsidRPr="007F6904">
        <w:rPr>
          <w:rStyle w:val="StyleBoldUnderline"/>
        </w:rPr>
        <w:t>Russia and the United States have recently been at odds on everything from Edward Snowden to Syria. This week, </w:t>
      </w:r>
      <w:hyperlink r:id="rId61" w:anchor="page1" w:history="1">
        <w:r w:rsidRPr="007F6904">
          <w:rPr>
            <w:rStyle w:val="StyleBoldUnderline"/>
          </w:rPr>
          <w:t>the new Cold War</w:t>
        </w:r>
      </w:hyperlink>
      <w:r w:rsidRPr="007F6904">
        <w:rPr>
          <w:rStyle w:val="StyleBoldUnderline"/>
        </w:rPr>
        <w:t> got a little bit warmer.</w:t>
      </w:r>
    </w:p>
    <w:p w:rsidR="00415B89" w:rsidRPr="007F6904" w:rsidRDefault="00415B89" w:rsidP="00415B89">
      <w:r w:rsidRPr="007F6904">
        <w:t xml:space="preserve">United States and its NATO allies are conducting military drills in Estonia, Latvia and Lithuania, three former Soviet bloc countries that joined NATO after the fall of the Berlin Wall. Some 6,000 troops from NATO member nations are participating in the exercise, dubbed “Steadfast Jazz by NATO chief Anders </w:t>
      </w:r>
      <w:proofErr w:type="spellStart"/>
      <w:r w:rsidRPr="007F6904">
        <w:t>Fogh</w:t>
      </w:r>
      <w:proofErr w:type="spellEnd"/>
      <w:r w:rsidRPr="007F6904">
        <w:t xml:space="preserve"> Rasmussen.</w:t>
      </w:r>
    </w:p>
    <w:p w:rsidR="00415B89" w:rsidRPr="007F6904" w:rsidRDefault="00415B89" w:rsidP="00415B89">
      <w:r w:rsidRPr="007F6904">
        <w:lastRenderedPageBreak/>
        <w:t>Rasmussen said that the drill, which imagines an invasion of Estonia because of an energy crisis, was not aimed at one particular country.</w:t>
      </w:r>
    </w:p>
    <w:p w:rsidR="00415B89" w:rsidRPr="007F6904" w:rsidRDefault="00415B89" w:rsidP="00415B89">
      <w:r w:rsidRPr="007F6904">
        <w:t>“Of course it is a signal to anyone who might have any </w:t>
      </w:r>
      <w:hyperlink r:id="rId62" w:history="1">
        <w:r w:rsidRPr="007F6904">
          <w:rPr>
            <w:rStyle w:val="Hyperlink"/>
          </w:rPr>
          <w:t>intention to attack a NATO ally</w:t>
        </w:r>
      </w:hyperlink>
      <w:r w:rsidRPr="007F6904">
        <w:t>, but I don't expect Russia to have any intention to attack NATO allies, so the Russians shouldn't be concerned. So you might say it is a signal 'to whom it may concern'," he said.</w:t>
      </w:r>
    </w:p>
    <w:p w:rsidR="00415B89" w:rsidRPr="007F6904" w:rsidRDefault="00415B89" w:rsidP="00415B89">
      <w:r w:rsidRPr="007F6904">
        <w:t xml:space="preserve">But the </w:t>
      </w:r>
      <w:r w:rsidRPr="007F6904">
        <w:rPr>
          <w:rStyle w:val="StyleBoldUnderline"/>
        </w:rPr>
        <w:t xml:space="preserve">Russians </w:t>
      </w:r>
      <w:r w:rsidRPr="007F6904">
        <w:t xml:space="preserve">don’t see it that way, for two reasons. First, they </w:t>
      </w:r>
      <w:r w:rsidRPr="007F6904">
        <w:rPr>
          <w:rStyle w:val="StyleBoldUnderline"/>
        </w:rPr>
        <w:t>are furious that NATO – an organization that was specifically created to stop a Russian invasion of Western Europe – is operating in its former backyard.</w:t>
      </w:r>
      <w:r w:rsidRPr="007F6904">
        <w:t xml:space="preserve"> Russian President Vladimir Putin is still fuming that NATO admitted former Soviet states, and he boils over when NATO invades what he considers Russia’s sphere of influence.</w:t>
      </w:r>
    </w:p>
    <w:p w:rsidR="00415B89" w:rsidRPr="007F6904" w:rsidRDefault="00415B89" w:rsidP="00415B89">
      <w:r w:rsidRPr="007F6904">
        <w:t xml:space="preserve">Second, it’s a reminder of NATO’s military superiority over Russia. </w:t>
      </w:r>
      <w:r w:rsidRPr="007F6904">
        <w:rPr>
          <w:rStyle w:val="StyleBoldUnderline"/>
        </w:rPr>
        <w:t xml:space="preserve">Moscow is investing billions in modernizing its military, </w:t>
      </w:r>
      <w:r w:rsidRPr="007F6904">
        <w:t>but it’s still decades behind Western technology.</w:t>
      </w:r>
    </w:p>
    <w:p w:rsidR="00415B89" w:rsidRPr="007F6904" w:rsidRDefault="00415B89" w:rsidP="00415B89">
      <w:r w:rsidRPr="007F6904">
        <w:t>Russia’s hands aren’t entirely clean, either</w:t>
      </w:r>
      <w:r w:rsidRPr="007F6904">
        <w:rPr>
          <w:rStyle w:val="StyleBoldUnderline"/>
        </w:rPr>
        <w:t>. In September, it conducted a much larger military drill in Belarus, which borders NATO members Poland and Latvia</w:t>
      </w:r>
      <w:r w:rsidRPr="007F6904">
        <w:t>. Still, Russian diplomats are angry over the exercises, which are expected to end later this week.</w:t>
      </w:r>
    </w:p>
    <w:p w:rsidR="00415B89" w:rsidRPr="007F6904" w:rsidRDefault="00415B89" w:rsidP="00415B89">
      <w:pPr>
        <w:rPr>
          <w:rStyle w:val="StyleBoldUnderline"/>
          <w:b w:val="0"/>
        </w:rPr>
      </w:pPr>
      <w:r w:rsidRPr="007F6904">
        <w:t>“This is an Article 5 scenario right on our border," a Russian diplomat said last month, referring to the NATO clause that dictates that an attack against one member </w:t>
      </w:r>
      <w:hyperlink r:id="rId63" w:history="1">
        <w:r w:rsidRPr="007F6904">
          <w:rPr>
            <w:rStyle w:val="Hyperlink"/>
          </w:rPr>
          <w:t>is an attack against all members</w:t>
        </w:r>
      </w:hyperlink>
      <w:r w:rsidRPr="007F6904">
        <w:t>. "Of course it provokes all sorts of questions on our side as to the aim of the exercises." </w:t>
      </w: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US-Russian Relations weak—Sanctions prove</w:t>
      </w:r>
    </w:p>
    <w:p w:rsidR="00415B89" w:rsidRPr="007F6904" w:rsidRDefault="00415B89" w:rsidP="00415B89">
      <w:pPr>
        <w:rPr>
          <w:rStyle w:val="StyleStyleBold12pt"/>
        </w:rPr>
      </w:pPr>
      <w:r w:rsidRPr="007F6904">
        <w:rPr>
          <w:rStyle w:val="StyleStyleBold12pt"/>
        </w:rPr>
        <w:t>The Voice of Russia, Russian News Organization, 7/4/14</w:t>
      </w:r>
    </w:p>
    <w:p w:rsidR="00415B89" w:rsidRPr="007F6904" w:rsidRDefault="00415B89" w:rsidP="00415B89">
      <w:r w:rsidRPr="007F6904">
        <w:t xml:space="preserve">[No author, Radio: The Voice of Russia, “US purposely turns Moscow-Washington relations to stalemate - Russian deputy FM,” </w:t>
      </w:r>
      <w:hyperlink r:id="rId64" w:history="1">
        <w:r w:rsidRPr="007F6904">
          <w:rPr>
            <w:rStyle w:val="Hyperlink"/>
          </w:rPr>
          <w:t>http://voiceofrussia.com/news/2014_07_04/US-purposely-turnes-Moscow-Washington-relations-into-stalemate-deputy-FM-4923/</w:t>
        </w:r>
      </w:hyperlink>
      <w:r w:rsidRPr="007F6904">
        <w:t>, accessed July 7, 2014, EK]</w:t>
      </w:r>
    </w:p>
    <w:p w:rsidR="00415B89" w:rsidRPr="007F6904" w:rsidRDefault="00415B89" w:rsidP="00415B89"/>
    <w:p w:rsidR="00415B89" w:rsidRPr="007F6904" w:rsidRDefault="00415B89" w:rsidP="00415B89">
      <w:r w:rsidRPr="007F6904">
        <w:rPr>
          <w:rStyle w:val="StyleBoldUnderline"/>
        </w:rPr>
        <w:t>The US is attempting to hamper interactions between a number of countries and Russia and drive Moscow-Washington relations into deadlock</w:t>
      </w:r>
      <w:r w:rsidRPr="007F6904">
        <w:t xml:space="preserve">, Russia's Deputy Foreign Minister, Sergei </w:t>
      </w:r>
      <w:proofErr w:type="spellStart"/>
      <w:r w:rsidRPr="007F6904">
        <w:t>Ryabkov</w:t>
      </w:r>
      <w:proofErr w:type="spellEnd"/>
      <w:r w:rsidRPr="007F6904">
        <w:t xml:space="preserve">, told the </w:t>
      </w:r>
      <w:proofErr w:type="spellStart"/>
      <w:r w:rsidRPr="007F6904">
        <w:t>Kommersant</w:t>
      </w:r>
      <w:proofErr w:type="spellEnd"/>
      <w:r w:rsidRPr="007F6904">
        <w:t xml:space="preserve"> newspaper in an interview published on Friday.</w:t>
      </w:r>
    </w:p>
    <w:p w:rsidR="00415B89" w:rsidRPr="007F6904" w:rsidRDefault="00415B89" w:rsidP="00415B89">
      <w:r w:rsidRPr="007F6904">
        <w:t>"</w:t>
      </w:r>
      <w:r w:rsidRPr="007F6904">
        <w:rPr>
          <w:rStyle w:val="StyleBoldUnderline"/>
        </w:rPr>
        <w:t>The United States has curtailed tried-and-tested and effective formats for dialogue and cooperation with us, formats that have proven their relevance</w:t>
      </w:r>
      <w:r w:rsidRPr="007F6904">
        <w:t xml:space="preserve">," </w:t>
      </w:r>
      <w:proofErr w:type="spellStart"/>
      <w:r w:rsidRPr="007F6904">
        <w:t>Ryabkov</w:t>
      </w:r>
      <w:proofErr w:type="spellEnd"/>
      <w:r w:rsidRPr="007F6904">
        <w:t xml:space="preserve"> recalled. "This applies primarily to the bilateral presidential commission and dialogue on economic matters. The US administration came to consider that this dialogue is not needed."</w:t>
      </w:r>
    </w:p>
    <w:p w:rsidR="00415B89" w:rsidRPr="007F6904" w:rsidRDefault="00415B89" w:rsidP="00415B89">
      <w:r w:rsidRPr="007F6904">
        <w:t>"</w:t>
      </w:r>
      <w:r w:rsidRPr="007F6904">
        <w:rPr>
          <w:rStyle w:val="StyleBoldUnderline"/>
        </w:rPr>
        <w:t>I did not suppose that matters regarding trade, investment, and access to markets can so simply fall victim to geopolitical considerations," the diplomat acknowledged. "It turns out that this can happen. Incidentally, such decisions are initiated by the government of the country which inscribed on the banners of its economic growth and might that the market decides everything and that it must be regulated with the smallest possible interference."</w:t>
      </w:r>
    </w:p>
    <w:p w:rsidR="00415B89" w:rsidRPr="007F6904" w:rsidRDefault="00415B89" w:rsidP="00415B89">
      <w:r w:rsidRPr="007F6904">
        <w:t>"At present," the deputy minister went on to say, "</w:t>
      </w:r>
      <w:proofErr w:type="gramStart"/>
      <w:r w:rsidRPr="007F6904">
        <w:t>the</w:t>
      </w:r>
      <w:proofErr w:type="gramEnd"/>
      <w:r w:rsidRPr="007F6904">
        <w:t xml:space="preserve"> market turns into a foreign-policy instrument." "Forbidden tricks, which have nothing to do with market interests and considerations of economic efficiency are employed on an increasingly wide scale," </w:t>
      </w:r>
      <w:proofErr w:type="spellStart"/>
      <w:r w:rsidRPr="007F6904">
        <w:t>Ryabkov</w:t>
      </w:r>
      <w:proofErr w:type="spellEnd"/>
      <w:r w:rsidRPr="007F6904">
        <w:t xml:space="preserve"> pointed out. "All that is subordinated to purely geopolitical task of restricting and even throwing back a country or countries which by virtue of their foreign-policy course or something else do not suit the US."</w:t>
      </w:r>
    </w:p>
    <w:p w:rsidR="00415B89" w:rsidRPr="007F6904" w:rsidRDefault="00415B89" w:rsidP="00415B89">
      <w:r w:rsidRPr="007F6904">
        <w:t>"Those are tricks from the past, very distant past. In this, just as in many other manifestations of the harmful disruptive activity of US political forces with regard to economic operators, we see a reflection of a lack of confidence as to the extent to which US interests can be ensured in the future," he emphasized. "If one resorts to such tricks, it means that the array of foreign-policy tools is not so wide."</w:t>
      </w:r>
    </w:p>
    <w:p w:rsidR="00415B89" w:rsidRPr="007F6904" w:rsidRDefault="00415B89" w:rsidP="00415B89">
      <w:proofErr w:type="spellStart"/>
      <w:r w:rsidRPr="007F6904">
        <w:t>Ryabkov</w:t>
      </w:r>
      <w:proofErr w:type="spellEnd"/>
      <w:r w:rsidRPr="007F6904">
        <w:t xml:space="preserve"> also drew attention to a number of other "manifestations of such a mentality that put one on guard." "</w:t>
      </w:r>
      <w:r w:rsidRPr="007F6904">
        <w:rPr>
          <w:rStyle w:val="StyleBoldUnderline"/>
        </w:rPr>
        <w:t xml:space="preserve">Such as, specifically, an increasingly wide use of the instrument of sanctions, including </w:t>
      </w:r>
      <w:r w:rsidRPr="007F6904">
        <w:rPr>
          <w:rStyle w:val="StyleBoldUnderline"/>
        </w:rPr>
        <w:lastRenderedPageBreak/>
        <w:t>measures to limit the bank servicing of normal economic activities. This is none other than a new offensive (weapon), in some respects even a strategic foreign-political weapon of the US," he remarked.</w:t>
      </w:r>
      <w:r w:rsidRPr="007F6904">
        <w:t xml:space="preserve"> </w:t>
      </w:r>
    </w:p>
    <w:p w:rsidR="00415B89" w:rsidRPr="007F6904" w:rsidRDefault="00415B89" w:rsidP="00415B89">
      <w:r w:rsidRPr="007F6904">
        <w:t xml:space="preserve">The deputy minister also commented on information that had appeared in a number media that the US Ambassador to Slovenia sought to persuade the authorities of that country to refuse to receive Russia's Minister of Foreign Affairs, Sergei </w:t>
      </w:r>
      <w:proofErr w:type="spellStart"/>
      <w:r w:rsidRPr="007F6904">
        <w:t>Lavrov</w:t>
      </w:r>
      <w:proofErr w:type="spellEnd"/>
      <w:r w:rsidRPr="007F6904">
        <w:t xml:space="preserve">, </w:t>
      </w:r>
      <w:proofErr w:type="gramStart"/>
      <w:r w:rsidRPr="007F6904">
        <w:t>next</w:t>
      </w:r>
      <w:proofErr w:type="gramEnd"/>
      <w:r w:rsidRPr="007F6904">
        <w:t xml:space="preserve"> week. "If this is true, which I cannot judge, I leave that to the conscience of the American side," </w:t>
      </w:r>
      <w:proofErr w:type="spellStart"/>
      <w:r w:rsidRPr="007F6904">
        <w:t>Ryabkov</w:t>
      </w:r>
      <w:proofErr w:type="spellEnd"/>
      <w:r w:rsidRPr="007F6904">
        <w:t xml:space="preserve"> said. "</w:t>
      </w:r>
      <w:r w:rsidRPr="007F6904">
        <w:rPr>
          <w:rStyle w:val="StyleBoldUnderline"/>
        </w:rPr>
        <w:t>We know for sure that the US administration sought to prevent allies and businessmen, through exerting pressure on them, from participating at a proper level in many important-to-Russia forums and meetings."</w:t>
      </w:r>
    </w:p>
    <w:p w:rsidR="00415B89" w:rsidRPr="007F6904" w:rsidRDefault="00415B89" w:rsidP="00415B89">
      <w:r w:rsidRPr="007F6904">
        <w:t>"</w:t>
      </w:r>
      <w:r w:rsidRPr="007F6904">
        <w:rPr>
          <w:rStyle w:val="StyleBoldUnderline"/>
        </w:rPr>
        <w:t>This is a disruptive line. It certainly has no impact on our political course, but it drives Moscow-Washington relations into deadlock,</w:t>
      </w:r>
      <w:r w:rsidRPr="007F6904">
        <w:t xml:space="preserve">" </w:t>
      </w:r>
      <w:proofErr w:type="spellStart"/>
      <w:r w:rsidRPr="007F6904">
        <w:t>Ryabkov</w:t>
      </w:r>
      <w:proofErr w:type="spellEnd"/>
      <w:r w:rsidRPr="007F6904">
        <w:t xml:space="preserve"> stressed. At the same time, </w:t>
      </w:r>
      <w:proofErr w:type="spellStart"/>
      <w:r w:rsidRPr="007F6904">
        <w:t>Ryabkov</w:t>
      </w:r>
      <w:proofErr w:type="spellEnd"/>
      <w:r w:rsidRPr="007F6904">
        <w:t xml:space="preserve"> said, "Specifically, I have no information on the situation (the actions of the US Ambassador in Ljubljana)". "My comments concern, on the whole, </w:t>
      </w:r>
      <w:r w:rsidRPr="007F6904">
        <w:rPr>
          <w:rStyle w:val="StyleBoldUnderline"/>
        </w:rPr>
        <w:t>the American attempts to prevent others from developing relations normally and conducting dialogue with the Russian side</w:t>
      </w:r>
      <w:r w:rsidRPr="007F6904">
        <w:t>," he added.</w:t>
      </w:r>
    </w:p>
    <w:p w:rsidR="00415B89" w:rsidRPr="007F6904" w:rsidRDefault="00415B89" w:rsidP="00415B89"/>
    <w:p w:rsidR="00415B89" w:rsidRPr="007F6904" w:rsidRDefault="00415B89" w:rsidP="00415B89"/>
    <w:p w:rsidR="00415B89" w:rsidRPr="007F6904" w:rsidRDefault="00415B89" w:rsidP="00415B89">
      <w:r w:rsidRPr="007F6904">
        <w:t>=</w:t>
      </w:r>
    </w:p>
    <w:p w:rsidR="00415B89" w:rsidRPr="007F6904" w:rsidRDefault="00415B89" w:rsidP="00415B89"/>
    <w:p w:rsidR="00415B89" w:rsidRPr="007F6904" w:rsidRDefault="00415B89" w:rsidP="00415B89">
      <w:pPr>
        <w:pStyle w:val="Heading3"/>
        <w:spacing w:before="0"/>
        <w:rPr>
          <w:rFonts w:cs="Times New Roman"/>
        </w:rPr>
      </w:pPr>
      <w:r w:rsidRPr="007F6904">
        <w:rPr>
          <w:rFonts w:cs="Times New Roman"/>
        </w:rPr>
        <w:lastRenderedPageBreak/>
        <w:t>AT: Artic</w:t>
      </w: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Non-unique: America top in the Artic right now</w:t>
      </w:r>
    </w:p>
    <w:p w:rsidR="00415B89" w:rsidRPr="007F6904" w:rsidRDefault="00415B89" w:rsidP="00415B89">
      <w:pPr>
        <w:rPr>
          <w:b/>
          <w:bCs/>
          <w:sz w:val="28"/>
        </w:rPr>
      </w:pPr>
      <w:r w:rsidRPr="007F6904">
        <w:rPr>
          <w:rStyle w:val="StyleStyleBold12pt"/>
        </w:rPr>
        <w:t xml:space="preserve">Smith, practiced International Law in Moscow and Washington, D.C., 2014 </w:t>
      </w:r>
    </w:p>
    <w:p w:rsidR="00415B89" w:rsidRPr="007F6904" w:rsidRDefault="00415B89" w:rsidP="00415B89">
      <w:pPr>
        <w:rPr>
          <w:color w:val="000000"/>
          <w:sz w:val="24"/>
        </w:rPr>
      </w:pPr>
      <w:proofErr w:type="gramStart"/>
      <w:r w:rsidRPr="007F6904">
        <w:rPr>
          <w:color w:val="000000"/>
          <w:sz w:val="24"/>
        </w:rPr>
        <w:t>[Rich, January 19, 2014, The Motley Fool, “Russia Builds a New Navy to Dominate the Arctic Ocean,” http://www.fool.com/investing/general/2014/01/19/russia-builds-a-new-navy-to-dominate-the-arctic-oc.aspx, accessed 7-7-14, J.J.]</w:t>
      </w:r>
      <w:proofErr w:type="gramEnd"/>
    </w:p>
    <w:p w:rsidR="00415B89" w:rsidRPr="007F6904" w:rsidRDefault="00415B89" w:rsidP="00415B89">
      <w:r w:rsidRPr="007F6904">
        <w:rPr>
          <w:rStyle w:val="StyleBoldUnderline"/>
        </w:rPr>
        <w:t xml:space="preserve">America isn't standing entirely still in the face of this Arctic military buildup. Last week, word began filtering out about a new Navy report </w:t>
      </w:r>
      <w:r w:rsidRPr="007F6904">
        <w:rPr>
          <w:rStyle w:val="Emphasis"/>
        </w:rPr>
        <w:t>advocating a program to "harden" U.S. warships</w:t>
      </w:r>
      <w:r w:rsidRPr="007F6904">
        <w:rPr>
          <w:rStyle w:val="StyleBoldUnderline"/>
        </w:rPr>
        <w:t xml:space="preserve"> to enable them to operate in an Arctic environment -- at a cost of up to $8.4 billion</w:t>
      </w:r>
      <w:r w:rsidRPr="007F6904">
        <w:t>. Talk of a project to build up to 10 new Arctic icebreakers, at a further cost of $7.8 billion, has also begun. If these projects get under way, it could mean billions of dollars of new revenues for America's three main military shipbuilders: Lockheed Martin (NYSE: LMT), General Dynamics (NYSE: GD), and Huntington Ingalls (NYSE: HII</w:t>
      </w:r>
      <w:proofErr w:type="gramStart"/>
      <w:r w:rsidRPr="007F6904">
        <w:t>) .</w:t>
      </w:r>
      <w:proofErr w:type="gramEnd"/>
    </w:p>
    <w:p w:rsidR="00415B89" w:rsidRDefault="00415B89" w:rsidP="00415B89">
      <w:r w:rsidRPr="007F6904">
        <w:rPr>
          <w:rStyle w:val="StyleBoldUnderline"/>
        </w:rPr>
        <w:t>But while America talks, Russia is forging ahead at flank speed -- and building a new Arctic Navy</w:t>
      </w:r>
      <w:r w:rsidRPr="007F6904">
        <w:t>.</w:t>
      </w:r>
    </w:p>
    <w:p w:rsidR="00415B89" w:rsidRDefault="00415B89" w:rsidP="00415B89"/>
    <w:p w:rsidR="00415B89" w:rsidRPr="007F6904" w:rsidRDefault="00415B89" w:rsidP="00415B89"/>
    <w:p w:rsidR="00415B89" w:rsidRPr="007F6904" w:rsidRDefault="00415B89" w:rsidP="00415B89">
      <w:pPr>
        <w:pStyle w:val="Heading3"/>
        <w:spacing w:before="0"/>
        <w:rPr>
          <w:rFonts w:cs="Times New Roman"/>
        </w:rPr>
      </w:pPr>
      <w:r w:rsidRPr="007F6904">
        <w:rPr>
          <w:rFonts w:cs="Times New Roman"/>
        </w:rPr>
        <w:lastRenderedPageBreak/>
        <w:t>Generic</w:t>
      </w:r>
    </w:p>
    <w:p w:rsidR="00415B89" w:rsidRPr="007F6904" w:rsidRDefault="00415B89" w:rsidP="00415B89">
      <w:pPr>
        <w:pStyle w:val="Heading4"/>
        <w:spacing w:before="0"/>
        <w:rPr>
          <w:rFonts w:cs="Times New Roman"/>
        </w:rPr>
      </w:pPr>
      <w:r w:rsidRPr="007F6904">
        <w:rPr>
          <w:rFonts w:cs="Times New Roman"/>
        </w:rPr>
        <w:t>New ambassador will reset relations</w:t>
      </w:r>
    </w:p>
    <w:p w:rsidR="00415B89" w:rsidRPr="007F6904" w:rsidRDefault="00415B89" w:rsidP="00415B89">
      <w:pPr>
        <w:rPr>
          <w:rStyle w:val="StyleStyleBold12pt"/>
        </w:rPr>
      </w:pPr>
      <w:proofErr w:type="spellStart"/>
      <w:r w:rsidRPr="007F6904">
        <w:rPr>
          <w:rStyle w:val="StyleStyleBold12pt"/>
        </w:rPr>
        <w:t>Superville</w:t>
      </w:r>
      <w:proofErr w:type="spellEnd"/>
      <w:r w:rsidRPr="007F6904">
        <w:rPr>
          <w:rStyle w:val="StyleStyleBold12pt"/>
        </w:rPr>
        <w:t xml:space="preserve">, White House reporter at Associated Press, 7/10/14 </w:t>
      </w:r>
    </w:p>
    <w:p w:rsidR="00415B89" w:rsidRPr="007F6904" w:rsidRDefault="00415B89" w:rsidP="00415B89">
      <w:pPr>
        <w:rPr>
          <w:color w:val="000000"/>
          <w:sz w:val="24"/>
        </w:rPr>
      </w:pPr>
      <w:proofErr w:type="gramStart"/>
      <w:r w:rsidRPr="007F6904">
        <w:rPr>
          <w:color w:val="000000"/>
          <w:sz w:val="24"/>
        </w:rPr>
        <w:t xml:space="preserve">[Darlene, 7-10-14, The Washington Post, “Obama names </w:t>
      </w:r>
      <w:proofErr w:type="spellStart"/>
      <w:r w:rsidRPr="007F6904">
        <w:rPr>
          <w:color w:val="000000"/>
          <w:sz w:val="24"/>
        </w:rPr>
        <w:t>Tefft</w:t>
      </w:r>
      <w:proofErr w:type="spellEnd"/>
      <w:r w:rsidRPr="007F6904">
        <w:rPr>
          <w:color w:val="000000"/>
          <w:sz w:val="24"/>
        </w:rPr>
        <w:t xml:space="preserve"> as new US ambassador to Russia,” http://www.washingtonpost.com/world/national-security/obama-names-tefft-as-new-us-ambassador-to-russia/2014/07/10/25b4dc20-0890-11e4-8615-4eddc1f1cffa_story.html, accessed 7-13-14, J.J.]</w:t>
      </w:r>
      <w:proofErr w:type="gramEnd"/>
    </w:p>
    <w:p w:rsidR="00415B89" w:rsidRPr="007F6904" w:rsidRDefault="00415B89" w:rsidP="00415B89">
      <w:r w:rsidRPr="007F6904">
        <w:rPr>
          <w:rStyle w:val="StyleBoldUnderline"/>
        </w:rPr>
        <w:t xml:space="preserve">President Barack Obama said Thursday that he is returning to service a career diplomat deeply experienced in </w:t>
      </w:r>
      <w:proofErr w:type="gramStart"/>
      <w:r w:rsidRPr="007F6904">
        <w:rPr>
          <w:rStyle w:val="StyleBoldUnderline"/>
        </w:rPr>
        <w:t>eastern</w:t>
      </w:r>
      <w:proofErr w:type="gramEnd"/>
      <w:r w:rsidRPr="007F6904">
        <w:rPr>
          <w:rStyle w:val="StyleBoldUnderline"/>
        </w:rPr>
        <w:t xml:space="preserve"> Europe to be the next U.S. ambassador to Russia</w:t>
      </w:r>
      <w:r w:rsidRPr="007F6904">
        <w:t>.</w:t>
      </w:r>
    </w:p>
    <w:p w:rsidR="00415B89" w:rsidRPr="007F6904" w:rsidRDefault="00415B89" w:rsidP="00415B89">
      <w:r w:rsidRPr="007F6904">
        <w:rPr>
          <w:rStyle w:val="StyleBoldUnderline"/>
        </w:rPr>
        <w:t xml:space="preserve">Obama’s announcement that he is tapping John </w:t>
      </w:r>
      <w:proofErr w:type="spellStart"/>
      <w:r w:rsidRPr="007F6904">
        <w:rPr>
          <w:rStyle w:val="StyleBoldUnderline"/>
        </w:rPr>
        <w:t>Tefft</w:t>
      </w:r>
      <w:proofErr w:type="spellEnd"/>
      <w:r w:rsidRPr="007F6904">
        <w:rPr>
          <w:rStyle w:val="StyleBoldUnderline"/>
        </w:rPr>
        <w:t xml:space="preserve"> for the high-profile diplomatic post comes amid a crucial period in U.S.-Russia relations, which have been severely tested over President Vladimir Putin’s actions in neighboring Ukraine, among other issues</w:t>
      </w:r>
      <w:r w:rsidRPr="007F6904">
        <w:t>. The U.S. Embassy in Moscow has been without an ambassador since February.</w:t>
      </w:r>
    </w:p>
    <w:p w:rsidR="00415B89" w:rsidRPr="007F6904" w:rsidRDefault="00415B89" w:rsidP="00415B89">
      <w:r w:rsidRPr="007F6904">
        <w:t>Senate confirmation is required for the post.</w:t>
      </w:r>
    </w:p>
    <w:p w:rsidR="00415B89" w:rsidRPr="007F6904" w:rsidRDefault="00415B89" w:rsidP="00415B89">
      <w:proofErr w:type="spellStart"/>
      <w:r w:rsidRPr="007F6904">
        <w:rPr>
          <w:rStyle w:val="StyleBoldUnderline"/>
        </w:rPr>
        <w:t>Tefft</w:t>
      </w:r>
      <w:proofErr w:type="spellEnd"/>
      <w:r w:rsidRPr="007F6904">
        <w:rPr>
          <w:rStyle w:val="StyleBoldUnderline"/>
        </w:rPr>
        <w:t xml:space="preserve"> would bring his decades of experience in eastern European affairs to the post, having served most recently as the U.S. ambassador to Ukraine in Obama’s first term</w:t>
      </w:r>
      <w:r w:rsidRPr="007F6904">
        <w:t xml:space="preserve">. Immediately before that, </w:t>
      </w:r>
      <w:proofErr w:type="spellStart"/>
      <w:r w:rsidRPr="007F6904">
        <w:t>Tefft</w:t>
      </w:r>
      <w:proofErr w:type="spellEnd"/>
      <w:r w:rsidRPr="007F6904">
        <w:t xml:space="preserve"> was the U.S. ambassador to Georgia during the administration of George W. Bush.</w:t>
      </w:r>
    </w:p>
    <w:p w:rsidR="00415B89" w:rsidRPr="007F6904" w:rsidRDefault="00415B89" w:rsidP="00415B89">
      <w:proofErr w:type="spellStart"/>
      <w:r w:rsidRPr="007F6904">
        <w:rPr>
          <w:rStyle w:val="StyleBoldUnderline"/>
        </w:rPr>
        <w:t>Tefft</w:t>
      </w:r>
      <w:proofErr w:type="spellEnd"/>
      <w:r w:rsidRPr="007F6904">
        <w:rPr>
          <w:rStyle w:val="StyleBoldUnderline"/>
        </w:rPr>
        <w:t xml:space="preserve"> has been the deputy assistant secretary for European and Eurasian affairs at the State Department, an international affairs adviser at the National War College and the U.S. ambassador to Lithuania during the Bush administration. </w:t>
      </w:r>
      <w:proofErr w:type="spellStart"/>
      <w:r w:rsidRPr="007F6904">
        <w:rPr>
          <w:rStyle w:val="StyleBoldUnderline"/>
        </w:rPr>
        <w:t>Tefft</w:t>
      </w:r>
      <w:proofErr w:type="spellEnd"/>
      <w:r w:rsidRPr="007F6904">
        <w:rPr>
          <w:rStyle w:val="StyleBoldUnderline"/>
        </w:rPr>
        <w:t xml:space="preserve"> also was the deputy chief of mission at the U.S. Embassy in Moscow, among his other </w:t>
      </w:r>
      <w:proofErr w:type="gramStart"/>
      <w:r w:rsidRPr="007F6904">
        <w:rPr>
          <w:rStyle w:val="StyleBoldUnderline"/>
        </w:rPr>
        <w:t>foreign service</w:t>
      </w:r>
      <w:proofErr w:type="gramEnd"/>
      <w:r w:rsidRPr="007F6904">
        <w:rPr>
          <w:rStyle w:val="StyleBoldUnderline"/>
        </w:rPr>
        <w:t xml:space="preserve"> assignments</w:t>
      </w:r>
      <w:r w:rsidRPr="007F6904">
        <w:t>.</w:t>
      </w: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Putin conceded that he wants better relations, but his hatred towards Obama are clear—they’re low now</w:t>
      </w:r>
    </w:p>
    <w:p w:rsidR="00415B89" w:rsidRPr="007F6904" w:rsidRDefault="00415B89" w:rsidP="00415B89">
      <w:pPr>
        <w:rPr>
          <w:rStyle w:val="StyleStyleBold12pt"/>
        </w:rPr>
      </w:pPr>
      <w:r w:rsidRPr="007F6904">
        <w:rPr>
          <w:rStyle w:val="StyleStyleBold12pt"/>
        </w:rPr>
        <w:t>Lewis, the Guardian</w:t>
      </w:r>
      <w:r w:rsidR="00212A89">
        <w:rPr>
          <w:rStyle w:val="StyleStyleBold12pt"/>
        </w:rPr>
        <w:t xml:space="preserve"> Washington correspondent</w:t>
      </w:r>
      <w:r w:rsidRPr="007F6904">
        <w:rPr>
          <w:rStyle w:val="StyleStyleBold12pt"/>
        </w:rPr>
        <w:t xml:space="preserve">, 14 </w:t>
      </w:r>
    </w:p>
    <w:p w:rsidR="00415B89" w:rsidRPr="007F6904" w:rsidRDefault="00415B89" w:rsidP="00415B89">
      <w:pPr>
        <w:rPr>
          <w:color w:val="000000"/>
          <w:sz w:val="24"/>
        </w:rPr>
      </w:pPr>
      <w:r w:rsidRPr="007F6904">
        <w:rPr>
          <w:color w:val="000000"/>
          <w:sz w:val="24"/>
        </w:rPr>
        <w:t>[Paul, 4-17-14, The Guardian, “Putin insists Russia wants to repair US relations – but ill will for Obama is clear,” http://www.theguardian.com/world/2014/apr/17/putin-russia-relations-obama-us-ukraine, accessed 7-13-14, J.J.]</w:t>
      </w:r>
    </w:p>
    <w:p w:rsidR="00415B89" w:rsidRPr="007F6904" w:rsidRDefault="00415B89" w:rsidP="00415B89">
      <w:r w:rsidRPr="007F6904">
        <w:t xml:space="preserve">Catching himself, </w:t>
      </w:r>
      <w:r w:rsidRPr="007F6904">
        <w:rPr>
          <w:rStyle w:val="StyleBoldUnderline"/>
        </w:rPr>
        <w:t xml:space="preserve">Putin added: "I want to emphasize once again: </w:t>
      </w:r>
      <w:r w:rsidRPr="007F6904">
        <w:rPr>
          <w:rStyle w:val="Emphasis"/>
        </w:rPr>
        <w:t>Russia is interested in growing relations with the United States, and will do everything to ensure that this confidence is restored</w:t>
      </w:r>
      <w:r w:rsidRPr="007F6904">
        <w:t>."</w:t>
      </w:r>
    </w:p>
    <w:p w:rsidR="00415B89" w:rsidRPr="007F6904" w:rsidRDefault="00415B89" w:rsidP="00415B89">
      <w:r w:rsidRPr="007F6904">
        <w:rPr>
          <w:rStyle w:val="StyleBoldUnderline"/>
        </w:rPr>
        <w:t>He made similar overtones towards Europe: “We do not intend to spoil the relations between Russia and Europe, and we hope that this is not part of our European partners' plans</w:t>
      </w:r>
      <w:r w:rsidRPr="007F6904">
        <w:t>."</w:t>
      </w:r>
    </w:p>
    <w:p w:rsidR="00415B89" w:rsidRPr="007F6904" w:rsidRDefault="00415B89" w:rsidP="00415B89">
      <w:pPr>
        <w:rPr>
          <w:rStyle w:val="StyleBoldUnderline"/>
        </w:rPr>
      </w:pPr>
      <w:r w:rsidRPr="007F6904">
        <w:rPr>
          <w:rStyle w:val="StyleBoldUnderline"/>
        </w:rPr>
        <w:t>Putin even offered an uncharacteristically charitable assessment of Barack Obama, when asked by a six-year old girl if the US president would come to his rescue if he were drowning. "He's a decent and brave man,” Putin said. “He would do it."</w:t>
      </w:r>
    </w:p>
    <w:p w:rsidR="00415B89" w:rsidRPr="007F6904" w:rsidRDefault="00415B89" w:rsidP="00415B89">
      <w:pPr>
        <w:rPr>
          <w:rStyle w:val="StyleBoldUnderline"/>
        </w:rPr>
      </w:pPr>
      <w:r w:rsidRPr="007F6904">
        <w:rPr>
          <w:rStyle w:val="StyleBoldUnderline"/>
        </w:rPr>
        <w:t>Yet Putin’s animosity toward Obama, and the western powers he represents, was clear.</w:t>
      </w:r>
    </w:p>
    <w:p w:rsidR="00415B89" w:rsidRPr="007F6904" w:rsidRDefault="00415B89" w:rsidP="00415B89">
      <w:r w:rsidRPr="007F6904">
        <w:t xml:space="preserve">In Putin’s view, the deterioration in relations between the two countries did not begin with the crisis over Ukraine, but could be traced back to 2011, following </w:t>
      </w:r>
      <w:proofErr w:type="spellStart"/>
      <w:proofErr w:type="gramStart"/>
      <w:r w:rsidRPr="007F6904">
        <w:t>Nato’s</w:t>
      </w:r>
      <w:proofErr w:type="spellEnd"/>
      <w:proofErr w:type="gramEnd"/>
      <w:r w:rsidRPr="007F6904">
        <w:t xml:space="preserve"> intervention in Libya, which culminated in Muammar Gaddafi being ousted from power and later killed.</w:t>
      </w:r>
    </w:p>
    <w:p w:rsidR="00415B89" w:rsidRPr="007F6904" w:rsidRDefault="00415B89" w:rsidP="00415B89">
      <w:r w:rsidRPr="007F6904">
        <w:t xml:space="preserve">Russia did not use its veto against a UN </w:t>
      </w:r>
      <w:proofErr w:type="gramStart"/>
      <w:r w:rsidRPr="007F6904">
        <w:t>security council</w:t>
      </w:r>
      <w:proofErr w:type="gramEnd"/>
      <w:r w:rsidRPr="007F6904">
        <w:t xml:space="preserve"> resolution enabling a “no-fly zone”, a move Putin subsequently regretted, saying the resolution provided western powers with a cover to launch a “medieval crusade”.</w:t>
      </w:r>
    </w:p>
    <w:p w:rsidR="00415B89" w:rsidRPr="007F6904" w:rsidRDefault="00415B89" w:rsidP="00415B89">
      <w:r w:rsidRPr="007F6904">
        <w:t xml:space="preserve">On Thursday, </w:t>
      </w:r>
      <w:r w:rsidRPr="007F6904">
        <w:rPr>
          <w:rStyle w:val="StyleBoldUnderline"/>
        </w:rPr>
        <w:t xml:space="preserve">Putin pointed to that moment as the source of the breakdown of the much-vaunted “reset” in relations between Washington and Moscow. </w:t>
      </w:r>
      <w:r w:rsidRPr="007F6904">
        <w:t>"</w:t>
      </w:r>
      <w:r w:rsidRPr="007F6904">
        <w:rPr>
          <w:rStyle w:val="StyleBoldUnderline"/>
        </w:rPr>
        <w:t>You know, it's not that [the reset] has ended now over Crimea. I think it ended even earlier, right after the events in Libya</w:t>
      </w:r>
      <w:r w:rsidRPr="007F6904">
        <w:t>," he said.</w:t>
      </w: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Alt causes to relations—low now and no recovery</w:t>
      </w:r>
    </w:p>
    <w:p w:rsidR="00415B89" w:rsidRPr="007F6904" w:rsidRDefault="00415B89" w:rsidP="00415B89">
      <w:pPr>
        <w:rPr>
          <w:rStyle w:val="StyleStyleBold12pt"/>
        </w:rPr>
      </w:pPr>
      <w:proofErr w:type="spellStart"/>
      <w:r w:rsidRPr="007F6904">
        <w:rPr>
          <w:rStyle w:val="StyleStyleBold12pt"/>
        </w:rPr>
        <w:t>Englund</w:t>
      </w:r>
      <w:proofErr w:type="spellEnd"/>
      <w:r w:rsidRPr="007F6904">
        <w:rPr>
          <w:rStyle w:val="StyleStyleBold12pt"/>
        </w:rPr>
        <w:t xml:space="preserve">, Foreign Correspondent for the Washington Post, 14 </w:t>
      </w:r>
    </w:p>
    <w:p w:rsidR="00415B89" w:rsidRPr="007F6904" w:rsidRDefault="00415B89" w:rsidP="00415B89">
      <w:pPr>
        <w:rPr>
          <w:color w:val="000000"/>
          <w:sz w:val="24"/>
        </w:rPr>
      </w:pPr>
      <w:r w:rsidRPr="007F6904">
        <w:rPr>
          <w:color w:val="000000"/>
          <w:sz w:val="24"/>
        </w:rPr>
        <w:t>[Will, 1-2-14, The Washington Post, “U.S. relations with Russia face critical tests in 2014 as Putin, Obama fail to fulfill expectations,” http://www.washingtonpost.com/world/europe/us-relations-with-russia-face-critical-tests-in-2014-as-putin-obama-fail-to-fulfill-expectations/2014/01/02/a46c880c-4562-11e3-95a9-3f15b5618ba8_story.html, accessed 7-13-14, J.J.]</w:t>
      </w:r>
    </w:p>
    <w:p w:rsidR="00415B89" w:rsidRPr="007F6904" w:rsidRDefault="00415B89" w:rsidP="00415B89">
      <w:r w:rsidRPr="007F6904">
        <w:t xml:space="preserve">MOSCOW — </w:t>
      </w:r>
      <w:r w:rsidRPr="007F6904">
        <w:rPr>
          <w:rStyle w:val="StyleBoldUnderline"/>
        </w:rPr>
        <w:t>With mutual trust all but gone, the United States and Russia enter a new year full of challenges that will test whether the world’s nuclear giants can salvage their relationship</w:t>
      </w:r>
      <w:r w:rsidRPr="007F6904">
        <w:t>.</w:t>
      </w:r>
    </w:p>
    <w:p w:rsidR="00415B89" w:rsidRPr="007F6904" w:rsidRDefault="00415B89" w:rsidP="00415B89">
      <w:r w:rsidRPr="007F6904">
        <w:rPr>
          <w:rStyle w:val="StyleBoldUnderline"/>
        </w:rPr>
        <w:t>The Winter Olympics, the U.S. withdrawal from Afghanistan, the case of former National Security Agency contractor Edward Snowden, turmoil in Ukraine and Syria, and the uncharted consequences of the shale gas boom all threaten to bring new difficulties and irritants</w:t>
      </w:r>
      <w:r w:rsidRPr="007F6904">
        <w:t>.</w:t>
      </w:r>
    </w:p>
    <w:p w:rsidR="00415B89" w:rsidRPr="007F6904" w:rsidRDefault="00415B89" w:rsidP="00415B89">
      <w:r w:rsidRPr="007F6904">
        <w:rPr>
          <w:rStyle w:val="StyleBoldUnderline"/>
        </w:rPr>
        <w:t>Things were supposed to be easier by now</w:t>
      </w:r>
      <w:r w:rsidRPr="007F6904">
        <w:t>.</w:t>
      </w:r>
    </w:p>
    <w:p w:rsidR="00415B89" w:rsidRPr="007F6904" w:rsidRDefault="00415B89" w:rsidP="00415B89">
      <w:r w:rsidRPr="007F6904">
        <w:t xml:space="preserve">Five years ago this month, </w:t>
      </w:r>
      <w:r w:rsidRPr="007F6904">
        <w:rPr>
          <w:rStyle w:val="StyleBoldUnderline"/>
        </w:rPr>
        <w:t>the Obama administration took office vowing to repair Washington’s tattered relations with Moscow. In a burst of optimism, it set about cultivating a productive relationship with Russia’s relatively new and seemingly forward-looking president, Dmitry Medvedev</w:t>
      </w:r>
      <w:r w:rsidRPr="007F6904">
        <w:t>.</w:t>
      </w:r>
    </w:p>
    <w:p w:rsidR="00415B89" w:rsidRPr="007F6904" w:rsidRDefault="00415B89" w:rsidP="00415B89">
      <w:r w:rsidRPr="007F6904">
        <w:rPr>
          <w:rStyle w:val="Emphasis"/>
        </w:rPr>
        <w:t>That plan hasn’t worked out.</w:t>
      </w:r>
      <w:r w:rsidRPr="007F6904">
        <w:t xml:space="preserve"> </w:t>
      </w:r>
      <w:r w:rsidRPr="007F6904">
        <w:rPr>
          <w:rStyle w:val="StyleBoldUnderline"/>
        </w:rPr>
        <w:t>The White House hadn’t counted on the determination of Medvedev’s patron and successor, Vladimir Putin, to turn Russia sharply away from integration with the West</w:t>
      </w:r>
      <w:r w:rsidRPr="007F6904">
        <w:t>.</w:t>
      </w:r>
    </w:p>
    <w:p w:rsidR="00415B89" w:rsidRPr="007F6904" w:rsidRDefault="00415B89" w:rsidP="00415B89">
      <w:r w:rsidRPr="007F6904">
        <w:t>Today, President Obama’s approach — the much-vaunted “reset’’ — has fizzled, unable to deliver on its promise to build new trust between the two countries.</w:t>
      </w:r>
    </w:p>
    <w:p w:rsidR="00415B89" w:rsidRDefault="00415B89" w:rsidP="00415B89">
      <w:r w:rsidRPr="007F6904">
        <w:t xml:space="preserve">What went wrong? </w:t>
      </w:r>
      <w:r w:rsidRPr="007F6904">
        <w:rPr>
          <w:rStyle w:val="StyleBoldUnderline"/>
        </w:rPr>
        <w:t>After a 2013 in which the extent of the breach became clear, each country freely blames the other</w:t>
      </w:r>
      <w:r w:rsidRPr="007F6904">
        <w:t>.</w:t>
      </w:r>
    </w:p>
    <w:p w:rsidR="00415B89" w:rsidRPr="007F6904" w:rsidRDefault="00415B89" w:rsidP="00415B89"/>
    <w:p w:rsidR="00415B89" w:rsidRPr="007F6904" w:rsidRDefault="00415B89" w:rsidP="00415B89">
      <w:pPr>
        <w:pStyle w:val="Heading3"/>
        <w:spacing w:before="0"/>
        <w:rPr>
          <w:rFonts w:cs="Times New Roman"/>
        </w:rPr>
      </w:pPr>
      <w:r w:rsidRPr="007F6904">
        <w:rPr>
          <w:rFonts w:cs="Times New Roman"/>
        </w:rPr>
        <w:lastRenderedPageBreak/>
        <w:t>Alt Cause to Relations</w:t>
      </w:r>
    </w:p>
    <w:p w:rsidR="00415B89" w:rsidRPr="007F6904" w:rsidRDefault="00415B89" w:rsidP="00415B89">
      <w:pPr>
        <w:pStyle w:val="Heading4"/>
        <w:spacing w:before="0"/>
        <w:rPr>
          <w:rFonts w:cs="Times New Roman"/>
        </w:rPr>
      </w:pPr>
      <w:r w:rsidRPr="007F6904">
        <w:rPr>
          <w:rFonts w:cs="Times New Roman"/>
        </w:rPr>
        <w:t xml:space="preserve">Relations are poor now because of perception </w:t>
      </w:r>
    </w:p>
    <w:p w:rsidR="00415B89" w:rsidRPr="007F6904" w:rsidRDefault="00415B89" w:rsidP="00415B89">
      <w:pPr>
        <w:rPr>
          <w:rStyle w:val="StyleStyleBold12pt"/>
        </w:rPr>
      </w:pPr>
      <w:proofErr w:type="spellStart"/>
      <w:r w:rsidRPr="007F6904">
        <w:rPr>
          <w:rStyle w:val="StyleStyleBold12pt"/>
        </w:rPr>
        <w:t>Rojansky</w:t>
      </w:r>
      <w:proofErr w:type="spellEnd"/>
      <w:r w:rsidRPr="007F6904">
        <w:rPr>
          <w:rStyle w:val="StyleStyleBold12pt"/>
        </w:rPr>
        <w:t xml:space="preserve">, Former Deputy Director of the Russia and Eurasia Program at Carnegie Endowment, 13 </w:t>
      </w:r>
    </w:p>
    <w:p w:rsidR="00415B89" w:rsidRPr="007F6904" w:rsidRDefault="00415B89" w:rsidP="00415B89">
      <w:pPr>
        <w:rPr>
          <w:color w:val="000000"/>
          <w:sz w:val="24"/>
        </w:rPr>
      </w:pPr>
      <w:r w:rsidRPr="007F6904">
        <w:rPr>
          <w:color w:val="000000"/>
          <w:sz w:val="24"/>
        </w:rPr>
        <w:t>[Matthew, 1-29-13, U.S. NAVAL WAR COLLEGE, “Thin Ice: The Dangerous Instability of U.S.-Russia Relations,” http://carnegieendowment.org/2013/01/29/thin-ice-dangerous-instability-of-u.s.-russia-relations/f73k, accessed 7-13-14, J.J.]</w:t>
      </w:r>
    </w:p>
    <w:p w:rsidR="00415B89" w:rsidRPr="007F6904" w:rsidRDefault="00415B89" w:rsidP="00415B89">
      <w:pPr>
        <w:rPr>
          <w:rStyle w:val="StyleBoldUnderline"/>
        </w:rPr>
      </w:pPr>
      <w:r w:rsidRPr="007F6904">
        <w:t xml:space="preserve">Speaking at the U.S. Naval War College, Carnegie's Matthew </w:t>
      </w:r>
      <w:proofErr w:type="spellStart"/>
      <w:r w:rsidRPr="007F6904">
        <w:t>Rojansky</w:t>
      </w:r>
      <w:proofErr w:type="spellEnd"/>
      <w:r w:rsidRPr="007F6904">
        <w:t xml:space="preserve"> examined how </w:t>
      </w:r>
      <w:r w:rsidRPr="007F6904">
        <w:rPr>
          <w:rStyle w:val="Emphasis"/>
        </w:rPr>
        <w:t>Russia's perceptions of itself can affect U.S.-Russian relations</w:t>
      </w:r>
      <w:r w:rsidRPr="007F6904">
        <w:t xml:space="preserve">. He explained that </w:t>
      </w:r>
      <w:r w:rsidRPr="007F6904">
        <w:rPr>
          <w:rStyle w:val="StyleBoldUnderline"/>
        </w:rPr>
        <w:t>Russia's leaders are cautious, since President Putin's team was shaped by the experience of the demise of the Soviet superpower. They see the world as unpredictable and are unlikely to espouse any sense of central guidance or historical finality.</w:t>
      </w:r>
      <w:r w:rsidRPr="007F6904">
        <w:t xml:space="preserve"> While t</w:t>
      </w:r>
      <w:r w:rsidRPr="007F6904">
        <w:rPr>
          <w:rStyle w:val="StyleBoldUnderline"/>
        </w:rPr>
        <w:t xml:space="preserve">hey see Russia as one of the clearer voices in a multipolar world and are not immune to the attraction of turning to Western powers, </w:t>
      </w:r>
      <w:r w:rsidRPr="007F6904">
        <w:rPr>
          <w:rStyle w:val="Emphasis"/>
        </w:rPr>
        <w:t>relations are strained by a recurring sense of exclusion</w:t>
      </w:r>
      <w:r w:rsidRPr="007F6904">
        <w:rPr>
          <w:rStyle w:val="StyleBoldUnderline"/>
        </w:rPr>
        <w:t xml:space="preserve"> by what Russians perceive as double standards.</w:t>
      </w:r>
    </w:p>
    <w:p w:rsidR="00415B89" w:rsidRPr="007F6904" w:rsidRDefault="00415B89" w:rsidP="00415B89">
      <w:r w:rsidRPr="007F6904">
        <w:t xml:space="preserve">In reality, despite ill-adapted attempts to re-launch its business climate, </w:t>
      </w:r>
      <w:r w:rsidRPr="007F6904">
        <w:rPr>
          <w:rStyle w:val="StyleBoldUnderline"/>
        </w:rPr>
        <w:t>Russia's situation remains stable and the country does still occupy, by default, the position of most vocal nation outside the Western bloc</w:t>
      </w:r>
      <w:r w:rsidRPr="007F6904">
        <w:t xml:space="preserve">, </w:t>
      </w:r>
      <w:proofErr w:type="spellStart"/>
      <w:r w:rsidRPr="007F6904">
        <w:t>Rojansky</w:t>
      </w:r>
      <w:proofErr w:type="spellEnd"/>
      <w:r w:rsidRPr="007F6904">
        <w:t xml:space="preserve"> explained. However, it falls short of being a trusted intermediary for conflict resolution. The United States could try to improve relations by developing a proper framework for U.S.-Russia relations and by giving the existent bilateral presidential commission the power to invest in long-term projects.</w:t>
      </w:r>
    </w:p>
    <w:p w:rsidR="00415B89" w:rsidRPr="007F6904" w:rsidRDefault="00415B89" w:rsidP="00415B89"/>
    <w:p w:rsidR="00415B89" w:rsidRPr="007F6904" w:rsidRDefault="00415B89" w:rsidP="00415B89">
      <w:pPr>
        <w:pStyle w:val="Heading3"/>
        <w:spacing w:before="0"/>
        <w:rPr>
          <w:rFonts w:cs="Times New Roman"/>
        </w:rPr>
      </w:pPr>
      <w:r w:rsidRPr="007F6904">
        <w:rPr>
          <w:rFonts w:cs="Times New Roman"/>
        </w:rPr>
        <w:lastRenderedPageBreak/>
        <w:t>“Thumpers”</w:t>
      </w:r>
    </w:p>
    <w:p w:rsidR="00415B89" w:rsidRPr="007F6904" w:rsidRDefault="00415B89" w:rsidP="00415B89">
      <w:pPr>
        <w:pStyle w:val="Heading4"/>
        <w:spacing w:before="0"/>
        <w:rPr>
          <w:rFonts w:cs="Times New Roman"/>
        </w:rPr>
      </w:pPr>
      <w:r w:rsidRPr="007F6904">
        <w:rPr>
          <w:rFonts w:cs="Times New Roman"/>
        </w:rPr>
        <w:t>Laundry list of alt causes to relations with Russia</w:t>
      </w:r>
    </w:p>
    <w:p w:rsidR="00415B89" w:rsidRPr="007F6904" w:rsidRDefault="00415B89" w:rsidP="00415B89">
      <w:pPr>
        <w:rPr>
          <w:rStyle w:val="StyleStyleBold12pt"/>
        </w:rPr>
      </w:pPr>
      <w:r w:rsidRPr="007F6904">
        <w:rPr>
          <w:rStyle w:val="StyleStyleBold12pt"/>
        </w:rPr>
        <w:t>The Guardian, 2014</w:t>
      </w:r>
    </w:p>
    <w:p w:rsidR="00415B89" w:rsidRPr="007F6904" w:rsidRDefault="00415B89" w:rsidP="00415B89">
      <w:pPr>
        <w:rPr>
          <w:color w:val="000000"/>
          <w:sz w:val="24"/>
        </w:rPr>
      </w:pPr>
      <w:r w:rsidRPr="007F6904">
        <w:rPr>
          <w:color w:val="000000"/>
          <w:sz w:val="24"/>
        </w:rPr>
        <w:t>[The Guardian News, 4-10-14, Guardian News and Media Limited, “Boston Marathon bombing review says Russia withheld information,” http://www.theguardian.com/world/2014/apr/10/boston-marathon-bombing-review-russia-withheld-information, accessed 7-13-14, J.J.]</w:t>
      </w:r>
    </w:p>
    <w:p w:rsidR="00415B89" w:rsidRPr="007F6904" w:rsidRDefault="00415B89" w:rsidP="00415B89">
      <w:r w:rsidRPr="007F6904">
        <w:rPr>
          <w:rStyle w:val="StyleBoldUnderline"/>
        </w:rPr>
        <w:t xml:space="preserve">A </w:t>
      </w:r>
      <w:r w:rsidRPr="007F6904">
        <w:t xml:space="preserve">yearlong </w:t>
      </w:r>
      <w:r w:rsidRPr="007F6904">
        <w:rPr>
          <w:rStyle w:val="StyleBoldUnderline"/>
        </w:rPr>
        <w:t>review</w:t>
      </w:r>
      <w:r w:rsidRPr="007F6904">
        <w:t xml:space="preserve"> of information the US intelligence community had prior to the Boston Marathon bombing found that the government did not miss any key details that could have prevented the attack.</w:t>
      </w:r>
    </w:p>
    <w:p w:rsidR="00415B89" w:rsidRPr="007F6904" w:rsidRDefault="00415B89" w:rsidP="00415B89">
      <w:r w:rsidRPr="007F6904">
        <w:t xml:space="preserve">Instead, the report </w:t>
      </w:r>
      <w:r w:rsidRPr="007F6904">
        <w:rPr>
          <w:rStyle w:val="StyleBoldUnderline"/>
        </w:rPr>
        <w:t>found, information Russia withheld from the US could have made a difference, according to an official who described the report's findings</w:t>
      </w:r>
      <w:r w:rsidRPr="007F6904">
        <w:t>.</w:t>
      </w:r>
    </w:p>
    <w:p w:rsidR="00415B89" w:rsidRPr="007F6904" w:rsidRDefault="00415B89" w:rsidP="00415B89">
      <w:r w:rsidRPr="007F6904">
        <w:t xml:space="preserve">The Obama administration briefed Congress on Thursday on the intelligence community inspector general's findings. </w:t>
      </w:r>
      <w:r w:rsidRPr="007F6904">
        <w:rPr>
          <w:rStyle w:val="StyleBoldUnderline"/>
        </w:rPr>
        <w:t>The inspector general examined how the government's 17 intelligence agencies handled information it had prior to the 15 April attack that killed three people and injured more than 200 others</w:t>
      </w:r>
      <w:r w:rsidRPr="007F6904">
        <w:t>.</w:t>
      </w:r>
    </w:p>
    <w:p w:rsidR="00415B89" w:rsidRPr="007F6904" w:rsidRDefault="00415B89" w:rsidP="00415B89">
      <w:r w:rsidRPr="007F6904">
        <w:t>It explored whether there were any missed opportunities to share information that could have prevented two ethnic Chechen brothers from carrying out the bombings, according to the official who spoke on condition of anonymity because the report had not been released publicly.</w:t>
      </w:r>
    </w:p>
    <w:p w:rsidR="00415B89" w:rsidRPr="007F6904" w:rsidRDefault="00415B89" w:rsidP="00415B89">
      <w:r w:rsidRPr="007F6904">
        <w:rPr>
          <w:rStyle w:val="StyleBoldUnderline"/>
        </w:rPr>
        <w:t xml:space="preserve">Shifting the blame toward Russia for possible intelligence failures before </w:t>
      </w:r>
      <w:r w:rsidRPr="007F6904">
        <w:rPr>
          <w:rStyle w:val="Emphasis"/>
        </w:rPr>
        <w:t xml:space="preserve">the bombing comes at a time when relations between the two countries are the worst </w:t>
      </w:r>
      <w:r w:rsidRPr="007F6904">
        <w:rPr>
          <w:rStyle w:val="StyleBoldUnderline"/>
        </w:rPr>
        <w:t>they have been since the Cold War era</w:t>
      </w:r>
      <w:r w:rsidRPr="007F6904">
        <w:t>.</w:t>
      </w:r>
    </w:p>
    <w:p w:rsidR="00415B89" w:rsidRPr="007F6904" w:rsidRDefault="00415B89" w:rsidP="00415B89">
      <w:r w:rsidRPr="007F6904">
        <w:rPr>
          <w:rStyle w:val="StyleBoldUnderline"/>
        </w:rPr>
        <w:t xml:space="preserve">Russia's reluctance to share information with the US government that might have helped prevent a terror attack on American soil was one of the first major cracks in the relationship between the two countries. </w:t>
      </w:r>
      <w:r w:rsidRPr="007F6904">
        <w:rPr>
          <w:rStyle w:val="Emphasis"/>
        </w:rPr>
        <w:t>Over the past year, such relations have deteriorated</w:t>
      </w:r>
      <w:r w:rsidRPr="007F6904">
        <w:t>.</w:t>
      </w:r>
    </w:p>
    <w:p w:rsidR="00415B89" w:rsidRPr="007F6904" w:rsidRDefault="00415B89" w:rsidP="00415B89">
      <w:r w:rsidRPr="007F6904">
        <w:rPr>
          <w:rStyle w:val="Emphasis"/>
        </w:rPr>
        <w:t>Russia gave asylum to the National Security Agency leaker Edward Snowden; President Barack Obama cancelled a planned security summit with President Vladimir Putin; and most recently, Russia ignored warnings from the US and its allies and annexed Crimea from Ukraine</w:t>
      </w:r>
      <w:r w:rsidRPr="007F6904">
        <w:t>.</w:t>
      </w:r>
    </w:p>
    <w:p w:rsidR="00415B89" w:rsidRPr="007F6904" w:rsidRDefault="00415B89" w:rsidP="00415B89">
      <w:r w:rsidRPr="007F6904">
        <w:t>The report's conclusions could find sympathy with members of Congress who have grown increasingly skeptical about the effectiveness of US-Russian cooperation on law enforcement or other matters.</w:t>
      </w:r>
    </w:p>
    <w:p w:rsidR="00415B89" w:rsidRPr="007F6904" w:rsidRDefault="00415B89" w:rsidP="00415B89">
      <w:pPr>
        <w:pStyle w:val="Heading3"/>
        <w:spacing w:before="0"/>
        <w:rPr>
          <w:rFonts w:cs="Times New Roman"/>
        </w:rPr>
      </w:pPr>
      <w:r w:rsidRPr="007F6904">
        <w:rPr>
          <w:rFonts w:cs="Times New Roman"/>
        </w:rPr>
        <w:lastRenderedPageBreak/>
        <w:t>Boston Marathon “Thumper”</w:t>
      </w:r>
    </w:p>
    <w:p w:rsidR="00415B89" w:rsidRPr="007F6904" w:rsidRDefault="00415B89" w:rsidP="00415B89">
      <w:pPr>
        <w:pStyle w:val="Heading4"/>
        <w:spacing w:before="0"/>
        <w:rPr>
          <w:rFonts w:cs="Times New Roman"/>
        </w:rPr>
      </w:pPr>
      <w:r w:rsidRPr="007F6904">
        <w:rPr>
          <w:rFonts w:cs="Times New Roman"/>
        </w:rPr>
        <w:t>Boston Marathon intelligence scandal is an alt cause to relations</w:t>
      </w:r>
    </w:p>
    <w:p w:rsidR="00415B89" w:rsidRPr="007F6904" w:rsidRDefault="00415B89" w:rsidP="00415B89">
      <w:pPr>
        <w:rPr>
          <w:rStyle w:val="StyleStyleBold12pt"/>
        </w:rPr>
      </w:pPr>
      <w:proofErr w:type="spellStart"/>
      <w:r w:rsidRPr="007F6904">
        <w:rPr>
          <w:rStyle w:val="StyleStyleBold12pt"/>
        </w:rPr>
        <w:t>Rojansky</w:t>
      </w:r>
      <w:proofErr w:type="spellEnd"/>
      <w:r w:rsidRPr="007F6904">
        <w:rPr>
          <w:rStyle w:val="StyleStyleBold12pt"/>
        </w:rPr>
        <w:t xml:space="preserve">, Former Deputy Director of the Russia and Eurasia Program at Carnegie Endowment, 13 </w:t>
      </w:r>
    </w:p>
    <w:p w:rsidR="00415B89" w:rsidRPr="007F6904" w:rsidRDefault="00415B89" w:rsidP="00415B89">
      <w:pPr>
        <w:rPr>
          <w:color w:val="000000"/>
          <w:sz w:val="24"/>
        </w:rPr>
      </w:pPr>
      <w:r w:rsidRPr="007F6904">
        <w:rPr>
          <w:color w:val="000000"/>
          <w:sz w:val="24"/>
        </w:rPr>
        <w:t xml:space="preserve">[Matthew, 5-2-13, Carnegie, “Fixing Russia Cooperation </w:t>
      </w:r>
      <w:proofErr w:type="gramStart"/>
      <w:r w:rsidRPr="007F6904">
        <w:rPr>
          <w:color w:val="000000"/>
          <w:sz w:val="24"/>
        </w:rPr>
        <w:t>After</w:t>
      </w:r>
      <w:proofErr w:type="gramEnd"/>
      <w:r w:rsidRPr="007F6904">
        <w:rPr>
          <w:color w:val="000000"/>
          <w:sz w:val="24"/>
        </w:rPr>
        <w:t xml:space="preserve"> Boston,” http://carnegieendowment.org/2013/05/02/fixing-russia-cooperation-after-boston/g22o, accessed 7-13-14, J.J.]</w:t>
      </w:r>
    </w:p>
    <w:p w:rsidR="00415B89" w:rsidRPr="007F6904" w:rsidRDefault="00415B89" w:rsidP="00415B89">
      <w:r w:rsidRPr="007F6904">
        <w:rPr>
          <w:rStyle w:val="StyleBoldUnderline"/>
        </w:rPr>
        <w:t>In the wake of the Boston bombings, Americans have every reason to renew the national debate about how law-enforcement agencies manage critical information and where they strike the balance between public safety and civil liberties. Yet this discussion should not overshadow an equally important lesson from this tragedy for U.S. national security. In the aftermath of this brutal attack, it should be clearer than ever before that the United States needs fulsome security partnerships with other countries</w:t>
      </w:r>
      <w:r w:rsidRPr="007F6904">
        <w:t xml:space="preserve">, even when Americans dislike those nations’ politics or positions on other issues. In this case, </w:t>
      </w:r>
      <w:r w:rsidRPr="007F6904">
        <w:rPr>
          <w:rStyle w:val="Emphasis"/>
        </w:rPr>
        <w:t>the missing security partnership was with Russia</w:t>
      </w:r>
      <w:r w:rsidRPr="007F6904">
        <w:t>.</w:t>
      </w:r>
    </w:p>
    <w:p w:rsidR="00415B89" w:rsidRPr="007F6904" w:rsidRDefault="00415B89" w:rsidP="00415B89">
      <w:r w:rsidRPr="007F6904">
        <w:t xml:space="preserve">In the days since the apprehension of Boston bombers </w:t>
      </w:r>
      <w:proofErr w:type="spellStart"/>
      <w:r w:rsidRPr="007F6904">
        <w:t>Dzhokhar</w:t>
      </w:r>
      <w:proofErr w:type="spellEnd"/>
      <w:r w:rsidRPr="007F6904">
        <w:t xml:space="preserve"> and </w:t>
      </w:r>
      <w:proofErr w:type="spellStart"/>
      <w:r w:rsidRPr="007F6904">
        <w:t>Tamerlan</w:t>
      </w:r>
      <w:proofErr w:type="spellEnd"/>
      <w:r w:rsidRPr="007F6904">
        <w:t xml:space="preserve"> </w:t>
      </w:r>
      <w:proofErr w:type="spellStart"/>
      <w:r w:rsidRPr="007F6904">
        <w:t>Tsarnaev</w:t>
      </w:r>
      <w:proofErr w:type="spellEnd"/>
      <w:r w:rsidRPr="007F6904">
        <w:t xml:space="preserve">, </w:t>
      </w:r>
      <w:r w:rsidRPr="007F6904">
        <w:rPr>
          <w:rStyle w:val="StyleBoldUnderline"/>
        </w:rPr>
        <w:t xml:space="preserve">it has come to light that the FBI actually questioned the older brother, </w:t>
      </w:r>
      <w:proofErr w:type="spellStart"/>
      <w:r w:rsidRPr="007F6904">
        <w:rPr>
          <w:rStyle w:val="StyleBoldUnderline"/>
        </w:rPr>
        <w:t>Tamerlan</w:t>
      </w:r>
      <w:proofErr w:type="spellEnd"/>
      <w:r w:rsidRPr="007F6904">
        <w:rPr>
          <w:rStyle w:val="StyleBoldUnderline"/>
        </w:rPr>
        <w:t xml:space="preserve">, as recently as 2011. According to the FBI, </w:t>
      </w:r>
      <w:proofErr w:type="spellStart"/>
      <w:r w:rsidRPr="007F6904">
        <w:rPr>
          <w:rStyle w:val="StyleBoldUnderline"/>
        </w:rPr>
        <w:t>Tamerlan</w:t>
      </w:r>
      <w:proofErr w:type="spellEnd"/>
      <w:r w:rsidRPr="007F6904">
        <w:rPr>
          <w:rStyle w:val="StyleBoldUnderline"/>
        </w:rPr>
        <w:t xml:space="preserve"> came to the attention of U.S. authorities thanks to a tip from Russia’s security services. </w:t>
      </w:r>
      <w:r w:rsidRPr="007F6904">
        <w:t>At first blush, this information might suggest that as with several of the 9/11 hijackers, security officials followed proper procedure and came close to uncovering the plot, but were simply unable to keep these particular individuals from slipping through their fingers.</w:t>
      </w:r>
    </w:p>
    <w:p w:rsidR="00415B89" w:rsidRPr="007F6904" w:rsidRDefault="00415B89" w:rsidP="00415B89">
      <w:r w:rsidRPr="007F6904">
        <w:rPr>
          <w:rStyle w:val="StyleBoldUnderline"/>
        </w:rPr>
        <w:t>Although the Russians warned U.S. officials about</w:t>
      </w:r>
      <w:r w:rsidRPr="007F6904">
        <w:t xml:space="preserve"> </w:t>
      </w:r>
      <w:proofErr w:type="spellStart"/>
      <w:r w:rsidRPr="007F6904">
        <w:t>Tamerlan</w:t>
      </w:r>
      <w:proofErr w:type="spellEnd"/>
      <w:r w:rsidRPr="007F6904">
        <w:t xml:space="preserve"> </w:t>
      </w:r>
      <w:proofErr w:type="spellStart"/>
      <w:r w:rsidRPr="007F6904">
        <w:t>Tsarnaev’s</w:t>
      </w:r>
      <w:proofErr w:type="spellEnd"/>
      <w:r w:rsidRPr="007F6904">
        <w:t xml:space="preserve"> </w:t>
      </w:r>
      <w:r w:rsidRPr="007F6904">
        <w:rPr>
          <w:rStyle w:val="StyleBoldUnderline"/>
        </w:rPr>
        <w:t>possible extremist ties “multiple times” in 2011 and recorded phone calls in which he discussed participating in jihad, he was allowed to go to Russia for half of 2012</w:t>
      </w:r>
      <w:r w:rsidRPr="007F6904">
        <w:t xml:space="preserve">, where he spent time in the restive North Caucasus republic of Dagestan. </w:t>
      </w:r>
      <w:r w:rsidRPr="007F6904">
        <w:rPr>
          <w:rStyle w:val="StyleBoldUnderline"/>
        </w:rPr>
        <w:t xml:space="preserve">If anyone knew whether </w:t>
      </w:r>
      <w:proofErr w:type="spellStart"/>
      <w:r w:rsidRPr="007F6904">
        <w:rPr>
          <w:rStyle w:val="StyleBoldUnderline"/>
        </w:rPr>
        <w:t>Tsarnaev</w:t>
      </w:r>
      <w:proofErr w:type="spellEnd"/>
      <w:r w:rsidRPr="007F6904">
        <w:rPr>
          <w:rStyle w:val="StyleBoldUnderline"/>
        </w:rPr>
        <w:t xml:space="preserve"> made contact with Islamist fighters or terrorist recruiters while in Dagestan, </w:t>
      </w:r>
      <w:r w:rsidRPr="007F6904">
        <w:rPr>
          <w:rStyle w:val="Emphasis"/>
        </w:rPr>
        <w:t>it was likely to have been Russian security officials</w:t>
      </w:r>
      <w:r w:rsidRPr="007F6904">
        <w:t>.</w:t>
      </w:r>
    </w:p>
    <w:p w:rsidR="00415B89" w:rsidRPr="007F6904" w:rsidRDefault="00415B89" w:rsidP="00415B89">
      <w:r w:rsidRPr="007F6904">
        <w:rPr>
          <w:rStyle w:val="StyleBoldUnderline"/>
        </w:rPr>
        <w:t xml:space="preserve">Had these officials shared a more complete picture of </w:t>
      </w:r>
      <w:proofErr w:type="spellStart"/>
      <w:r w:rsidRPr="007F6904">
        <w:rPr>
          <w:rStyle w:val="StyleBoldUnderline"/>
        </w:rPr>
        <w:t>Tsarnaev’s</w:t>
      </w:r>
      <w:proofErr w:type="spellEnd"/>
      <w:r w:rsidRPr="007F6904">
        <w:rPr>
          <w:rStyle w:val="StyleBoldUnderline"/>
        </w:rPr>
        <w:t xml:space="preserve"> activities with their U.S. counterparts, enough red flags may have raised to reopen his FBI file once he returned to Boston in July of last year.</w:t>
      </w:r>
      <w:r w:rsidRPr="007F6904">
        <w:t xml:space="preserve"> While in retrospect both sides must wish they had done more, it is no surprise that there was so little cooperation during 2012, one of the worst years in recent memory for U.S.-Russia relations.</w:t>
      </w:r>
    </w:p>
    <w:p w:rsidR="00415B89" w:rsidRPr="007F6904" w:rsidRDefault="00415B89" w:rsidP="00415B89">
      <w:r w:rsidRPr="007F6904">
        <w:rPr>
          <w:rStyle w:val="StyleBoldUnderline"/>
        </w:rPr>
        <w:t>Last year marked the end of the “reset” period in ties between Moscow and Washington</w:t>
      </w:r>
      <w:r w:rsidRPr="007F6904">
        <w:t xml:space="preserve">. Putin’s choreographed return to the Kremlin unleashed waves of public protest, which was met with heavy-handed police tactics and harsh new laws constraining civil society. In December, </w:t>
      </w:r>
      <w:r w:rsidRPr="007F6904">
        <w:rPr>
          <w:rStyle w:val="StyleBoldUnderline"/>
        </w:rPr>
        <w:t>the U.S. imposed sanctions on Russian officials accused of human-rights abuses, and Russia retaliated further</w:t>
      </w:r>
      <w:r w:rsidRPr="007F6904">
        <w:t xml:space="preserve"> with a ban on U.S. adoptions and a crackdown on Western-funded NGOs. </w:t>
      </w:r>
      <w:r w:rsidRPr="007F6904">
        <w:rPr>
          <w:rStyle w:val="StyleBoldUnderline"/>
        </w:rPr>
        <w:t>Trust between officials on both sides sank to lows reminiscent of the 2008 Russian-Georgian war or even the worst days of the Cold War</w:t>
      </w:r>
      <w:r w:rsidRPr="007F6904">
        <w:t>.</w:t>
      </w:r>
    </w:p>
    <w:p w:rsidR="00415B89" w:rsidRPr="007F6904" w:rsidRDefault="00415B89" w:rsidP="00415B89">
      <w:r w:rsidRPr="007F6904">
        <w:rPr>
          <w:rStyle w:val="StyleBoldUnderline"/>
        </w:rPr>
        <w:t>In the context of this severe downturn in U.S.-Russia relations, intelligence and counterterrorism working groups set up under the auspices of the Bilateral Presidential Commission in 2009 failed entirely in their mission to promote fluid, working-level cooperation between U.S. and Russian officials</w:t>
      </w:r>
      <w:r w:rsidRPr="007F6904">
        <w:t xml:space="preserve">. Without such cooperation, it would have been extremely difficult for either side to track </w:t>
      </w:r>
      <w:proofErr w:type="spellStart"/>
      <w:r w:rsidRPr="007F6904">
        <w:t>Tamerlan</w:t>
      </w:r>
      <w:proofErr w:type="spellEnd"/>
      <w:r w:rsidRPr="007F6904">
        <w:t xml:space="preserve"> </w:t>
      </w:r>
      <w:proofErr w:type="spellStart"/>
      <w:r w:rsidRPr="007F6904">
        <w:t>Tsarnaev’s</w:t>
      </w:r>
      <w:proofErr w:type="spellEnd"/>
      <w:r w:rsidRPr="007F6904">
        <w:t xml:space="preserve"> interactions with extremist contacts in cyberspace and on the ground in both countries. It is even possible that Russian officials gave up monitoring </w:t>
      </w:r>
      <w:proofErr w:type="spellStart"/>
      <w:r w:rsidRPr="007F6904">
        <w:t>Tsarnaev</w:t>
      </w:r>
      <w:proofErr w:type="spellEnd"/>
      <w:r w:rsidRPr="007F6904">
        <w:t xml:space="preserve"> once he left Russia in mid-2012, writing him off as a problem Americans had brought upon themselves by welcoming displaced Chechens as refugees.</w:t>
      </w:r>
    </w:p>
    <w:p w:rsidR="00415B89" w:rsidRPr="007F6904" w:rsidRDefault="00415B89" w:rsidP="00415B89">
      <w:r w:rsidRPr="007F6904">
        <w:rPr>
          <w:rStyle w:val="StyleBoldUnderline"/>
        </w:rPr>
        <w:t>Like any other value-added product, intelligence does not simply appear on its own, but rather is developed in response to demand from authorities, which in turn depends on politics</w:t>
      </w:r>
      <w:r w:rsidRPr="007F6904">
        <w:t xml:space="preserve">. At a time when </w:t>
      </w:r>
      <w:r w:rsidRPr="007F6904">
        <w:lastRenderedPageBreak/>
        <w:t>the U.S. Congress was enacting measures to deny visas and seize the assets of Russian security officials over alleged human-rights abuses, those same officials were not likely to see helping Washington as a high priority.</w:t>
      </w:r>
    </w:p>
    <w:p w:rsidR="00415B89" w:rsidRDefault="00415B89" w:rsidP="00415B89">
      <w:r w:rsidRPr="007F6904">
        <w:rPr>
          <w:rStyle w:val="Emphasis"/>
        </w:rPr>
        <w:t>Kremlin bashers in the United States have already deemed Putin responsible for failing to prevent the Boston bombings.</w:t>
      </w:r>
      <w:r w:rsidRPr="007F6904">
        <w:t xml:space="preserve"> Some even claim that but for Russia’s brutal tactics during the 1999-2000 Second Chechen War, the region would not have produced terrorists in the first place. </w:t>
      </w:r>
      <w:r w:rsidRPr="007F6904">
        <w:rPr>
          <w:rStyle w:val="StyleBoldUnderline"/>
        </w:rPr>
        <w:t xml:space="preserve">Others blame Russia alone for the breakdown in relations that was hastened by Putin’s anti-American rhetoric and crackdown on civil society. </w:t>
      </w:r>
      <w:r w:rsidRPr="007F6904">
        <w:t>These claims are hyperbolic and counterproductive.</w:t>
      </w:r>
    </w:p>
    <w:p w:rsidR="00415B89" w:rsidRPr="007F6904" w:rsidRDefault="00415B89" w:rsidP="00415B89"/>
    <w:p w:rsidR="00415B89" w:rsidRDefault="00415B89" w:rsidP="00415B89">
      <w:pPr>
        <w:pStyle w:val="Heading2"/>
      </w:pPr>
      <w:r>
        <w:lastRenderedPageBreak/>
        <w:t>No links</w:t>
      </w:r>
    </w:p>
    <w:p w:rsidR="00415B89" w:rsidRDefault="00415B89" w:rsidP="00415B89"/>
    <w:p w:rsidR="00415B89" w:rsidRPr="007F6904" w:rsidRDefault="00415B89" w:rsidP="00415B89">
      <w:pPr>
        <w:pStyle w:val="Heading3"/>
        <w:spacing w:before="0"/>
        <w:rPr>
          <w:rFonts w:cs="Times New Roman"/>
        </w:rPr>
      </w:pPr>
      <w:r w:rsidRPr="007F6904">
        <w:rPr>
          <w:rFonts w:cs="Times New Roman"/>
        </w:rPr>
        <w:lastRenderedPageBreak/>
        <w:t>Cooperation</w:t>
      </w:r>
    </w:p>
    <w:p w:rsidR="00415B89" w:rsidRPr="007F6904" w:rsidRDefault="00415B89" w:rsidP="00415B89">
      <w:pPr>
        <w:pStyle w:val="Heading4"/>
        <w:spacing w:before="0"/>
        <w:rPr>
          <w:rFonts w:cs="Times New Roman"/>
        </w:rPr>
      </w:pPr>
      <w:r w:rsidRPr="007F6904">
        <w:rPr>
          <w:rFonts w:cs="Times New Roman"/>
        </w:rPr>
        <w:t xml:space="preserve">Ocean development creates cooperation not division. </w:t>
      </w:r>
    </w:p>
    <w:p w:rsidR="00415B89" w:rsidRPr="007F6904" w:rsidRDefault="00415B89" w:rsidP="00415B89">
      <w:pPr>
        <w:rPr>
          <w:rStyle w:val="StyleStyleBold12pt"/>
        </w:rPr>
      </w:pPr>
      <w:r w:rsidRPr="007F6904">
        <w:rPr>
          <w:rStyle w:val="StyleStyleBold12pt"/>
        </w:rPr>
        <w:t>Antrim, UN Conference on the Law of the Sea US Representative, 9</w:t>
      </w:r>
    </w:p>
    <w:p w:rsidR="00415B89" w:rsidRPr="007F6904" w:rsidRDefault="00415B89" w:rsidP="00415B89">
      <w:r w:rsidRPr="007F6904">
        <w:t xml:space="preserve"> [Caitlyn, executive director of the Rule of Law Committee for the Oceans, where she advises public policy decision makers on U.S. interests in the Law of the Sea Convention. Her past experience includes service as a deputy U.S. representative to the Third U.N. Conference on the Law of the Sea, adviser to the president of the U.N. Conference on Environment and Development, and ocean policy analyst for the U.S. Secretary of Commerce, March 2, World Politics Review (WPR), “Russia and the Changing Geopolitics of the Arctic,”  </w:t>
      </w:r>
      <w:hyperlink r:id="rId65" w:history="1">
        <w:r w:rsidRPr="007F6904">
          <w:rPr>
            <w:rStyle w:val="Hyperlink"/>
          </w:rPr>
          <w:t>http://www.worldpoliticsreview.com/articles/3380/russia-and-the-changing-geopolitics-of-the-arctic</w:t>
        </w:r>
      </w:hyperlink>
      <w:r w:rsidRPr="007F6904">
        <w:t>, accessed July 9, 2014, EK]</w:t>
      </w:r>
    </w:p>
    <w:p w:rsidR="00415B89" w:rsidRPr="007F6904" w:rsidRDefault="00415B89" w:rsidP="00415B89">
      <w:pPr>
        <w:rPr>
          <w:rStyle w:val="StyleBoldUnderline"/>
        </w:rPr>
      </w:pPr>
      <w:r w:rsidRPr="007F6904">
        <w:rPr>
          <w:rStyle w:val="StyleBoldUnderline"/>
        </w:rPr>
        <w:t>Russia has the opportunity to gain through collaboration with the West in development of the Arctic</w:t>
      </w:r>
      <w:r w:rsidRPr="007F6904">
        <w:t xml:space="preserve">, and to apply lessons from both its successes and failures in coastal development. </w:t>
      </w:r>
      <w:r w:rsidRPr="007F6904">
        <w:rPr>
          <w:rStyle w:val="StyleBoldUnderline"/>
        </w:rPr>
        <w:t>It can build on a long history of international collaboration in ocean policy running from the joint U.S.-Soviet effort</w:t>
      </w:r>
      <w:r w:rsidRPr="007F6904">
        <w:t xml:space="preserve"> to begin the negotiation of a new law of the sea in the 1960s, </w:t>
      </w:r>
      <w:r w:rsidRPr="007F6904">
        <w:rPr>
          <w:rStyle w:val="StyleBoldUnderline"/>
        </w:rPr>
        <w:t>to the creation of sustainable ocean development policies at the United Nations Convention on Environment and Development</w:t>
      </w:r>
      <w:r w:rsidRPr="007F6904">
        <w:t xml:space="preserve">, on up to last year's commitment by the five Arctic states to use the law of the sea as the basis for resolving disputes among them in the region. Building on these successes, </w:t>
      </w:r>
      <w:r w:rsidRPr="007F6904">
        <w:rPr>
          <w:rStyle w:val="StyleBoldUnderline"/>
        </w:rPr>
        <w:t>Russia should seek to coordinate implementation of its arctic policy with the development of an integrated regional ocean policy for the Arctic.</w:t>
      </w:r>
    </w:p>
    <w:p w:rsidR="00415B89" w:rsidRPr="007F6904" w:rsidRDefault="00415B89" w:rsidP="00415B89">
      <w:r w:rsidRPr="007F6904">
        <w:t xml:space="preserve">If future relations between the West and Russia are contests of development and commerce rather than territory and conflict, </w:t>
      </w:r>
      <w:r w:rsidRPr="007F6904">
        <w:rPr>
          <w:rStyle w:val="StyleBoldUnderline"/>
        </w:rPr>
        <w:t xml:space="preserve">then the 21st century will have much to offer to all the nations of the Northern Hemisphere. To achieve the most beneficial outcome, the Arctic region, and relations among the Arctic states, must emphasize collaboration over confrontation, even when confrontations in other regions arise. </w:t>
      </w:r>
      <w:r w:rsidRPr="007F6904">
        <w:t xml:space="preserve">The rational management of the Arctic is far too important to the long-term interests of the Arctic states and of </w:t>
      </w:r>
      <w:proofErr w:type="gramStart"/>
      <w:r w:rsidRPr="007F6904">
        <w:t>all the</w:t>
      </w:r>
      <w:proofErr w:type="gramEnd"/>
      <w:r w:rsidRPr="007F6904">
        <w:t xml:space="preserve"> world to let decisions there be held captive by the inevitable disputes that arise elsewhere.</w:t>
      </w:r>
    </w:p>
    <w:p w:rsidR="00415B89" w:rsidRPr="007F6904" w:rsidRDefault="00415B89" w:rsidP="00415B89">
      <w:pPr>
        <w:spacing w:after="200"/>
      </w:pP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Russia wants to cooperate over the ocean.</w:t>
      </w:r>
    </w:p>
    <w:p w:rsidR="00415B89" w:rsidRPr="007F6904" w:rsidRDefault="00415B89" w:rsidP="00415B89">
      <w:pPr>
        <w:rPr>
          <w:rStyle w:val="StyleStyleBold12pt"/>
        </w:rPr>
      </w:pPr>
      <w:r w:rsidRPr="007F6904">
        <w:rPr>
          <w:rStyle w:val="StyleStyleBold12pt"/>
        </w:rPr>
        <w:t>Byers, University of British Columbia Professor, 13</w:t>
      </w:r>
    </w:p>
    <w:p w:rsidR="00415B89" w:rsidRPr="007F6904" w:rsidRDefault="00415B89" w:rsidP="00415B89">
      <w:r w:rsidRPr="007F6904">
        <w:t>[</w:t>
      </w:r>
      <w:proofErr w:type="gramStart"/>
      <w:r w:rsidRPr="007F6904">
        <w:t>Michael,</w:t>
      </w:r>
      <w:proofErr w:type="gramEnd"/>
      <w:r w:rsidRPr="007F6904">
        <w:t xml:space="preserve"> Holds the Canada Research Chair in Global Politics and International Law at the University of British Columbia. He is the author of International Law and the Arctic (Cambridge University Press, 2013), November 11, Global Brief, “Great Powers Shall Not in the Arctic Clash,</w:t>
      </w:r>
      <w:proofErr w:type="gramStart"/>
      <w:r w:rsidRPr="007F6904">
        <w:t xml:space="preserve">”  </w:t>
      </w:r>
      <w:proofErr w:type="gramEnd"/>
      <w:r w:rsidRPr="007F6904">
        <w:fldChar w:fldCharType="begin"/>
      </w:r>
      <w:r w:rsidRPr="007F6904">
        <w:instrText xml:space="preserve"> HYPERLINK "http://globalbrief.ca/blog/2013/11/11/great-powers-shall/" </w:instrText>
      </w:r>
      <w:r w:rsidRPr="007F6904">
        <w:fldChar w:fldCharType="separate"/>
      </w:r>
      <w:r w:rsidRPr="007F6904">
        <w:rPr>
          <w:rStyle w:val="Hyperlink"/>
        </w:rPr>
        <w:t>http://globalbrief.ca/blog/2013/11/11/great-powers-shall/</w:t>
      </w:r>
      <w:r w:rsidRPr="007F6904">
        <w:rPr>
          <w:rStyle w:val="Hyperlink"/>
        </w:rPr>
        <w:fldChar w:fldCharType="end"/>
      </w:r>
      <w:r w:rsidRPr="007F6904">
        <w:t>, accessed July 13, 2014, EK]</w:t>
      </w:r>
    </w:p>
    <w:p w:rsidR="00415B89" w:rsidRPr="007F6904" w:rsidRDefault="00415B89" w:rsidP="00415B89">
      <w:pPr>
        <w:rPr>
          <w:rStyle w:val="StyleBoldUnderline"/>
        </w:rPr>
      </w:pPr>
      <w:r w:rsidRPr="007F6904">
        <w:t xml:space="preserve">The recent showdown between Russia and the West over Syria sits in sharp contrast with the deep cooperative logic that governs great power </w:t>
      </w:r>
      <w:proofErr w:type="spellStart"/>
      <w:r w:rsidRPr="007F6904">
        <w:t>behaviour</w:t>
      </w:r>
      <w:proofErr w:type="spellEnd"/>
      <w:r w:rsidRPr="007F6904">
        <w:t xml:space="preserve"> in today’s Arctic. Let us recall that, in 2010, </w:t>
      </w:r>
      <w:r w:rsidRPr="007F6904">
        <w:rPr>
          <w:rStyle w:val="StyleBoldUnderline"/>
        </w:rPr>
        <w:t>at a conference in Moscow, Vladimir Putin famously said: “It is well known that, if you stand alone, you cannot survive in the Arctic. It is very important to maintain the Arctic as a region of peace and cooperation.”</w:t>
      </w:r>
    </w:p>
    <w:p w:rsidR="00415B89" w:rsidRPr="007F6904" w:rsidRDefault="00415B89" w:rsidP="00415B89">
      <w:pPr>
        <w:rPr>
          <w:rStyle w:val="StyleBoldUnderline"/>
        </w:rPr>
      </w:pPr>
      <w:r w:rsidRPr="007F6904">
        <w:t xml:space="preserve">Of course, everything in the High North today is changing with great rapidity – largely because the Arctic Ocean exists in a precarious balance between ice and water and is, as a consequence, acutely exposed to climate change. Indeed, at the current rate of melting, the entire ocean could be seasonally ice-free within five years. </w:t>
      </w:r>
      <w:r w:rsidRPr="007F6904">
        <w:rPr>
          <w:rStyle w:val="StyleBoldUnderline"/>
        </w:rPr>
        <w:t xml:space="preserve">This rapid transformation has given rise to concerns about potential conflict over Arctic shipping routes and resources. And yet, apart from climate change, the most significant development in the Arctic today is </w:t>
      </w:r>
      <w:r w:rsidRPr="007F6904">
        <w:rPr>
          <w:rStyle w:val="Emphasis"/>
        </w:rPr>
        <w:t>the ever-increasing level of international cooperation – especially between Russia and the NATO countries</w:t>
      </w:r>
      <w:r w:rsidRPr="007F6904">
        <w:rPr>
          <w:rStyle w:val="StyleBoldUnderline"/>
        </w:rPr>
        <w:t>.</w:t>
      </w: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 xml:space="preserve">Russia view the plan as an opportunity to cooperate </w:t>
      </w:r>
    </w:p>
    <w:p w:rsidR="00415B89" w:rsidRPr="007F6904" w:rsidRDefault="00415B89" w:rsidP="00415B89">
      <w:pPr>
        <w:rPr>
          <w:rStyle w:val="StyleStyleBold12pt"/>
        </w:rPr>
      </w:pPr>
      <w:r w:rsidRPr="007F6904">
        <w:rPr>
          <w:rStyle w:val="StyleStyleBold12pt"/>
        </w:rPr>
        <w:t>Byers, University of British Columbia Professor, 13</w:t>
      </w:r>
    </w:p>
    <w:p w:rsidR="00415B89" w:rsidRPr="007F6904" w:rsidRDefault="00415B89" w:rsidP="00415B89">
      <w:r w:rsidRPr="007F6904">
        <w:t>[</w:t>
      </w:r>
      <w:proofErr w:type="gramStart"/>
      <w:r w:rsidRPr="007F6904">
        <w:t>Michael,</w:t>
      </w:r>
      <w:proofErr w:type="gramEnd"/>
      <w:r w:rsidRPr="007F6904">
        <w:t xml:space="preserve"> Holds the Canada Research Chair in Global Politics and International Law at the University of British Columbia. He is the author of International Law and the Arctic (Cambridge University Press, 2013), November 11, Global Brief, “Great Powers Shall Not in the Arctic Clash,</w:t>
      </w:r>
      <w:proofErr w:type="gramStart"/>
      <w:r w:rsidRPr="007F6904">
        <w:t xml:space="preserve">”  </w:t>
      </w:r>
      <w:proofErr w:type="gramEnd"/>
      <w:r w:rsidRPr="007F6904">
        <w:fldChar w:fldCharType="begin"/>
      </w:r>
      <w:r w:rsidRPr="007F6904">
        <w:instrText xml:space="preserve"> HYPERLINK "http://globalbrief.ca/blog/2013/11/11/great-powers-shall/" </w:instrText>
      </w:r>
      <w:r w:rsidRPr="007F6904">
        <w:fldChar w:fldCharType="separate"/>
      </w:r>
      <w:r w:rsidRPr="007F6904">
        <w:rPr>
          <w:rStyle w:val="Hyperlink"/>
        </w:rPr>
        <w:t>http://globalbrief.ca/blog/2013/11/11/great-powers-shall/</w:t>
      </w:r>
      <w:r w:rsidRPr="007F6904">
        <w:rPr>
          <w:rStyle w:val="Hyperlink"/>
        </w:rPr>
        <w:fldChar w:fldCharType="end"/>
      </w:r>
      <w:r w:rsidRPr="007F6904">
        <w:t>, accessed July 13, 2014, EK]</w:t>
      </w:r>
    </w:p>
    <w:p w:rsidR="00415B89" w:rsidRPr="007F6904" w:rsidRDefault="00415B89" w:rsidP="00415B89"/>
    <w:p w:rsidR="00415B89" w:rsidRPr="007F6904" w:rsidRDefault="00415B89" w:rsidP="00415B89">
      <w:r w:rsidRPr="007F6904">
        <w:t xml:space="preserve">Russia is the world’s largest producer of oil. However, falling production levels in Western Siberia have created an imperative to move northward – often in partnership with Western companies. In April 2013, </w:t>
      </w:r>
      <w:r w:rsidRPr="007F6904">
        <w:rPr>
          <w:rStyle w:val="StyleBoldUnderline"/>
        </w:rPr>
        <w:t xml:space="preserve">Russian state-owned Gazprom signed an agreement with Royal Dutch Shell to cooperatively explore and develop Russia’s Arctic offshore oil reserves. The importance of the agreement was underlined by the presence of both President Putin and Dutch Prime Minister Mark </w:t>
      </w:r>
      <w:proofErr w:type="spellStart"/>
      <w:r w:rsidRPr="007F6904">
        <w:rPr>
          <w:rStyle w:val="StyleBoldUnderline"/>
        </w:rPr>
        <w:t>Rutte</w:t>
      </w:r>
      <w:proofErr w:type="spellEnd"/>
      <w:r w:rsidRPr="007F6904">
        <w:rPr>
          <w:rStyle w:val="StyleBoldUnderline"/>
        </w:rPr>
        <w:t xml:space="preserve"> at the signing ceremony</w:t>
      </w:r>
      <w:r w:rsidRPr="007F6904">
        <w:t xml:space="preserve">. In June 2013, Russian state-owned </w:t>
      </w:r>
      <w:proofErr w:type="spellStart"/>
      <w:r w:rsidRPr="007F6904">
        <w:t>Rosneft</w:t>
      </w:r>
      <w:proofErr w:type="spellEnd"/>
      <w:r w:rsidRPr="007F6904">
        <w:t xml:space="preserve"> signed a similar agreement with ExxonMobil. The agreement foresees investments up to US $500 billion should reserves meet expectations.</w:t>
      </w:r>
    </w:p>
    <w:p w:rsidR="00415B89" w:rsidRDefault="00415B89" w:rsidP="00415B89">
      <w:r w:rsidRPr="007F6904">
        <w:rPr>
          <w:rStyle w:val="Emphasis"/>
        </w:rPr>
        <w:t>Getting the oil and gas to markets will require improved transportation links.</w:t>
      </w:r>
      <w:r w:rsidRPr="007F6904">
        <w:t xml:space="preserve"> Much of the gas from the new fields will be shipped west through the newly opened Nord Stream pipeline, which runs along the bottom of the Baltic Sea between Russia and Germany. Much of the oil, for its part, will be shipped east to Asia via the Northern Sea Route. Russia already uses icebreakers to escort commercial vessels along its 6,600 </w:t>
      </w:r>
      <w:proofErr w:type="spellStart"/>
      <w:r w:rsidRPr="007F6904">
        <w:t>kilometre</w:t>
      </w:r>
      <w:proofErr w:type="spellEnd"/>
      <w:r w:rsidRPr="007F6904">
        <w:t xml:space="preserve">-long Arctic coastline, and charges fees for the service. (In 2007, it launched the world’s largest nuclear powered icebreaker, the Fifty Years of Victory, which is able to sail more or less at speed through 2.5 </w:t>
      </w:r>
      <w:proofErr w:type="spellStart"/>
      <w:r w:rsidRPr="007F6904">
        <w:t>metres</w:t>
      </w:r>
      <w:proofErr w:type="spellEnd"/>
      <w:r w:rsidRPr="007F6904">
        <w:t xml:space="preserve"> of ice.)</w:t>
      </w:r>
    </w:p>
    <w:p w:rsidR="00415B89" w:rsidRPr="007F6904" w:rsidRDefault="00415B89" w:rsidP="00415B89"/>
    <w:p w:rsidR="00415B89" w:rsidRDefault="00415B89" w:rsidP="00415B89">
      <w:pPr>
        <w:pStyle w:val="Heading3"/>
        <w:spacing w:before="0"/>
        <w:rPr>
          <w:rFonts w:cs="Times New Roman"/>
        </w:rPr>
      </w:pPr>
      <w:r>
        <w:rPr>
          <w:rFonts w:cs="Times New Roman"/>
        </w:rPr>
        <w:lastRenderedPageBreak/>
        <w:t xml:space="preserve">a/t: SOI link </w:t>
      </w:r>
    </w:p>
    <w:p w:rsidR="00415B89" w:rsidRDefault="00415B89" w:rsidP="00415B89"/>
    <w:p w:rsidR="00415B89" w:rsidRPr="00415B89" w:rsidRDefault="00415B89" w:rsidP="00415B89"/>
    <w:p w:rsidR="00415B89" w:rsidRPr="007F6904" w:rsidRDefault="00415B89" w:rsidP="00415B89">
      <w:pPr>
        <w:pStyle w:val="Heading4"/>
        <w:spacing w:before="0"/>
        <w:rPr>
          <w:rFonts w:cs="Times New Roman"/>
        </w:rPr>
      </w:pPr>
      <w:r w:rsidRPr="007F6904">
        <w:rPr>
          <w:rFonts w:cs="Times New Roman"/>
        </w:rPr>
        <w:t>Conflicts over SOI are easily resolved by coop—solve US-Russian relations</w:t>
      </w:r>
    </w:p>
    <w:p w:rsidR="00415B89" w:rsidRPr="007F6904" w:rsidRDefault="00415B89" w:rsidP="00415B89">
      <w:pPr>
        <w:rPr>
          <w:rStyle w:val="StyleStyleBold12pt"/>
        </w:rPr>
      </w:pPr>
      <w:r w:rsidRPr="007F6904">
        <w:rPr>
          <w:rStyle w:val="StyleStyleBold12pt"/>
        </w:rPr>
        <w:t>Byers, University of British Columbia Professor, 13</w:t>
      </w:r>
    </w:p>
    <w:p w:rsidR="00415B89" w:rsidRPr="007F6904" w:rsidRDefault="00415B89" w:rsidP="00415B89">
      <w:r w:rsidRPr="007F6904">
        <w:t>[</w:t>
      </w:r>
      <w:proofErr w:type="gramStart"/>
      <w:r w:rsidRPr="007F6904">
        <w:t>Michael,</w:t>
      </w:r>
      <w:proofErr w:type="gramEnd"/>
      <w:r w:rsidRPr="007F6904">
        <w:t xml:space="preserve"> Holds the Canada Research Chair in Global Politics and International Law at the University of British Columbia. He is the author of International Law and the Arctic (Cambridge University Press, 2013), November 11, Global Brief, “</w:t>
      </w:r>
      <w:r w:rsidRPr="007F6904">
        <w:rPr>
          <w:rStyle w:val="Emphasis"/>
        </w:rPr>
        <w:t>Great Powers Shall Not in the Arctic Clash</w:t>
      </w:r>
      <w:r w:rsidRPr="007F6904">
        <w:t>,</w:t>
      </w:r>
      <w:proofErr w:type="gramStart"/>
      <w:r w:rsidRPr="007F6904">
        <w:t xml:space="preserve">”  </w:t>
      </w:r>
      <w:proofErr w:type="gramEnd"/>
      <w:r w:rsidRPr="007F6904">
        <w:fldChar w:fldCharType="begin"/>
      </w:r>
      <w:r w:rsidRPr="007F6904">
        <w:instrText xml:space="preserve"> HYPERLINK "http://globalbrief.ca/blog/2013/11/11/great-powers-shall/" </w:instrText>
      </w:r>
      <w:r w:rsidRPr="007F6904">
        <w:fldChar w:fldCharType="separate"/>
      </w:r>
      <w:r w:rsidRPr="007F6904">
        <w:rPr>
          <w:rStyle w:val="Hyperlink"/>
        </w:rPr>
        <w:t>http://globalbrief.ca/blog/2013/11/11/great-powers-shall/</w:t>
      </w:r>
      <w:r w:rsidRPr="007F6904">
        <w:rPr>
          <w:rStyle w:val="Hyperlink"/>
        </w:rPr>
        <w:fldChar w:fldCharType="end"/>
      </w:r>
      <w:r w:rsidRPr="007F6904">
        <w:t>, accessed July 13, 2014, EK]</w:t>
      </w:r>
    </w:p>
    <w:p w:rsidR="00415B89" w:rsidRPr="007F6904" w:rsidRDefault="00415B89" w:rsidP="00415B89"/>
    <w:p w:rsidR="00415B89" w:rsidRPr="007F6904" w:rsidRDefault="00415B89" w:rsidP="00415B89">
      <w:r w:rsidRPr="007F6904">
        <w:rPr>
          <w:rStyle w:val="StyleBoldUnderline"/>
        </w:rPr>
        <w:t xml:space="preserve">Just as importantly, smaller </w:t>
      </w:r>
      <w:r w:rsidRPr="007F6904">
        <w:rPr>
          <w:rStyle w:val="Emphasis"/>
        </w:rPr>
        <w:t>overlaps in national claims are proving surprisingly easy to resolve.</w:t>
      </w:r>
      <w:r w:rsidRPr="007F6904">
        <w:rPr>
          <w:rStyle w:val="StyleBoldUnderline"/>
        </w:rPr>
        <w:t xml:space="preserve"> In 1990, Russia concluded a boundary treaty with the US in the Bering Sea</w:t>
      </w:r>
      <w:r w:rsidRPr="007F6904">
        <w:t>. In 2010, it did likewise with Norway in the Barents Sea. Russia has also limited its seabed claims in the Central Arctic Ocean, filing an initial submission, in 2001, with the Commission on the Limits of the Continental Shelf that extended just halfway across the Arctic Ocean.</w:t>
      </w:r>
    </w:p>
    <w:p w:rsidR="00415B89" w:rsidRPr="007F6904" w:rsidRDefault="00415B89" w:rsidP="00415B89">
      <w:r w:rsidRPr="007F6904">
        <w:rPr>
          <w:rStyle w:val="StyleBoldUnderline"/>
        </w:rPr>
        <w:t>The US, for its part, has also embraced cooperation, with then-Secretary of State Hillary Clinton telling a 2010 meeting of the Arctic Ocean states that “[w]e need all hands on deck because there is a huge amount to do, and not much time to do it.</w:t>
      </w:r>
      <w:r w:rsidRPr="007F6904">
        <w:t>” In the same year, the US withdrew its longstanding opposition to the creation of a permanent secretariat for the Arctic Council. It also led the negotiation of an Arctic search-and-rescue treaty – an important contribution given the amount of commercial air traffic traversing the region. Now the US is advocating for a regional fisheries organization to manage the biological resources of the Central Arctic Ocean in a science-based manner, consistent with the UN Agreement on Straddling Fish Stocks and Highly Migratory Fish Stocks.</w:t>
      </w:r>
    </w:p>
    <w:p w:rsidR="00415B89" w:rsidRPr="007F6904" w:rsidRDefault="00415B89" w:rsidP="00415B89">
      <w:r w:rsidRPr="007F6904">
        <w:rPr>
          <w:rStyle w:val="StyleBoldUnderline"/>
        </w:rPr>
        <w:t xml:space="preserve">The US no longer opposes Russian – or potential Canadian and Danish – claims to portions of the </w:t>
      </w:r>
      <w:proofErr w:type="spellStart"/>
      <w:r w:rsidRPr="007F6904">
        <w:rPr>
          <w:rStyle w:val="StyleBoldUnderline"/>
        </w:rPr>
        <w:t>Lomonosov</w:t>
      </w:r>
      <w:proofErr w:type="spellEnd"/>
      <w:r w:rsidRPr="007F6904">
        <w:rPr>
          <w:rStyle w:val="StyleBoldUnderline"/>
        </w:rPr>
        <w:t xml:space="preserve"> Ridge, an underwater mountain range that runs across the </w:t>
      </w:r>
      <w:proofErr w:type="spellStart"/>
      <w:r w:rsidRPr="007F6904">
        <w:rPr>
          <w:rStyle w:val="StyleBoldUnderline"/>
        </w:rPr>
        <w:t>centre</w:t>
      </w:r>
      <w:proofErr w:type="spellEnd"/>
      <w:r w:rsidRPr="007F6904">
        <w:rPr>
          <w:rStyle w:val="StyleBoldUnderline"/>
        </w:rPr>
        <w:t xml:space="preserve"> of the Arctic Ocean. Nor does the US appear to show as much appetite today as in the past to challenge the Russian and Canadian claims that the Northern Sea Route and Northwest Passage constitute internal waters. </w:t>
      </w:r>
      <w:r w:rsidRPr="007F6904">
        <w:t>(To be sure, this US posture may well change with events and changes in administration.)</w:t>
      </w:r>
    </w:p>
    <w:p w:rsidR="00415B89" w:rsidRPr="007F6904" w:rsidRDefault="00415B89" w:rsidP="00415B89">
      <w:r w:rsidRPr="007F6904">
        <w:t>The embrace of Arctic cooperation may still credibly be seen, at least in part, in</w:t>
      </w:r>
      <w:r w:rsidRPr="007F6904">
        <w:rPr>
          <w:rStyle w:val="Emphasis"/>
        </w:rPr>
        <w:t xml:space="preserve"> the context of US President Obama’s sporadic efforts to ‘reset’ the relationship with Russia</w:t>
      </w:r>
      <w:r w:rsidRPr="007F6904">
        <w:t xml:space="preserve"> – an effort that, again, notwithstanding recent Moscow-Washington tensions related to Syria, may be said to have resulted in the 2010 New START Treaty, whereby both countries committed to reduce their stockpiles of nuclear weapons. Cooperating on the Arctic may well have facilitated progress on the nuclear issue, as a 2009 cable sent by the US ambassador in Moscow, and later released by </w:t>
      </w:r>
      <w:proofErr w:type="spellStart"/>
      <w:r w:rsidRPr="007F6904">
        <w:t>Wikileaks</w:t>
      </w:r>
      <w:proofErr w:type="spellEnd"/>
      <w:r w:rsidRPr="007F6904">
        <w:t>, explained: “Our continued support of the Arctic Council and bilateral engagement on the Arctic [...] can help bolster the moderates [in the Kremlin] and give incentives to the GOR [Government of Russia] to continue cooperation.”</w:t>
      </w:r>
    </w:p>
    <w:p w:rsidR="00415B89" w:rsidRPr="007F6904" w:rsidRDefault="00415B89" w:rsidP="00415B89"/>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Russia recognizes that US involvement is mutually beneficial</w:t>
      </w:r>
    </w:p>
    <w:p w:rsidR="00415B89" w:rsidRPr="007F6904" w:rsidRDefault="00415B89" w:rsidP="00415B89">
      <w:pPr>
        <w:rPr>
          <w:rStyle w:val="StyleStyleBold12pt"/>
        </w:rPr>
      </w:pPr>
      <w:proofErr w:type="spellStart"/>
      <w:r w:rsidRPr="007F6904">
        <w:rPr>
          <w:rStyle w:val="StyleStyleBold12pt"/>
        </w:rPr>
        <w:t>Yershov</w:t>
      </w:r>
      <w:proofErr w:type="spellEnd"/>
      <w:r w:rsidRPr="007F6904">
        <w:rPr>
          <w:rStyle w:val="StyleStyleBold12pt"/>
        </w:rPr>
        <w:t xml:space="preserve">, Russia </w:t>
      </w:r>
      <w:proofErr w:type="gramStart"/>
      <w:r w:rsidRPr="007F6904">
        <w:rPr>
          <w:rStyle w:val="StyleStyleBold12pt"/>
        </w:rPr>
        <w:t>Beyond</w:t>
      </w:r>
      <w:proofErr w:type="gramEnd"/>
      <w:r w:rsidRPr="007F6904">
        <w:rPr>
          <w:rStyle w:val="StyleStyleBold12pt"/>
        </w:rPr>
        <w:t xml:space="preserve"> the Headlines, 14</w:t>
      </w:r>
    </w:p>
    <w:p w:rsidR="00415B89" w:rsidRPr="007F6904" w:rsidRDefault="00415B89" w:rsidP="00415B89">
      <w:r w:rsidRPr="007F6904">
        <w:t xml:space="preserve">[Vadim, April 23, Russia </w:t>
      </w:r>
      <w:proofErr w:type="gramStart"/>
      <w:r w:rsidRPr="007F6904">
        <w:t>Beyond</w:t>
      </w:r>
      <w:proofErr w:type="gramEnd"/>
      <w:r w:rsidRPr="007F6904">
        <w:t xml:space="preserve"> the Headlines, “Getting to the heart of the original frozen conflict </w:t>
      </w:r>
    </w:p>
    <w:p w:rsidR="00415B89" w:rsidRPr="007F6904" w:rsidRDefault="00415B89" w:rsidP="00415B89">
      <w:r w:rsidRPr="007F6904">
        <w:t xml:space="preserve">Source: Russia Beyond the Headlines,” </w:t>
      </w:r>
      <w:hyperlink r:id="rId66" w:history="1">
        <w:r w:rsidRPr="007F6904">
          <w:rPr>
            <w:rStyle w:val="Hyperlink"/>
          </w:rPr>
          <w:t>http://rbth.com/business/2014/04/23/getting_to_the_heart_of_the_original_frozen_conflict_36147.html</w:t>
        </w:r>
      </w:hyperlink>
      <w:r w:rsidRPr="007F6904">
        <w:t>, accessed July 13, 2014, EK]</w:t>
      </w:r>
    </w:p>
    <w:p w:rsidR="00415B89" w:rsidRPr="007F6904" w:rsidRDefault="00415B89" w:rsidP="00415B89"/>
    <w:p w:rsidR="00415B89" w:rsidRPr="007F6904" w:rsidRDefault="00415B89" w:rsidP="00415B89">
      <w:pPr>
        <w:pStyle w:val="NormalWeb"/>
        <w:shd w:val="clear" w:color="auto" w:fill="FFFFFF"/>
        <w:spacing w:before="0" w:beforeAutospacing="0" w:after="0" w:afterAutospacing="0"/>
        <w:rPr>
          <w:rStyle w:val="StyleBoldUnderline"/>
          <w:szCs w:val="22"/>
        </w:rPr>
      </w:pPr>
      <w:r w:rsidRPr="007F6904">
        <w:rPr>
          <w:color w:val="000000"/>
          <w:sz w:val="22"/>
          <w:szCs w:val="22"/>
        </w:rPr>
        <w:lastRenderedPageBreak/>
        <w:t>Amid the ongoing tensions between Russia and Western countries over developments in Ukraine</w:t>
      </w:r>
      <w:r w:rsidRPr="007F6904">
        <w:rPr>
          <w:rStyle w:val="StyleBoldUnderline"/>
          <w:szCs w:val="22"/>
        </w:rPr>
        <w:t>, it should come as no surprise that news of an expedition by the Arctic Research and Design Center for Continental Shelf Development has gone underreported.</w:t>
      </w:r>
    </w:p>
    <w:p w:rsidR="00415B89" w:rsidRPr="007F6904" w:rsidRDefault="00415B89" w:rsidP="00415B89">
      <w:pPr>
        <w:pStyle w:val="NormalWeb"/>
        <w:shd w:val="clear" w:color="auto" w:fill="FFFFFF"/>
        <w:spacing w:before="0" w:beforeAutospacing="0" w:after="0" w:afterAutospacing="0"/>
        <w:rPr>
          <w:rStyle w:val="Emphasis"/>
          <w:szCs w:val="22"/>
        </w:rPr>
      </w:pPr>
      <w:r w:rsidRPr="007F6904">
        <w:rPr>
          <w:rStyle w:val="StyleBoldUnderline"/>
          <w:szCs w:val="22"/>
        </w:rPr>
        <w:t xml:space="preserve">The expedition is worth noting, however, not least because the Arctic Research Center is a joint project of Russia’s oil giant </w:t>
      </w:r>
      <w:proofErr w:type="spellStart"/>
      <w:r w:rsidRPr="007F6904">
        <w:rPr>
          <w:rStyle w:val="StyleBoldUnderline"/>
          <w:szCs w:val="22"/>
        </w:rPr>
        <w:t>Rosneft</w:t>
      </w:r>
      <w:proofErr w:type="spellEnd"/>
      <w:r w:rsidRPr="007F6904">
        <w:rPr>
          <w:rStyle w:val="StyleBoldUnderline"/>
          <w:szCs w:val="22"/>
        </w:rPr>
        <w:t xml:space="preserve"> and U.S. firm ExxonMobil. The willingness of the center to go ahead with the expedition indicates that the companies continue to maintain business ties despite political tensions, and </w:t>
      </w:r>
      <w:r w:rsidRPr="007F6904">
        <w:rPr>
          <w:rStyle w:val="Emphasis"/>
          <w:szCs w:val="22"/>
        </w:rPr>
        <w:t>they intend to increase their cooperation in a strategically important area — the Arctic.</w:t>
      </w:r>
    </w:p>
    <w:p w:rsidR="00415B89" w:rsidRPr="007F6904" w:rsidRDefault="00415B89" w:rsidP="00415B89">
      <w:pPr>
        <w:pStyle w:val="NormalWeb"/>
        <w:shd w:val="clear" w:color="auto" w:fill="FFFFFF"/>
        <w:spacing w:before="0" w:beforeAutospacing="0" w:after="0" w:afterAutospacing="0"/>
        <w:rPr>
          <w:rStyle w:val="StyleBoldUnderline"/>
          <w:szCs w:val="22"/>
        </w:rPr>
      </w:pPr>
      <w:r w:rsidRPr="007F6904">
        <w:rPr>
          <w:color w:val="000000"/>
          <w:sz w:val="22"/>
          <w:szCs w:val="22"/>
        </w:rPr>
        <w:t>According to U.S. Geological Survey estimates, as much as 13 percent of the world’s undiscovered oil reserves and up to 30 percent of undiscovered gas reserves are located in the Arctic. Half of these reserves are located in the Russian Arctic sector. Given these statistics</w:t>
      </w:r>
      <w:r w:rsidRPr="007F6904">
        <w:rPr>
          <w:rStyle w:val="StyleBoldUnderline"/>
          <w:szCs w:val="22"/>
        </w:rPr>
        <w:t>, it’s not shocking that, so far, political tensions between Moscow and Washington have not disrupted cooperation between energy companies in this region.</w:t>
      </w:r>
    </w:p>
    <w:p w:rsidR="00415B89" w:rsidRPr="007F6904" w:rsidRDefault="00415B89" w:rsidP="00415B89">
      <w:pPr>
        <w:pStyle w:val="NormalWeb"/>
        <w:shd w:val="clear" w:color="auto" w:fill="FFFFFF"/>
        <w:spacing w:before="0" w:beforeAutospacing="0" w:after="0" w:afterAutospacing="0"/>
        <w:rPr>
          <w:rStyle w:val="StyleBoldUnderline"/>
          <w:szCs w:val="22"/>
        </w:rPr>
      </w:pPr>
      <w:r w:rsidRPr="007F6904">
        <w:rPr>
          <w:rStyle w:val="StyleBoldUnderline"/>
          <w:szCs w:val="22"/>
        </w:rPr>
        <w:t>Many experts compare the challenges of developing the continental shelf to space exploration or the evolution of nanotechnology</w:t>
      </w:r>
      <w:r w:rsidRPr="007F6904">
        <w:rPr>
          <w:color w:val="000000"/>
          <w:sz w:val="22"/>
          <w:szCs w:val="22"/>
        </w:rPr>
        <w:t xml:space="preserve">. The exploration of Arctic reserves will require complex technical solutions for the creation of ships, oil rigs and other equipment that can be used in the region. </w:t>
      </w:r>
      <w:r w:rsidRPr="007F6904">
        <w:rPr>
          <w:rStyle w:val="StyleBoldUnderline"/>
          <w:szCs w:val="22"/>
        </w:rPr>
        <w:t>U.S. and European oil and gas companies have the relevant experience and technology, and cooperation with them allows Russia to capitalize on its Arctic assets.</w:t>
      </w:r>
    </w:p>
    <w:p w:rsidR="00415B89" w:rsidRPr="007F6904" w:rsidRDefault="00415B89" w:rsidP="00415B89">
      <w:pPr>
        <w:rPr>
          <w:rStyle w:val="StyleBoldUnderline"/>
        </w:rPr>
      </w:pPr>
    </w:p>
    <w:p w:rsidR="00415B89" w:rsidRPr="007F6904" w:rsidRDefault="00415B89" w:rsidP="00415B89">
      <w:pPr>
        <w:rPr>
          <w:rStyle w:val="StyleBoldUnderline"/>
        </w:rPr>
      </w:pPr>
    </w:p>
    <w:p w:rsidR="00415B89" w:rsidRPr="007F6904" w:rsidRDefault="00415B89" w:rsidP="00415B89"/>
    <w:p w:rsidR="00415B89" w:rsidRPr="00415B89" w:rsidRDefault="00415B89" w:rsidP="00415B89">
      <w:pPr>
        <w:pStyle w:val="Heading3"/>
      </w:pPr>
      <w:r>
        <w:lastRenderedPageBreak/>
        <w:t>a/t: Arctic link</w:t>
      </w:r>
    </w:p>
    <w:p w:rsidR="00415B89" w:rsidRPr="007F6904" w:rsidRDefault="00415B89" w:rsidP="007F6904">
      <w:pPr>
        <w:rPr>
          <w:color w:val="222222"/>
        </w:rPr>
      </w:pPr>
    </w:p>
    <w:p w:rsidR="007D294B" w:rsidRPr="007F6904" w:rsidRDefault="007D294B" w:rsidP="007F6904">
      <w:pPr>
        <w:pStyle w:val="Heading4"/>
        <w:spacing w:before="0"/>
        <w:rPr>
          <w:rFonts w:cs="Times New Roman"/>
        </w:rPr>
      </w:pPr>
      <w:r w:rsidRPr="007F6904">
        <w:rPr>
          <w:rFonts w:cs="Times New Roman"/>
        </w:rPr>
        <w:t xml:space="preserve">No Link- US-Russia only </w:t>
      </w:r>
      <w:proofErr w:type="gramStart"/>
      <w:r w:rsidRPr="007F6904">
        <w:rPr>
          <w:rFonts w:cs="Times New Roman"/>
        </w:rPr>
        <w:t>see</w:t>
      </w:r>
      <w:proofErr w:type="gramEnd"/>
      <w:r w:rsidRPr="007F6904">
        <w:rPr>
          <w:rFonts w:cs="Times New Roman"/>
        </w:rPr>
        <w:t xml:space="preserve"> the Artic as grounds to cooperate on climate change.</w:t>
      </w:r>
    </w:p>
    <w:p w:rsidR="007D294B" w:rsidRPr="007F6904" w:rsidRDefault="007D294B" w:rsidP="007F6904">
      <w:pPr>
        <w:rPr>
          <w:rStyle w:val="StyleStyleBold12pt"/>
        </w:rPr>
      </w:pPr>
      <w:r w:rsidRPr="007F6904">
        <w:rPr>
          <w:rStyle w:val="StyleStyleBold12pt"/>
        </w:rPr>
        <w:t xml:space="preserve">McCormack, Florida International University International Relations </w:t>
      </w:r>
      <w:proofErr w:type="spellStart"/>
      <w:r w:rsidRPr="007F6904">
        <w:rPr>
          <w:rStyle w:val="StyleStyleBold12pt"/>
        </w:rPr>
        <w:t>Ph.D</w:t>
      </w:r>
      <w:proofErr w:type="spellEnd"/>
      <w:r w:rsidRPr="007F6904">
        <w:rPr>
          <w:rStyle w:val="StyleStyleBold12pt"/>
        </w:rPr>
        <w:t>, 2013</w:t>
      </w:r>
    </w:p>
    <w:p w:rsidR="007D294B" w:rsidRPr="007F6904" w:rsidRDefault="007D294B" w:rsidP="007F6904">
      <w:r w:rsidRPr="007F6904">
        <w:t xml:space="preserve">[Michael, November 16, “The Arctic can defrost icy U.S.-Russia relations.” </w:t>
      </w:r>
      <w:proofErr w:type="gramStart"/>
      <w:r w:rsidRPr="007F6904">
        <w:rPr>
          <w:i/>
          <w:iCs/>
        </w:rPr>
        <w:t>Russia Direct</w:t>
      </w:r>
      <w:r w:rsidRPr="007F6904">
        <w:t>.</w:t>
      </w:r>
      <w:proofErr w:type="gramEnd"/>
      <w:r w:rsidRPr="007F6904">
        <w:t xml:space="preserve"> </w:t>
      </w:r>
      <w:proofErr w:type="gramStart"/>
      <w:r w:rsidRPr="007F6904">
        <w:t>from</w:t>
      </w:r>
      <w:proofErr w:type="gramEnd"/>
      <w:r w:rsidRPr="007F6904">
        <w:t xml:space="preserve"> </w:t>
      </w:r>
      <w:hyperlink r:id="rId67" w:history="1">
        <w:r w:rsidRPr="007F6904">
          <w:rPr>
            <w:rStyle w:val="Hyperlink"/>
          </w:rPr>
          <w:t>http://www.russia-direct.org/content/arctic-can-defrost-icy-us-russia-relations</w:t>
        </w:r>
      </w:hyperlink>
      <w:r w:rsidRPr="007F6904">
        <w:t>, Retrieved July 14, 2014, WZ]</w:t>
      </w:r>
    </w:p>
    <w:p w:rsidR="007D294B" w:rsidRPr="007F6904" w:rsidRDefault="007D294B" w:rsidP="007F6904">
      <w:pPr>
        <w:rPr>
          <w:color w:val="000000"/>
        </w:rPr>
      </w:pPr>
      <w:r w:rsidRPr="007F6904">
        <w:rPr>
          <w:color w:val="000000"/>
        </w:rPr>
        <w:t>At present, Alaska’s geographic location gives the United States a direct stake in the issue of climate change in the Arctic Ocean, an issue in which Russian territory is also directly affected. While public attention toward this issue has focused on the perceived rivalry between countries in seeking out the Arctic’s potentially vast natural resources—an implication that largely grew from a 2007 incident in which Russian researchers planted a Russian flag on the North Pole seabed—</w:t>
      </w:r>
      <w:r w:rsidRPr="007F6904">
        <w:rPr>
          <w:b/>
          <w:color w:val="000000"/>
          <w:u w:val="single"/>
        </w:rPr>
        <w:t>the Arctic may</w:t>
      </w:r>
      <w:r w:rsidRPr="007F6904">
        <w:rPr>
          <w:color w:val="000000"/>
        </w:rPr>
        <w:t xml:space="preserve"> actually </w:t>
      </w:r>
      <w:r w:rsidRPr="007F6904">
        <w:rPr>
          <w:b/>
          <w:color w:val="000000"/>
          <w:u w:val="single"/>
        </w:rPr>
        <w:t>prove to be a vehicle for positive cooperation between Russia and the United States</w:t>
      </w:r>
      <w:r w:rsidRPr="007F6904">
        <w:rPr>
          <w:color w:val="000000"/>
        </w:rPr>
        <w:t>.</w:t>
      </w:r>
    </w:p>
    <w:p w:rsidR="007D294B" w:rsidRPr="007F6904" w:rsidRDefault="007D294B" w:rsidP="007F6904">
      <w:pPr>
        <w:rPr>
          <w:b/>
          <w:color w:val="000000"/>
          <w:u w:val="single"/>
        </w:rPr>
      </w:pPr>
      <w:r w:rsidRPr="007F6904">
        <w:rPr>
          <w:color w:val="000000"/>
        </w:rPr>
        <w:t xml:space="preserve">As Russia and the United States remain at odds over many other global issues of note, </w:t>
      </w:r>
      <w:r w:rsidRPr="007F6904">
        <w:rPr>
          <w:b/>
          <w:color w:val="000000"/>
          <w:u w:val="single"/>
        </w:rPr>
        <w:t>there is reason to be optimistic that the two countries can find common ground in developing a positive response to Arctic climate change.</w:t>
      </w:r>
    </w:p>
    <w:p w:rsidR="007D294B" w:rsidRPr="007F6904" w:rsidRDefault="007D294B" w:rsidP="007F6904">
      <w:pPr>
        <w:rPr>
          <w:color w:val="000000"/>
        </w:rPr>
      </w:pPr>
      <w:r w:rsidRPr="007F6904">
        <w:rPr>
          <w:color w:val="000000"/>
        </w:rPr>
        <w:t>Aside from the Arctic’s potential natural resource wealth, another pressing issue is the impact of melting ice on global shipping routes: As the general amount of ice in the Arctic Ocean has gradually decreased over the past few decades, the viability of using the Arctic Ocean for marine shipping is expected to increase tremendously in the coming years. Along with Canada, Denmark, and Norway, the U.S. and Russia (collectively known as the “Arctic Five”) have increased their attention to Arctic issues through institutions such as the Arctic Council. Given the expected increase in marine traffic in the Arctic Ocean in the next two decades, Arctic states have considered upgrading port facilities to handle larger ships that will have gained the ability to operate in the region.</w:t>
      </w:r>
    </w:p>
    <w:p w:rsidR="007D294B" w:rsidRPr="007F6904" w:rsidRDefault="007D294B" w:rsidP="006D5FD8">
      <w:pPr>
        <w:rPr>
          <w:rStyle w:val="StyleBoldUnderline"/>
        </w:rPr>
      </w:pPr>
      <w:r w:rsidRPr="007F6904">
        <w:rPr>
          <w:color w:val="000000"/>
        </w:rPr>
        <w:t xml:space="preserve">Another significant concern along these lines is the ability of search-and-rescue forces to respond to increased activity. In January 2013, </w:t>
      </w:r>
      <w:r w:rsidRPr="007F6904">
        <w:rPr>
          <w:rStyle w:val="StyleBoldUnderline"/>
        </w:rPr>
        <w:t>the Arctic Search and Rescue Agreement—</w:t>
      </w:r>
      <w:r w:rsidRPr="007F6904">
        <w:rPr>
          <w:color w:val="000000"/>
        </w:rPr>
        <w:t>which was signed by Arctic Council members in May 2011—</w:t>
      </w:r>
      <w:r w:rsidRPr="007F6904">
        <w:rPr>
          <w:rStyle w:val="StyleBoldUnderline"/>
        </w:rPr>
        <w:t>came into force. This was a significant step toward establishing concrete measures in which Arctic states can collaborate and remain positively engaged on issues of mutual interest in the Arctic Ocean.</w:t>
      </w:r>
    </w:p>
    <w:p w:rsidR="007D294B" w:rsidRDefault="007D294B" w:rsidP="007F6904"/>
    <w:p w:rsidR="00415B89" w:rsidRPr="007F6904" w:rsidRDefault="00415B89" w:rsidP="00415B89">
      <w:pPr>
        <w:pStyle w:val="Heading4"/>
        <w:spacing w:before="0"/>
        <w:rPr>
          <w:rFonts w:cs="Times New Roman"/>
        </w:rPr>
      </w:pPr>
      <w:r w:rsidRPr="007F6904">
        <w:rPr>
          <w:rFonts w:cs="Times New Roman"/>
        </w:rPr>
        <w:t>Arctic boosts overall global cooperation</w:t>
      </w:r>
    </w:p>
    <w:p w:rsidR="00415B89" w:rsidRPr="007F6904" w:rsidRDefault="00415B89" w:rsidP="00415B89">
      <w:pPr>
        <w:rPr>
          <w:rStyle w:val="StyleStyleBold12pt"/>
        </w:rPr>
      </w:pPr>
      <w:r w:rsidRPr="007F6904">
        <w:rPr>
          <w:rStyle w:val="StyleStyleBold12pt"/>
        </w:rPr>
        <w:t>Byers, University of British Columbia Professor, 13</w:t>
      </w:r>
    </w:p>
    <w:p w:rsidR="00415B89" w:rsidRPr="007F6904" w:rsidRDefault="00415B89" w:rsidP="00415B89">
      <w:r w:rsidRPr="007F6904">
        <w:t>[</w:t>
      </w:r>
      <w:proofErr w:type="gramStart"/>
      <w:r w:rsidRPr="007F6904">
        <w:t>Michael,</w:t>
      </w:r>
      <w:proofErr w:type="gramEnd"/>
      <w:r w:rsidRPr="007F6904">
        <w:t xml:space="preserve"> Holds the Canada Research Chair in Global Politics and International Law at the University of British Columbia. He is the author of International Law and the Arctic (Cambridge University Press, 2013), November 11, Global Brief, “Great Powers Shall Not in the Arctic Clash,</w:t>
      </w:r>
      <w:proofErr w:type="gramStart"/>
      <w:r w:rsidRPr="007F6904">
        <w:t xml:space="preserve">”  </w:t>
      </w:r>
      <w:proofErr w:type="gramEnd"/>
      <w:r w:rsidRPr="007F6904">
        <w:fldChar w:fldCharType="begin"/>
      </w:r>
      <w:r w:rsidRPr="007F6904">
        <w:instrText xml:space="preserve"> HYPERLINK "http://globalbrief.ca/blog/2013/11/11/great-powers-shall/" </w:instrText>
      </w:r>
      <w:r w:rsidRPr="007F6904">
        <w:fldChar w:fldCharType="separate"/>
      </w:r>
      <w:r w:rsidRPr="007F6904">
        <w:rPr>
          <w:rStyle w:val="Hyperlink"/>
        </w:rPr>
        <w:t>http://globalbrief.ca/blog/2013/11/11/great-powers-shall/</w:t>
      </w:r>
      <w:r w:rsidRPr="007F6904">
        <w:rPr>
          <w:rStyle w:val="Hyperlink"/>
        </w:rPr>
        <w:fldChar w:fldCharType="end"/>
      </w:r>
      <w:r w:rsidRPr="007F6904">
        <w:t>, accessed July 13, 2014, EK]</w:t>
      </w:r>
    </w:p>
    <w:p w:rsidR="00415B89" w:rsidRPr="007F6904" w:rsidRDefault="00415B89" w:rsidP="00415B89"/>
    <w:p w:rsidR="00415B89" w:rsidRPr="007F6904" w:rsidRDefault="00415B89" w:rsidP="00415B89">
      <w:pPr>
        <w:rPr>
          <w:rStyle w:val="StyleBoldUnderline"/>
        </w:rPr>
      </w:pPr>
      <w:r w:rsidRPr="007F6904">
        <w:rPr>
          <w:rStyle w:val="StyleBoldUnderline"/>
        </w:rPr>
        <w:t>The Arctic is the closest thing that there is in this early 21st century to a blank slate in international relations</w:t>
      </w:r>
      <w:r w:rsidRPr="007F6904">
        <w:t>. Inclement conditions have to date deterred settlement, economic development and geopolitical intrigue. Climate change is changing this context dramatically. Nevertheless, the Arctic will invariably be a region where state and economic activity will, in the coming decades</w:t>
      </w:r>
      <w:r w:rsidRPr="007F6904">
        <w:rPr>
          <w:rStyle w:val="Emphasis"/>
        </w:rPr>
        <w:t>, carry unusually high risks and costs, providing a real incentive for state-to-state cooperation, commercial joint ventures, and other forms of burden-sharing</w:t>
      </w:r>
      <w:r w:rsidRPr="007F6904">
        <w:t xml:space="preserve">. </w:t>
      </w:r>
      <w:r w:rsidRPr="007F6904">
        <w:rPr>
          <w:rStyle w:val="StyleBoldUnderline"/>
        </w:rPr>
        <w:t xml:space="preserve">Arctic states </w:t>
      </w:r>
      <w:r w:rsidRPr="007F6904">
        <w:t xml:space="preserve">and even China </w:t>
      </w:r>
      <w:r w:rsidRPr="007F6904">
        <w:rPr>
          <w:rStyle w:val="StyleBoldUnderline"/>
        </w:rPr>
        <w:t>are</w:t>
      </w:r>
      <w:r w:rsidRPr="007F6904">
        <w:t xml:space="preserve">, for the time being, </w:t>
      </w:r>
      <w:r w:rsidRPr="007F6904">
        <w:rPr>
          <w:rStyle w:val="StyleBoldUnderline"/>
        </w:rPr>
        <w:t>seeing these pro-cooperation incentives quite clearly</w:t>
      </w:r>
      <w:r w:rsidRPr="007F6904">
        <w:t xml:space="preserve">. All of which begs the question: can </w:t>
      </w:r>
      <w:r w:rsidRPr="007F6904">
        <w:rPr>
          <w:rStyle w:val="StyleBoldUnderline"/>
        </w:rPr>
        <w:t>this cooperation be scaled up to the global level – that is, to other theatres</w:t>
      </w:r>
      <w:r w:rsidRPr="007F6904">
        <w:t xml:space="preserve">? </w:t>
      </w:r>
      <w:r w:rsidRPr="007F6904">
        <w:rPr>
          <w:rStyle w:val="StyleBoldUnderline"/>
        </w:rPr>
        <w:t xml:space="preserve">Is the Arctic unique as a </w:t>
      </w:r>
      <w:r w:rsidRPr="007F6904">
        <w:rPr>
          <w:rStyle w:val="StyleBoldUnderline"/>
        </w:rPr>
        <w:lastRenderedPageBreak/>
        <w:t>crucible for international cooperation, or does it hint at the possible in what promises to be an exceedingly complex new century?</w:t>
      </w:r>
    </w:p>
    <w:p w:rsidR="00415B89" w:rsidRPr="007F6904" w:rsidRDefault="00415B89" w:rsidP="007F6904"/>
    <w:p w:rsidR="007D294B" w:rsidRPr="007F6904" w:rsidRDefault="007D294B" w:rsidP="007F6904"/>
    <w:p w:rsidR="007D294B" w:rsidRPr="007F6904" w:rsidRDefault="007D294B" w:rsidP="007F6904">
      <w:pPr>
        <w:pStyle w:val="NoSpacing"/>
        <w:rPr>
          <w:rFonts w:ascii="Times New Roman" w:hAnsi="Times New Roman" w:cs="Times New Roman"/>
        </w:rPr>
      </w:pPr>
    </w:p>
    <w:p w:rsidR="007D294B" w:rsidRPr="007F6904" w:rsidRDefault="007D294B" w:rsidP="007F6904"/>
    <w:p w:rsidR="00415B89" w:rsidRDefault="00411485" w:rsidP="00415B89">
      <w:pPr>
        <w:pStyle w:val="Heading3"/>
        <w:spacing w:before="0"/>
        <w:rPr>
          <w:rFonts w:cs="Times New Roman"/>
        </w:rPr>
      </w:pPr>
      <w:r>
        <w:rPr>
          <w:rFonts w:cs="Times New Roman"/>
        </w:rPr>
        <w:lastRenderedPageBreak/>
        <w:t>a/t: environment link</w:t>
      </w:r>
    </w:p>
    <w:p w:rsidR="00411485" w:rsidRPr="00411485" w:rsidRDefault="00411485" w:rsidP="00411485"/>
    <w:p w:rsidR="00415B89" w:rsidRPr="007F6904" w:rsidRDefault="00415B89" w:rsidP="00415B89">
      <w:pPr>
        <w:pStyle w:val="Heading4"/>
        <w:spacing w:before="0"/>
        <w:rPr>
          <w:rFonts w:cs="Times New Roman"/>
        </w:rPr>
      </w:pPr>
      <w:r w:rsidRPr="007F6904">
        <w:rPr>
          <w:rFonts w:cs="Times New Roman"/>
        </w:rPr>
        <w:t>No link—Russia and US are committed to working together for development and environmental protection</w:t>
      </w:r>
    </w:p>
    <w:p w:rsidR="00415B89" w:rsidRPr="007F6904" w:rsidRDefault="00415B89" w:rsidP="00415B89">
      <w:pPr>
        <w:rPr>
          <w:rStyle w:val="StyleStyleBold12pt"/>
        </w:rPr>
      </w:pPr>
      <w:proofErr w:type="spellStart"/>
      <w:r w:rsidRPr="007F6904">
        <w:rPr>
          <w:rStyle w:val="StyleStyleBold12pt"/>
        </w:rPr>
        <w:t>Berkman</w:t>
      </w:r>
      <w:proofErr w:type="spellEnd"/>
      <w:r w:rsidRPr="007F6904">
        <w:rPr>
          <w:rStyle w:val="StyleStyleBold12pt"/>
        </w:rPr>
        <w:t xml:space="preserve">, Researcher in the NSF, </w:t>
      </w:r>
      <w:proofErr w:type="spellStart"/>
      <w:r w:rsidRPr="007F6904">
        <w:rPr>
          <w:rStyle w:val="StyleStyleBold12pt"/>
        </w:rPr>
        <w:t>Yalowitz</w:t>
      </w:r>
      <w:proofErr w:type="spellEnd"/>
      <w:r w:rsidRPr="007F6904">
        <w:rPr>
          <w:rStyle w:val="StyleStyleBold12pt"/>
        </w:rPr>
        <w:t xml:space="preserve">, Ambassador and Director of the Dickey Center for International Understanding Young, Qualifications, 2009 </w:t>
      </w:r>
    </w:p>
    <w:p w:rsidR="00415B89" w:rsidRPr="007F6904" w:rsidRDefault="00415B89" w:rsidP="00415B89">
      <w:proofErr w:type="gramStart"/>
      <w:r w:rsidRPr="007F6904">
        <w:rPr>
          <w:color w:val="000000"/>
          <w:sz w:val="24"/>
        </w:rPr>
        <w:t>[Paul Arthur &amp;</w:t>
      </w:r>
      <w:r w:rsidRPr="007F6904">
        <w:t xml:space="preserve"> </w:t>
      </w:r>
      <w:r w:rsidRPr="007F6904">
        <w:rPr>
          <w:color w:val="000000"/>
          <w:sz w:val="24"/>
        </w:rPr>
        <w:t>Kenneth S. &amp; Oran R., December 03, 2009, Juneau Empire, “United States leadership needed in Arctic Ocean,” http://juneauempire.com/stories/120309/opi_531556737.shtml, accessed 7-7-14, J.J.]</w:t>
      </w:r>
      <w:proofErr w:type="gramEnd"/>
    </w:p>
    <w:p w:rsidR="00415B89" w:rsidRPr="007F6904" w:rsidRDefault="00415B89" w:rsidP="00415B89">
      <w:r w:rsidRPr="007F6904">
        <w:t xml:space="preserve">As the sea ice recedes, </w:t>
      </w:r>
      <w:r w:rsidRPr="007F6904">
        <w:rPr>
          <w:rStyle w:val="StyleBoldUnderline"/>
        </w:rPr>
        <w:t>the other four Arctic coastal states (Canada, Russia, Denmark, and Norway) have pushed vigorously to extend their jurisdiction over the Arctic's continental shelves</w:t>
      </w:r>
      <w:r w:rsidRPr="007F6904">
        <w:t xml:space="preserve"> (and the rich natural resources therein). </w:t>
      </w:r>
      <w:r w:rsidRPr="007F6904">
        <w:rPr>
          <w:rStyle w:val="StyleBoldUnderline"/>
        </w:rPr>
        <w:t>The international vehicle for handling and adjudicating such territorial and boundary claims is the UNCLOS, which all parties in the north accept as the appropriate forum for handling them but which is not open to the United States as a non-member</w:t>
      </w:r>
      <w:r w:rsidRPr="007F6904">
        <w:t>.</w:t>
      </w:r>
    </w:p>
    <w:p w:rsidR="00415B89" w:rsidRPr="007F6904" w:rsidRDefault="00415B89" w:rsidP="00415B89">
      <w:r w:rsidRPr="007F6904">
        <w:t xml:space="preserve">Although the United States is gathering data to support possible future claims, these would have no standing so long as the United States is not a treaty partner. </w:t>
      </w:r>
      <w:r w:rsidRPr="007F6904">
        <w:rPr>
          <w:rStyle w:val="StyleBoldUnderline"/>
        </w:rPr>
        <w:t>The UNCLOS has very broad support from the U.S. administration as well as from military, business and environmental groups</w:t>
      </w:r>
      <w:r w:rsidRPr="007F6904">
        <w:t>. But the U.S. Senate has not ratified it. Ratification now would protect possible U.S. territorial claims and provide a basis for asserting a greater leadership role in promoting international cooperation and dialogue in the north.</w:t>
      </w:r>
    </w:p>
    <w:p w:rsidR="00415B89" w:rsidRPr="007F6904" w:rsidRDefault="00415B89" w:rsidP="00415B89">
      <w:r w:rsidRPr="007F6904">
        <w:t xml:space="preserve">There are also important security interests at play. </w:t>
      </w:r>
      <w:r w:rsidRPr="007F6904">
        <w:rPr>
          <w:rStyle w:val="StyleBoldUnderline"/>
        </w:rPr>
        <w:t>The United States and its NATO allies are trying to engage cooperatively with Russia on regional as well as global issues. The Arctic Ocean is a region where the two countries have strategic postures dating from the Cold War that are still hard to transcend</w:t>
      </w:r>
      <w:r w:rsidRPr="007F6904">
        <w:t xml:space="preserve">. Nonetheless, </w:t>
      </w:r>
      <w:r w:rsidRPr="007F6904">
        <w:rPr>
          <w:rStyle w:val="StyleBoldUnderline"/>
        </w:rPr>
        <w:t>the two countries</w:t>
      </w:r>
      <w:r w:rsidRPr="007F6904">
        <w:t xml:space="preserve"> - along with other Arctic states and indigenous people's organizations - </w:t>
      </w:r>
      <w:r w:rsidRPr="007F6904">
        <w:rPr>
          <w:rStyle w:val="Emphasis"/>
        </w:rPr>
        <w:t>have agreed on "common arctic issues"</w:t>
      </w:r>
      <w:r w:rsidRPr="007F6904">
        <w:rPr>
          <w:rStyle w:val="StyleBoldUnderline"/>
        </w:rPr>
        <w:t xml:space="preserve"> that include sustainable development and environmental protection. The United States, Russia</w:t>
      </w:r>
      <w:r w:rsidRPr="007F6904">
        <w:t xml:space="preserve"> and the three other Arctic coastal states </w:t>
      </w:r>
      <w:r w:rsidRPr="007F6904">
        <w:rPr>
          <w:rStyle w:val="StyleBoldUnderline"/>
        </w:rPr>
        <w:t xml:space="preserve">have </w:t>
      </w:r>
      <w:r w:rsidRPr="007F6904">
        <w:rPr>
          <w:rStyle w:val="Emphasis"/>
        </w:rPr>
        <w:t>jointly declared that they remain committed</w:t>
      </w:r>
      <w:r w:rsidRPr="007F6904">
        <w:rPr>
          <w:rStyle w:val="StyleBoldUnderline"/>
        </w:rPr>
        <w:t xml:space="preserve"> to UNCLOS as the basis for resolving issues relating to the Arctic Ocean</w:t>
      </w:r>
      <w:r w:rsidRPr="007F6904">
        <w:t>.</w:t>
      </w:r>
    </w:p>
    <w:p w:rsidR="00415B89" w:rsidRPr="007F6904" w:rsidRDefault="00415B89" w:rsidP="00415B89"/>
    <w:p w:rsidR="00415B89" w:rsidRPr="007F6904" w:rsidRDefault="00411485" w:rsidP="00415B89">
      <w:pPr>
        <w:pStyle w:val="Heading3"/>
        <w:spacing w:before="0"/>
        <w:rPr>
          <w:rFonts w:cs="Times New Roman"/>
        </w:rPr>
      </w:pPr>
      <w:r>
        <w:rPr>
          <w:rFonts w:cs="Times New Roman"/>
        </w:rPr>
        <w:lastRenderedPageBreak/>
        <w:t xml:space="preserve">a/t: energy link </w:t>
      </w:r>
    </w:p>
    <w:p w:rsidR="00415B89" w:rsidRPr="007F6904" w:rsidRDefault="00415B89" w:rsidP="00415B89"/>
    <w:p w:rsidR="00415B89" w:rsidRPr="007F6904" w:rsidRDefault="00415B89" w:rsidP="00415B89">
      <w:pPr>
        <w:pStyle w:val="Heading4"/>
        <w:spacing w:before="0"/>
        <w:rPr>
          <w:rFonts w:cs="Times New Roman"/>
        </w:rPr>
      </w:pPr>
      <w:r w:rsidRPr="007F6904">
        <w:rPr>
          <w:rFonts w:cs="Times New Roman"/>
        </w:rPr>
        <w:t xml:space="preserve">Russian ambassador agrees that the US and Russia should work together or focus on similarities rather than difference </w:t>
      </w:r>
    </w:p>
    <w:p w:rsidR="00415B89" w:rsidRPr="007F6904" w:rsidRDefault="00415B89" w:rsidP="00415B89">
      <w:pPr>
        <w:rPr>
          <w:rStyle w:val="StyleStyleBold12pt"/>
        </w:rPr>
      </w:pPr>
      <w:proofErr w:type="spellStart"/>
      <w:r w:rsidRPr="007F6904">
        <w:rPr>
          <w:rStyle w:val="StyleStyleBold12pt"/>
        </w:rPr>
        <w:t>Swarts</w:t>
      </w:r>
      <w:proofErr w:type="spellEnd"/>
      <w:r w:rsidRPr="007F6904">
        <w:rPr>
          <w:rStyle w:val="StyleStyleBold12pt"/>
        </w:rPr>
        <w:t xml:space="preserve">, Investigative Reporter for </w:t>
      </w:r>
      <w:proofErr w:type="gramStart"/>
      <w:r w:rsidRPr="007F6904">
        <w:rPr>
          <w:rStyle w:val="StyleStyleBold12pt"/>
        </w:rPr>
        <w:t>The</w:t>
      </w:r>
      <w:proofErr w:type="gramEnd"/>
      <w:r w:rsidRPr="007F6904">
        <w:rPr>
          <w:rStyle w:val="StyleStyleBold12pt"/>
        </w:rPr>
        <w:t xml:space="preserve"> Washington Times, 14 </w:t>
      </w:r>
    </w:p>
    <w:p w:rsidR="00415B89" w:rsidRPr="007F6904" w:rsidRDefault="00415B89" w:rsidP="00415B89">
      <w:pPr>
        <w:rPr>
          <w:color w:val="000000"/>
          <w:sz w:val="24"/>
        </w:rPr>
      </w:pPr>
      <w:r w:rsidRPr="007F6904">
        <w:rPr>
          <w:color w:val="000000"/>
          <w:sz w:val="24"/>
        </w:rPr>
        <w:t>[Phillip, June 16, 2014, Washington Times, “Russian ambassador to U.S.: Two nations must work together,” full URL, accessed 7-13-14, J.J.]</w:t>
      </w:r>
    </w:p>
    <w:p w:rsidR="00415B89" w:rsidRPr="007F6904" w:rsidRDefault="00415B89" w:rsidP="00415B89">
      <w:r w:rsidRPr="007F6904">
        <w:rPr>
          <w:rStyle w:val="Emphasis"/>
        </w:rPr>
        <w:t>Any U.S. effort to isolate </w:t>
      </w:r>
      <w:hyperlink r:id="rId68" w:history="1">
        <w:r w:rsidRPr="007F6904">
          <w:rPr>
            <w:rStyle w:val="Emphasis"/>
          </w:rPr>
          <w:t>Russia</w:t>
        </w:r>
      </w:hyperlink>
      <w:r w:rsidRPr="007F6904">
        <w:rPr>
          <w:rStyle w:val="Emphasis"/>
        </w:rPr>
        <w:t> is doomed to fail, so the two powers might as well work together</w:t>
      </w:r>
      <w:r w:rsidRPr="007F6904">
        <w:t xml:space="preserve">, </w:t>
      </w:r>
      <w:r w:rsidRPr="007F6904">
        <w:rPr>
          <w:rStyle w:val="StyleBoldUnderline"/>
        </w:rPr>
        <w:t>Russian Ambassador </w:t>
      </w:r>
      <w:hyperlink r:id="rId69" w:history="1">
        <w:r w:rsidRPr="007F6904">
          <w:rPr>
            <w:rStyle w:val="Hyperlink"/>
          </w:rPr>
          <w:t xml:space="preserve">Sergey </w:t>
        </w:r>
        <w:proofErr w:type="spellStart"/>
        <w:r w:rsidRPr="007F6904">
          <w:rPr>
            <w:rStyle w:val="Hyperlink"/>
          </w:rPr>
          <w:t>Kislyak</w:t>
        </w:r>
        <w:proofErr w:type="spellEnd"/>
      </w:hyperlink>
      <w:r w:rsidRPr="007F6904">
        <w:t> </w:t>
      </w:r>
      <w:r w:rsidRPr="007F6904">
        <w:rPr>
          <w:rStyle w:val="StyleBoldUnderline"/>
        </w:rPr>
        <w:t>told a major Washington conference on bilateral relations</w:t>
      </w:r>
      <w:r w:rsidRPr="007F6904">
        <w:t>.</w:t>
      </w:r>
    </w:p>
    <w:p w:rsidR="00415B89" w:rsidRPr="007F6904" w:rsidRDefault="00415B89" w:rsidP="00415B89">
      <w:r w:rsidRPr="007F6904">
        <w:t>Calling current U.S. sanctions a “big disappointment,” </w:t>
      </w:r>
      <w:hyperlink r:id="rId70" w:history="1">
        <w:r w:rsidRPr="007F6904">
          <w:rPr>
            <w:rStyle w:val="Hyperlink"/>
          </w:rPr>
          <w:t xml:space="preserve">Mr. </w:t>
        </w:r>
        <w:proofErr w:type="spellStart"/>
        <w:r w:rsidRPr="007F6904">
          <w:rPr>
            <w:rStyle w:val="Hyperlink"/>
          </w:rPr>
          <w:t>Kislyak</w:t>
        </w:r>
        <w:proofErr w:type="spellEnd"/>
      </w:hyperlink>
      <w:r w:rsidRPr="007F6904">
        <w:t xml:space="preserve"> said </w:t>
      </w:r>
      <w:r w:rsidRPr="007F6904">
        <w:rPr>
          <w:rStyle w:val="Emphasis"/>
        </w:rPr>
        <w:t xml:space="preserve">the two nations need to focus on what they can achieve together rather than on their differences on issues such as </w:t>
      </w:r>
      <w:r w:rsidRPr="007F6904">
        <w:t>Ukraine and</w:t>
      </w:r>
      <w:r w:rsidRPr="007F6904">
        <w:rPr>
          <w:rStyle w:val="Emphasis"/>
        </w:rPr>
        <w:t xml:space="preserve"> energy</w:t>
      </w:r>
      <w:r w:rsidRPr="007F6904">
        <w:t xml:space="preserve">. </w:t>
      </w:r>
    </w:p>
    <w:p w:rsidR="00415B89" w:rsidRPr="007F6904" w:rsidRDefault="00415B89" w:rsidP="00415B89">
      <w:r w:rsidRPr="007F6904">
        <w:t>“</w:t>
      </w:r>
      <w:r w:rsidRPr="007F6904">
        <w:rPr>
          <w:rStyle w:val="Emphasis"/>
        </w:rPr>
        <w:t>The number of issues where we work together is much larger than those where we do not find common positions</w:t>
      </w:r>
      <w:r w:rsidRPr="007F6904">
        <w:t xml:space="preserve">,” </w:t>
      </w:r>
      <w:r w:rsidRPr="007F6904">
        <w:rPr>
          <w:rStyle w:val="StyleBoldUnderline"/>
        </w:rPr>
        <w:t>he said at the annual meeting of the World Russia Forum</w:t>
      </w:r>
      <w:r w:rsidRPr="007F6904">
        <w:t>.</w:t>
      </w:r>
    </w:p>
    <w:p w:rsidR="00415B89" w:rsidRPr="007F6904" w:rsidRDefault="00415B89" w:rsidP="00415B89">
      <w:r w:rsidRPr="007F6904">
        <w:rPr>
          <w:rStyle w:val="StyleBoldUnderline"/>
        </w:rPr>
        <w:t>Relations between the two nations need to be based on mutual respect and noninterference in each other’s internal affairs, he said. “It’s not possible to bring Russia into isolation; Russia has a lot of interests and connections in the world</w:t>
      </w:r>
      <w:r w:rsidRPr="007F6904">
        <w:t xml:space="preserve">,” Mr. </w:t>
      </w:r>
      <w:proofErr w:type="spellStart"/>
      <w:r w:rsidRPr="007F6904">
        <w:t>Kislyak</w:t>
      </w:r>
      <w:proofErr w:type="spellEnd"/>
      <w:r w:rsidRPr="007F6904">
        <w:t xml:space="preserve"> said, but added that sanctions are hurting “the credibility of the United States as a long-term partner.”</w:t>
      </w:r>
    </w:p>
    <w:p w:rsidR="00415B89" w:rsidRPr="007F6904" w:rsidRDefault="00415B89" w:rsidP="00415B89">
      <w:r w:rsidRPr="007F6904">
        <w:t>Obama administration officials have defended the graduated sanctions against senior Russian figures and companies since the Ukrainian crisis began, saying the Russian economy, stock market and currency have all felt the sting of the measures.</w:t>
      </w:r>
    </w:p>
    <w:p w:rsidR="00415B89" w:rsidRPr="007F6904" w:rsidRDefault="00415B89" w:rsidP="00415B89">
      <w:r w:rsidRPr="007F6904">
        <w:t xml:space="preserve">But </w:t>
      </w:r>
      <w:r w:rsidRPr="007F6904">
        <w:rPr>
          <w:rStyle w:val="StyleBoldUnderline"/>
        </w:rPr>
        <w:t xml:space="preserve">the Russian ambassador </w:t>
      </w:r>
      <w:r w:rsidRPr="007F6904">
        <w:rPr>
          <w:rStyle w:val="Emphasis"/>
        </w:rPr>
        <w:t>rejected the idea that there is a new Cold War developing</w:t>
      </w:r>
      <w:r w:rsidRPr="007F6904">
        <w:rPr>
          <w:rStyle w:val="StyleBoldUnderline"/>
        </w:rPr>
        <w:t>, even while acknowledging that the government of Russian President Vladimir Putin has disagreed with the U.S. on several topics</w:t>
      </w:r>
      <w:r w:rsidRPr="007F6904">
        <w:t>. The Russian leadership viewed the uprising in Ukraine as an “unconstitutional armed overthrow of the government,” he said.</w:t>
      </w:r>
    </w:p>
    <w:p w:rsidR="00415B89" w:rsidRPr="007F6904" w:rsidRDefault="00415B89" w:rsidP="00415B89">
      <w:r w:rsidRPr="007F6904">
        <w:t xml:space="preserve">Likewise, </w:t>
      </w:r>
      <w:r w:rsidRPr="007F6904">
        <w:rPr>
          <w:rStyle w:val="StyleBoldUnderline"/>
        </w:rPr>
        <w:t>U.S. support of Syrian opposition fighters combating President Bashar Assad made Russians believe the policy would only fund terrorism and give Islamist militants areas to operate in</w:t>
      </w:r>
      <w:r w:rsidRPr="007F6904">
        <w:t xml:space="preserve">, Mr. </w:t>
      </w:r>
      <w:proofErr w:type="spellStart"/>
      <w:r w:rsidRPr="007F6904">
        <w:t>Kislyak</w:t>
      </w:r>
      <w:proofErr w:type="spellEnd"/>
      <w:r w:rsidRPr="007F6904">
        <w:t xml:space="preserve"> said.</w:t>
      </w:r>
    </w:p>
    <w:p w:rsidR="00415B89" w:rsidRPr="007F6904" w:rsidRDefault="00415B89" w:rsidP="00415B89"/>
    <w:p w:rsidR="00415B89" w:rsidRPr="007F6904" w:rsidRDefault="00415B89" w:rsidP="00415B89"/>
    <w:p w:rsidR="00415B89" w:rsidRPr="007F6904" w:rsidRDefault="00415B89" w:rsidP="00415B89"/>
    <w:p w:rsidR="00415B89" w:rsidRPr="007F6904" w:rsidRDefault="00415B89" w:rsidP="00415B89"/>
    <w:p w:rsidR="007D294B" w:rsidRPr="007F6904" w:rsidRDefault="007D294B" w:rsidP="007F6904">
      <w:pPr>
        <w:pStyle w:val="Heading2"/>
        <w:spacing w:before="0"/>
        <w:rPr>
          <w:rFonts w:cs="Times New Roman"/>
        </w:rPr>
      </w:pPr>
      <w:r w:rsidRPr="007F6904">
        <w:rPr>
          <w:rFonts w:cs="Times New Roman"/>
        </w:rPr>
        <w:lastRenderedPageBreak/>
        <w:t>Impacts</w:t>
      </w:r>
    </w:p>
    <w:p w:rsidR="00411485" w:rsidRPr="007F6904" w:rsidRDefault="00411485" w:rsidP="00411485">
      <w:pPr>
        <w:pStyle w:val="Heading3"/>
        <w:spacing w:before="0"/>
        <w:rPr>
          <w:rFonts w:cs="Times New Roman"/>
        </w:rPr>
      </w:pPr>
      <w:r>
        <w:rPr>
          <w:rFonts w:cs="Times New Roman"/>
        </w:rPr>
        <w:lastRenderedPageBreak/>
        <w:t>a/t: US-Russia war</w:t>
      </w:r>
    </w:p>
    <w:p w:rsidR="00411485" w:rsidRPr="007F6904" w:rsidRDefault="00411485" w:rsidP="00411485"/>
    <w:p w:rsidR="00411485" w:rsidRPr="007F6904" w:rsidRDefault="00411485" w:rsidP="00411485">
      <w:pPr>
        <w:pStyle w:val="Heading4"/>
        <w:spacing w:before="0"/>
        <w:rPr>
          <w:rFonts w:cs="Times New Roman"/>
        </w:rPr>
      </w:pPr>
      <w:r w:rsidRPr="007F6904">
        <w:rPr>
          <w:rFonts w:cs="Times New Roman"/>
        </w:rPr>
        <w:t>Russian public doesn’t want war and Putin has to side with the public—Ukraine proves even if they hate the west, there’s no risk that the public will agree with violence</w:t>
      </w:r>
    </w:p>
    <w:p w:rsidR="00411485" w:rsidRPr="007F6904" w:rsidRDefault="00411485" w:rsidP="00411485">
      <w:pPr>
        <w:rPr>
          <w:rStyle w:val="StyleStyleBold12pt"/>
        </w:rPr>
      </w:pPr>
      <w:proofErr w:type="spellStart"/>
      <w:r w:rsidRPr="007F6904">
        <w:rPr>
          <w:rStyle w:val="StyleStyleBold12pt"/>
        </w:rPr>
        <w:t>Rojansky</w:t>
      </w:r>
      <w:proofErr w:type="spellEnd"/>
      <w:r w:rsidRPr="007F6904">
        <w:rPr>
          <w:rStyle w:val="StyleStyleBold12pt"/>
        </w:rPr>
        <w:t xml:space="preserve">, Former Deputy Director of the Russia and Eurasia Program at Carnegie Endowment, &amp; </w:t>
      </w:r>
      <w:proofErr w:type="spellStart"/>
      <w:r w:rsidRPr="007F6904">
        <w:rPr>
          <w:rStyle w:val="StyleStyleBold12pt"/>
        </w:rPr>
        <w:t>Yalowitz</w:t>
      </w:r>
      <w:proofErr w:type="spellEnd"/>
      <w:r w:rsidRPr="007F6904">
        <w:rPr>
          <w:rStyle w:val="StyleStyleBold12pt"/>
        </w:rPr>
        <w:t xml:space="preserve">, Former U.S. Ambassador to the Republic of Belarus, 14 </w:t>
      </w:r>
    </w:p>
    <w:p w:rsidR="00411485" w:rsidRPr="007F6904" w:rsidRDefault="00411485" w:rsidP="00411485">
      <w:pPr>
        <w:rPr>
          <w:color w:val="000000"/>
          <w:sz w:val="24"/>
        </w:rPr>
      </w:pPr>
      <w:r w:rsidRPr="007F6904">
        <w:rPr>
          <w:color w:val="000000"/>
          <w:sz w:val="24"/>
        </w:rPr>
        <w:t>[Matthew &amp; Kenneth, 6-25-14, Thomson Reuters, “No matter what Putin says — Russian people have no appetite for war,” http://blogs.reuters.com/great-debate/2014/06/25/russian-people-have-no-appetite-for-war-no-matter-what-putin-says/, accessed 7-13-14, J.J.]</w:t>
      </w:r>
    </w:p>
    <w:p w:rsidR="00411485" w:rsidRPr="007F6904" w:rsidRDefault="00411485" w:rsidP="00411485">
      <w:pPr>
        <w:rPr>
          <w:rStyle w:val="StyleBoldUnderline"/>
        </w:rPr>
      </w:pPr>
      <w:r w:rsidRPr="007F6904">
        <w:rPr>
          <w:rStyle w:val="StyleBoldUnderline"/>
        </w:rPr>
        <w:t>Russia and the West are again at odds, eying each other with suspicion over Moscow’s annexation of Crimea and support of armed separatists in Eastern Ukraine. Basic rules of the game for security, stability and prosperity in Europe and beyond are at stake. Some commentators are calling this a “new Cold War.”</w:t>
      </w:r>
    </w:p>
    <w:p w:rsidR="00411485" w:rsidRPr="007F6904" w:rsidRDefault="00411485" w:rsidP="00411485">
      <w:r w:rsidRPr="007F6904">
        <w:rPr>
          <w:rStyle w:val="Emphasis"/>
        </w:rPr>
        <w:t>But the crucial fact is that the public on each side does not have any appetite for a sustained conflict</w:t>
      </w:r>
      <w:r w:rsidRPr="007F6904">
        <w:t>.</w:t>
      </w:r>
    </w:p>
    <w:p w:rsidR="00411485" w:rsidRPr="007F6904" w:rsidRDefault="00411485" w:rsidP="00411485">
      <w:r w:rsidRPr="007F6904">
        <w:rPr>
          <w:rStyle w:val="StyleBoldUnderline"/>
        </w:rPr>
        <w:t>Attention has focused on the key leaders</w:t>
      </w:r>
      <w:r w:rsidRPr="007F6904">
        <w:t xml:space="preserve"> — President Barack Obama, Russian President Vladimir Putin, Ukrainian President Petro </w:t>
      </w:r>
      <w:proofErr w:type="spellStart"/>
      <w:r w:rsidRPr="007F6904">
        <w:t>Poroshenko</w:t>
      </w:r>
      <w:proofErr w:type="spellEnd"/>
      <w:r w:rsidRPr="007F6904">
        <w:t xml:space="preserve"> and German Chancellor Angela Merkel. </w:t>
      </w:r>
      <w:r w:rsidRPr="007F6904">
        <w:rPr>
          <w:rStyle w:val="StyleBoldUnderline"/>
        </w:rPr>
        <w:t>Putin has used his acts of aggression </w:t>
      </w:r>
      <w:hyperlink r:id="rId71" w:history="1">
        <w:r w:rsidRPr="007F6904">
          <w:rPr>
            <w:rStyle w:val="StyleBoldUnderline"/>
          </w:rPr>
          <w:t>to build public support.</w:t>
        </w:r>
      </w:hyperlink>
      <w:r w:rsidRPr="007F6904">
        <w:rPr>
          <w:rStyle w:val="StyleBoldUnderline"/>
        </w:rPr>
        <w:t> Yet the focus should be on whether the Russian people want renewed confrontation — or would even countenance something like a “new Cold War.”</w:t>
      </w:r>
    </w:p>
    <w:p w:rsidR="00411485" w:rsidRPr="007F6904" w:rsidRDefault="00411485" w:rsidP="00411485">
      <w:r w:rsidRPr="007F6904">
        <w:rPr>
          <w:rStyle w:val="StyleBoldUnderline"/>
        </w:rPr>
        <w:t xml:space="preserve">Russia may not be a democracy, but it is also not the totalitarian Soviet Union. The flip side of Putin’s brand of authoritarian populism is his </w:t>
      </w:r>
      <w:r w:rsidRPr="007F6904">
        <w:rPr>
          <w:rStyle w:val="Emphasis"/>
        </w:rPr>
        <w:t>reliance on public opinion</w:t>
      </w:r>
      <w:r w:rsidRPr="007F6904">
        <w:rPr>
          <w:rStyle w:val="StyleBoldUnderline"/>
        </w:rPr>
        <w:t xml:space="preserve"> to maintain legitimacy</w:t>
      </w:r>
      <w:r w:rsidRPr="007F6904">
        <w:t>.</w:t>
      </w:r>
    </w:p>
    <w:p w:rsidR="00411485" w:rsidRPr="007F6904" w:rsidRDefault="00411485" w:rsidP="00411485">
      <w:r w:rsidRPr="007F6904">
        <w:t xml:space="preserve">Putin’s popularity ratings have soared from roughly 50 percent to more than 80 percent since the annexation of Crimea, and </w:t>
      </w:r>
      <w:r w:rsidRPr="007F6904">
        <w:rPr>
          <w:rStyle w:val="StyleBoldUnderline"/>
        </w:rPr>
        <w:t>his domestic opposition has been effectively muted</w:t>
      </w:r>
      <w:r w:rsidRPr="007F6904">
        <w:t xml:space="preserve">. </w:t>
      </w:r>
      <w:r w:rsidRPr="007F6904">
        <w:rPr>
          <w:rStyle w:val="StyleBoldUnderline"/>
        </w:rPr>
        <w:t>The less educated, more conservative and nationalistic segments of the Russian public have enthusiastically bought into his attacks on the West for ignoring or threatening Russia’s strategic interests</w:t>
      </w:r>
      <w:r w:rsidRPr="007F6904">
        <w:t>.</w:t>
      </w:r>
    </w:p>
    <w:p w:rsidR="00411485" w:rsidRPr="007F6904" w:rsidRDefault="00411485" w:rsidP="00411485">
      <w:r w:rsidRPr="007F6904">
        <w:rPr>
          <w:rStyle w:val="StyleBoldUnderline"/>
        </w:rPr>
        <w:t>More than half of all Russians,</w:t>
      </w:r>
      <w:r w:rsidRPr="007F6904">
        <w:t xml:space="preserve"> according to the polling agency VCIOM, </w:t>
      </w:r>
      <w:r w:rsidRPr="007F6904">
        <w:rPr>
          <w:rStyle w:val="StyleBoldUnderline"/>
        </w:rPr>
        <w:t>now agree that relations with the West “can only be tense and be based on distrust.” Nor is this a new phenomenon</w:t>
      </w:r>
      <w:r w:rsidRPr="007F6904">
        <w:t xml:space="preserve"> —</w:t>
      </w:r>
      <w:hyperlink r:id="rId72" w:history="1">
        <w:r w:rsidRPr="007F6904">
          <w:rPr>
            <w:rStyle w:val="Hyperlink"/>
          </w:rPr>
          <w:t>eastward expansion of the North Atlantic Treaty Organization</w:t>
        </w:r>
      </w:hyperlink>
      <w:r w:rsidRPr="007F6904">
        <w:t xml:space="preserve">, Western support for Kosovo independence and the “color revolutions” throughout the post-Soviet periphery all heightened </w:t>
      </w:r>
      <w:r w:rsidRPr="007F6904">
        <w:rPr>
          <w:rStyle w:val="StyleBoldUnderline"/>
        </w:rPr>
        <w:t>Russians’ sense that the West was taking advantage of their weakness</w:t>
      </w:r>
      <w:r w:rsidRPr="007F6904">
        <w:t>.</w:t>
      </w:r>
    </w:p>
    <w:p w:rsidR="00411485" w:rsidRPr="007F6904" w:rsidRDefault="00411485" w:rsidP="00411485">
      <w:r w:rsidRPr="007F6904">
        <w:t xml:space="preserve">Popular support for translating this anti-Western resentment into a sustained confrontation, however, appears shallow at best. Though another Russian polling agency, the </w:t>
      </w:r>
      <w:proofErr w:type="spellStart"/>
      <w:r w:rsidRPr="007F6904">
        <w:t>Levada</w:t>
      </w:r>
      <w:proofErr w:type="spellEnd"/>
      <w:r w:rsidRPr="007F6904">
        <w:t xml:space="preserve"> Center, reports negative attitudes toward the United States at a 20-year high, both </w:t>
      </w:r>
      <w:proofErr w:type="spellStart"/>
      <w:r w:rsidRPr="007F6904">
        <w:t>Levada</w:t>
      </w:r>
      <w:proofErr w:type="spellEnd"/>
      <w:r w:rsidRPr="007F6904">
        <w:t xml:space="preserve"> and VCIOM confirm that nearly two-thirds of Russians view isolation from the West as unlikely or impossible.</w:t>
      </w:r>
    </w:p>
    <w:p w:rsidR="00411485" w:rsidRPr="007F6904" w:rsidRDefault="00411485" w:rsidP="00411485">
      <w:r w:rsidRPr="007F6904">
        <w:rPr>
          <w:rStyle w:val="StyleBoldUnderline"/>
        </w:rPr>
        <w:t>In addition, despite strong opposition to the new Western-backed government in Ukraine, most</w:t>
      </w:r>
      <w:r w:rsidRPr="007F6904">
        <w:t xml:space="preserve"> </w:t>
      </w:r>
      <w:r w:rsidRPr="007F6904">
        <w:rPr>
          <w:rStyle w:val="StyleBoldUnderline"/>
        </w:rPr>
        <w:t>Russians oppose further military intervention there, even while they support diplomatic and economic assistance for Russian speakers in the region.</w:t>
      </w:r>
      <w:r w:rsidRPr="007F6904">
        <w:t xml:space="preserve"> Russian troops are still present near Ukraine’s eastern border, but Putin has clearly backed off from a full-scale invasion — likely calculating that </w:t>
      </w:r>
      <w:r w:rsidRPr="007F6904">
        <w:rPr>
          <w:rStyle w:val="Emphasis"/>
        </w:rPr>
        <w:t>the Russian public would not tolerate the high costs of a prolonged and bloody conflict in Ukraine</w:t>
      </w:r>
      <w:r w:rsidRPr="007F6904">
        <w:t>.</w:t>
      </w:r>
    </w:p>
    <w:p w:rsidR="00411485" w:rsidRPr="007F6904" w:rsidRDefault="00411485" w:rsidP="00411485"/>
    <w:p w:rsidR="00411485" w:rsidRPr="007F6904" w:rsidRDefault="00411485" w:rsidP="00411485">
      <w:pPr>
        <w:pStyle w:val="Heading4"/>
        <w:spacing w:before="0"/>
        <w:rPr>
          <w:rFonts w:cs="Times New Roman"/>
        </w:rPr>
      </w:pPr>
      <w:r w:rsidRPr="007F6904">
        <w:rPr>
          <w:rFonts w:cs="Times New Roman"/>
        </w:rPr>
        <w:t>Nuclear Deterrence – Russia and US are rational</w:t>
      </w:r>
    </w:p>
    <w:p w:rsidR="00411485" w:rsidRPr="007F6904" w:rsidRDefault="00411485" w:rsidP="00411485">
      <w:pPr>
        <w:rPr>
          <w:rStyle w:val="StyleStyleBold12pt"/>
        </w:rPr>
      </w:pPr>
      <w:r w:rsidRPr="007F6904">
        <w:rPr>
          <w:rStyle w:val="StyleStyleBold12pt"/>
        </w:rPr>
        <w:t xml:space="preserve">Weber, Senior Editor at </w:t>
      </w:r>
      <w:proofErr w:type="spellStart"/>
      <w:r w:rsidRPr="007F6904">
        <w:rPr>
          <w:rStyle w:val="StyleStyleBold12pt"/>
        </w:rPr>
        <w:t>TheWeek</w:t>
      </w:r>
      <w:proofErr w:type="spellEnd"/>
      <w:r w:rsidRPr="007F6904">
        <w:rPr>
          <w:rStyle w:val="StyleStyleBold12pt"/>
        </w:rPr>
        <w:t xml:space="preserve">, 14 </w:t>
      </w:r>
    </w:p>
    <w:p w:rsidR="00411485" w:rsidRPr="007F6904" w:rsidRDefault="00411485" w:rsidP="00411485">
      <w:pPr>
        <w:rPr>
          <w:color w:val="000000"/>
          <w:sz w:val="24"/>
        </w:rPr>
      </w:pPr>
      <w:r w:rsidRPr="007F6904">
        <w:rPr>
          <w:color w:val="000000"/>
          <w:sz w:val="24"/>
        </w:rPr>
        <w:t xml:space="preserve">[Peter, 3-5-14, </w:t>
      </w:r>
      <w:proofErr w:type="spellStart"/>
      <w:r w:rsidRPr="007F6904">
        <w:rPr>
          <w:color w:val="000000"/>
          <w:sz w:val="24"/>
        </w:rPr>
        <w:t>TheWeek</w:t>
      </w:r>
      <w:proofErr w:type="spellEnd"/>
      <w:r w:rsidRPr="007F6904">
        <w:rPr>
          <w:color w:val="000000"/>
          <w:sz w:val="24"/>
        </w:rPr>
        <w:t>, “What would a U.S.-Russia war look like</w:t>
      </w:r>
      <w:proofErr w:type="gramStart"/>
      <w:r w:rsidRPr="007F6904">
        <w:rPr>
          <w:color w:val="000000"/>
          <w:sz w:val="24"/>
        </w:rPr>
        <w:t>?,</w:t>
      </w:r>
      <w:proofErr w:type="gramEnd"/>
      <w:r w:rsidRPr="007F6904">
        <w:rPr>
          <w:color w:val="000000"/>
          <w:sz w:val="24"/>
        </w:rPr>
        <w:t>” http://theweek.com/article/index/257406/what-would-a-us-russia-war-look-like, accessed 7-13-14, J.J.]</w:t>
      </w:r>
    </w:p>
    <w:p w:rsidR="00411485" w:rsidRPr="007F6904" w:rsidRDefault="00411485" w:rsidP="00411485">
      <w:r w:rsidRPr="007F6904">
        <w:lastRenderedPageBreak/>
        <w:t xml:space="preserve">Even with the slow mutual nuclear disarmament since the end of the Cold War, </w:t>
      </w:r>
      <w:r w:rsidRPr="007F6904">
        <w:rPr>
          <w:rStyle w:val="StyleBoldUnderline"/>
        </w:rPr>
        <w:t>the U.S. and Russia each have thousands of nuclear warheads at the ready.</w:t>
      </w:r>
      <w:r w:rsidRPr="007F6904">
        <w:t xml:space="preserve"> As Eugene Chow noted earlier this year, </w:t>
      </w:r>
      <w:r w:rsidRPr="007F6904">
        <w:rPr>
          <w:rStyle w:val="StyleBoldUnderline"/>
        </w:rPr>
        <w:t>the entire stockpile of U.S. intercontinental ballistic missiles</w:t>
      </w:r>
      <w:r w:rsidRPr="007F6904">
        <w:t xml:space="preserve"> (ICBMs) — </w:t>
      </w:r>
      <w:r w:rsidRPr="007F6904">
        <w:rPr>
          <w:rStyle w:val="StyleBoldUnderline"/>
        </w:rPr>
        <w:t>448 active — is essentially aimed squarely at Russia. Russia's hundreds of ICBMs are probably returning the favor</w:t>
      </w:r>
      <w:r w:rsidRPr="007F6904">
        <w:t>.</w:t>
      </w:r>
    </w:p>
    <w:p w:rsidR="00411485" w:rsidRPr="007F6904" w:rsidRDefault="00411485" w:rsidP="00411485">
      <w:r w:rsidRPr="007F6904">
        <w:t xml:space="preserve">In all, </w:t>
      </w:r>
      <w:r w:rsidRPr="007F6904">
        <w:rPr>
          <w:rStyle w:val="StyleBoldUnderline"/>
        </w:rPr>
        <w:t>the U.S. has about 7,700 nuclear warheads, including 1,950 warheads ready to deploy via ICBM, submarine, and airplane, plus thousands more in mothballs or waiting to be dismantled, according to the latest tally by the Federation of American Scientists. Russia has slightly more warheads overall — about 8,500 — but a slightly fewer 1,800 of them operational. China, in comparison, has about 250 nuclear warheads, a bit less that France (300) and a bit more than Britain (225</w:t>
      </w:r>
      <w:r w:rsidRPr="007F6904">
        <w:t>).</w:t>
      </w:r>
    </w:p>
    <w:p w:rsidR="00411485" w:rsidRPr="007F6904" w:rsidRDefault="00411485" w:rsidP="00411485">
      <w:r w:rsidRPr="007F6904">
        <w:rPr>
          <w:rStyle w:val="StyleBoldUnderline"/>
        </w:rPr>
        <w:t xml:space="preserve">Nuclear war with Russia is still mutually assured destruction. </w:t>
      </w:r>
      <w:r w:rsidRPr="007F6904">
        <w:t>Hopefully,</w:t>
      </w:r>
      <w:r w:rsidRPr="007F6904">
        <w:rPr>
          <w:rStyle w:val="StyleBoldUnderline"/>
        </w:rPr>
        <w:t xml:space="preserve"> </w:t>
      </w:r>
      <w:r w:rsidRPr="007F6904">
        <w:rPr>
          <w:rStyle w:val="Emphasis"/>
        </w:rPr>
        <w:t>that's still deterrent enough</w:t>
      </w:r>
      <w:r w:rsidRPr="007F6904">
        <w:t>.</w:t>
      </w:r>
    </w:p>
    <w:p w:rsidR="00411485" w:rsidRPr="007F6904" w:rsidRDefault="00411485" w:rsidP="00411485"/>
    <w:p w:rsidR="00411485" w:rsidRPr="007F6904" w:rsidRDefault="00411485" w:rsidP="00411485">
      <w:pPr>
        <w:pStyle w:val="Heading4"/>
        <w:spacing w:before="0"/>
        <w:rPr>
          <w:rFonts w:cs="Times New Roman"/>
        </w:rPr>
      </w:pPr>
      <w:r w:rsidRPr="007F6904">
        <w:rPr>
          <w:rFonts w:cs="Times New Roman"/>
        </w:rPr>
        <w:t>Empirics prove that nuclear deterrence will work, even if Russia gets aggravated—leaders are rational</w:t>
      </w:r>
    </w:p>
    <w:p w:rsidR="00411485" w:rsidRPr="007F6904" w:rsidRDefault="00411485" w:rsidP="00411485">
      <w:pPr>
        <w:rPr>
          <w:rStyle w:val="StyleStyleBold12pt"/>
        </w:rPr>
      </w:pPr>
      <w:proofErr w:type="spellStart"/>
      <w:r w:rsidRPr="007F6904">
        <w:rPr>
          <w:rStyle w:val="StyleStyleBold12pt"/>
        </w:rPr>
        <w:t>Tepperman</w:t>
      </w:r>
      <w:proofErr w:type="spellEnd"/>
      <w:r w:rsidRPr="007F6904">
        <w:rPr>
          <w:rStyle w:val="StyleStyleBold12pt"/>
        </w:rPr>
        <w:t>, Managing Editor at Council of Foreign Affairs, 2009</w:t>
      </w:r>
    </w:p>
    <w:p w:rsidR="00411485" w:rsidRPr="007F6904" w:rsidRDefault="00411485" w:rsidP="00411485">
      <w:proofErr w:type="gramStart"/>
      <w:r w:rsidRPr="007F6904">
        <w:t xml:space="preserve">[Jonathan, 8-28-9, The Daily Beast, “Why Obama Should Learn to Love the Bomb,” </w:t>
      </w:r>
      <w:hyperlink r:id="rId73" w:history="1">
        <w:r w:rsidRPr="007F6904">
          <w:rPr>
            <w:rStyle w:val="Hyperlink"/>
          </w:rPr>
          <w:t>http://www.thedailybeast.com/newsweek/2009/08/28/why-obama-should-learn-to-love-the-bomb.html</w:t>
        </w:r>
      </w:hyperlink>
      <w:r w:rsidRPr="007F6904">
        <w:t>, accessed 7-13-14, J.J.]</w:t>
      </w:r>
      <w:proofErr w:type="gramEnd"/>
    </w:p>
    <w:p w:rsidR="00411485" w:rsidRPr="007F6904" w:rsidRDefault="00411485" w:rsidP="00411485">
      <w:r w:rsidRPr="007F6904">
        <w:rPr>
          <w:rStyle w:val="StyleBoldUnderline"/>
        </w:rPr>
        <w:t>A growing</w:t>
      </w:r>
      <w:r w:rsidRPr="007F6904">
        <w:t xml:space="preserve"> and compelling </w:t>
      </w:r>
      <w:r w:rsidRPr="007F6904">
        <w:rPr>
          <w:rStyle w:val="StyleBoldUnderline"/>
        </w:rPr>
        <w:t>body of research suggests that nuclear weapons</w:t>
      </w:r>
      <w:r w:rsidRPr="007F6904">
        <w:t xml:space="preserve"> may not, in fact, </w:t>
      </w:r>
      <w:r w:rsidRPr="007F6904">
        <w:rPr>
          <w:rStyle w:val="StyleBoldUnderline"/>
        </w:rPr>
        <w:t>make the world</w:t>
      </w:r>
      <w:r w:rsidRPr="007F6904">
        <w:t xml:space="preserve"> more dangerous, as Obama and most people assume. The bomb may actually make us </w:t>
      </w:r>
      <w:r w:rsidRPr="007F6904">
        <w:rPr>
          <w:rStyle w:val="StyleBoldUnderline"/>
        </w:rPr>
        <w:t>safer.</w:t>
      </w:r>
      <w:r w:rsidRPr="007F6904">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nuclear weapons have not been used since 1945. Second, </w:t>
      </w:r>
      <w:r w:rsidRPr="007F6904">
        <w:rPr>
          <w:rStyle w:val="StyleBoldUnderline"/>
        </w:rPr>
        <w:t>there's never been a nuclear</w:t>
      </w:r>
      <w:r w:rsidRPr="007F6904">
        <w:t xml:space="preserve">, or even a nonnuclear, </w:t>
      </w:r>
      <w:r w:rsidRPr="007F6904">
        <w:rPr>
          <w:rStyle w:val="StyleBoldUnderline"/>
        </w:rPr>
        <w:t>war between two states that possess them.</w:t>
      </w:r>
      <w:r w:rsidRPr="007F6904">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7F6904">
        <w:rPr>
          <w:rStyle w:val="StyleBoldUnderline"/>
        </w:rPr>
        <w:t>all states are rational on some</w:t>
      </w:r>
      <w:r w:rsidRPr="007F6904">
        <w:t xml:space="preserve"> basic </w:t>
      </w:r>
      <w:r w:rsidRPr="007F6904">
        <w:rPr>
          <w:rStyle w:val="StyleBoldUnderline"/>
        </w:rPr>
        <w:t>level</w:t>
      </w:r>
      <w:r w:rsidRPr="007F6904">
        <w:t xml:space="preserve">. Their leaders may be stupid, petty, venal, even evil, but they tend to do things only when they're pretty sure they can get away with them. Take war: </w:t>
      </w:r>
      <w:r w:rsidRPr="007F6904">
        <w:rPr>
          <w:rStyle w:val="StyleBoldUnderline"/>
        </w:rPr>
        <w:t xml:space="preserve">a country will </w:t>
      </w:r>
      <w:r w:rsidRPr="007F6904">
        <w:t xml:space="preserve">start a </w:t>
      </w:r>
      <w:r w:rsidRPr="007F6904">
        <w:rPr>
          <w:rStyle w:val="StyleBoldUnderline"/>
        </w:rPr>
        <w:t>fight only when</w:t>
      </w:r>
      <w:r w:rsidRPr="007F6904">
        <w:t xml:space="preserve"> it's almost certain </w:t>
      </w:r>
      <w:r w:rsidRPr="007F6904">
        <w:rPr>
          <w:rStyle w:val="StyleBoldUnderline"/>
        </w:rPr>
        <w:t>it can get what it wants at an acceptable price.</w:t>
      </w:r>
      <w:r w:rsidRPr="007F6904">
        <w:t xml:space="preserve"> Not even Hitler or Saddam waged wars they didn't think they could win. The problem historically has been that leaders often make the wrong gamble and underestimate the other side—and millions of innocents pay the price. Nuclear weapons change all that by making the costs of war obvious, inevitable, and unacceptable. Suddenly, </w:t>
      </w:r>
      <w:r w:rsidRPr="007F6904">
        <w:rPr>
          <w:rStyle w:val="StyleBoldUnderline"/>
        </w:rPr>
        <w:t>when both sides have the ability to turn the other to ashes with the push of a button</w:t>
      </w:r>
      <w:r w:rsidRPr="007F6904">
        <w:t xml:space="preserve">—and everybody knows it—the basic math shifts. </w:t>
      </w:r>
      <w:r w:rsidRPr="007F6904">
        <w:rPr>
          <w:rStyle w:val="StyleBoldUnderline"/>
        </w:rPr>
        <w:t>Even the craziest</w:t>
      </w:r>
      <w:r w:rsidRPr="007F6904">
        <w:t xml:space="preserve"> tin-pot </w:t>
      </w:r>
      <w:r w:rsidRPr="007F6904">
        <w:rPr>
          <w:rStyle w:val="StyleBoldUnderline"/>
        </w:rPr>
        <w:t>dictator is forced to accept that war</w:t>
      </w:r>
      <w:r w:rsidRPr="007F6904">
        <w:t xml:space="preserve"> with a nuclear state </w:t>
      </w:r>
      <w:r w:rsidRPr="007F6904">
        <w:rPr>
          <w:rStyle w:val="StyleBoldUnderline"/>
        </w:rPr>
        <w:t>is</w:t>
      </w:r>
      <w:r w:rsidRPr="007F6904">
        <w:t xml:space="preserve"> unwinnable and thus </w:t>
      </w:r>
      <w:r w:rsidRPr="007F6904">
        <w:rPr>
          <w:rStyle w:val="StyleBoldUnderline"/>
        </w:rPr>
        <w:t>not worth the effort.</w:t>
      </w:r>
      <w:r w:rsidRPr="007F6904">
        <w:t xml:space="preserve"> As Waltz puts it, "Why fight if you can't win and might lose everything?" Why indeed? The iron logic of </w:t>
      </w:r>
      <w:r w:rsidRPr="007F6904">
        <w:rPr>
          <w:rStyle w:val="StyleBoldUnderline"/>
        </w:rPr>
        <w:t>deterrence and mutually assured destruction</w:t>
      </w:r>
      <w:r w:rsidRPr="007F6904">
        <w:t xml:space="preserve"> is so compelling, it's </w:t>
      </w:r>
      <w:r w:rsidRPr="007F6904">
        <w:rPr>
          <w:rStyle w:val="StyleBoldUnderline"/>
        </w:rPr>
        <w:t>led to</w:t>
      </w:r>
      <w:r w:rsidRPr="007F6904">
        <w:t xml:space="preserve"> what's known as </w:t>
      </w:r>
      <w:r w:rsidRPr="007F6904">
        <w:rPr>
          <w:rStyle w:val="StyleBoldUnderline"/>
        </w:rPr>
        <w:t>the nuclear peace: the</w:t>
      </w:r>
      <w:r w:rsidRPr="007F6904">
        <w:t xml:space="preserve"> virtually </w:t>
      </w:r>
      <w:r w:rsidRPr="007F6904">
        <w:rPr>
          <w:rStyle w:val="StyleBoldUnderline"/>
        </w:rPr>
        <w:t>unprecedented stretch since</w:t>
      </w:r>
      <w:r w:rsidRPr="007F6904">
        <w:t xml:space="preserve"> the end of </w:t>
      </w:r>
      <w:r w:rsidRPr="007F6904">
        <w:rPr>
          <w:rStyle w:val="StyleBoldUnderline"/>
        </w:rPr>
        <w:t>World War II in which</w:t>
      </w:r>
      <w:r w:rsidRPr="007F6904">
        <w:t xml:space="preserve"> all the world's </w:t>
      </w:r>
      <w:r w:rsidRPr="007F6904">
        <w:rPr>
          <w:rStyle w:val="StyleBoldUnderline"/>
        </w:rPr>
        <w:t>major powers have avoided</w:t>
      </w:r>
      <w:r w:rsidRPr="007F6904">
        <w:t xml:space="preserve"> coming to blows. They did fight proxy wars, ranging from Korea to </w:t>
      </w:r>
      <w:r w:rsidRPr="007F6904">
        <w:lastRenderedPageBreak/>
        <w:t xml:space="preserve">Vietnam to Angola to Latin America. But these never matched the furious destruction of </w:t>
      </w:r>
      <w:r w:rsidRPr="007F6904">
        <w:rPr>
          <w:rStyle w:val="StyleBoldUnderline"/>
        </w:rPr>
        <w:t>full-on</w:t>
      </w:r>
      <w:r w:rsidRPr="007F6904">
        <w:t xml:space="preserve">, great-power </w:t>
      </w:r>
      <w:r w:rsidRPr="007F6904">
        <w:rPr>
          <w:rStyle w:val="StyleBoldUnderline"/>
        </w:rPr>
        <w:t>war</w:t>
      </w:r>
      <w:r w:rsidRPr="007F6904">
        <w:t xml:space="preserve"> (World War II alone was responsible for some 50 million to 70 million deaths). And </w:t>
      </w:r>
      <w:r w:rsidRPr="007F6904">
        <w:rPr>
          <w:rStyle w:val="StyleBoldUnderline"/>
        </w:rPr>
        <w:t>since</w:t>
      </w:r>
      <w:r w:rsidRPr="007F6904">
        <w:t xml:space="preserve"> the end of </w:t>
      </w:r>
      <w:r w:rsidRPr="007F6904">
        <w:rPr>
          <w:rStyle w:val="StyleBoldUnderline"/>
        </w:rPr>
        <w:t>the Cold War,</w:t>
      </w:r>
      <w:r w:rsidRPr="007F6904">
        <w:t xml:space="preserve"> such </w:t>
      </w:r>
      <w:r w:rsidRPr="007F6904">
        <w:rPr>
          <w:rStyle w:val="StyleBoldUnderline"/>
        </w:rPr>
        <w:t>bloodshed has declined precipitously.</w:t>
      </w:r>
      <w:r w:rsidRPr="007F6904">
        <w:t xml:space="preserve">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 Take the mother of all nuclear standoffs: the Cuban missile crisis. For 13 days in October 1962</w:t>
      </w:r>
      <w:r w:rsidRPr="007F6904">
        <w:rPr>
          <w:rStyle w:val="StyleBoldUnderline"/>
        </w:rPr>
        <w:t>, the United States and the Soviet Union</w:t>
      </w:r>
      <w:r w:rsidRPr="007F6904">
        <w:t xml:space="preserve"> each threatened the other with destruction. But both countries soon </w:t>
      </w:r>
      <w:r w:rsidRPr="007F6904">
        <w:rPr>
          <w:rStyle w:val="StyleBoldUnderline"/>
        </w:rPr>
        <w:t>stepped back</w:t>
      </w:r>
      <w:r w:rsidRPr="007F6904">
        <w:t xml:space="preserve"> from the brink </w:t>
      </w:r>
      <w:r w:rsidRPr="007F6904">
        <w:rPr>
          <w:rStyle w:val="StyleBoldUnderline"/>
        </w:rPr>
        <w:t>when they recognized that</w:t>
      </w:r>
      <w:r w:rsidRPr="007F6904">
        <w:t xml:space="preserve"> a war would have meant curtains for everyone. As important as the fact that they did is the reason why: Soviet leader Nikita Khrushchev's aide Fyodor </w:t>
      </w:r>
      <w:proofErr w:type="spellStart"/>
      <w:r w:rsidRPr="007F6904">
        <w:t>Burlatsky</w:t>
      </w:r>
      <w:proofErr w:type="spellEnd"/>
      <w:r w:rsidRPr="007F6904">
        <w:t xml:space="preserve"> said later on, "</w:t>
      </w:r>
      <w:r w:rsidRPr="007F6904">
        <w:rPr>
          <w:rStyle w:val="StyleBoldUnderline"/>
        </w:rPr>
        <w:t>It is impossible to win a nuclear war</w:t>
      </w:r>
      <w:r w:rsidRPr="007F6904">
        <w:t xml:space="preserve">, and both sides realized that, maybe for the first time." The record since then shows the same pattern repeating: nuclear-armed enemies slide toward war, </w:t>
      </w:r>
      <w:proofErr w:type="gramStart"/>
      <w:r w:rsidRPr="007F6904">
        <w:t>then</w:t>
      </w:r>
      <w:proofErr w:type="gramEnd"/>
      <w:r w:rsidRPr="007F6904">
        <w:t xml:space="preserve"> pull back, always for the same reasons. The best recent example is </w:t>
      </w:r>
      <w:r w:rsidRPr="007F6904">
        <w:rPr>
          <w:rStyle w:val="StyleBoldUnderline"/>
        </w:rPr>
        <w:t>India and Pakistan</w:t>
      </w:r>
      <w:r w:rsidRPr="007F6904">
        <w:t xml:space="preserve">, which </w:t>
      </w:r>
      <w:r w:rsidRPr="007F6904">
        <w:rPr>
          <w:rStyle w:val="StyleBoldUnderline"/>
        </w:rPr>
        <w:t>fought three</w:t>
      </w:r>
      <w:r w:rsidRPr="007F6904">
        <w:t xml:space="preserve"> bloody </w:t>
      </w:r>
      <w:r w:rsidRPr="007F6904">
        <w:rPr>
          <w:rStyle w:val="StyleBoldUnderline"/>
        </w:rPr>
        <w:t>wars after independence</w:t>
      </w:r>
      <w:r w:rsidRPr="007F6904">
        <w:t xml:space="preserve"> before acquiring their own nukes in 1998. Getting their hands on weapons of mass destruction didn't do anything to lessen their animosity. But it did dramatically mellow their behavior. </w:t>
      </w:r>
      <w:r w:rsidRPr="007F6904">
        <w:rPr>
          <w:rStyle w:val="StyleBoldUnderline"/>
        </w:rPr>
        <w:t>Since acquiring atomic weapons, the two sides have never fought another war</w:t>
      </w:r>
      <w:r w:rsidRPr="007F6904">
        <w:t xml:space="preserve">, despite severe provocations (like Pakistani-based terrorist attacks on India in 2001 and 2008). They have skirmished once. But during that flare-up, in Kashmir in 1999, both countries were careful to keep the fighting limited and to avoid threatening the other's vital interests. </w:t>
      </w:r>
      <w:proofErr w:type="spellStart"/>
      <w:r w:rsidRPr="007F6904">
        <w:t>Sumit</w:t>
      </w:r>
      <w:proofErr w:type="spellEnd"/>
      <w:r w:rsidRPr="007F6904">
        <w:t xml:space="preserve"> </w:t>
      </w:r>
      <w:proofErr w:type="spellStart"/>
      <w:r w:rsidRPr="007F6904">
        <w:t>Ganguly</w:t>
      </w:r>
      <w:proofErr w:type="spellEnd"/>
      <w:r w:rsidRPr="007F6904">
        <w:t xml:space="preserve">,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w:t>
      </w:r>
      <w:proofErr w:type="gramStart"/>
      <w:r w:rsidRPr="007F6904">
        <w:t>Il</w:t>
      </w:r>
      <w:proofErr w:type="gramEnd"/>
      <w:r w:rsidRPr="007F6904">
        <w:t xml:space="preserve">,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w:t>
      </w:r>
      <w:proofErr w:type="gramStart"/>
      <w:r w:rsidRPr="007F6904">
        <w:t>there's no deterring rogues</w:t>
      </w:r>
      <w:proofErr w:type="gramEnd"/>
      <w:r w:rsidRPr="007F6904">
        <w:t xml:space="preserve">. But </w:t>
      </w:r>
      <w:r w:rsidRPr="007F6904">
        <w:rPr>
          <w:rStyle w:val="StyleBoldUnderline"/>
        </w:rPr>
        <w:t>are Kim and Ahmadinejad</w:t>
      </w:r>
      <w:r w:rsidRPr="007F6904">
        <w:t xml:space="preserve"> really scarier and </w:t>
      </w:r>
      <w:r w:rsidRPr="007F6904">
        <w:rPr>
          <w:rStyle w:val="StyleBoldUnderline"/>
        </w:rPr>
        <w:t>crazier than</w:t>
      </w:r>
      <w:r w:rsidRPr="007F6904">
        <w:t xml:space="preserve"> were </w:t>
      </w:r>
      <w:r w:rsidRPr="007F6904">
        <w:rPr>
          <w:rStyle w:val="StyleBoldUnderline"/>
        </w:rPr>
        <w:t>Stalin and Mao?</w:t>
      </w:r>
      <w:r w:rsidRPr="007F6904">
        <w:t xml:space="preserve">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w:t>
      </w:r>
      <w:proofErr w:type="spellStart"/>
      <w:r w:rsidRPr="007F6904">
        <w:t>Desch</w:t>
      </w:r>
      <w:proofErr w:type="spellEnd"/>
      <w:r w:rsidRPr="007F6904">
        <w:t xml:space="preserve"> of the University </w:t>
      </w:r>
      <w:proofErr w:type="gramStart"/>
      <w:r w:rsidRPr="007F6904">
        <w:t>of</w:t>
      </w:r>
      <w:proofErr w:type="gramEnd"/>
      <w:r w:rsidRPr="007F6904">
        <w:t xml:space="preserve"> Notre Dame points out that Stalin and Mao are the real record holders here: both were responsible for the deaths of some 20 million of their own citizens. Yet when push came to shove, </w:t>
      </w:r>
      <w:r w:rsidRPr="007F6904">
        <w:rPr>
          <w:rStyle w:val="StyleBoldUnderline"/>
        </w:rPr>
        <w:t>their regimes balked at nuclear suicide</w:t>
      </w:r>
      <w:r w:rsidRPr="007F6904">
        <w:t xml:space="preserve">, and so would today's international bogeymen.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7F6904">
        <w:rPr>
          <w:rStyle w:val="StyleBoldUnderline"/>
        </w:rPr>
        <w:t>countries may be brutally oppressive, but nothing in their behavior suggests they have a death wish.</w:t>
      </w:r>
    </w:p>
    <w:p w:rsidR="00411485" w:rsidRPr="007F6904" w:rsidRDefault="00411485" w:rsidP="00411485"/>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lastRenderedPageBreak/>
        <w:t xml:space="preserve">Mutually Ensured Destruction means that the US and Russia won’t go to war. </w:t>
      </w:r>
    </w:p>
    <w:p w:rsidR="007D294B" w:rsidRPr="007F6904" w:rsidRDefault="007D294B" w:rsidP="007F6904">
      <w:pPr>
        <w:rPr>
          <w:rStyle w:val="StyleStyleBold12pt"/>
        </w:rPr>
      </w:pPr>
      <w:r w:rsidRPr="007F6904">
        <w:rPr>
          <w:rStyle w:val="StyleStyleBold12pt"/>
        </w:rPr>
        <w:t>Nuclear Threat Initiative, 12</w:t>
      </w:r>
    </w:p>
    <w:p w:rsidR="007D294B" w:rsidRPr="007F6904" w:rsidRDefault="007D294B" w:rsidP="007F6904">
      <w:r w:rsidRPr="007F6904">
        <w:t xml:space="preserve">[No author, August 22, Global Security Newswire Produced by National Journal, “U.S. Antinuclear Steps Should Focus on Russia: State Dept. Advisers,” </w:t>
      </w:r>
      <w:hyperlink r:id="rId74" w:history="1">
        <w:r w:rsidRPr="007F6904">
          <w:rPr>
            <w:rStyle w:val="Hyperlink"/>
          </w:rPr>
          <w:t>http://www.nti.org/gsn/article/us-antinuclear-steps-should-focus-russia-state-dept-advisers/</w:t>
        </w:r>
      </w:hyperlink>
      <w:r w:rsidRPr="007F6904">
        <w:t>, accessed July 7, 2014, EK]</w:t>
      </w:r>
    </w:p>
    <w:p w:rsidR="007D294B" w:rsidRPr="007F6904" w:rsidRDefault="007D294B" w:rsidP="007F6904"/>
    <w:p w:rsidR="007D294B" w:rsidRPr="007F6904" w:rsidRDefault="007D294B" w:rsidP="006D5FD8">
      <w:r w:rsidRPr="007F6904">
        <w:rPr>
          <w:rStyle w:val="StyleBoldUnderline"/>
        </w:rPr>
        <w:t>In a world political climate characterized by "mutual assured stability," countries would no longer use nuclear weapons to ward off aggression because their connections would include no "major, core security issues such as ideological, territorial, or natural resource competition issues, and the benefits from peaceful integration in economic, political, and diplomatic spheres provide a counterbalance to the perceived advantages of nuclear conflict,"</w:t>
      </w:r>
      <w:r w:rsidRPr="007F6904">
        <w:t xml:space="preserve"> according to the Aug. 14 analysis by the International Security Advisory Board.</w:t>
      </w:r>
    </w:p>
    <w:p w:rsidR="007D294B" w:rsidRPr="007F6904" w:rsidRDefault="007D294B" w:rsidP="006D5FD8">
      <w:pPr>
        <w:rPr>
          <w:b/>
          <w:u w:val="single"/>
        </w:rPr>
      </w:pPr>
      <w:r w:rsidRPr="007F6904">
        <w:rPr>
          <w:rStyle w:val="StyleBoldUnderline"/>
        </w:rPr>
        <w:t xml:space="preserve">It would be "a critical, first step" to establish the dynamic in U.S.-Russian ties, as the former Cold War rivals' "nuclear weapons stockpiles are </w:t>
      </w:r>
      <w:proofErr w:type="gramStart"/>
      <w:r w:rsidRPr="007F6904">
        <w:rPr>
          <w:rStyle w:val="StyleBoldUnderline"/>
        </w:rPr>
        <w:t>so</w:t>
      </w:r>
      <w:proofErr w:type="gramEnd"/>
      <w:r w:rsidRPr="007F6904">
        <w:rPr>
          <w:rStyle w:val="StyleBoldUnderline"/>
        </w:rPr>
        <w:t xml:space="preserve"> large as to overshadow other nations’ stockpiles," the document says. Moscow and Washington are believed to hold more than 90 percent of all nuclear weapons.</w:t>
      </w:r>
    </w:p>
    <w:p w:rsidR="007D294B" w:rsidRPr="007F6904" w:rsidRDefault="007D294B" w:rsidP="006D5FD8">
      <w:r w:rsidRPr="007F6904">
        <w:rPr>
          <w:rStyle w:val="StyleBoldUnderline"/>
        </w:rPr>
        <w:t>The sides have achieved</w:t>
      </w:r>
      <w:r w:rsidRPr="007F6904">
        <w:t xml:space="preserve"> "some modest </w:t>
      </w:r>
      <w:r w:rsidRPr="007F6904">
        <w:rPr>
          <w:rStyle w:val="StyleBoldUnderline"/>
        </w:rPr>
        <w:t>progress</w:t>
      </w:r>
      <w:r w:rsidRPr="007F6904">
        <w:t>" since the Soviet Union's collapse in creating such conditions, but "many years" would be required to achieve them more fully, the paper's authors wrote.</w:t>
      </w:r>
    </w:p>
    <w:p w:rsidR="00C54330" w:rsidRDefault="00C54330" w:rsidP="00DF0914"/>
    <w:p w:rsidR="00C54330" w:rsidRPr="007F6904" w:rsidRDefault="00C54330" w:rsidP="00C54330">
      <w:pPr>
        <w:pStyle w:val="Heading4"/>
        <w:spacing w:before="0"/>
        <w:rPr>
          <w:rFonts w:cs="Times New Roman"/>
        </w:rPr>
      </w:pPr>
      <w:r w:rsidRPr="007F6904">
        <w:rPr>
          <w:rFonts w:cs="Times New Roman"/>
        </w:rPr>
        <w:t>Russia won’t escalate—serious conflicts won’t occur</w:t>
      </w:r>
    </w:p>
    <w:p w:rsidR="00C54330" w:rsidRPr="007F6904" w:rsidRDefault="00C54330" w:rsidP="00C54330">
      <w:pPr>
        <w:rPr>
          <w:rStyle w:val="StyleStyleBold12pt"/>
        </w:rPr>
      </w:pPr>
      <w:proofErr w:type="spellStart"/>
      <w:r w:rsidRPr="007F6904">
        <w:rPr>
          <w:rStyle w:val="StyleStyleBold12pt"/>
        </w:rPr>
        <w:t>Baran</w:t>
      </w:r>
      <w:proofErr w:type="spellEnd"/>
      <w:r w:rsidRPr="007F6904">
        <w:rPr>
          <w:rStyle w:val="StyleStyleBold12pt"/>
        </w:rPr>
        <w:t xml:space="preserve"> et al, Senior Fellow and Director Center for Eurasian Studies and member of the Hudson Institute, ‘07</w:t>
      </w:r>
    </w:p>
    <w:p w:rsidR="00C54330" w:rsidRPr="007F6904" w:rsidRDefault="00C54330" w:rsidP="00C54330">
      <w:r w:rsidRPr="007F6904">
        <w:t>[</w:t>
      </w:r>
      <w:proofErr w:type="spellStart"/>
      <w:r w:rsidRPr="007F6904">
        <w:t>Zeyno</w:t>
      </w:r>
      <w:proofErr w:type="spellEnd"/>
      <w:r w:rsidRPr="007F6904">
        <w:t xml:space="preserve">, </w:t>
      </w:r>
      <w:proofErr w:type="gramStart"/>
      <w:r w:rsidRPr="007F6904">
        <w:t>Summer</w:t>
      </w:r>
      <w:proofErr w:type="gramEnd"/>
      <w:r w:rsidRPr="007F6904">
        <w:t xml:space="preserve"> 2007, “U.S. – Russian Relations: Is conflict inevitable?” </w:t>
      </w:r>
      <w:proofErr w:type="gramStart"/>
      <w:r w:rsidRPr="007F6904">
        <w:t>Pg. 26.</w:t>
      </w:r>
      <w:proofErr w:type="gramEnd"/>
      <w:r w:rsidRPr="007F6904">
        <w:t xml:space="preserve"> </w:t>
      </w:r>
      <w:hyperlink r:id="rId75" w:history="1">
        <w:proofErr w:type="gramStart"/>
        <w:r w:rsidRPr="007F6904">
          <w:rPr>
            <w:rStyle w:val="Hyperlink"/>
          </w:rPr>
          <w:t>http://www.hudson.org/files/publications/Russia-version%202.pdf</w:t>
        </w:r>
      </w:hyperlink>
      <w:r w:rsidRPr="007F6904">
        <w:t>, accessed 7/12/13, J.J.]</w:t>
      </w:r>
      <w:proofErr w:type="gramEnd"/>
    </w:p>
    <w:p w:rsidR="00C54330" w:rsidRPr="007F6904" w:rsidRDefault="00C54330" w:rsidP="00C54330">
      <w:r w:rsidRPr="007F6904">
        <w:rPr>
          <w:rStyle w:val="StyleBoldUnderline"/>
        </w:rPr>
        <w:t xml:space="preserve">How far is Russia ready to go to pursue its assertive agenda? Is the Russian elite ready for confrontation with the West? </w:t>
      </w:r>
      <w:proofErr w:type="gramStart"/>
      <w:r w:rsidRPr="007F6904">
        <w:rPr>
          <w:rStyle w:val="Emphasis"/>
        </w:rPr>
        <w:t>Definitely not.</w:t>
      </w:r>
      <w:proofErr w:type="gramEnd"/>
      <w:r w:rsidRPr="007F6904">
        <w:t xml:space="preserve"> </w:t>
      </w:r>
      <w:r w:rsidRPr="007F6904">
        <w:rPr>
          <w:rStyle w:val="Emphasis"/>
        </w:rPr>
        <w:t>A significant part of the Russian elite is not ready for serious conflict with the West</w:t>
      </w:r>
      <w:r w:rsidRPr="007F6904">
        <w:t xml:space="preserve">. But at the same time </w:t>
      </w:r>
      <w:r w:rsidRPr="007F6904">
        <w:rPr>
          <w:rStyle w:val="StyleBoldUnderline"/>
        </w:rPr>
        <w:t>it is ready to continue to use anti-Western rhetoric to consolidate society</w:t>
      </w:r>
      <w:r w:rsidRPr="007F6904">
        <w:t xml:space="preserve">. In fact, </w:t>
      </w:r>
      <w:r w:rsidRPr="007F6904">
        <w:rPr>
          <w:rStyle w:val="StyleBoldUnderline"/>
        </w:rPr>
        <w:t xml:space="preserve">it is trying to have it both ways: integration with the West for </w:t>
      </w:r>
      <w:proofErr w:type="gramStart"/>
      <w:r w:rsidRPr="007F6904">
        <w:rPr>
          <w:rStyle w:val="StyleBoldUnderline"/>
        </w:rPr>
        <w:t>themselves</w:t>
      </w:r>
      <w:proofErr w:type="gramEnd"/>
      <w:r w:rsidRPr="007F6904">
        <w:rPr>
          <w:rStyle w:val="StyleBoldUnderline"/>
        </w:rPr>
        <w:t>, but not for the rest of society.</w:t>
      </w:r>
      <w:r w:rsidRPr="007F6904">
        <w:t xml:space="preserve"> There is </w:t>
      </w:r>
      <w:proofErr w:type="gramStart"/>
      <w:r w:rsidRPr="007F6904">
        <w:t>a logic</w:t>
      </w:r>
      <w:proofErr w:type="gramEnd"/>
      <w:r w:rsidRPr="007F6904">
        <w:t xml:space="preserve"> to this seemingly schizophrenic behavior. </w:t>
      </w:r>
      <w:r w:rsidRPr="007F6904">
        <w:rPr>
          <w:rStyle w:val="StyleBoldUnderline"/>
        </w:rPr>
        <w:t>The Russian elite can maintain their privileged status only in a society that is hostile to the West</w:t>
      </w:r>
      <w:r w:rsidRPr="007F6904">
        <w:t>. The question, however, could be raised: will the Russian elite be able to control the consequences of this dual-track policy?</w:t>
      </w:r>
    </w:p>
    <w:p w:rsidR="00C54330" w:rsidRPr="007F6904" w:rsidRDefault="00C54330" w:rsidP="00C54330"/>
    <w:p w:rsidR="00DF0914" w:rsidRPr="007F6904" w:rsidRDefault="00DF0914" w:rsidP="00DF0914">
      <w:pPr>
        <w:pStyle w:val="Heading4"/>
        <w:spacing w:before="0"/>
        <w:rPr>
          <w:rFonts w:cs="Times New Roman"/>
        </w:rPr>
      </w:pPr>
      <w:r w:rsidRPr="007F6904">
        <w:rPr>
          <w:rFonts w:cs="Times New Roman"/>
        </w:rPr>
        <w:t>No Russian conflict—they lack the resources</w:t>
      </w:r>
    </w:p>
    <w:p w:rsidR="00DF0914" w:rsidRPr="007F6904" w:rsidRDefault="00DF0914" w:rsidP="00DF0914">
      <w:pPr>
        <w:rPr>
          <w:rStyle w:val="StyleStyleBold12pt"/>
        </w:rPr>
      </w:pPr>
      <w:proofErr w:type="spellStart"/>
      <w:r w:rsidRPr="007F6904">
        <w:rPr>
          <w:rStyle w:val="StyleStyleBold12pt"/>
        </w:rPr>
        <w:t>Motyl</w:t>
      </w:r>
      <w:proofErr w:type="spellEnd"/>
      <w:r w:rsidRPr="007F6904">
        <w:rPr>
          <w:rStyle w:val="StyleStyleBold12pt"/>
        </w:rPr>
        <w:t xml:space="preserve"> and Menon, </w:t>
      </w:r>
      <w:proofErr w:type="gramStart"/>
      <w:r w:rsidRPr="007F6904">
        <w:rPr>
          <w:rStyle w:val="StyleStyleBold12pt"/>
        </w:rPr>
        <w:t>The</w:t>
      </w:r>
      <w:proofErr w:type="gramEnd"/>
      <w:r w:rsidRPr="007F6904">
        <w:rPr>
          <w:rStyle w:val="StyleStyleBold12pt"/>
        </w:rPr>
        <w:t xml:space="preserve"> American Interest, 7</w:t>
      </w:r>
    </w:p>
    <w:p w:rsidR="00DF0914" w:rsidRPr="007F6904" w:rsidRDefault="00DF0914" w:rsidP="00DF0914">
      <w:r w:rsidRPr="007F6904">
        <w:t xml:space="preserve">[Alexander J., World Affairs Correspondent </w:t>
      </w:r>
      <w:proofErr w:type="spellStart"/>
      <w:r w:rsidRPr="007F6904">
        <w:t>Rajan</w:t>
      </w:r>
      <w:proofErr w:type="spellEnd"/>
      <w:r w:rsidRPr="007F6904">
        <w:t xml:space="preserve">, Nonresident Senior Fellow, South Asia Center, March 1, The American Interest, “The Myth of Russian Resurgence,” </w:t>
      </w:r>
      <w:hyperlink r:id="rId76" w:history="1">
        <w:r w:rsidRPr="007F6904">
          <w:rPr>
            <w:rStyle w:val="Hyperlink"/>
          </w:rPr>
          <w:t>http://www.the-american-interest.com/articles/2007/03/01/the-myth-of-russian-resurgence/</w:t>
        </w:r>
      </w:hyperlink>
      <w:r w:rsidRPr="007F6904">
        <w:t>, accessed July 12, 2014</w:t>
      </w:r>
      <w:r w:rsidRPr="007F6904">
        <w:tab/>
      </w:r>
    </w:p>
    <w:p w:rsidR="00DF0914" w:rsidRPr="007F6904" w:rsidRDefault="00DF0914" w:rsidP="00DF0914">
      <w:pPr>
        <w:rPr>
          <w:rStyle w:val="Emphasis"/>
        </w:rPr>
      </w:pPr>
      <w:r w:rsidRPr="007F6904">
        <w:t xml:space="preserve">As with almost any broad generalization, this one is not entirely false. Indeed, it cannot be. Russia sprawls across Eurasia, contains 148 million people, possesses more than 3,000 strategic nuclear warheads, is the world’s second-largest exporter of oil and armaments, is the foremost exporter of natural gas, and is a permanent member of the United Nations Security Council. Any country with these attributes will have strategic heft. But a scrutiny of its power reveals that Russia is far weaker than the reigning consensus suggests. </w:t>
      </w:r>
      <w:r w:rsidRPr="007F6904">
        <w:rPr>
          <w:rStyle w:val="Emphasis"/>
        </w:rPr>
        <w:t>Russia is not “back.” If anything, the next few years may show Russia with its back to the wall.</w:t>
      </w:r>
    </w:p>
    <w:p w:rsidR="00DF0914" w:rsidRPr="007F6904" w:rsidRDefault="00DF0914" w:rsidP="00DF0914">
      <w:r w:rsidRPr="007F6904">
        <w:lastRenderedPageBreak/>
        <w:t>RUSSIA’S POWER</w:t>
      </w:r>
    </w:p>
    <w:p w:rsidR="00DF0914" w:rsidRPr="007F6904" w:rsidRDefault="00DF0914" w:rsidP="00DF0914">
      <w:r w:rsidRPr="007F6904">
        <w:t>Russian power can be assessed in four aspects: military prowess, economic vitality, human capital and “soft power” assets. We take these in turn.</w:t>
      </w:r>
    </w:p>
    <w:p w:rsidR="00DF0914" w:rsidRPr="007F6904" w:rsidRDefault="00DF0914" w:rsidP="00DF0914">
      <w:r w:rsidRPr="007F6904">
        <w:rPr>
          <w:rStyle w:val="StyleBoldUnderline"/>
        </w:rPr>
        <w:t>The once mighty Red Army is now a pale imitation of itself, a wheezing symbol of Russia’s deterioration.</w:t>
      </w:r>
      <w:r w:rsidRPr="007F6904">
        <w:t xml:space="preserve"> From a total of three million men under arms toward the end of the Cold War, the Russian armed forces have shrunk to one million. That would be good news were it now a better force. But except for some elite units, </w:t>
      </w:r>
      <w:r w:rsidRPr="007F6904">
        <w:rPr>
          <w:rStyle w:val="StyleBoldUnderline"/>
        </w:rPr>
        <w:t>most Russian troops are poorly trained and demoralized draftees subjected to pitiless hazing and prone to alcoholism, suicide and corruption. Ninety percent of the males supposedly required to complete the two-year stint of military service evade the draft both legally and illegally</w:t>
      </w:r>
      <w:r w:rsidRPr="007F6904">
        <w:t>. Service contracts signed in 2004 ranged from 17 percent of the recruiting goal in the Moscow region to 45 percent in the North Caucasus.22.</w:t>
      </w:r>
    </w:p>
    <w:p w:rsidR="00DF0914" w:rsidRPr="007F6904" w:rsidRDefault="00DF0914" w:rsidP="00DF0914">
      <w:r w:rsidRPr="007F6904">
        <w:t>International Institute for Strategic Studies, Military Balance, 2005-2006 (Routledge, 2005), p. 151.</w:t>
      </w:r>
    </w:p>
    <w:p w:rsidR="00DF0914" w:rsidRPr="007F6904" w:rsidRDefault="00DF0914" w:rsidP="00DF0914">
      <w:r w:rsidRPr="007F6904">
        <w:t xml:space="preserve">Less than a fifth of the </w:t>
      </w:r>
      <w:proofErr w:type="spellStart"/>
      <w:r w:rsidRPr="007F6904">
        <w:t>kontraktniki</w:t>
      </w:r>
      <w:proofErr w:type="spellEnd"/>
      <w:r w:rsidRPr="007F6904">
        <w:t xml:space="preserve"> (those who sign up for the money) re-enlist, complaining of paltry pay and primitive living conditions.33.</w:t>
      </w:r>
    </w:p>
    <w:p w:rsidR="00DF0914" w:rsidRPr="007F6904" w:rsidRDefault="00DF0914" w:rsidP="00DF0914">
      <w:proofErr w:type="spellStart"/>
      <w:r w:rsidRPr="007F6904">
        <w:t>Nezavisimaya</w:t>
      </w:r>
      <w:proofErr w:type="spellEnd"/>
      <w:r w:rsidRPr="007F6904">
        <w:t xml:space="preserve"> </w:t>
      </w:r>
      <w:proofErr w:type="spellStart"/>
      <w:r w:rsidRPr="007F6904">
        <w:t>Gazeta</w:t>
      </w:r>
      <w:proofErr w:type="spellEnd"/>
      <w:r w:rsidRPr="007F6904">
        <w:t>, August 24, 2006.</w:t>
      </w:r>
    </w:p>
    <w:p w:rsidR="00DF0914" w:rsidRPr="007F6904" w:rsidRDefault="00DF0914" w:rsidP="00DF0914">
      <w:r w:rsidRPr="007F6904">
        <w:t>The problem transcends raw numbers. In 2005 an astonishing 40 percent of draftees were declared unfit to serve on account of physical or mental disabilities. Russia’s weaponry is aging and falling behind qualitatively, and new equipment reaches the armed forces in insufficient numbers. Defense spending has risen 25 percent annually since 2004, but years of neglect ensure that it will be a long time before existing armaments are replaced and soldiers’ morale and quality of life improve. The upswing in hardware expenditure is also mitigated by the 8 percent average inflation rate in 2004–06 and the need to allocate a large chunk of these monies to attract better-qualified people (particularly if plans for a volunteer force are to pan out).</w:t>
      </w:r>
    </w:p>
    <w:p w:rsidR="00DF0914" w:rsidRPr="007F6904" w:rsidRDefault="00DF0914" w:rsidP="00DF0914">
      <w:pPr>
        <w:rPr>
          <w:rStyle w:val="StyleBoldUnderline"/>
        </w:rPr>
      </w:pPr>
      <w:r w:rsidRPr="007F6904">
        <w:rPr>
          <w:rStyle w:val="StyleBoldUnderline"/>
        </w:rPr>
        <w:t>Russia remains a nuclear power, having inherited the Soviet nuclear arsenal, but there have been no dramatic improvements in its capabilities. Russia’s nuclear armory certainly suffices for deterrence, but it cannot thwart smaller yet more urgent threats in its immediate neighborhood, among them terrorism, Islamic radicalism and failing states; nor, as other nuclear powers have found, can nuclear weapons be translated into prosaic political influence. Paradoxically, and unlike during the Cold War, the principal threat now posed by Russia’s nuclear arms is that they, or the fissile materials they require, could end up in terrorists’ hands.</w:t>
      </w:r>
    </w:p>
    <w:p w:rsidR="00DF0914" w:rsidRPr="007F6904" w:rsidRDefault="00DF0914" w:rsidP="00DF0914"/>
    <w:p w:rsidR="00DF0914" w:rsidRPr="007F6904" w:rsidRDefault="00DF0914" w:rsidP="00DF0914">
      <w:pPr>
        <w:pStyle w:val="Heading3"/>
        <w:spacing w:before="0"/>
        <w:rPr>
          <w:rFonts w:cs="Times New Roman"/>
        </w:rPr>
      </w:pPr>
      <w:r>
        <w:rPr>
          <w:rFonts w:cs="Times New Roman"/>
        </w:rPr>
        <w:lastRenderedPageBreak/>
        <w:t xml:space="preserve">a/t: relations </w:t>
      </w:r>
    </w:p>
    <w:p w:rsidR="00DF0914" w:rsidRPr="006D5FD8" w:rsidRDefault="00DF0914" w:rsidP="00DF0914"/>
    <w:p w:rsidR="00DF0914" w:rsidRPr="007F6904" w:rsidRDefault="00DF0914" w:rsidP="00DF0914">
      <w:pPr>
        <w:pStyle w:val="Heading4"/>
        <w:spacing w:before="0"/>
        <w:rPr>
          <w:rFonts w:cs="Times New Roman"/>
        </w:rPr>
      </w:pPr>
      <w:r w:rsidRPr="007F6904">
        <w:rPr>
          <w:rFonts w:cs="Times New Roman"/>
        </w:rPr>
        <w:t>No grounds for Cold War even through strained relations</w:t>
      </w:r>
    </w:p>
    <w:p w:rsidR="00DF0914" w:rsidRPr="007F6904" w:rsidRDefault="00DF0914" w:rsidP="00DF0914">
      <w:pPr>
        <w:rPr>
          <w:b/>
          <w:bCs/>
          <w:sz w:val="28"/>
        </w:rPr>
      </w:pPr>
      <w:r w:rsidRPr="007F6904">
        <w:rPr>
          <w:rStyle w:val="StyleStyleBold12pt"/>
        </w:rPr>
        <w:t>RT 13</w:t>
      </w:r>
      <w:r w:rsidRPr="007F6904">
        <w:rPr>
          <w:rStyle w:val="StyleStyleBold12pt"/>
        </w:rPr>
        <w:br/>
      </w:r>
      <w:r w:rsidRPr="007F6904">
        <w:t xml:space="preserve">(RT, 2/26/13, “No grounds for new Cold War with US – Medvedev”, </w:t>
      </w:r>
      <w:hyperlink r:id="rId77" w:history="1">
        <w:r w:rsidRPr="007F6904">
          <w:rPr>
            <w:rStyle w:val="Hyperlink"/>
          </w:rPr>
          <w:t>http://rt.com/politics/medvedev-us-russia-cold-war-interview-451/</w:t>
        </w:r>
      </w:hyperlink>
      <w:r w:rsidRPr="007F6904">
        <w:t>, accessed 7/12/14, AA)</w:t>
      </w:r>
    </w:p>
    <w:p w:rsidR="00DF0914" w:rsidRPr="007F6904" w:rsidRDefault="00DF0914" w:rsidP="00DF0914">
      <w:pPr>
        <w:rPr>
          <w:rStyle w:val="StyleBoldUnderline"/>
        </w:rPr>
      </w:pPr>
      <w:r w:rsidRPr="007F6904">
        <w:rPr>
          <w:rStyle w:val="StyleBoldUnderline"/>
        </w:rPr>
        <w:t>Prime Minister Dmitry Medvedev has denied the existence of any serious reasons for the possible start of a "cold war" between Russia and the United States.</w:t>
      </w:r>
    </w:p>
    <w:p w:rsidR="00DF0914" w:rsidRPr="007F6904" w:rsidRDefault="00DF0914" w:rsidP="00DF0914">
      <w:r w:rsidRPr="007F6904">
        <w:t xml:space="preserve">"There is no cold war and there are no conditions for it,” Medvedev bluntly said in an interview with Brazil’s TV </w:t>
      </w:r>
      <w:proofErr w:type="spellStart"/>
      <w:r w:rsidRPr="007F6904">
        <w:t>Globo</w:t>
      </w:r>
      <w:proofErr w:type="spellEnd"/>
      <w:r w:rsidRPr="007F6904">
        <w:t xml:space="preserve">. </w:t>
      </w:r>
    </w:p>
    <w:p w:rsidR="00DF0914" w:rsidRPr="007F6904" w:rsidRDefault="00DF0914" w:rsidP="00DF0914">
      <w:r w:rsidRPr="007F6904">
        <w:t xml:space="preserve">While admitting relations between Russian and the United States can and do become tense from time to time, the Russian PM believes the situation ultimately depends on the administration and the government teams that are in power on both sides. </w:t>
      </w:r>
    </w:p>
    <w:p w:rsidR="00DF0914" w:rsidRPr="007F6904" w:rsidRDefault="00DF0914" w:rsidP="00DF0914">
      <w:r w:rsidRPr="007F6904">
        <w:t xml:space="preserve">He also noted that bilateral relations are influenced by legislation “pursued by lawmakers.” </w:t>
      </w:r>
    </w:p>
    <w:p w:rsidR="00DF0914" w:rsidRPr="007F6904" w:rsidRDefault="00DF0914" w:rsidP="00DF0914">
      <w:r w:rsidRPr="007F6904">
        <w:t xml:space="preserve">To prove his point, Medvedev cited Washington’s passage of the so-called </w:t>
      </w:r>
      <w:proofErr w:type="spellStart"/>
      <w:r w:rsidRPr="007F6904">
        <w:t>Magnitsky</w:t>
      </w:r>
      <w:proofErr w:type="spellEnd"/>
      <w:r w:rsidRPr="007F6904">
        <w:t xml:space="preserve"> Act, which the premier criticized as an “anti-Russian” document.</w:t>
      </w:r>
    </w:p>
    <w:p w:rsidR="00DF0914" w:rsidRPr="007F6904" w:rsidRDefault="00DF0914" w:rsidP="00DF0914">
      <w:r w:rsidRPr="007F6904">
        <w:t>"This subject has been totally politicized and contrived,” Medvedev said. “It is a situation where a previously document, an anti-Soviet document [the Jackson-</w:t>
      </w:r>
      <w:proofErr w:type="spellStart"/>
      <w:r w:rsidRPr="007F6904">
        <w:t>Vanik</w:t>
      </w:r>
      <w:proofErr w:type="spellEnd"/>
      <w:r w:rsidRPr="007F6904">
        <w:t xml:space="preserve"> amendment], has been replaced by a document of an obviously anti-Russian nature."</w:t>
      </w:r>
    </w:p>
    <w:p w:rsidR="00DF0914" w:rsidRPr="007F6904" w:rsidRDefault="00DF0914" w:rsidP="00DF0914">
      <w:pPr>
        <w:rPr>
          <w:rStyle w:val="StyleBoldUnderline"/>
        </w:rPr>
      </w:pPr>
      <w:r w:rsidRPr="007F6904">
        <w:rPr>
          <w:rStyle w:val="StyleBoldUnderline"/>
        </w:rPr>
        <w:t xml:space="preserve">The Russian PM lamented the fact that a small group of “individual adventurers” in the United States were able to take advantage of an unfortunate incident in one person’s life in order to pursue their political and commercial ambitions. </w:t>
      </w:r>
    </w:p>
    <w:p w:rsidR="00DF0914" w:rsidRPr="007F6904" w:rsidRDefault="00DF0914" w:rsidP="00DF0914">
      <w:pPr>
        <w:rPr>
          <w:rStyle w:val="StyleBoldUnderline"/>
        </w:rPr>
      </w:pPr>
      <w:r w:rsidRPr="007F6904">
        <w:rPr>
          <w:rStyle w:val="StyleBoldUnderline"/>
        </w:rPr>
        <w:t>“It has nothing to do with us personally, but, to my regret, it puts a strain on our relations with the U.S., which we would not like to have happened," he said.</w:t>
      </w:r>
    </w:p>
    <w:p w:rsidR="00DF0914" w:rsidRPr="007F6904" w:rsidRDefault="00DF0914" w:rsidP="00DF0914">
      <w:r w:rsidRPr="007F6904">
        <w:t xml:space="preserve">The </w:t>
      </w:r>
      <w:proofErr w:type="spellStart"/>
      <w:r w:rsidRPr="007F6904">
        <w:t>Magnitsky</w:t>
      </w:r>
      <w:proofErr w:type="spellEnd"/>
      <w:r w:rsidRPr="007F6904">
        <w:t xml:space="preserve"> Act, which US President Barack Obama signed into law in December, makes it possible to deny American visas and freeze the assets of Russian nationals who US officials say are complicit in the death of Sergey </w:t>
      </w:r>
      <w:proofErr w:type="spellStart"/>
      <w:r w:rsidRPr="007F6904">
        <w:t>Magnitsky</w:t>
      </w:r>
      <w:proofErr w:type="spellEnd"/>
      <w:r w:rsidRPr="007F6904">
        <w:t>, the former accountant from Hermitage Capital who died in prison in 2009 while being investigated in a massive tax fraud case.</w:t>
      </w:r>
    </w:p>
    <w:p w:rsidR="00DF0914" w:rsidRPr="007F6904" w:rsidRDefault="00DF0914" w:rsidP="00DF0914">
      <w:r w:rsidRPr="007F6904">
        <w:t>Meanwhile, there are other issues that continue to hamper Russia-US relations, including the welfare of Russian orphans who have been adopted into American families, some of who have met with a tragic fate.</w:t>
      </w:r>
    </w:p>
    <w:p w:rsidR="00DF0914" w:rsidRPr="007F6904" w:rsidRDefault="00DF0914" w:rsidP="00DF0914">
      <w:r w:rsidRPr="007F6904">
        <w:t xml:space="preserve">In December, President Putin signed the </w:t>
      </w:r>
      <w:proofErr w:type="spellStart"/>
      <w:r w:rsidRPr="007F6904">
        <w:t>Dima</w:t>
      </w:r>
      <w:proofErr w:type="spellEnd"/>
      <w:r w:rsidRPr="007F6904">
        <w:t xml:space="preserve"> Yakovlev Law, which imposes a ban on the adoption of Russian children by US parents. </w:t>
      </w:r>
    </w:p>
    <w:p w:rsidR="00DF0914" w:rsidRPr="007F6904" w:rsidRDefault="00DF0914" w:rsidP="00DF0914">
      <w:r w:rsidRPr="007F6904">
        <w:t>Russia has also toughened laws regulating the activities of non-governmental organizations that receive their financial support from abroad.</w:t>
      </w:r>
    </w:p>
    <w:p w:rsidR="00DF0914" w:rsidRPr="007F6904" w:rsidRDefault="00DF0914" w:rsidP="00DF0914">
      <w:pPr>
        <w:rPr>
          <w:rStyle w:val="StyleBoldUnderline"/>
        </w:rPr>
      </w:pPr>
      <w:r w:rsidRPr="007F6904">
        <w:rPr>
          <w:rStyle w:val="StyleBoldUnderline"/>
        </w:rPr>
        <w:t>There also remains the question of a US missile defense system being built in Europe. Moscow says that without Russia’s cooperation in the project, the strategic balance will be destroyed and “another arms race” will be inevitable.</w:t>
      </w:r>
    </w:p>
    <w:p w:rsidR="00DF0914" w:rsidRPr="007F6904" w:rsidRDefault="00DF0914" w:rsidP="00DF0914">
      <w:pPr>
        <w:rPr>
          <w:rStyle w:val="StyleBoldUnderline"/>
        </w:rPr>
      </w:pPr>
      <w:r w:rsidRPr="007F6904">
        <w:rPr>
          <w:rStyle w:val="StyleBoldUnderline"/>
        </w:rPr>
        <w:t>Despite these challenges, Medvedev is confident that Moscow and Washington will find the political will to keep bilateral relations on track.</w:t>
      </w:r>
    </w:p>
    <w:p w:rsidR="00DF0914" w:rsidRPr="007F6904" w:rsidRDefault="00DF0914" w:rsidP="00DF0914">
      <w:pPr>
        <w:rPr>
          <w:rStyle w:val="StyleBoldUnderline"/>
        </w:rPr>
      </w:pPr>
      <w:r w:rsidRPr="007F6904">
        <w:rPr>
          <w:rStyle w:val="StyleBoldUnderline"/>
        </w:rPr>
        <w:t>“There are no deeply-rooted, fundamental reasons for a ‘Cold War,’ " the Prime Minster reiterated. “On the contrary, we are capable of mutually tackling a large variety of issues in many areas.”</w:t>
      </w:r>
    </w:p>
    <w:p w:rsidR="00DF0914" w:rsidRPr="007F6904" w:rsidRDefault="00DF0914" w:rsidP="00DF0914">
      <w:r w:rsidRPr="007F6904">
        <w:t>In wrapping up his comments, Medvedev encouraged his listeners to visit Russia for themselves in order to form their opinion of the country.</w:t>
      </w:r>
    </w:p>
    <w:p w:rsidR="00DF0914" w:rsidRDefault="00DF0914" w:rsidP="00DF0914">
      <w:r w:rsidRPr="007F6904">
        <w:t xml:space="preserve">"I advise you not to form your opinion on events in Russia judging only by newspaper articles, TV reports or news on the Internet,” Medvedev emphasized. “You should come and see for yourselves what is </w:t>
      </w:r>
      <w:r w:rsidRPr="007F6904">
        <w:lastRenderedPageBreak/>
        <w:t>happening in our country, what tendencies prevail there: whether one can say anything he wants, whether any problems exist with freedom of speech or any other freedoms."</w:t>
      </w:r>
    </w:p>
    <w:p w:rsidR="00DF0914" w:rsidRDefault="00DF0914" w:rsidP="00DF0914"/>
    <w:p w:rsidR="007D294B" w:rsidRPr="007F6904" w:rsidRDefault="007D294B" w:rsidP="007F6904">
      <w:pPr>
        <w:pStyle w:val="Heading3"/>
        <w:spacing w:before="0"/>
        <w:rPr>
          <w:rFonts w:cs="Times New Roman"/>
        </w:rPr>
      </w:pPr>
      <w:r w:rsidRPr="007F6904">
        <w:rPr>
          <w:rFonts w:cs="Times New Roman"/>
        </w:rPr>
        <w:lastRenderedPageBreak/>
        <w:t xml:space="preserve">a/t: Submarine warfare </w:t>
      </w:r>
    </w:p>
    <w:p w:rsidR="007D294B" w:rsidRPr="007F6904" w:rsidRDefault="007D294B" w:rsidP="007F6904">
      <w:pPr>
        <w:pStyle w:val="Heading4"/>
        <w:spacing w:before="0"/>
        <w:rPr>
          <w:rFonts w:cs="Times New Roman"/>
        </w:rPr>
      </w:pPr>
      <w:r w:rsidRPr="007F6904">
        <w:rPr>
          <w:rFonts w:cs="Times New Roman"/>
        </w:rPr>
        <w:t>No submarine impact—Russia lacks funding for submarine warfare</w:t>
      </w:r>
    </w:p>
    <w:p w:rsidR="007D294B" w:rsidRPr="007F6904" w:rsidRDefault="007D294B" w:rsidP="007F6904">
      <w:pPr>
        <w:rPr>
          <w:rStyle w:val="StyleStyleBold12pt"/>
        </w:rPr>
      </w:pPr>
      <w:proofErr w:type="spellStart"/>
      <w:r w:rsidRPr="007F6904">
        <w:rPr>
          <w:rStyle w:val="StyleStyleBold12pt"/>
        </w:rPr>
        <w:t>Beckhusen</w:t>
      </w:r>
      <w:proofErr w:type="spellEnd"/>
      <w:r w:rsidRPr="007F6904">
        <w:rPr>
          <w:rStyle w:val="StyleStyleBold12pt"/>
        </w:rPr>
        <w:t>, Wired Correspondent, 13</w:t>
      </w:r>
    </w:p>
    <w:p w:rsidR="007D294B" w:rsidRPr="007F6904" w:rsidRDefault="007D294B" w:rsidP="007F6904">
      <w:r w:rsidRPr="007F6904">
        <w:t>[Robert, June 6, Medium, “Russia’s Got Deadly New Submarines, Should America panic or not</w:t>
      </w:r>
      <w:proofErr w:type="gramStart"/>
      <w:r w:rsidRPr="007F6904">
        <w:t>?,</w:t>
      </w:r>
      <w:proofErr w:type="gramEnd"/>
      <w:r w:rsidRPr="007F6904">
        <w:t xml:space="preserve">” </w:t>
      </w:r>
      <w:hyperlink r:id="rId78" w:history="1">
        <w:r w:rsidRPr="007F6904">
          <w:rPr>
            <w:rStyle w:val="Hyperlink"/>
          </w:rPr>
          <w:t>https://medium.com/war-is-boring/russias-got-deadly-new-submarines-16ad7f45e60a</w:t>
        </w:r>
      </w:hyperlink>
      <w:r w:rsidRPr="007F6904">
        <w:t>, accessed July 7, 2014, EK]</w:t>
      </w:r>
    </w:p>
    <w:p w:rsidR="007D294B" w:rsidRPr="007F6904" w:rsidRDefault="007D294B" w:rsidP="007F6904"/>
    <w:p w:rsidR="007D294B" w:rsidRPr="007F6904" w:rsidRDefault="007D294B" w:rsidP="006D5FD8">
      <w:pPr>
        <w:rPr>
          <w:rStyle w:val="StyleBoldUnderline"/>
        </w:rPr>
      </w:pPr>
      <w:r w:rsidRPr="007F6904">
        <w:t xml:space="preserve">But does all this really constitute a threat to the U.S.? </w:t>
      </w:r>
      <w:r w:rsidRPr="007F6904">
        <w:rPr>
          <w:rStyle w:val="StyleBoldUnderline"/>
        </w:rPr>
        <w:t>Will Russia even manage to build all of its new subs?</w:t>
      </w:r>
      <w:r w:rsidRPr="007F6904">
        <w:t xml:space="preserve"> And will they ever go to sea for sustained training? </w:t>
      </w:r>
      <w:r w:rsidRPr="007F6904">
        <w:rPr>
          <w:rStyle w:val="StyleBoldUnderline"/>
        </w:rPr>
        <w:t>Not necessarily, says Owen Cote, an expert in anti-submarine warfare at the MIT Security Studies Program.</w:t>
      </w:r>
    </w:p>
    <w:p w:rsidR="007D294B" w:rsidRPr="007F6904" w:rsidRDefault="007D294B" w:rsidP="006D5FD8">
      <w:r w:rsidRPr="007F6904">
        <w:t xml:space="preserve"> “We shouldn’t be surprised if the Russians get some money together so that they can build some submarines like they were building at the end of the Cold War,” Cote says, “But </w:t>
      </w:r>
      <w:r w:rsidRPr="007F6904">
        <w:rPr>
          <w:rStyle w:val="StyleBoldUnderline"/>
        </w:rPr>
        <w:t>what always happens with them, and what happened at the end of the Cold War too, is that they don’t really have the money.”</w:t>
      </w:r>
    </w:p>
    <w:p w:rsidR="007D294B" w:rsidRPr="007F6904" w:rsidRDefault="007D294B" w:rsidP="006D5FD8">
      <w:pPr>
        <w:rPr>
          <w:rStyle w:val="StyleBoldUnderline"/>
        </w:rPr>
      </w:pPr>
      <w:r w:rsidRPr="007F6904">
        <w:t xml:space="preserve">Cote concedes that Russia is the only country on the planet with the ability to build a nuclear submarine quiet enough to evade U.S. warships and America’s extensive network of seabed-mounted sensors. But </w:t>
      </w:r>
      <w:r w:rsidRPr="007F6904">
        <w:rPr>
          <w:rStyle w:val="StyleBoldUnderline"/>
        </w:rPr>
        <w:t>it’s an open question whether Russia will actually use its new subs to carry out many operational patrols. It’s one thing to build a submarine. It’s another to use it effectively.</w:t>
      </w:r>
    </w:p>
    <w:p w:rsidR="007D294B" w:rsidRPr="007F6904" w:rsidRDefault="007D294B" w:rsidP="006D5FD8">
      <w:r w:rsidRPr="007F6904">
        <w:t>Nor is it certain Russia will build subs in sufficient quantity to truly challenge the U.S. fleet, which includes some 50 attack submarines plus 230 other frontline warships — by far the most powerful naval force in the world.</w:t>
      </w:r>
    </w:p>
    <w:p w:rsidR="007D294B" w:rsidRPr="007F6904" w:rsidRDefault="007D294B" w:rsidP="006D5FD8">
      <w:pPr>
        <w:rPr>
          <w:rStyle w:val="StyleBoldUnderline"/>
        </w:rPr>
      </w:pPr>
      <w:r w:rsidRPr="007F6904">
        <w:rPr>
          <w:rStyle w:val="StyleBoldUnderline"/>
        </w:rPr>
        <w:t xml:space="preserve"> “It remains to be seen, when and if these things will get out there [and] can they go to sea?” </w:t>
      </w:r>
      <w:r w:rsidRPr="007F6904">
        <w:t>Cote says. “</w:t>
      </w:r>
      <w:r w:rsidRPr="007F6904">
        <w:rPr>
          <w:rStyle w:val="Emphasis"/>
        </w:rPr>
        <w:t>The Russian navy right now is just a complete disaster</w:t>
      </w:r>
      <w:r w:rsidRPr="007F6904">
        <w:t>, and on the margins they can get better</w:t>
      </w:r>
      <w:r w:rsidRPr="007F6904">
        <w:rPr>
          <w:rStyle w:val="StyleBoldUnderline"/>
        </w:rPr>
        <w:t>, but to really get our attention they have to build 10, 20 of these things. And there are no signs they’re going to do that. I don’t think they have the money for it.”</w:t>
      </w:r>
    </w:p>
    <w:p w:rsidR="007D294B" w:rsidRPr="007F6904" w:rsidRDefault="007D294B" w:rsidP="006D5FD8">
      <w:r w:rsidRPr="007F6904">
        <w:t>A greater concern, perhaps, is not what Russia is doing — it’s what the U.S. is not doing very well. In the unlikely event of a major war, the Navy would be forced to call up its reserve of anti-submarine watch officers, who operate from land bases and direct P-3 patrol planes and friendly submarines, while also steering carrier battle groups away from enemy subs.</w:t>
      </w:r>
    </w:p>
    <w:p w:rsidR="007D294B" w:rsidRPr="007F6904" w:rsidRDefault="007D294B" w:rsidP="006D5FD8">
      <w:r w:rsidRPr="007F6904">
        <w:t xml:space="preserve">Years of insufficient training have chipped away at the watch officers’ readiness, according to </w:t>
      </w:r>
      <w:proofErr w:type="spellStart"/>
      <w:r w:rsidRPr="007F6904">
        <w:t>Spahn</w:t>
      </w:r>
      <w:proofErr w:type="spellEnd"/>
      <w:r w:rsidRPr="007F6904">
        <w:t>.</w:t>
      </w:r>
    </w:p>
    <w:p w:rsidR="007D294B" w:rsidRPr="007F6904" w:rsidRDefault="007D294B" w:rsidP="006D5FD8">
      <w:r w:rsidRPr="007F6904">
        <w:t xml:space="preserve"> “In the crazy event there’s some sort of world-wide submarine warfare, it’d take a little while to get up to speed,” </w:t>
      </w:r>
      <w:proofErr w:type="spellStart"/>
      <w:r w:rsidRPr="007F6904">
        <w:t>Spahn</w:t>
      </w:r>
      <w:proofErr w:type="spellEnd"/>
      <w:r w:rsidRPr="007F6904">
        <w:t xml:space="preserve"> says. It’s improved in recent years by a new training center, the Naval Mine and Antisubmarine Warfare Command (or NMAWC), but reserve officers only carry out two weeks of exercises involving anti-submarine tactics once per year. “NMAWC is not terribly good yet at providing training to reserve units, so basically we’re stuck,” he adds.</w:t>
      </w:r>
    </w:p>
    <w:p w:rsidR="007D294B" w:rsidRPr="007F6904" w:rsidRDefault="007D294B" w:rsidP="006D5FD8">
      <w:r w:rsidRPr="007F6904">
        <w:t>On that count, Cote agrees.</w:t>
      </w:r>
    </w:p>
    <w:p w:rsidR="007D294B" w:rsidRPr="007F6904" w:rsidRDefault="007D294B" w:rsidP="006D5FD8">
      <w:r w:rsidRPr="007F6904">
        <w:t xml:space="preserve"> “Readiness is a real issue,” Cote says. “If you take an </w:t>
      </w:r>
      <w:proofErr w:type="spellStart"/>
      <w:r w:rsidRPr="007F6904">
        <w:t>Arleigh</w:t>
      </w:r>
      <w:proofErr w:type="spellEnd"/>
      <w:r w:rsidRPr="007F6904">
        <w:t xml:space="preserve"> Burke-class destroyer, it has a fantastic ASW [anti-submarine warfare] suite. It has got a great towed [sonar] array, and </w:t>
      </w:r>
      <w:proofErr w:type="gramStart"/>
      <w:r w:rsidRPr="007F6904">
        <w:t>a powerful</w:t>
      </w:r>
      <w:proofErr w:type="gramEnd"/>
      <w:r w:rsidRPr="007F6904">
        <w:t xml:space="preserve"> active sonar. You can put a fancy ASW helicopter on the flight deck. But they simply don’t train for that — they’ve become air-defense, anti-missile ships. A lot of those don’t even deploy with a towed array, never mind practice with it.”</w:t>
      </w:r>
    </w:p>
    <w:p w:rsidR="007D294B" w:rsidRPr="007F6904" w:rsidRDefault="007D294B" w:rsidP="006D5FD8">
      <w:r w:rsidRPr="007F6904">
        <w:t>Still, before it ever comes to that, Russia will first have to build many more new boomers and hunter-killers and send them all to sea. Neither is a foregone conclusion.</w:t>
      </w:r>
    </w:p>
    <w:p w:rsidR="007D294B" w:rsidRPr="007F6904" w:rsidRDefault="007D294B" w:rsidP="006D5FD8">
      <w:r w:rsidRPr="007F6904">
        <w:t xml:space="preserve">In short, </w:t>
      </w:r>
      <w:r w:rsidRPr="007F6904">
        <w:rPr>
          <w:rStyle w:val="StyleBoldUnderline"/>
        </w:rPr>
        <w:t xml:space="preserve">Russia’s got a few deadly new subs. America doesn’t need to panic </w:t>
      </w:r>
      <w:r w:rsidRPr="007F6904">
        <w:t>quite yet.</w:t>
      </w:r>
    </w:p>
    <w:p w:rsidR="007D294B" w:rsidRPr="007F6904" w:rsidRDefault="007D294B" w:rsidP="007F6904"/>
    <w:p w:rsidR="007D294B" w:rsidRPr="007F6904" w:rsidRDefault="007D294B" w:rsidP="007F6904"/>
    <w:p w:rsidR="007D294B" w:rsidRPr="007F6904" w:rsidRDefault="007D294B" w:rsidP="007F6904"/>
    <w:p w:rsidR="007D294B" w:rsidRPr="007F6904" w:rsidRDefault="007D294B" w:rsidP="007F6904">
      <w:pPr>
        <w:pStyle w:val="Heading3"/>
        <w:spacing w:before="0"/>
        <w:rPr>
          <w:rFonts w:cs="Times New Roman"/>
        </w:rPr>
      </w:pPr>
      <w:r w:rsidRPr="007F6904">
        <w:rPr>
          <w:rFonts w:cs="Times New Roman"/>
        </w:rPr>
        <w:lastRenderedPageBreak/>
        <w:t>a/t: Arctic Conflict</w:t>
      </w:r>
    </w:p>
    <w:p w:rsidR="007D294B" w:rsidRPr="007F6904" w:rsidRDefault="007D294B" w:rsidP="007F6904"/>
    <w:p w:rsidR="007D294B" w:rsidRPr="007F6904" w:rsidRDefault="007D294B" w:rsidP="007F6904">
      <w:pPr>
        <w:pStyle w:val="Heading4"/>
        <w:spacing w:before="0"/>
        <w:rPr>
          <w:rFonts w:cs="Times New Roman"/>
        </w:rPr>
      </w:pPr>
      <w:r w:rsidRPr="007F6904">
        <w:rPr>
          <w:rFonts w:cs="Times New Roman"/>
        </w:rPr>
        <w:t xml:space="preserve">China checks any Arctic conflict between the US and Russia </w:t>
      </w:r>
    </w:p>
    <w:p w:rsidR="007D294B" w:rsidRPr="007F6904" w:rsidRDefault="007D294B" w:rsidP="007F6904">
      <w:pPr>
        <w:rPr>
          <w:rStyle w:val="StyleStyleBold12pt"/>
        </w:rPr>
      </w:pPr>
      <w:r w:rsidRPr="007F6904">
        <w:rPr>
          <w:rStyle w:val="StyleStyleBold12pt"/>
        </w:rPr>
        <w:t>Byers, University of British Columbia Professor, 13</w:t>
      </w:r>
    </w:p>
    <w:p w:rsidR="007D294B" w:rsidRPr="007F6904" w:rsidRDefault="007D294B" w:rsidP="007F6904">
      <w:r w:rsidRPr="007F6904">
        <w:t>[</w:t>
      </w:r>
      <w:proofErr w:type="gramStart"/>
      <w:r w:rsidRPr="007F6904">
        <w:t>Michael,</w:t>
      </w:r>
      <w:proofErr w:type="gramEnd"/>
      <w:r w:rsidRPr="007F6904">
        <w:t xml:space="preserve"> Holds the Canada Research Chair in Global Politics and International Law at the University of British Columbia. He is the author of International Law and the Arctic (Cambridge University Press, 2013), November 11, Global Brief, “Great Powers Shall Not in the Arctic Clash,</w:t>
      </w:r>
      <w:proofErr w:type="gramStart"/>
      <w:r w:rsidRPr="007F6904">
        <w:t xml:space="preserve">”  </w:t>
      </w:r>
      <w:proofErr w:type="gramEnd"/>
      <w:r w:rsidRPr="007F6904">
        <w:fldChar w:fldCharType="begin"/>
      </w:r>
      <w:r w:rsidRPr="007F6904">
        <w:instrText xml:space="preserve"> HYPERLINK "http://globalbrief.ca/blog/2013/11/11/great-powers-shall/" </w:instrText>
      </w:r>
      <w:r w:rsidRPr="007F6904">
        <w:fldChar w:fldCharType="separate"/>
      </w:r>
      <w:r w:rsidRPr="007F6904">
        <w:rPr>
          <w:rStyle w:val="Hyperlink"/>
        </w:rPr>
        <w:t>http://globalbrief.ca/blog/2013/11/11/great-powers-shall/</w:t>
      </w:r>
      <w:r w:rsidRPr="007F6904">
        <w:rPr>
          <w:rStyle w:val="Hyperlink"/>
        </w:rPr>
        <w:fldChar w:fldCharType="end"/>
      </w:r>
      <w:r w:rsidRPr="007F6904">
        <w:t>, accessed July 13, 2014, EK]</w:t>
      </w:r>
    </w:p>
    <w:p w:rsidR="007D294B" w:rsidRPr="007F6904" w:rsidRDefault="007D294B" w:rsidP="007F6904"/>
    <w:p w:rsidR="007D294B" w:rsidRPr="007F6904" w:rsidRDefault="007D294B" w:rsidP="006D5FD8">
      <w:pPr>
        <w:rPr>
          <w:rStyle w:val="StyleBoldUnderline"/>
        </w:rPr>
      </w:pPr>
      <w:r w:rsidRPr="007F6904">
        <w:t xml:space="preserve">In the Northern Sea Route </w:t>
      </w:r>
      <w:r w:rsidRPr="007F6904">
        <w:rPr>
          <w:rStyle w:val="StyleBoldUnderline"/>
        </w:rPr>
        <w:t xml:space="preserve">and Northwest Passage, geographic proximity makes Russia and Canada the </w:t>
      </w:r>
      <w:proofErr w:type="spellStart"/>
      <w:r w:rsidRPr="007F6904">
        <w:rPr>
          <w:rStyle w:val="StyleBoldUnderline"/>
        </w:rPr>
        <w:t>countries</w:t>
      </w:r>
      <w:proofErr w:type="spellEnd"/>
      <w:r w:rsidRPr="007F6904">
        <w:rPr>
          <w:rStyle w:val="StyleBoldUnderline"/>
        </w:rPr>
        <w:t xml:space="preserve"> most able to provide good charts, navigation aids, ports of refuge, weather and ice forecasting, search and rescue, and a police presence for the purposes of deterring and dealing with pirates, terrorists and smugglers. If they provide adequate infrastructure and services, China will almost certainly comply with reasonable laws concerning ship safety, navigation lanes, insurance coverage, and the provision of crew lists and cargo manifests to coastal authorities. As such, it is significant that the Chinese government has so far chosen not to take sides in the disputes between the US and Russia, and the US and Canada over the legal status of the Northern Sea Route and Northwest Passage.</w:t>
      </w:r>
    </w:p>
    <w:p w:rsidR="007D294B" w:rsidRPr="007F6904" w:rsidRDefault="007D294B" w:rsidP="006D5FD8">
      <w:r w:rsidRPr="007F6904">
        <w:t xml:space="preserve">At the same time, the </w:t>
      </w:r>
      <w:r w:rsidRPr="007F6904">
        <w:rPr>
          <w:rStyle w:val="StyleBoldUnderline"/>
        </w:rPr>
        <w:t>combination of economic opportunity and scarce infrastructure presents an enticing scenario for foreign investment in the Arctic</w:t>
      </w:r>
      <w:r w:rsidRPr="007F6904">
        <w:t>. One can easily imagine Chinese shipping companies being willing to invest in improved charts, navigation aids, ports of refuge, search and rescue, weather and ice forecasting along the Russian and Canadian coasts. One can also imagine Moscow and Ottawa embracing the opportunity to share costs – provided investors recognize, as they almost certainly would, the extensive rights of the coastal state.</w:t>
      </w:r>
    </w:p>
    <w:p w:rsidR="007D294B" w:rsidRPr="007F6904" w:rsidRDefault="007D294B" w:rsidP="007F6904"/>
    <w:p w:rsidR="007D294B" w:rsidRPr="007F6904" w:rsidRDefault="007D294B" w:rsidP="007F6904"/>
    <w:p w:rsidR="007D294B" w:rsidRPr="007F6904" w:rsidRDefault="007D294B" w:rsidP="007F6904">
      <w:pPr>
        <w:spacing w:after="200"/>
      </w:pPr>
    </w:p>
    <w:p w:rsidR="00C54330" w:rsidRPr="007F6904" w:rsidRDefault="00C54330" w:rsidP="00C54330"/>
    <w:p w:rsidR="00C54330" w:rsidRPr="007F6904" w:rsidRDefault="00C54330" w:rsidP="00C54330">
      <w:pPr>
        <w:pStyle w:val="Heading4"/>
        <w:spacing w:before="0"/>
        <w:rPr>
          <w:rFonts w:cs="Times New Roman"/>
        </w:rPr>
      </w:pPr>
      <w:r w:rsidRPr="007F6904">
        <w:rPr>
          <w:rFonts w:cs="Times New Roman"/>
        </w:rPr>
        <w:t>No risk of artic war—peace zones and talks of cooperation check violence</w:t>
      </w:r>
    </w:p>
    <w:p w:rsidR="00C54330" w:rsidRPr="007F6904" w:rsidRDefault="00C54330" w:rsidP="00C54330">
      <w:pPr>
        <w:rPr>
          <w:rStyle w:val="StyleStyleBold12pt"/>
        </w:rPr>
      </w:pPr>
      <w:r w:rsidRPr="007F6904">
        <w:rPr>
          <w:rStyle w:val="StyleStyleBold12pt"/>
        </w:rPr>
        <w:t xml:space="preserve">Macalister, Energy Editor of the Guardian, 11 </w:t>
      </w:r>
    </w:p>
    <w:p w:rsidR="00C54330" w:rsidRPr="007F6904" w:rsidRDefault="00C54330" w:rsidP="00C54330">
      <w:pPr>
        <w:rPr>
          <w:color w:val="000000"/>
          <w:sz w:val="24"/>
        </w:rPr>
      </w:pPr>
      <w:proofErr w:type="gramStart"/>
      <w:r w:rsidRPr="007F6904">
        <w:rPr>
          <w:color w:val="000000"/>
          <w:sz w:val="24"/>
        </w:rPr>
        <w:t>[Terry, 6-6-11, The Guardian, “US and Russia stir up political tensions over Arctic,” http://www.theguardian.com/world/2011/jul/06/us-russia-political-tensions-arctic, accessed 7-13-14, J.J.]</w:t>
      </w:r>
      <w:proofErr w:type="gramEnd"/>
    </w:p>
    <w:p w:rsidR="00C54330" w:rsidRPr="007F6904" w:rsidRDefault="00C54330" w:rsidP="00C54330">
      <w:r w:rsidRPr="007F6904">
        <w:t xml:space="preserve">Concerns about a new cold war – if not just a cold rush – have led academics such as Rob </w:t>
      </w:r>
      <w:proofErr w:type="spellStart"/>
      <w:r w:rsidRPr="007F6904">
        <w:t>Huebert</w:t>
      </w:r>
      <w:proofErr w:type="spellEnd"/>
      <w:r w:rsidRPr="007F6904">
        <w:t xml:space="preserve">, a professor of political science at the University of Calgary, to warn in a recent paper prepared for the Canadian </w:t>
      </w:r>
      <w:proofErr w:type="spellStart"/>
      <w:r w:rsidRPr="007F6904">
        <w:t>Defence</w:t>
      </w:r>
      <w:proofErr w:type="spellEnd"/>
      <w:r w:rsidRPr="007F6904">
        <w:t xml:space="preserve"> and Foreign Affairs Institute that "</w:t>
      </w:r>
      <w:r w:rsidRPr="007F6904">
        <w:rPr>
          <w:rStyle w:val="StyleBoldUnderline"/>
        </w:rPr>
        <w:t>an arms race may be beginning</w:t>
      </w:r>
      <w:r w:rsidRPr="007F6904">
        <w:t>".</w:t>
      </w:r>
    </w:p>
    <w:p w:rsidR="00C54330" w:rsidRPr="007F6904" w:rsidRDefault="00C54330" w:rsidP="00C54330">
      <w:proofErr w:type="spellStart"/>
      <w:r w:rsidRPr="007F6904">
        <w:t>Huebert</w:t>
      </w:r>
      <w:proofErr w:type="spellEnd"/>
      <w:r w:rsidRPr="007F6904">
        <w:t xml:space="preserve"> says he has heard </w:t>
      </w:r>
      <w:r w:rsidRPr="007F6904">
        <w:rPr>
          <w:rStyle w:val="StyleBoldUnderline"/>
        </w:rPr>
        <w:t>the Russian prime minister, Vladimir Putin, talking of the need to establish a "</w:t>
      </w:r>
      <w:r w:rsidRPr="007F6904">
        <w:rPr>
          <w:rStyle w:val="Emphasis"/>
        </w:rPr>
        <w:t>zone of peace" in the Arctic</w:t>
      </w:r>
      <w:r w:rsidRPr="007F6904">
        <w:rPr>
          <w:rStyle w:val="StyleBoldUnderline"/>
        </w:rPr>
        <w:t xml:space="preserve"> </w:t>
      </w:r>
      <w:r w:rsidRPr="007F6904">
        <w:t xml:space="preserve">but sees contrary actions as well. </w:t>
      </w:r>
      <w:r w:rsidRPr="007F6904">
        <w:rPr>
          <w:rStyle w:val="StyleBoldUnderline"/>
        </w:rPr>
        <w:t>"</w:t>
      </w:r>
      <w:proofErr w:type="spellStart"/>
      <w:r w:rsidRPr="007F6904">
        <w:rPr>
          <w:rStyle w:val="StyleBoldUnderline"/>
        </w:rPr>
        <w:t>Not withstanding</w:t>
      </w:r>
      <w:proofErr w:type="spellEnd"/>
      <w:r w:rsidRPr="007F6904">
        <w:rPr>
          <w:rStyle w:val="StyleBoldUnderline"/>
        </w:rPr>
        <w:t xml:space="preserve"> the public statements of peace and co-operation in the Arctic issued by the Arctic states, </w:t>
      </w:r>
      <w:proofErr w:type="spellStart"/>
      <w:r w:rsidRPr="007F6904">
        <w:rPr>
          <w:rStyle w:val="StyleBoldUnderline"/>
        </w:rPr>
        <w:t>tThe</w:t>
      </w:r>
      <w:proofErr w:type="spellEnd"/>
      <w:r w:rsidRPr="007F6904">
        <w:rPr>
          <w:rStyle w:val="StyleBoldUnderline"/>
        </w:rPr>
        <w:t xml:space="preserve"> strategic value of the region is growing. As this value grows, each state will attach a greater value to </w:t>
      </w:r>
      <w:proofErr w:type="gramStart"/>
      <w:r w:rsidRPr="007F6904">
        <w:rPr>
          <w:rStyle w:val="StyleBoldUnderline"/>
        </w:rPr>
        <w:t>their own</w:t>
      </w:r>
      <w:proofErr w:type="gramEnd"/>
      <w:r w:rsidRPr="007F6904">
        <w:rPr>
          <w:rStyle w:val="StyleBoldUnderline"/>
        </w:rPr>
        <w:t xml:space="preserve"> national interests in the region. The Arctic states may be talking co-operation</w:t>
      </w:r>
      <w:r w:rsidRPr="007F6904">
        <w:t>, but they are preparing for conflict."</w:t>
      </w:r>
    </w:p>
    <w:p w:rsidR="00C54330" w:rsidRPr="007F6904" w:rsidRDefault="00C54330" w:rsidP="00C54330">
      <w:r w:rsidRPr="007F6904">
        <w:t xml:space="preserve">Meanwhile Admiral James </w:t>
      </w:r>
      <w:proofErr w:type="spellStart"/>
      <w:r w:rsidRPr="007F6904">
        <w:t>Stavridis</w:t>
      </w:r>
      <w:proofErr w:type="spellEnd"/>
      <w:r w:rsidRPr="007F6904">
        <w:t xml:space="preserve">, </w:t>
      </w:r>
      <w:proofErr w:type="spellStart"/>
      <w:r w:rsidRPr="007F6904">
        <w:rPr>
          <w:rStyle w:val="StyleBoldUnderline"/>
        </w:rPr>
        <w:t>Nato's</w:t>
      </w:r>
      <w:proofErr w:type="spellEnd"/>
      <w:r w:rsidRPr="007F6904">
        <w:rPr>
          <w:rStyle w:val="StyleBoldUnderline"/>
        </w:rPr>
        <w:t xml:space="preserve"> supreme allied commander in Europe</w:t>
      </w:r>
      <w:r w:rsidRPr="007F6904">
        <w:t xml:space="preserve">, in a foreword to a recent Whitehall </w:t>
      </w:r>
      <w:proofErr w:type="spellStart"/>
      <w:r w:rsidRPr="007F6904">
        <w:t>Ppaper</w:t>
      </w:r>
      <w:proofErr w:type="spellEnd"/>
      <w:r w:rsidRPr="007F6904">
        <w:t xml:space="preserve"> published by the Royal United Services Institute for </w:t>
      </w:r>
      <w:proofErr w:type="spellStart"/>
      <w:r w:rsidRPr="007F6904">
        <w:t>Defence</w:t>
      </w:r>
      <w:proofErr w:type="spellEnd"/>
      <w:r w:rsidRPr="007F6904">
        <w:t xml:space="preserve"> and Security Studies in London, </w:t>
      </w:r>
      <w:r w:rsidRPr="007F6904">
        <w:rPr>
          <w:rStyle w:val="StyleBoldUnderline"/>
        </w:rPr>
        <w:t>argued: "For now, the disputes in the north have been dealt with peacefully</w:t>
      </w:r>
      <w:r w:rsidRPr="007F6904">
        <w:t xml:space="preserve">, but </w:t>
      </w:r>
      <w:r w:rsidRPr="007F6904">
        <w:lastRenderedPageBreak/>
        <w:t>climate change could alter the equilibrium over the coming years in the race of temptation for exploitation of more readily accessible natural resources."</w:t>
      </w:r>
    </w:p>
    <w:p w:rsidR="00C54330" w:rsidRPr="007F6904" w:rsidRDefault="00C54330" w:rsidP="00C54330">
      <w:proofErr w:type="spellStart"/>
      <w:r w:rsidRPr="007F6904">
        <w:rPr>
          <w:rStyle w:val="StyleBoldUnderline"/>
        </w:rPr>
        <w:t>Stavridis</w:t>
      </w:r>
      <w:proofErr w:type="spellEnd"/>
      <w:r w:rsidRPr="007F6904">
        <w:rPr>
          <w:rStyle w:val="StyleBoldUnderline"/>
        </w:rPr>
        <w:t xml:space="preserve"> believes military assets, such as coastguards, have an important role to play with international co-ordination in the area</w:t>
      </w:r>
      <w:r w:rsidRPr="007F6904">
        <w:t xml:space="preserve"> – but mainly for specialist assistance around commercial and other interests.</w:t>
      </w:r>
    </w:p>
    <w:p w:rsidR="00C54330" w:rsidRPr="007F6904" w:rsidRDefault="00C54330" w:rsidP="00C54330">
      <w:r w:rsidRPr="007F6904">
        <w:t>He added: "</w:t>
      </w:r>
      <w:r w:rsidRPr="007F6904">
        <w:rPr>
          <w:rStyle w:val="StyleBoldUnderline"/>
        </w:rPr>
        <w:t>The cascading interests and broad implications stemming from the effects of climate change should cause today's global leaders to take stock, and unify their efforts to ensure the Arctic remains a zone of co-operation – rather than proceed down the icy slope towards a zone of competition, or worse a zone of conflict</w:t>
      </w:r>
      <w:r w:rsidRPr="007F6904">
        <w:t>."</w:t>
      </w:r>
    </w:p>
    <w:p w:rsidR="00C54330" w:rsidRPr="007F6904" w:rsidRDefault="00C54330" w:rsidP="00C54330"/>
    <w:p w:rsidR="00C54330" w:rsidRPr="007F6904" w:rsidRDefault="00C54330" w:rsidP="00C54330">
      <w:pPr>
        <w:pStyle w:val="Heading4"/>
        <w:spacing w:before="0"/>
        <w:rPr>
          <w:rFonts w:cs="Times New Roman"/>
        </w:rPr>
      </w:pPr>
      <w:r w:rsidRPr="007F6904">
        <w:rPr>
          <w:rFonts w:cs="Times New Roman"/>
        </w:rPr>
        <w:t>Artic war is hyped—even if there is a risk, the damage is small</w:t>
      </w:r>
    </w:p>
    <w:p w:rsidR="00C54330" w:rsidRPr="007F6904" w:rsidRDefault="00C54330" w:rsidP="00C54330">
      <w:pPr>
        <w:rPr>
          <w:rStyle w:val="StyleStyleBold12pt"/>
        </w:rPr>
      </w:pPr>
      <w:proofErr w:type="spellStart"/>
      <w:r w:rsidRPr="007F6904">
        <w:rPr>
          <w:rStyle w:val="StyleStyleBold12pt"/>
        </w:rPr>
        <w:t>Beckhusen</w:t>
      </w:r>
      <w:proofErr w:type="spellEnd"/>
      <w:r w:rsidRPr="007F6904">
        <w:rPr>
          <w:rStyle w:val="StyleStyleBold12pt"/>
        </w:rPr>
        <w:t xml:space="preserve">, </w:t>
      </w:r>
      <w:proofErr w:type="gramStart"/>
      <w:r w:rsidRPr="007F6904">
        <w:rPr>
          <w:rStyle w:val="StyleStyleBold12pt"/>
        </w:rPr>
        <w:t>The</w:t>
      </w:r>
      <w:proofErr w:type="gramEnd"/>
      <w:r w:rsidRPr="007F6904">
        <w:rPr>
          <w:rStyle w:val="StyleStyleBold12pt"/>
        </w:rPr>
        <w:t xml:space="preserve"> Wired Journalist, 12 </w:t>
      </w:r>
    </w:p>
    <w:p w:rsidR="00C54330" w:rsidRPr="007F6904" w:rsidRDefault="00C54330" w:rsidP="00C54330">
      <w:pPr>
        <w:rPr>
          <w:color w:val="000000"/>
          <w:sz w:val="24"/>
        </w:rPr>
      </w:pPr>
      <w:proofErr w:type="gramStart"/>
      <w:r w:rsidRPr="007F6904">
        <w:rPr>
          <w:color w:val="000000"/>
          <w:sz w:val="24"/>
        </w:rPr>
        <w:t>[Robert, 8-9-12, Condé Nast, “Russia and Canada Gear Up for Arctic Non-War,” http://www.wired.com/2012/08/arctic/, accessed 7-13-14, J.J.]</w:t>
      </w:r>
      <w:proofErr w:type="gramEnd"/>
    </w:p>
    <w:p w:rsidR="00C54330" w:rsidRPr="007F6904" w:rsidRDefault="00C54330" w:rsidP="00C54330">
      <w:r w:rsidRPr="007F6904">
        <w:rPr>
          <w:rStyle w:val="StyleBoldUnderline"/>
        </w:rPr>
        <w:t xml:space="preserve">The exaggerated fears of a coming Arctic war with Russia have largely receded since a media </w:t>
      </w:r>
      <w:proofErr w:type="spellStart"/>
      <w:r w:rsidRPr="007F6904">
        <w:rPr>
          <w:rStyle w:val="StyleBoldUnderline"/>
        </w:rPr>
        <w:t>freakout</w:t>
      </w:r>
      <w:proofErr w:type="spellEnd"/>
      <w:r w:rsidRPr="007F6904">
        <w:rPr>
          <w:rStyle w:val="StyleBoldUnderline"/>
        </w:rPr>
        <w:t xml:space="preserve"> last year</w:t>
      </w:r>
      <w:r w:rsidRPr="007F6904">
        <w:t>. But that isn’t stopping Russia from building new bases in the frigid north. Canada is also splurging on Arctic drones. Less assertive is the United States, which is boosting Coast Guard operations near Alaska.</w:t>
      </w:r>
    </w:p>
    <w:p w:rsidR="00C54330" w:rsidRPr="007F6904" w:rsidRDefault="00C54330" w:rsidP="00C54330">
      <w:r w:rsidRPr="007F6904">
        <w:t xml:space="preserve">On Monday, </w:t>
      </w:r>
      <w:r w:rsidRPr="007F6904">
        <w:rPr>
          <w:rStyle w:val="StyleBoldUnderline"/>
        </w:rPr>
        <w:t xml:space="preserve">Russian Security Council chief Nikolai </w:t>
      </w:r>
      <w:proofErr w:type="spellStart"/>
      <w:r w:rsidRPr="007F6904">
        <w:rPr>
          <w:rStyle w:val="StyleBoldUnderline"/>
        </w:rPr>
        <w:t>Patrushev</w:t>
      </w:r>
      <w:proofErr w:type="spellEnd"/>
      <w:r w:rsidRPr="007F6904">
        <w:rPr>
          <w:rStyle w:val="StyleBoldUnderline"/>
        </w:rPr>
        <w:t xml:space="preserve"> said Russia is planning to build a string of new naval bases in the Arctic. The bases are intended to be “key double-purpose sites” for warships “in remote areas of the Arctic Seas.” There’s no word on what those double purposes might be. Russia’s plans to create a “combined-arms force” for the Arctic</w:t>
      </w:r>
      <w:r w:rsidRPr="007F6904">
        <w:t xml:space="preserve"> is also still on track, according to Moscow-based news wire RIA </w:t>
      </w:r>
      <w:proofErr w:type="spellStart"/>
      <w:r w:rsidRPr="007F6904">
        <w:t>Novosti</w:t>
      </w:r>
      <w:proofErr w:type="spellEnd"/>
      <w:r w:rsidRPr="007F6904">
        <w:t>.</w:t>
      </w:r>
    </w:p>
    <w:p w:rsidR="00C54330" w:rsidRPr="007F6904" w:rsidRDefault="00C54330" w:rsidP="00C54330">
      <w:r w:rsidRPr="007F6904">
        <w:rPr>
          <w:rStyle w:val="StyleBoldUnderline"/>
        </w:rPr>
        <w:t>The logic behind Russia’s Arctic bases is seductive. The thinking goes like this: As global warming causes the northern polar ice to recede</w:t>
      </w:r>
      <w:r w:rsidRPr="007F6904">
        <w:t xml:space="preserve"> — and one day disappear during the summer months — </w:t>
      </w:r>
      <w:r w:rsidRPr="007F6904">
        <w:rPr>
          <w:rStyle w:val="StyleBoldUnderline"/>
        </w:rPr>
        <w:t>nations like Russia, Canada, Norway and the United States will scramble for the bountiful deposits of oil, gas and minerals hidden beneath, sparking an Arctic resource war</w:t>
      </w:r>
      <w:r w:rsidRPr="007F6904">
        <w:t xml:space="preserve">. </w:t>
      </w:r>
      <w:r w:rsidRPr="007F6904">
        <w:rPr>
          <w:rStyle w:val="StyleBoldUnderline"/>
        </w:rPr>
        <w:t>Oh, and a swarm of media reports — and even videogames — about a hypothetical war on the northern horizon</w:t>
      </w:r>
      <w:r w:rsidRPr="007F6904">
        <w:t>.</w:t>
      </w:r>
    </w:p>
    <w:p w:rsidR="00C54330" w:rsidRPr="007F6904" w:rsidRDefault="00C54330" w:rsidP="00C54330">
      <w:r w:rsidRPr="007F6904">
        <w:rPr>
          <w:rStyle w:val="Emphasis"/>
        </w:rPr>
        <w:t>But a war is exceedingly unlikely —</w:t>
      </w:r>
      <w:r w:rsidRPr="007F6904">
        <w:t xml:space="preserve"> </w:t>
      </w:r>
      <w:r w:rsidRPr="007F6904">
        <w:rPr>
          <w:rStyle w:val="StyleBoldUnderline"/>
        </w:rPr>
        <w:t>because Russia would lose.</w:t>
      </w:r>
      <w:r w:rsidRPr="007F6904">
        <w:t xml:space="preserve"> For one, </w:t>
      </w:r>
      <w:r w:rsidRPr="007F6904">
        <w:rPr>
          <w:rStyle w:val="StyleBoldUnderline"/>
        </w:rPr>
        <w:t>the United States has an overwhelming and decisive advantage in submarines</w:t>
      </w:r>
      <w:r w:rsidRPr="007F6904">
        <w:t xml:space="preserve">. </w:t>
      </w:r>
      <w:r w:rsidRPr="007F6904">
        <w:rPr>
          <w:rStyle w:val="StyleBoldUnderline"/>
        </w:rPr>
        <w:t xml:space="preserve">U.S. subs are more advanced, there are more of them, and their crews are better trained. </w:t>
      </w:r>
      <w:proofErr w:type="gramStart"/>
      <w:r w:rsidRPr="007F6904">
        <w:rPr>
          <w:rStyle w:val="StyleBoldUnderline"/>
        </w:rPr>
        <w:t>It’s</w:t>
      </w:r>
      <w:proofErr w:type="gramEnd"/>
      <w:r w:rsidRPr="007F6904">
        <w:rPr>
          <w:rStyle w:val="StyleBoldUnderline"/>
        </w:rPr>
        <w:t xml:space="preserve"> unlikely Arctic nations would also begin killing each other over low-key — and remote — territorial disputes</w:t>
      </w:r>
      <w:r w:rsidRPr="007F6904">
        <w:t>.</w:t>
      </w:r>
    </w:p>
    <w:p w:rsidR="00C54330" w:rsidRPr="007F6904" w:rsidRDefault="00C54330" w:rsidP="00C54330"/>
    <w:p w:rsidR="00C54330" w:rsidRPr="007F6904" w:rsidRDefault="00C54330" w:rsidP="00C54330"/>
    <w:p w:rsidR="00795C46" w:rsidRPr="007F6904" w:rsidRDefault="00795C46" w:rsidP="00795C46">
      <w:pPr>
        <w:pStyle w:val="Heading3"/>
      </w:pPr>
      <w:r>
        <w:lastRenderedPageBreak/>
        <w:t xml:space="preserve">a/t: Ukraine </w:t>
      </w:r>
    </w:p>
    <w:p w:rsidR="007D294B" w:rsidRPr="007F6904" w:rsidRDefault="007D294B" w:rsidP="007F6904">
      <w:pPr>
        <w:rPr>
          <w:rStyle w:val="StyleStyleBold12pt"/>
        </w:rPr>
      </w:pPr>
    </w:p>
    <w:p w:rsidR="007D294B" w:rsidRPr="007F6904" w:rsidRDefault="007D294B" w:rsidP="007F6904">
      <w:pPr>
        <w:pStyle w:val="Heading4"/>
        <w:spacing w:before="0"/>
        <w:rPr>
          <w:rFonts w:cs="Times New Roman"/>
        </w:rPr>
      </w:pPr>
      <w:r w:rsidRPr="007F6904">
        <w:rPr>
          <w:rFonts w:cs="Times New Roman"/>
        </w:rPr>
        <w:t>No US-Russia Cold war; Ukraine does not matter</w:t>
      </w:r>
    </w:p>
    <w:p w:rsidR="007D294B" w:rsidRPr="007F6904" w:rsidRDefault="007D294B" w:rsidP="006D5FD8">
      <w:pPr>
        <w:rPr>
          <w:b/>
          <w:bCs/>
          <w:sz w:val="28"/>
        </w:rPr>
      </w:pPr>
      <w:r w:rsidRPr="007F6904">
        <w:rPr>
          <w:rStyle w:val="StyleStyleBold12pt"/>
        </w:rPr>
        <w:t>Lucas, White House correspondent, 4/14</w:t>
      </w:r>
      <w:r w:rsidRPr="007F6904">
        <w:rPr>
          <w:rStyle w:val="StyleBoldUnderline"/>
        </w:rPr>
        <w:br/>
      </w:r>
      <w:r w:rsidRPr="007F6904">
        <w:t xml:space="preserve">(Fred, M.S. at Columbia University Graduate School of Journalism, 4/14/14, The Blaze, “White House: U.S. and Russia Are Not in a New Cold War”, </w:t>
      </w:r>
      <w:hyperlink r:id="rId79" w:history="1">
        <w:r w:rsidRPr="007F6904">
          <w:rPr>
            <w:rStyle w:val="Hyperlink"/>
          </w:rPr>
          <w:t>http://www.theblaze.com/stories/2014/04/14/white-house-u-s-and-russia-are-not-in-a-new-cold-war/</w:t>
        </w:r>
      </w:hyperlink>
      <w:r w:rsidRPr="007F6904">
        <w:t>, Accessed 7/12/14, AA)</w:t>
      </w:r>
    </w:p>
    <w:p w:rsidR="007D294B" w:rsidRPr="007F6904" w:rsidRDefault="007D294B" w:rsidP="006D5FD8">
      <w:r w:rsidRPr="007F6904">
        <w:rPr>
          <w:rStyle w:val="StyleBoldUnderline"/>
        </w:rPr>
        <w:t>The United States and Russia are not in a new Cold War, despite still-rising tensions over the situation in Ukraine,</w:t>
      </w:r>
      <w:r w:rsidRPr="007F6904">
        <w:t xml:space="preserve"> White House press secretary Jay Carney asserted Monday.</w:t>
      </w:r>
    </w:p>
    <w:p w:rsidR="007D294B" w:rsidRPr="007F6904" w:rsidRDefault="007D294B" w:rsidP="006D5FD8">
      <w:r w:rsidRPr="007F6904">
        <w:t>“We are not in a Cold War because I think it’s important to remember what the dynamics of the Cold War were,” Carney said in response to a question during his press briefing. “</w:t>
      </w:r>
      <w:r w:rsidRPr="007F6904">
        <w:rPr>
          <w:rStyle w:val="StyleBoldUnderline"/>
        </w:rPr>
        <w:t>You had two superpowers. You had two economic blocs. You had two military blocs. There aren’t two of any of those things today. Russia is not the Soviet Union. There is no Warsaw Pact. There is no Soviet economic bloc</w:t>
      </w:r>
      <w:r w:rsidRPr="007F6904">
        <w:t>.”</w:t>
      </w:r>
    </w:p>
    <w:p w:rsidR="007D294B" w:rsidRPr="007F6904" w:rsidRDefault="007D294B" w:rsidP="006D5FD8">
      <w:r w:rsidRPr="007F6904">
        <w:t>Carney said that Obama would likely have a phone call with Russian President Vladimir Putin Monday. Carney also confirmed that Central Intelligence Agency Director John Brennan was in Kiev over the weekend.</w:t>
      </w:r>
    </w:p>
    <w:p w:rsidR="007D294B" w:rsidRPr="007F6904" w:rsidRDefault="007D294B" w:rsidP="006D5FD8">
      <w:r w:rsidRPr="007F6904">
        <w:t>Carney repeatedly vowed there would be more costs for Russia if its aggression toward Ukraine continues. The U.S. is considering stiffer economic sanctions against Russia.</w:t>
      </w:r>
    </w:p>
    <w:p w:rsidR="007D294B" w:rsidRPr="007F6904" w:rsidRDefault="007D294B" w:rsidP="006D5FD8">
      <w:r w:rsidRPr="007F6904">
        <w:t>Over the weekend, a Russian fighter jet flew directly over a U.S. Navy destroyer in the Black Sea. Carney called this “provocative and unprofessional.”</w:t>
      </w:r>
    </w:p>
    <w:p w:rsidR="007D294B" w:rsidRPr="007F6904" w:rsidRDefault="007D294B" w:rsidP="006D5FD8">
      <w:r w:rsidRPr="007F6904">
        <w:t>“The United States is working with partners and allies from around the world and especially in Europe, including partners and allies that are nations that used to fall within the Soviet bloc,” Carney said. “In pursuit of the simple proposition that a nation’s territorial and sovereign integrity have to be respected and should not be violated, and should violations occur, should.”</w:t>
      </w:r>
    </w:p>
    <w:p w:rsidR="007D294B" w:rsidRPr="007F6904" w:rsidRDefault="007D294B" w:rsidP="006D5FD8">
      <w:pPr>
        <w:rPr>
          <w:rStyle w:val="StyleBoldUnderline"/>
        </w:rPr>
      </w:pPr>
      <w:r w:rsidRPr="007F6904">
        <w:rPr>
          <w:rStyle w:val="StyleBoldUnderline"/>
        </w:rPr>
        <w:t xml:space="preserve">“There’s no question the current relationship we have with Russia has been strained by the actions, the provocative behavior of Russia in Ukraine,” </w:t>
      </w:r>
      <w:r w:rsidRPr="007F6904">
        <w:t xml:space="preserve">Carney said. </w:t>
      </w:r>
      <w:r w:rsidRPr="007F6904">
        <w:rPr>
          <w:rStyle w:val="StyleBoldUnderline"/>
        </w:rPr>
        <w:t>“But we as an administration and as a country pursue a relationship with Russia that is very clear-eyed, which is as we’re doing today and we’ve been doing for some time, makes clear that we have profound disagreements with Russia and if necessary we impose costs.”</w:t>
      </w:r>
    </w:p>
    <w:p w:rsidR="007D294B" w:rsidRPr="007F6904" w:rsidRDefault="007D294B" w:rsidP="007F6904"/>
    <w:sectPr w:rsidR="007D294B" w:rsidRPr="007F69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4DC7" w:rsidRDefault="00464DC7" w:rsidP="005F5576">
      <w:r>
        <w:separator/>
      </w:r>
    </w:p>
  </w:endnote>
  <w:endnote w:type="continuationSeparator" w:id="0">
    <w:p w:rsidR="00464DC7" w:rsidRDefault="00464DC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4DC7" w:rsidRDefault="00464DC7" w:rsidP="005F5576">
      <w:r>
        <w:separator/>
      </w:r>
    </w:p>
  </w:footnote>
  <w:footnote w:type="continuationSeparator" w:id="0">
    <w:p w:rsidR="00464DC7" w:rsidRDefault="00464DC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E2B428C"/>
    <w:multiLevelType w:val="hybridMultilevel"/>
    <w:tmpl w:val="5AD41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294B"/>
    <w:rsid w:val="000022F2"/>
    <w:rsid w:val="0000459F"/>
    <w:rsid w:val="00004EB4"/>
    <w:rsid w:val="00020CE0"/>
    <w:rsid w:val="0002196C"/>
    <w:rsid w:val="00021F29"/>
    <w:rsid w:val="00027EED"/>
    <w:rsid w:val="0003041D"/>
    <w:rsid w:val="00033028"/>
    <w:rsid w:val="000360A7"/>
    <w:rsid w:val="00052A1D"/>
    <w:rsid w:val="00055E12"/>
    <w:rsid w:val="00056818"/>
    <w:rsid w:val="00064A59"/>
    <w:rsid w:val="0007162E"/>
    <w:rsid w:val="00073B9A"/>
    <w:rsid w:val="00090287"/>
    <w:rsid w:val="00090BA2"/>
    <w:rsid w:val="000978A3"/>
    <w:rsid w:val="00097D7E"/>
    <w:rsid w:val="000A1D39"/>
    <w:rsid w:val="000A4FA5"/>
    <w:rsid w:val="000B61C8"/>
    <w:rsid w:val="000B6C9F"/>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23AB"/>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2A89"/>
    <w:rsid w:val="00217499"/>
    <w:rsid w:val="0024023F"/>
    <w:rsid w:val="00240C4E"/>
    <w:rsid w:val="00243DC0"/>
    <w:rsid w:val="00250E16"/>
    <w:rsid w:val="00257696"/>
    <w:rsid w:val="0026382E"/>
    <w:rsid w:val="00265763"/>
    <w:rsid w:val="002671BA"/>
    <w:rsid w:val="00272786"/>
    <w:rsid w:val="00287AB7"/>
    <w:rsid w:val="002925E3"/>
    <w:rsid w:val="00294D00"/>
    <w:rsid w:val="002A213E"/>
    <w:rsid w:val="002A612B"/>
    <w:rsid w:val="002B68A4"/>
    <w:rsid w:val="002C571D"/>
    <w:rsid w:val="002C5772"/>
    <w:rsid w:val="002D0374"/>
    <w:rsid w:val="002D2946"/>
    <w:rsid w:val="002D529E"/>
    <w:rsid w:val="002D64EB"/>
    <w:rsid w:val="002D6BD6"/>
    <w:rsid w:val="002E4DD9"/>
    <w:rsid w:val="002F0314"/>
    <w:rsid w:val="00305C36"/>
    <w:rsid w:val="0031182D"/>
    <w:rsid w:val="00314B9D"/>
    <w:rsid w:val="00315CA2"/>
    <w:rsid w:val="00316FEB"/>
    <w:rsid w:val="00326EEB"/>
    <w:rsid w:val="0033078A"/>
    <w:rsid w:val="00331559"/>
    <w:rsid w:val="00341D6C"/>
    <w:rsid w:val="00344E91"/>
    <w:rsid w:val="00347123"/>
    <w:rsid w:val="0034756E"/>
    <w:rsid w:val="00347E74"/>
    <w:rsid w:val="00351D97"/>
    <w:rsid w:val="00352E05"/>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1485"/>
    <w:rsid w:val="004138EF"/>
    <w:rsid w:val="00415B89"/>
    <w:rsid w:val="004319DE"/>
    <w:rsid w:val="00435232"/>
    <w:rsid w:val="004400EA"/>
    <w:rsid w:val="00450882"/>
    <w:rsid w:val="00451C20"/>
    <w:rsid w:val="00452001"/>
    <w:rsid w:val="0045442E"/>
    <w:rsid w:val="004564E2"/>
    <w:rsid w:val="00462418"/>
    <w:rsid w:val="00464DC7"/>
    <w:rsid w:val="00471A70"/>
    <w:rsid w:val="00473A79"/>
    <w:rsid w:val="00475E03"/>
    <w:rsid w:val="00476723"/>
    <w:rsid w:val="0047798D"/>
    <w:rsid w:val="004931DE"/>
    <w:rsid w:val="004A6083"/>
    <w:rsid w:val="004A6E81"/>
    <w:rsid w:val="004A7806"/>
    <w:rsid w:val="004A7F6F"/>
    <w:rsid w:val="004B0545"/>
    <w:rsid w:val="004B65F1"/>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22F"/>
    <w:rsid w:val="005579BF"/>
    <w:rsid w:val="00560C3E"/>
    <w:rsid w:val="00563468"/>
    <w:rsid w:val="00564EC2"/>
    <w:rsid w:val="00565EAE"/>
    <w:rsid w:val="00567810"/>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0E42"/>
    <w:rsid w:val="00693039"/>
    <w:rsid w:val="00693A5A"/>
    <w:rsid w:val="006B302F"/>
    <w:rsid w:val="006C64D4"/>
    <w:rsid w:val="006D5FD8"/>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5C46"/>
    <w:rsid w:val="00797B76"/>
    <w:rsid w:val="007A3D06"/>
    <w:rsid w:val="007B383B"/>
    <w:rsid w:val="007C350D"/>
    <w:rsid w:val="007C3689"/>
    <w:rsid w:val="007C3C9B"/>
    <w:rsid w:val="007D294B"/>
    <w:rsid w:val="007D3012"/>
    <w:rsid w:val="007D65A7"/>
    <w:rsid w:val="007E3F59"/>
    <w:rsid w:val="007E5043"/>
    <w:rsid w:val="007E5183"/>
    <w:rsid w:val="007F6904"/>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12B7"/>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0C3D"/>
    <w:rsid w:val="009C4298"/>
    <w:rsid w:val="009D318C"/>
    <w:rsid w:val="00A10B8B"/>
    <w:rsid w:val="00A20D78"/>
    <w:rsid w:val="00A2174A"/>
    <w:rsid w:val="00A26733"/>
    <w:rsid w:val="00A301FD"/>
    <w:rsid w:val="00A3595E"/>
    <w:rsid w:val="00A46C7F"/>
    <w:rsid w:val="00A62C0B"/>
    <w:rsid w:val="00A73245"/>
    <w:rsid w:val="00A77145"/>
    <w:rsid w:val="00A82989"/>
    <w:rsid w:val="00A904FE"/>
    <w:rsid w:val="00A9262C"/>
    <w:rsid w:val="00AB3B76"/>
    <w:rsid w:val="00AB61DD"/>
    <w:rsid w:val="00AC06EF"/>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A07FC"/>
    <w:rsid w:val="00BB02F2"/>
    <w:rsid w:val="00BB58BD"/>
    <w:rsid w:val="00BB6A26"/>
    <w:rsid w:val="00BC1034"/>
    <w:rsid w:val="00BE2408"/>
    <w:rsid w:val="00BE3EC6"/>
    <w:rsid w:val="00BE5BEB"/>
    <w:rsid w:val="00BE6528"/>
    <w:rsid w:val="00C0087A"/>
    <w:rsid w:val="00C05F9D"/>
    <w:rsid w:val="00C132CC"/>
    <w:rsid w:val="00C27212"/>
    <w:rsid w:val="00C34185"/>
    <w:rsid w:val="00C42DD6"/>
    <w:rsid w:val="00C54330"/>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5479"/>
    <w:rsid w:val="00DC701C"/>
    <w:rsid w:val="00DD60FA"/>
    <w:rsid w:val="00DD7F91"/>
    <w:rsid w:val="00DF0914"/>
    <w:rsid w:val="00E00376"/>
    <w:rsid w:val="00E01016"/>
    <w:rsid w:val="00E043B1"/>
    <w:rsid w:val="00E12E06"/>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3C26"/>
    <w:rsid w:val="00EB0A4F"/>
    <w:rsid w:val="00EB2CDE"/>
    <w:rsid w:val="00EC1A81"/>
    <w:rsid w:val="00EC7E5C"/>
    <w:rsid w:val="00ED28FE"/>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80E6E"/>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6781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678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6781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6781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6781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678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7810"/>
  </w:style>
  <w:style w:type="character" w:customStyle="1" w:styleId="Heading1Char">
    <w:name w:val="Heading 1 Char"/>
    <w:aliases w:val="Pocket Char"/>
    <w:basedOn w:val="DefaultParagraphFont"/>
    <w:link w:val="Heading1"/>
    <w:uiPriority w:val="1"/>
    <w:rsid w:val="0056781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6781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67810"/>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567810"/>
    <w:rPr>
      <w:rFonts w:ascii="Calibri" w:eastAsiaTheme="majorEastAsia" w:hAnsi="Calibri" w:cstheme="majorBidi"/>
      <w:b/>
      <w:bCs/>
      <w:iCs/>
      <w:sz w:val="26"/>
    </w:rPr>
  </w:style>
  <w:style w:type="character" w:styleId="Emphasis">
    <w:name w:val="Emphasis"/>
    <w:aliases w:val="emphasis in card,tag2,Size 10,Minimized,Underlined,Highlighted,Evidence,minimized,CD Card,ED - Tag,emphasis,Bold Underline,Emphasis!!,small,Qualifications,normal card text,bold underline"/>
    <w:basedOn w:val="DefaultParagraphFont"/>
    <w:uiPriority w:val="7"/>
    <w:qFormat/>
    <w:rsid w:val="0056781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67810"/>
    <w:rPr>
      <w:b/>
      <w:bCs/>
    </w:rPr>
  </w:style>
  <w:style w:type="character" w:customStyle="1" w:styleId="StyleBoldUnderline">
    <w:name w:val="Style Bold Underline"/>
    <w:aliases w:val="Intense Emphasis,Underline,Style Underline,apple-style-span + 6 pt,Bold,Kern at 16 pt,Intense Emphasis1,Style,Intense Emphasis11,Intense Emphasis2,Intense Emphasis111,HHeading 3 + 12 pt,Cards + Font: 12 pt Char,ci,c,cite,Bo"/>
    <w:basedOn w:val="DefaultParagraphFont"/>
    <w:uiPriority w:val="6"/>
    <w:qFormat/>
    <w:rsid w:val="00567810"/>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
    <w:basedOn w:val="StyleBold"/>
    <w:uiPriority w:val="5"/>
    <w:qFormat/>
    <w:rsid w:val="00567810"/>
    <w:rPr>
      <w:b/>
      <w:bCs/>
      <w:sz w:val="26"/>
      <w:u w:val="none"/>
    </w:rPr>
  </w:style>
  <w:style w:type="paragraph" w:styleId="Header">
    <w:name w:val="header"/>
    <w:basedOn w:val="Normal"/>
    <w:link w:val="HeaderChar"/>
    <w:uiPriority w:val="99"/>
    <w:semiHidden/>
    <w:rsid w:val="00567810"/>
    <w:pPr>
      <w:tabs>
        <w:tab w:val="center" w:pos="4680"/>
        <w:tab w:val="right" w:pos="9360"/>
      </w:tabs>
    </w:pPr>
  </w:style>
  <w:style w:type="character" w:customStyle="1" w:styleId="HeaderChar">
    <w:name w:val="Header Char"/>
    <w:basedOn w:val="DefaultParagraphFont"/>
    <w:link w:val="Header"/>
    <w:uiPriority w:val="99"/>
    <w:semiHidden/>
    <w:rsid w:val="00567810"/>
    <w:rPr>
      <w:rFonts w:ascii="Calibri" w:hAnsi="Calibri" w:cs="Calibri"/>
    </w:rPr>
  </w:style>
  <w:style w:type="paragraph" w:styleId="Footer">
    <w:name w:val="footer"/>
    <w:basedOn w:val="Normal"/>
    <w:link w:val="FooterChar"/>
    <w:uiPriority w:val="99"/>
    <w:semiHidden/>
    <w:rsid w:val="00567810"/>
    <w:pPr>
      <w:tabs>
        <w:tab w:val="center" w:pos="4680"/>
        <w:tab w:val="right" w:pos="9360"/>
      </w:tabs>
    </w:pPr>
  </w:style>
  <w:style w:type="character" w:customStyle="1" w:styleId="FooterChar">
    <w:name w:val="Footer Char"/>
    <w:basedOn w:val="DefaultParagraphFont"/>
    <w:link w:val="Footer"/>
    <w:uiPriority w:val="99"/>
    <w:semiHidden/>
    <w:rsid w:val="00567810"/>
    <w:rPr>
      <w:rFonts w:ascii="Calibri" w:hAnsi="Calibri" w:cs="Calibri"/>
    </w:rPr>
  </w:style>
  <w:style w:type="character" w:styleId="Hyperlink">
    <w:name w:val="Hyperlink"/>
    <w:aliases w:val="heading 1 (block title),Card Text,Important,Read,Internet Link"/>
    <w:basedOn w:val="DefaultParagraphFont"/>
    <w:uiPriority w:val="99"/>
    <w:rsid w:val="00567810"/>
    <w:rPr>
      <w:color w:val="auto"/>
      <w:u w:val="none"/>
    </w:rPr>
  </w:style>
  <w:style w:type="character" w:styleId="FollowedHyperlink">
    <w:name w:val="FollowedHyperlink"/>
    <w:basedOn w:val="DefaultParagraphFont"/>
    <w:uiPriority w:val="99"/>
    <w:semiHidden/>
    <w:rsid w:val="00567810"/>
    <w:rPr>
      <w:color w:val="auto"/>
      <w:u w:val="none"/>
    </w:rPr>
  </w:style>
  <w:style w:type="paragraph" w:styleId="NoSpacing">
    <w:name w:val="No Spacing"/>
    <w:uiPriority w:val="1"/>
    <w:qFormat/>
    <w:rsid w:val="007D294B"/>
    <w:pPr>
      <w:spacing w:after="0" w:line="240" w:lineRule="auto"/>
    </w:pPr>
  </w:style>
  <w:style w:type="character" w:customStyle="1" w:styleId="apple-converted-space">
    <w:name w:val="apple-converted-space"/>
    <w:basedOn w:val="DefaultParagraphFont"/>
    <w:rsid w:val="007D294B"/>
  </w:style>
  <w:style w:type="paragraph" w:styleId="ListParagraph">
    <w:name w:val="List Paragraph"/>
    <w:basedOn w:val="Normal"/>
    <w:uiPriority w:val="34"/>
    <w:rsid w:val="007D294B"/>
    <w:pPr>
      <w:ind w:left="720"/>
      <w:contextualSpacing/>
    </w:pPr>
  </w:style>
  <w:style w:type="paragraph" w:styleId="NormalWeb">
    <w:name w:val="Normal (Web)"/>
    <w:basedOn w:val="Normal"/>
    <w:uiPriority w:val="99"/>
    <w:semiHidden/>
    <w:unhideWhenUsed/>
    <w:rsid w:val="007D294B"/>
    <w:pPr>
      <w:spacing w:before="100" w:beforeAutospacing="1" w:after="100" w:afterAutospacing="1"/>
    </w:pPr>
    <w:rPr>
      <w:rFonts w:eastAsia="Times New Roman"/>
      <w:sz w:val="24"/>
      <w:szCs w:val="24"/>
    </w:rPr>
  </w:style>
  <w:style w:type="paragraph" w:styleId="CommentText">
    <w:name w:val="annotation text"/>
    <w:basedOn w:val="Normal"/>
    <w:link w:val="CommentTextChar"/>
    <w:uiPriority w:val="99"/>
    <w:semiHidden/>
    <w:unhideWhenUsed/>
    <w:rsid w:val="007D294B"/>
    <w:rPr>
      <w:sz w:val="20"/>
      <w:szCs w:val="20"/>
    </w:rPr>
  </w:style>
  <w:style w:type="character" w:customStyle="1" w:styleId="CommentTextChar">
    <w:name w:val="Comment Text Char"/>
    <w:basedOn w:val="DefaultParagraphFont"/>
    <w:link w:val="CommentText"/>
    <w:uiPriority w:val="99"/>
    <w:semiHidden/>
    <w:rsid w:val="007D294B"/>
    <w:rPr>
      <w:rFonts w:ascii="Times New Roman" w:hAnsi="Times New Roman" w:cs="Times New Roman"/>
      <w:sz w:val="20"/>
      <w:szCs w:val="20"/>
    </w:rPr>
  </w:style>
  <w:style w:type="character" w:customStyle="1" w:styleId="BalloonTextChar">
    <w:name w:val="Balloon Text Char"/>
    <w:basedOn w:val="DefaultParagraphFont"/>
    <w:link w:val="BalloonText"/>
    <w:uiPriority w:val="99"/>
    <w:semiHidden/>
    <w:rsid w:val="007D294B"/>
    <w:rPr>
      <w:rFonts w:ascii="Segoe UI" w:hAnsi="Segoe UI" w:cs="Segoe UI"/>
      <w:sz w:val="18"/>
      <w:szCs w:val="18"/>
    </w:rPr>
  </w:style>
  <w:style w:type="paragraph" w:styleId="BalloonText">
    <w:name w:val="Balloon Text"/>
    <w:basedOn w:val="Normal"/>
    <w:link w:val="BalloonTextChar"/>
    <w:uiPriority w:val="99"/>
    <w:semiHidden/>
    <w:unhideWhenUsed/>
    <w:rsid w:val="007D294B"/>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6781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678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6781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6781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6781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5678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7810"/>
  </w:style>
  <w:style w:type="character" w:customStyle="1" w:styleId="Heading1Char">
    <w:name w:val="Heading 1 Char"/>
    <w:aliases w:val="Pocket Char"/>
    <w:basedOn w:val="DefaultParagraphFont"/>
    <w:link w:val="Heading1"/>
    <w:uiPriority w:val="1"/>
    <w:rsid w:val="0056781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67810"/>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567810"/>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567810"/>
    <w:rPr>
      <w:rFonts w:ascii="Calibri" w:eastAsiaTheme="majorEastAsia" w:hAnsi="Calibri" w:cstheme="majorBidi"/>
      <w:b/>
      <w:bCs/>
      <w:iCs/>
      <w:sz w:val="26"/>
    </w:rPr>
  </w:style>
  <w:style w:type="character" w:styleId="Emphasis">
    <w:name w:val="Emphasis"/>
    <w:aliases w:val="emphasis in card,tag2,Size 10,Minimized,Underlined,Highlighted,Evidence,minimized,CD Card,ED - Tag,emphasis,Bold Underline,Emphasis!!,small,Qualifications,normal card text,bold underline"/>
    <w:basedOn w:val="DefaultParagraphFont"/>
    <w:uiPriority w:val="7"/>
    <w:qFormat/>
    <w:rsid w:val="0056781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67810"/>
    <w:rPr>
      <w:b/>
      <w:bCs/>
    </w:rPr>
  </w:style>
  <w:style w:type="character" w:customStyle="1" w:styleId="StyleBoldUnderline">
    <w:name w:val="Style Bold Underline"/>
    <w:aliases w:val="Intense Emphasis,Underline,Style Underline,apple-style-span + 6 pt,Bold,Kern at 16 pt,Intense Emphasis1,Style,Intense Emphasis11,Intense Emphasis2,Intense Emphasis111,HHeading 3 + 12 pt,Cards + Font: 12 pt Char,ci,c,cite,Bo"/>
    <w:basedOn w:val="DefaultParagraphFont"/>
    <w:uiPriority w:val="6"/>
    <w:qFormat/>
    <w:rsid w:val="00567810"/>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Style Style Bold + 13 pt,tagld + 12 pt,Style Style Bold + 11 pt"/>
    <w:basedOn w:val="StyleBold"/>
    <w:uiPriority w:val="5"/>
    <w:qFormat/>
    <w:rsid w:val="00567810"/>
    <w:rPr>
      <w:b/>
      <w:bCs/>
      <w:sz w:val="26"/>
      <w:u w:val="none"/>
    </w:rPr>
  </w:style>
  <w:style w:type="paragraph" w:styleId="Header">
    <w:name w:val="header"/>
    <w:basedOn w:val="Normal"/>
    <w:link w:val="HeaderChar"/>
    <w:uiPriority w:val="99"/>
    <w:semiHidden/>
    <w:rsid w:val="00567810"/>
    <w:pPr>
      <w:tabs>
        <w:tab w:val="center" w:pos="4680"/>
        <w:tab w:val="right" w:pos="9360"/>
      </w:tabs>
    </w:pPr>
  </w:style>
  <w:style w:type="character" w:customStyle="1" w:styleId="HeaderChar">
    <w:name w:val="Header Char"/>
    <w:basedOn w:val="DefaultParagraphFont"/>
    <w:link w:val="Header"/>
    <w:uiPriority w:val="99"/>
    <w:semiHidden/>
    <w:rsid w:val="00567810"/>
    <w:rPr>
      <w:rFonts w:ascii="Calibri" w:hAnsi="Calibri" w:cs="Calibri"/>
    </w:rPr>
  </w:style>
  <w:style w:type="paragraph" w:styleId="Footer">
    <w:name w:val="footer"/>
    <w:basedOn w:val="Normal"/>
    <w:link w:val="FooterChar"/>
    <w:uiPriority w:val="99"/>
    <w:semiHidden/>
    <w:rsid w:val="00567810"/>
    <w:pPr>
      <w:tabs>
        <w:tab w:val="center" w:pos="4680"/>
        <w:tab w:val="right" w:pos="9360"/>
      </w:tabs>
    </w:pPr>
  </w:style>
  <w:style w:type="character" w:customStyle="1" w:styleId="FooterChar">
    <w:name w:val="Footer Char"/>
    <w:basedOn w:val="DefaultParagraphFont"/>
    <w:link w:val="Footer"/>
    <w:uiPriority w:val="99"/>
    <w:semiHidden/>
    <w:rsid w:val="00567810"/>
    <w:rPr>
      <w:rFonts w:ascii="Calibri" w:hAnsi="Calibri" w:cs="Calibri"/>
    </w:rPr>
  </w:style>
  <w:style w:type="character" w:styleId="Hyperlink">
    <w:name w:val="Hyperlink"/>
    <w:aliases w:val="heading 1 (block title),Card Text,Important,Read,Internet Link"/>
    <w:basedOn w:val="DefaultParagraphFont"/>
    <w:uiPriority w:val="99"/>
    <w:rsid w:val="00567810"/>
    <w:rPr>
      <w:color w:val="auto"/>
      <w:u w:val="none"/>
    </w:rPr>
  </w:style>
  <w:style w:type="character" w:styleId="FollowedHyperlink">
    <w:name w:val="FollowedHyperlink"/>
    <w:basedOn w:val="DefaultParagraphFont"/>
    <w:uiPriority w:val="99"/>
    <w:semiHidden/>
    <w:rsid w:val="00567810"/>
    <w:rPr>
      <w:color w:val="auto"/>
      <w:u w:val="none"/>
    </w:rPr>
  </w:style>
  <w:style w:type="paragraph" w:styleId="NoSpacing">
    <w:name w:val="No Spacing"/>
    <w:uiPriority w:val="1"/>
    <w:qFormat/>
    <w:rsid w:val="007D294B"/>
    <w:pPr>
      <w:spacing w:after="0" w:line="240" w:lineRule="auto"/>
    </w:pPr>
  </w:style>
  <w:style w:type="character" w:customStyle="1" w:styleId="apple-converted-space">
    <w:name w:val="apple-converted-space"/>
    <w:basedOn w:val="DefaultParagraphFont"/>
    <w:rsid w:val="007D294B"/>
  </w:style>
  <w:style w:type="paragraph" w:styleId="ListParagraph">
    <w:name w:val="List Paragraph"/>
    <w:basedOn w:val="Normal"/>
    <w:uiPriority w:val="34"/>
    <w:rsid w:val="007D294B"/>
    <w:pPr>
      <w:ind w:left="720"/>
      <w:contextualSpacing/>
    </w:pPr>
  </w:style>
  <w:style w:type="paragraph" w:styleId="NormalWeb">
    <w:name w:val="Normal (Web)"/>
    <w:basedOn w:val="Normal"/>
    <w:uiPriority w:val="99"/>
    <w:semiHidden/>
    <w:unhideWhenUsed/>
    <w:rsid w:val="007D294B"/>
    <w:pPr>
      <w:spacing w:before="100" w:beforeAutospacing="1" w:after="100" w:afterAutospacing="1"/>
    </w:pPr>
    <w:rPr>
      <w:rFonts w:eastAsia="Times New Roman"/>
      <w:sz w:val="24"/>
      <w:szCs w:val="24"/>
    </w:rPr>
  </w:style>
  <w:style w:type="paragraph" w:styleId="CommentText">
    <w:name w:val="annotation text"/>
    <w:basedOn w:val="Normal"/>
    <w:link w:val="CommentTextChar"/>
    <w:uiPriority w:val="99"/>
    <w:semiHidden/>
    <w:unhideWhenUsed/>
    <w:rsid w:val="007D294B"/>
    <w:rPr>
      <w:sz w:val="20"/>
      <w:szCs w:val="20"/>
    </w:rPr>
  </w:style>
  <w:style w:type="character" w:customStyle="1" w:styleId="CommentTextChar">
    <w:name w:val="Comment Text Char"/>
    <w:basedOn w:val="DefaultParagraphFont"/>
    <w:link w:val="CommentText"/>
    <w:uiPriority w:val="99"/>
    <w:semiHidden/>
    <w:rsid w:val="007D294B"/>
    <w:rPr>
      <w:rFonts w:ascii="Times New Roman" w:hAnsi="Times New Roman" w:cs="Times New Roman"/>
      <w:sz w:val="20"/>
      <w:szCs w:val="20"/>
    </w:rPr>
  </w:style>
  <w:style w:type="character" w:customStyle="1" w:styleId="BalloonTextChar">
    <w:name w:val="Balloon Text Char"/>
    <w:basedOn w:val="DefaultParagraphFont"/>
    <w:link w:val="BalloonText"/>
    <w:uiPriority w:val="99"/>
    <w:semiHidden/>
    <w:rsid w:val="007D294B"/>
    <w:rPr>
      <w:rFonts w:ascii="Segoe UI" w:hAnsi="Segoe UI" w:cs="Segoe UI"/>
      <w:sz w:val="18"/>
      <w:szCs w:val="18"/>
    </w:rPr>
  </w:style>
  <w:style w:type="paragraph" w:styleId="BalloonText">
    <w:name w:val="Balloon Text"/>
    <w:basedOn w:val="Normal"/>
    <w:link w:val="BalloonTextChar"/>
    <w:uiPriority w:val="99"/>
    <w:semiHidden/>
    <w:unhideWhenUsed/>
    <w:rsid w:val="007D2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psnews.net/2012/12/the-frightening-scenario-of-the-nuclear-war/" TargetMode="External"/><Relationship Id="rId18" Type="http://schemas.openxmlformats.org/officeDocument/2006/relationships/hyperlink" Target="http://rt.com/news/168516-russian-underwater-glider-drone/" TargetMode="External"/><Relationship Id="rId26" Type="http://schemas.openxmlformats.org/officeDocument/2006/relationships/hyperlink" Target="http://www.nytimes.com/2014/06/10/business/international/for-western-oil-companies-expanding-in-russia-is-a-dance-around-sanctions.html" TargetMode="External"/><Relationship Id="rId39" Type="http://schemas.openxmlformats.org/officeDocument/2006/relationships/hyperlink" Target="http://analysis.nuclearenergyinsider.com/small-modular-reactors/how-do-russia-and-us-measure-smrs" TargetMode="External"/><Relationship Id="rId21" Type="http://schemas.openxmlformats.org/officeDocument/2006/relationships/hyperlink" Target="http://motherboard.vice.com/read/canada-and-russias-race-for-arctic-oil-is-heating-up" TargetMode="External"/><Relationship Id="rId34" Type="http://schemas.openxmlformats.org/officeDocument/2006/relationships/hyperlink" Target="http://soufangroup.com/tsg-intelbrief-the-gas-bloc-russias-sphere-of-energy-influence/" TargetMode="External"/><Relationship Id="rId42" Type="http://schemas.openxmlformats.org/officeDocument/2006/relationships/hyperlink" Target="http://www.sensorsandsystems.com/dialog/perspectives/33571-is-innovation-of-geospatial-technology-destined-to-always-be-driven-by-military-budgets.html" TargetMode="External"/><Relationship Id="rId47" Type="http://schemas.openxmlformats.org/officeDocument/2006/relationships/hyperlink" Target="http://www.truth-out.org/archive/item/79911-violating-someones-sphere-of-influence-can-be-dangerous" TargetMode="External"/><Relationship Id="rId50" Type="http://schemas.openxmlformats.org/officeDocument/2006/relationships/hyperlink" Target="http://nationalinterest.org/feature/seven-ways-new-cold-war-russia-will-be-differentt-10439" TargetMode="External"/><Relationship Id="rId55" Type="http://schemas.openxmlformats.org/officeDocument/2006/relationships/hyperlink" Target="http://www.csmonitor.com/2004/0910/p09s03-cods.html" TargetMode="External"/><Relationship Id="rId63" Type="http://schemas.openxmlformats.org/officeDocument/2006/relationships/hyperlink" Target="http://www.nato.int/terrorism/five.htm" TargetMode="External"/><Relationship Id="rId68" Type="http://schemas.openxmlformats.org/officeDocument/2006/relationships/hyperlink" Target="http://www.washingtontimes.com/topics/russia/" TargetMode="External"/><Relationship Id="rId76" Type="http://schemas.openxmlformats.org/officeDocument/2006/relationships/hyperlink" Target="http://www.the-american-interest.com/articles/2007/03/01/the-myth-of-russian-resurgence/" TargetMode="External"/><Relationship Id="rId7" Type="http://schemas.openxmlformats.org/officeDocument/2006/relationships/settings" Target="settings.xml"/><Relationship Id="rId71" Type="http://schemas.openxmlformats.org/officeDocument/2006/relationships/hyperlink" Target="http://blogs.reuters.com/great-debate/2014/03/12/putin-projects-russias-unreal-reality/" TargetMode="External"/><Relationship Id="rId2" Type="http://schemas.openxmlformats.org/officeDocument/2006/relationships/customXml" Target="../customXml/item2.xml"/><Relationship Id="rId16" Type="http://schemas.openxmlformats.org/officeDocument/2006/relationships/hyperlink" Target="http://thehill.com/policy/international/211357-will-putin-get-his-independence-day-wish" TargetMode="External"/><Relationship Id="rId29" Type="http://schemas.openxmlformats.org/officeDocument/2006/relationships/hyperlink" Target="http://www.worldpoliticsreview.com/articles/11627/relocating-the-reset-u-s-russian-partnership-in-the-arctic" TargetMode="External"/><Relationship Id="rId11" Type="http://schemas.openxmlformats.org/officeDocument/2006/relationships/hyperlink" Target="http://www.huffingtonpost.com/peter-neill/russia-in-the-ocean-world_b_3720518.html" TargetMode="External"/><Relationship Id="rId24" Type="http://schemas.openxmlformats.org/officeDocument/2006/relationships/hyperlink" Target="http://barentsobserver.com/en/arctic/russian-think-tank-wants-arctic-ocean-become-russian-ocean-30-07" TargetMode="External"/><Relationship Id="rId32" Type="http://schemas.openxmlformats.org/officeDocument/2006/relationships/hyperlink" Target="http://www.huffingtonpost.com/peter-neill/russia-in-the-ocean-world_b_3720518.html" TargetMode="External"/><Relationship Id="rId37" Type="http://schemas.openxmlformats.org/officeDocument/2006/relationships/hyperlink" Target="http://soufangroup.com/tsg-intelbrief-the-gas-bloc-russias-sphere-of-energy-influence/" TargetMode="External"/><Relationship Id="rId40" Type="http://schemas.openxmlformats.org/officeDocument/2006/relationships/hyperlink" Target="http://www.defense.gov/news/newsarticle.aspx?id=52886" TargetMode="External"/><Relationship Id="rId45" Type="http://schemas.openxmlformats.org/officeDocument/2006/relationships/hyperlink" Target="http://www.truth-out.org/archive/item/79911:violating-someones-sphere-of-influence-can-be-dangerou" TargetMode="External"/><Relationship Id="rId53" Type="http://schemas.openxmlformats.org/officeDocument/2006/relationships/hyperlink" Target="http://hnn.us/article/156221" TargetMode="External"/><Relationship Id="rId58" Type="http://schemas.openxmlformats.org/officeDocument/2006/relationships/hyperlink" Target="http://www.washingtonpost.com/blogs/in-the-loop/wp/2014/06/12/u-s-russia-relations-deteriorate-even-in-holiday-wishes/" TargetMode="External"/><Relationship Id="rId66" Type="http://schemas.openxmlformats.org/officeDocument/2006/relationships/hyperlink" Target="http://rbth.com/business/2014/04/23/getting_to_the_heart_of_the_original_frozen_conflict_36147.html" TargetMode="External"/><Relationship Id="rId74" Type="http://schemas.openxmlformats.org/officeDocument/2006/relationships/hyperlink" Target="http://www.nti.org/gsn/article/us-antinuclear-steps-should-focus-russia-state-dept-advisers/" TargetMode="External"/><Relationship Id="rId79" Type="http://schemas.openxmlformats.org/officeDocument/2006/relationships/hyperlink" Target="http://www.theblaze.com/stories/2014/04/14/white-house-u-s-and-russia-are-not-in-a-new-cold-war/" TargetMode="External"/><Relationship Id="rId5" Type="http://schemas.openxmlformats.org/officeDocument/2006/relationships/styles" Target="styles.xml"/><Relationship Id="rId61" Type="http://schemas.openxmlformats.org/officeDocument/2006/relationships/hyperlink" Target="http://www.thefiscaltimes.com/Articles/2013/06/25/Whats-at-Stake-in-the-21st-Century-Cold-War.aspx" TargetMode="External"/><Relationship Id="rId10" Type="http://schemas.openxmlformats.org/officeDocument/2006/relationships/endnotes" Target="endnotes.xml"/><Relationship Id="rId19" Type="http://schemas.openxmlformats.org/officeDocument/2006/relationships/hyperlink" Target="http://voiceofrussia.com/news/2014_01_29/Pacific-region-arena-for-military-competition-of-largest-world-powers-2865/" TargetMode="External"/><Relationship Id="rId31" Type="http://schemas.openxmlformats.org/officeDocument/2006/relationships/hyperlink" Target="http://www.nationaljournal.com/politics/is-vladimir-putin-coming-for-the-north-pole-next-20140327" TargetMode="External"/><Relationship Id="rId44" Type="http://schemas.openxmlformats.org/officeDocument/2006/relationships/hyperlink" Target="http://hnn.us/article/156221" TargetMode="External"/><Relationship Id="rId52" Type="http://schemas.openxmlformats.org/officeDocument/2006/relationships/hyperlink" Target="http://www.politico.com/news/stories/1011/67178_Page2.html" TargetMode="External"/><Relationship Id="rId60" Type="http://schemas.openxmlformats.org/officeDocument/2006/relationships/hyperlink" Target="http://www.thefiscaltimes.com/Articles/2013/11/07/21st-Century-Cold-War-Just-Got-Little-Warmer" TargetMode="External"/><Relationship Id="rId65" Type="http://schemas.openxmlformats.org/officeDocument/2006/relationships/hyperlink" Target="http://www.worldpoliticsreview.com/articles/3380/russia-and-the-changing-geopolitics-of-the-arctic" TargetMode="External"/><Relationship Id="rId73" Type="http://schemas.openxmlformats.org/officeDocument/2006/relationships/hyperlink" Target="http://www.thedailybeast.com/newsweek/2009/08/28/why-obama-should-learn-to-love-the-bomb.html" TargetMode="External"/><Relationship Id="rId78" Type="http://schemas.openxmlformats.org/officeDocument/2006/relationships/hyperlink" Target="https://medium.com/war-is-boring/russias-got-deadly-new-submarines-16ad7f45e60a" TargetMode="External"/><Relationship Id="rId8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latino.foxnews.com/latino/politics/2014/07/04/russia-putin-seeks-better-relations-with-us/" TargetMode="External"/><Relationship Id="rId22" Type="http://schemas.openxmlformats.org/officeDocument/2006/relationships/hyperlink" Target="http://www.nationalpost.com/news/story.html?id=95c070f6-bcc0-460e-8c12-e873dd18a1df" TargetMode="External"/><Relationship Id="rId27" Type="http://schemas.openxmlformats.org/officeDocument/2006/relationships/hyperlink" Target="http://en.ria.ru/business/20131008/183998043/Russia-to-Expand-Cooperation-with-Asia-Pacific-Region--Putin.html" TargetMode="External"/><Relationship Id="rId30" Type="http://schemas.openxmlformats.org/officeDocument/2006/relationships/hyperlink" Target="http://www.worldpoliticsreview.com/articles/11627/relocating-the-reset-u-s-russian-partnership-in-the-arctic" TargetMode="External"/><Relationship Id="rId35" Type="http://schemas.openxmlformats.org/officeDocument/2006/relationships/hyperlink" Target="http://www.cato.org/publications/commentary/resets-spheres-influence" TargetMode="External"/><Relationship Id="rId43" Type="http://schemas.openxmlformats.org/officeDocument/2006/relationships/hyperlink" Target="http://www.heritage.org/research/reports/2010/06/from-russian-competition-to-natural-resources-access-recasting-us-arctic-policy" TargetMode="External"/><Relationship Id="rId48" Type="http://schemas.openxmlformats.org/officeDocument/2006/relationships/hyperlink" Target="http://pjmedia.com/richardfernandez/2014/07/07/putin-as-goldilocks/" TargetMode="External"/><Relationship Id="rId56" Type="http://schemas.openxmlformats.org/officeDocument/2006/relationships/hyperlink" Target="http://thediplomat.com/2014/07/russia-threatens-nuclear-strikes-over-crimea/" TargetMode="External"/><Relationship Id="rId64" Type="http://schemas.openxmlformats.org/officeDocument/2006/relationships/hyperlink" Target="http://voiceofrussia.com/news/2014_07_04/US-purposely-turnes-Moscow-Washington-relations-into-stalemate-deputy-FM-4923/" TargetMode="External"/><Relationship Id="rId69" Type="http://schemas.openxmlformats.org/officeDocument/2006/relationships/hyperlink" Target="http://www.washingtontimes.com/topics/syarhey-kislyak/" TargetMode="External"/><Relationship Id="rId77" Type="http://schemas.openxmlformats.org/officeDocument/2006/relationships/hyperlink" Target="http://rt.com/politics/medvedev-us-russia-cold-war-interview-451/" TargetMode="External"/><Relationship Id="rId8" Type="http://schemas.openxmlformats.org/officeDocument/2006/relationships/webSettings" Target="webSettings.xml"/><Relationship Id="rId51" Type="http://schemas.openxmlformats.org/officeDocument/2006/relationships/hyperlink" Target="http://www.nytimes.com/2009/05/23/opinion/23iht-edmerry.html?_r=0" TargetMode="External"/><Relationship Id="rId72" Type="http://schemas.openxmlformats.org/officeDocument/2006/relationships/hyperlink" Target="http://articles.latimes.com/2014/mar/04/opinion/la-oe-walker-ukraine-nato-expansion-20140304" TargetMode="External"/><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fas.org/nuke/guide/russia/doctrine/CDONEW22.htm" TargetMode="External"/><Relationship Id="rId17" Type="http://schemas.openxmlformats.org/officeDocument/2006/relationships/hyperlink" Target="http://dunyanews.tv/index.php/en/World/227625-Putin-wishes-Obama-a-happy-Independence-Day-despi" TargetMode="External"/><Relationship Id="rId25" Type="http://schemas.openxmlformats.org/officeDocument/2006/relationships/hyperlink" Target="http://caps.fool.com/Ticker/OGZPY.aspx?source=isssitthv0000001" TargetMode="External"/><Relationship Id="rId33" Type="http://schemas.openxmlformats.org/officeDocument/2006/relationships/hyperlink" Target="http://www.rollcall.com/news/only_renewable_fuels_like_ethanol_can_keep_us_from_oil_dependence-228649-1.html?pg=1&amp;dczone=policy" TargetMode="External"/><Relationship Id="rId38" Type="http://schemas.openxmlformats.org/officeDocument/2006/relationships/hyperlink" Target="http://online.wsj.com/news/articles/SB10001424052702304441404577480952719124264" TargetMode="External"/><Relationship Id="rId46" Type="http://schemas.openxmlformats.org/officeDocument/2006/relationships/hyperlink" Target="http://www.truth-out.org/archive/item/79911:violating-someones-sphere-of-influence-can-be-dangerou" TargetMode="External"/><Relationship Id="rId59" Type="http://schemas.openxmlformats.org/officeDocument/2006/relationships/hyperlink" Target="http://voiceofrussia.com/news/2014_06_15/US-Russia-row-harmful-to-global-security-expert-1248/" TargetMode="External"/><Relationship Id="rId67" Type="http://schemas.openxmlformats.org/officeDocument/2006/relationships/hyperlink" Target="http://www.russia-direct.org/content/arctic-can-defrost-icy-us-russia-relations" TargetMode="External"/><Relationship Id="rId20" Type="http://schemas.openxmlformats.org/officeDocument/2006/relationships/hyperlink" Target="http://www.fool.com/investing/general/2014/01/19/russia-builds-a-new-navy-to-dominate-the-arctic-oc.aspx" TargetMode="External"/><Relationship Id="rId41" Type="http://schemas.openxmlformats.org/officeDocument/2006/relationships/hyperlink" Target="http://www.sensorsandsystems.com/dialog/perspectives/33571-is-innovation-of-geospatial-technology-destined-to-always-be-driven-by-military-budgets.html" TargetMode="External"/><Relationship Id="rId54" Type="http://schemas.openxmlformats.org/officeDocument/2006/relationships/hyperlink" Target="http://hnn.us/article/156221" TargetMode="External"/><Relationship Id="rId62" Type="http://schemas.openxmlformats.org/officeDocument/2006/relationships/hyperlink" Target="http://www.reuters.com/article/2013/11/06/us-nato-exercise-idUSBRE9A517P20131106" TargetMode="External"/><Relationship Id="rId70" Type="http://schemas.openxmlformats.org/officeDocument/2006/relationships/hyperlink" Target="http://www.washingtontimes.com/topics/syarhey-kislyak/" TargetMode="External"/><Relationship Id="rId75" Type="http://schemas.openxmlformats.org/officeDocument/2006/relationships/hyperlink" Target="http://www.hudson.org/files/publications/Russia-version%202.pdf"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rbth.com/news/2014/07/04/putin_reaffirms_need_for_pragmatic_and_equal_relations_between_russia_an_37927.html" TargetMode="External"/><Relationship Id="rId23" Type="http://schemas.openxmlformats.org/officeDocument/2006/relationships/hyperlink" Target="http://www.barentsnova.com/node/2702" TargetMode="External"/><Relationship Id="rId28" Type="http://schemas.openxmlformats.org/officeDocument/2006/relationships/hyperlink" Target="http://www.forbes.com/sites/kenrapoza/2014/07/04/u-s-exports-to-russia-rise-despite-tensions-minor-sanctions/" TargetMode="External"/><Relationship Id="rId36" Type="http://schemas.openxmlformats.org/officeDocument/2006/relationships/hyperlink" Target="http://www.rollcall.com/news/only_renewable_fuels_like_ethanol_can_keep_us_from_oil_dependence-228649-1.html?pg=1&amp;dczone=policy" TargetMode="External"/><Relationship Id="rId49" Type="http://schemas.openxmlformats.org/officeDocument/2006/relationships/hyperlink" Target="http://www.themoscowtimes.com/news/article/putin-lashes-out-against-cold-war-style-containment-of-russia/502817.html" TargetMode="External"/><Relationship Id="rId57" Type="http://schemas.openxmlformats.org/officeDocument/2006/relationships/hyperlink" Target="http://wesa.fm/post/are-us-russian-relations-dependent-those-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95</Pages>
  <Words>34022</Words>
  <Characters>193926</Characters>
  <Application>Microsoft Office Word</Application>
  <DocSecurity>0</DocSecurity>
  <Lines>1616</Lines>
  <Paragraphs>454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227494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Sarah</cp:lastModifiedBy>
  <cp:revision>2</cp:revision>
  <dcterms:created xsi:type="dcterms:W3CDTF">2014-07-15T05:29:00Z</dcterms:created>
  <dcterms:modified xsi:type="dcterms:W3CDTF">2014-07-15T05:29:00Z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